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DD3" w:rsidRDefault="001D7DD3" w:rsidP="001D7DD3">
      <w:pPr>
        <w:pStyle w:val="Heading1"/>
      </w:pPr>
      <w:r>
        <w:t>Cyber Case NEG</w:t>
      </w:r>
    </w:p>
    <w:p w:rsidR="00520471" w:rsidRDefault="009724B4" w:rsidP="001D7DD3">
      <w:pPr>
        <w:pStyle w:val="Heading2"/>
      </w:pPr>
      <w:r>
        <w:t>T</w:t>
      </w:r>
    </w:p>
    <w:p w:rsidR="00762590" w:rsidRPr="00762590" w:rsidRDefault="00936171" w:rsidP="00654232">
      <w:pPr>
        <w:pStyle w:val="Heading4"/>
      </w:pPr>
      <w:r>
        <w:t xml:space="preserve">A: </w:t>
      </w:r>
      <w:r w:rsidR="00762590" w:rsidRPr="00762590">
        <w:t>Military Engagement is not a form of diplomatic or economic engagement</w:t>
      </w:r>
    </w:p>
    <w:p w:rsidR="00520471" w:rsidRPr="00661A83" w:rsidRDefault="00520471" w:rsidP="00520471">
      <w:r w:rsidRPr="00661A83">
        <w:rPr>
          <w:rStyle w:val="Style13ptBold"/>
        </w:rPr>
        <w:t>Resnick 1</w:t>
      </w:r>
      <w:r w:rsidRPr="00661A83">
        <w:t xml:space="preserve">    Dr. Evan Resnick, Ph.D. in Political Science from Columbia University, Assistant Professor of Political Science at Yeshiva University, “Defining Engagement”, Journal of International Affairs, Vol. 54, No. 2, (Spring 2001), pp. 551-566, </w:t>
      </w:r>
      <w:hyperlink r:id="rId6" w:history="1">
        <w:r w:rsidRPr="00661A83">
          <w:rPr>
            <w:rStyle w:val="Hyperlink"/>
          </w:rPr>
          <w:t>http://www.jstor.org/stable/24357749</w:t>
        </w:r>
      </w:hyperlink>
    </w:p>
    <w:p w:rsidR="00520471" w:rsidRPr="00661A83" w:rsidRDefault="00520471" w:rsidP="00520471">
      <w:pPr>
        <w:spacing w:after="0"/>
      </w:pPr>
      <w:r w:rsidRPr="00661A83">
        <w:t xml:space="preserve">In order to establish a more effective framework for dealing with unsavory regimes, I propose that </w:t>
      </w:r>
      <w:r w:rsidRPr="00661A83">
        <w:rPr>
          <w:rStyle w:val="StyleUnderline"/>
          <w:b/>
        </w:rPr>
        <w:t>we define engagement as the attempt to influence the political behavior of a target state through the comprehensive establishment and enhancement of contacts with that state across multiple issue-areas</w:t>
      </w:r>
      <w:r w:rsidRPr="00661A83">
        <w:t xml:space="preserve"> (i.e. </w:t>
      </w:r>
      <w:r w:rsidRPr="00661A83">
        <w:rPr>
          <w:rStyle w:val="StyleUnderline"/>
          <w:b/>
        </w:rPr>
        <w:t>diplomatic, military, economic, cultural</w:t>
      </w:r>
      <w:r w:rsidRPr="00661A83">
        <w:t>).</w:t>
      </w:r>
    </w:p>
    <w:p w:rsidR="00520471" w:rsidRPr="00661A83" w:rsidRDefault="00520471" w:rsidP="00520471">
      <w:pPr>
        <w:spacing w:after="0"/>
      </w:pPr>
      <w:r w:rsidRPr="00661A83">
        <w:t xml:space="preserve">The following is a brief list of the specific forms that such contacts might include: </w:t>
      </w:r>
    </w:p>
    <w:p w:rsidR="00520471" w:rsidRPr="00661A83" w:rsidRDefault="00520471" w:rsidP="00520471">
      <w:pPr>
        <w:spacing w:after="0"/>
      </w:pPr>
      <w:r w:rsidRPr="00661A83">
        <w:t xml:space="preserve">DIPLOMATIC CONTACTS • Extension of diplomatic recognition; normalization of diplomatic relations • Promotion of target-state membership in international institutions and regimes • Summit meetings and other visits by the head of state and other senior government officials of sender state to target state and vice-versa </w:t>
      </w:r>
    </w:p>
    <w:p w:rsidR="00520471" w:rsidRPr="00661A83" w:rsidRDefault="00520471" w:rsidP="00520471">
      <w:pPr>
        <w:spacing w:after="0"/>
      </w:pPr>
      <w:r w:rsidRPr="00661A83">
        <w:rPr>
          <w:rStyle w:val="StyleUnderline"/>
          <w:b/>
        </w:rPr>
        <w:t>MILITARY CONTACTS • Visits of senior military officials of the sender state to the target state and vice-versa • Arms transfers • Military aid and cooperation • Military exchange and training programs • Confidence and security-building measures • Intelligence sharing</w:t>
      </w:r>
      <w:r w:rsidRPr="00661A83">
        <w:t xml:space="preserve"> ECONOMIC CONTACTS • Trade agreements and promotion • Foreign economic and humanitarian aid in the form of loans and/or grants</w:t>
      </w:r>
    </w:p>
    <w:p w:rsidR="00520471" w:rsidRPr="00661A83" w:rsidRDefault="00520471" w:rsidP="00520471">
      <w:pPr>
        <w:spacing w:after="0"/>
      </w:pPr>
      <w:r w:rsidRPr="00661A83">
        <w:t>CULTURAL CONTACTS • Cultural treaties • Inauguration of travel and tourism links • Sport, artistic and academic exchanges25</w:t>
      </w:r>
    </w:p>
    <w:p w:rsidR="00BA22F8" w:rsidRDefault="00936171" w:rsidP="002747A4">
      <w:pPr>
        <w:pStyle w:val="Heading4"/>
      </w:pPr>
      <w:r>
        <w:t>B: Violation</w:t>
      </w:r>
    </w:p>
    <w:p w:rsidR="00936171" w:rsidRDefault="00936171" w:rsidP="002747A4">
      <w:pPr>
        <w:pStyle w:val="Heading4"/>
      </w:pPr>
      <w:r>
        <w:t xml:space="preserve">The affirmative </w:t>
      </w:r>
      <w:r w:rsidR="000C4F37">
        <w:t>is a form of military engagement, as it discusses Military Aid and cooperation</w:t>
      </w:r>
      <w:r w:rsidR="00BD3DA8">
        <w:t xml:space="preserve">, </w:t>
      </w:r>
      <w:r w:rsidR="000C4F37">
        <w:t>confidence and security-building measures</w:t>
      </w:r>
      <w:r w:rsidR="00395F94">
        <w:t>.</w:t>
      </w:r>
    </w:p>
    <w:p w:rsidR="00E802EE" w:rsidRDefault="00BD3DA8" w:rsidP="00E802EE">
      <w:pPr>
        <w:pStyle w:val="Heading4"/>
      </w:pPr>
      <w:r>
        <w:t xml:space="preserve">C: </w:t>
      </w:r>
      <w:r w:rsidR="00E802EE">
        <w:t xml:space="preserve">The affirmative interpretation is bad for debate - </w:t>
      </w:r>
    </w:p>
    <w:p w:rsidR="00E802EE" w:rsidRDefault="00E802EE" w:rsidP="00E802EE">
      <w:pPr>
        <w:pStyle w:val="Heading4"/>
        <w:numPr>
          <w:ilvl w:val="0"/>
          <w:numId w:val="12"/>
        </w:numPr>
      </w:pPr>
      <w:r>
        <w:t>Limits are necessary for negative preparation and clash, but the affirmative interpretation is too big.  Military engagement, with the number of additional options and a distinct literature, makes the topic unmanageable.</w:t>
      </w:r>
    </w:p>
    <w:p w:rsidR="00395F94" w:rsidRDefault="003C1110" w:rsidP="00395F94">
      <w:pPr>
        <w:pStyle w:val="Heading4"/>
      </w:pPr>
      <w:r>
        <w:t>D: T is a voter</w:t>
      </w:r>
      <w:r w:rsidR="00395F94">
        <w:t xml:space="preserve"> for pedagogical reasons – it’s the only way we can learn to rigorously test ideas and respond to rigorous testing</w:t>
      </w:r>
    </w:p>
    <w:p w:rsidR="00596E34" w:rsidRPr="00596E34" w:rsidRDefault="00596E34" w:rsidP="00596E34">
      <w:pPr>
        <w:pStyle w:val="Heading1"/>
      </w:pPr>
      <w:r>
        <w:t>A2 CASE</w:t>
      </w:r>
    </w:p>
    <w:p w:rsidR="00762590" w:rsidRDefault="00762590" w:rsidP="00395F94">
      <w:pPr>
        <w:pStyle w:val="Heading2"/>
      </w:pPr>
      <w:r>
        <w:t>Critical Infrastructure</w:t>
      </w:r>
    </w:p>
    <w:p w:rsidR="005F4F10" w:rsidRPr="005F4F10" w:rsidRDefault="005F4F10" w:rsidP="005F4F10"/>
    <w:p w:rsidR="001D7DD3" w:rsidRDefault="001D7DD3" w:rsidP="00762590">
      <w:pPr>
        <w:pStyle w:val="Heading4"/>
      </w:pPr>
      <w:r>
        <w:t>Critical Infrastructure attacks are unlikely</w:t>
      </w:r>
    </w:p>
    <w:p w:rsidR="00B27471" w:rsidRDefault="00B27471" w:rsidP="00B55AD5">
      <w:r w:rsidRPr="00B27471">
        <w:t xml:space="preserve">Taylor </w:t>
      </w:r>
      <w:proofErr w:type="spellStart"/>
      <w:r w:rsidRPr="001D7DD3">
        <w:rPr>
          <w:rStyle w:val="Style13ptBold"/>
        </w:rPr>
        <w:t>Armerding</w:t>
      </w:r>
      <w:proofErr w:type="spellEnd"/>
      <w:r w:rsidRPr="001D7DD3">
        <w:rPr>
          <w:rStyle w:val="Style13ptBold"/>
        </w:rPr>
        <w:t>, 4-15</w:t>
      </w:r>
      <w:r w:rsidRPr="00B27471">
        <w:t>-2016,</w:t>
      </w:r>
      <w:r>
        <w:t xml:space="preserve"> Freelance writer</w:t>
      </w:r>
      <w:r w:rsidR="001D7DD3">
        <w:t xml:space="preserve"> </w:t>
      </w:r>
      <w:r>
        <w:t>International Data Group (IDG)</w:t>
      </w:r>
      <w:r w:rsidRPr="00B27471">
        <w:t xml:space="preserve"> "Catastrophic </w:t>
      </w:r>
      <w:proofErr w:type="spellStart"/>
      <w:r w:rsidRPr="00B27471">
        <w:t>cyber attack</w:t>
      </w:r>
      <w:proofErr w:type="spellEnd"/>
      <w:r w:rsidRPr="00B27471">
        <w:t xml:space="preserve"> on U.S. grid possible, but not likely," CSO Online, http://www.csoonline.com/article/3055718/critical-infrastructure/catastrophic-cyber-attack-on-u-s-grid-possible-but-not-likely.html</w:t>
      </w:r>
    </w:p>
    <w:p w:rsidR="009724B4" w:rsidRDefault="009724B4" w:rsidP="00B55AD5">
      <w:r>
        <w:t>Another is that hostile nation states are more interested in espionage than an attack, in the hope that knowledge of U.S. infrastructure systems will give them some leverage in foreign policy disputes, or prevent a country like the U.S. from ever attacking them with conventional weapons.</w:t>
      </w:r>
    </w:p>
    <w:p w:rsidR="009724B4" w:rsidRPr="00250AF5" w:rsidRDefault="009724B4" w:rsidP="00B55AD5">
      <w:pPr>
        <w:rPr>
          <w:u w:val="single"/>
        </w:rPr>
      </w:pPr>
      <w:r w:rsidRPr="00250AF5">
        <w:rPr>
          <w:u w:val="single"/>
        </w:rPr>
        <w:t>Yet another is that if other countries are inside U.S. systems, the U.S. must be inside of theirs, which creates the equivalent of a cyber “balance of terror” – the U.S. could do as much or more damage to them in response to an attack.</w:t>
      </w:r>
    </w:p>
    <w:p w:rsidR="009724B4" w:rsidRDefault="009724B4" w:rsidP="00B55AD5">
      <w:r>
        <w:t xml:space="preserve">As Jason Healey, senior fellow at the Atlantic Council, put it, </w:t>
      </w:r>
      <w:r w:rsidRPr="00250AF5">
        <w:rPr>
          <w:u w:val="single"/>
        </w:rPr>
        <w:t>“cyber deterrence is working.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p>
    <w:p w:rsidR="009724B4" w:rsidRPr="00250AF5" w:rsidRDefault="009724B4" w:rsidP="00B55AD5">
      <w:pPr>
        <w:rPr>
          <w:u w:val="single"/>
        </w:rPr>
      </w:pPr>
      <w:r w:rsidRPr="00250AF5">
        <w:rPr>
          <w:u w:val="single"/>
        </w:rPr>
        <w:t xml:space="preserve">Indeed, there is general agreement that destructive </w:t>
      </w:r>
      <w:proofErr w:type="spellStart"/>
      <w:r w:rsidRPr="00250AF5">
        <w:rPr>
          <w:u w:val="single"/>
        </w:rPr>
        <w:t>cyber attacks</w:t>
      </w:r>
      <w:proofErr w:type="spellEnd"/>
      <w:r w:rsidRPr="00250AF5">
        <w:rPr>
          <w:u w:val="single"/>
        </w:rPr>
        <w:t xml:space="preserve"> are unlikely unless hostile nations are heading into war – an armed conflict.</w:t>
      </w:r>
    </w:p>
    <w:p w:rsidR="00A81FA2" w:rsidRDefault="00A81FA2" w:rsidP="00B55AD5"/>
    <w:p w:rsidR="00263E42" w:rsidRDefault="00263E42" w:rsidP="00263E42">
      <w:pPr>
        <w:pStyle w:val="Heading4"/>
      </w:pPr>
      <w:r>
        <w:t xml:space="preserve">Critical Infrastructure will be significantly strengthened in order to prevent </w:t>
      </w:r>
      <w:proofErr w:type="spellStart"/>
      <w:r>
        <w:t>cyber attacks</w:t>
      </w:r>
      <w:proofErr w:type="spellEnd"/>
      <w:r>
        <w:t>.</w:t>
      </w:r>
    </w:p>
    <w:p w:rsidR="00263E42" w:rsidRPr="00263E42" w:rsidRDefault="00263E42" w:rsidP="00263E42">
      <w:r w:rsidRPr="00A81FA2">
        <w:rPr>
          <w:rStyle w:val="Style13ptBold"/>
        </w:rPr>
        <w:t>Energy.gov, 7-12-2016,</w:t>
      </w:r>
      <w:r w:rsidRPr="00263E42">
        <w:t xml:space="preserve"> "Energy Department Announces Up to $15 Million to Help Improve the Security and Resilience of the Nation’s Power Grid ," http://energy.gov/articles/energy-department-announces-15-million-help-improve-security-and-resilience-nation-s-power</w:t>
      </w:r>
    </w:p>
    <w:p w:rsidR="00263E42" w:rsidRPr="00250AF5" w:rsidRDefault="00263E42" w:rsidP="00B55AD5">
      <w:pPr>
        <w:rPr>
          <w:u w:val="single"/>
        </w:rPr>
      </w:pPr>
      <w:r>
        <w:t xml:space="preserve">WASHINGTON – As part of the Obama Administration’s commitment to protecting America’s critical infrastructure, U.S. Deputy Energy Secretary Elizabeth Sherwood-Randall today announced new funding </w:t>
      </w:r>
      <w:r w:rsidRPr="00250AF5">
        <w:rPr>
          <w:u w:val="single"/>
        </w:rPr>
        <w:t>to strengthen and protect  the nation’s electric grid from cyber and physical attacks.</w:t>
      </w:r>
      <w:r>
        <w:t xml:space="preserve"> </w:t>
      </w:r>
      <w:r w:rsidRPr="00250AF5">
        <w:rPr>
          <w:u w:val="single"/>
        </w:rPr>
        <w:t>The Energy Department will provide up to $15 million</w:t>
      </w:r>
      <w:r w:rsidRPr="00250AF5">
        <w:t>, subject to congressional appropriations</w:t>
      </w:r>
      <w:r w:rsidRPr="00250AF5">
        <w:rPr>
          <w:u w:val="single"/>
        </w:rPr>
        <w:t xml:space="preserve">, to support efforts by the American Public Power Association (APPA) and the National Rural Electric Cooperative Association (NRECA) to further enhance the culture of security within their utility members’ organizations.  </w:t>
      </w:r>
    </w:p>
    <w:p w:rsidR="00263E42" w:rsidRPr="00860AAB" w:rsidRDefault="00263E42" w:rsidP="00B55AD5">
      <w:pPr>
        <w:rPr>
          <w:u w:val="single"/>
        </w:rPr>
      </w:pPr>
      <w:r>
        <w:t>“As our definition of energy security and the cyber threat landscape evolve, we continue to help our partners strengthen the ways in which they protect critical infrastructure,” said Deputy Secretary Sherwood-Randall</w:t>
      </w:r>
      <w:r w:rsidRPr="00860AAB">
        <w:rPr>
          <w:u w:val="single"/>
        </w:rPr>
        <w:t>. “This funding is another important step in improving the resiliency of our power grid and our ability to respond quickly and effectively to threats in today’s dynamic environment.”</w:t>
      </w:r>
    </w:p>
    <w:p w:rsidR="00263E42" w:rsidRDefault="00263E42" w:rsidP="00B55AD5">
      <w:r w:rsidRPr="00860AAB">
        <w:rPr>
          <w:u w:val="single"/>
        </w:rPr>
        <w:t>Over the next three years, Energy Department funding will be used by APPA and NRECA to develop security tools, educational resources, updated guidelines, and training on common strategies that can be used by their member organizations to cultivate an improved cyber and physical security culture. Activities to bolster their members’ security capabilities will include exercises, utility site assessments, and a comprehensive range of information sharing with their members.</w:t>
      </w:r>
      <w:r>
        <w:t xml:space="preserve">  Approximately 26 percent of the nation’s electricity customers are served by municipal public power providers and rural electric cooperatives.</w:t>
      </w:r>
    </w:p>
    <w:p w:rsidR="00A81FA2" w:rsidRDefault="00A81FA2" w:rsidP="00A81FA2">
      <w:pPr>
        <w:pStyle w:val="Heading2"/>
      </w:pPr>
      <w:r>
        <w:t>Attacks Fail</w:t>
      </w:r>
    </w:p>
    <w:p w:rsidR="00074211" w:rsidRDefault="001A3E04" w:rsidP="008C64B5">
      <w:pPr>
        <w:pStyle w:val="Heading4"/>
      </w:pPr>
      <w:r>
        <w:t>Terrorism attempts on critical infrastructure are unsuccessful. Hacking efforts fail because critical infrastructure is strong.</w:t>
      </w:r>
    </w:p>
    <w:p w:rsidR="001A3E04" w:rsidRPr="008C64B5" w:rsidRDefault="00553E59" w:rsidP="00074211">
      <w:r w:rsidRPr="00553E59">
        <w:t xml:space="preserve">Jose </w:t>
      </w:r>
      <w:proofErr w:type="spellStart"/>
      <w:r w:rsidRPr="008C64B5">
        <w:rPr>
          <w:rStyle w:val="Style13ptBold"/>
        </w:rPr>
        <w:t>Pagliery</w:t>
      </w:r>
      <w:proofErr w:type="spellEnd"/>
      <w:r w:rsidRPr="008C64B5">
        <w:rPr>
          <w:rStyle w:val="Style13ptBold"/>
        </w:rPr>
        <w:t>, 10-15-2015</w:t>
      </w:r>
      <w:r w:rsidRPr="008C64B5">
        <w:t>, CNN cybersecurity, dark corners, &amp; black markets</w:t>
      </w:r>
      <w:r w:rsidR="008C64B5" w:rsidRPr="008C64B5">
        <w:t xml:space="preserve">, </w:t>
      </w:r>
      <w:r w:rsidRPr="008C64B5">
        <w:t xml:space="preserve">Author of Bitcoin and the Future of </w:t>
      </w:r>
      <w:proofErr w:type="spellStart"/>
      <w:r w:rsidRPr="008C64B5">
        <w:t>Money."ISIS</w:t>
      </w:r>
      <w:proofErr w:type="spellEnd"/>
      <w:r w:rsidRPr="008C64B5">
        <w:t xml:space="preserve"> is attacking the U.S. energy grid (and failing)," </w:t>
      </w:r>
      <w:proofErr w:type="spellStart"/>
      <w:r w:rsidRPr="008C64B5">
        <w:t>CNNMoney</w:t>
      </w:r>
      <w:proofErr w:type="spellEnd"/>
      <w:r w:rsidRPr="008C64B5">
        <w:t>, http://money.cnn.com/2015/10/15/technology/isis-energy-grid/</w:t>
      </w:r>
    </w:p>
    <w:p w:rsidR="00A81FA2" w:rsidRPr="00000A2B" w:rsidRDefault="00A81FA2" w:rsidP="00000A2B">
      <w:r w:rsidRPr="00000A2B">
        <w:t>"</w:t>
      </w:r>
      <w:r w:rsidRPr="009A5867">
        <w:rPr>
          <w:u w:val="single"/>
        </w:rPr>
        <w:t>ISIL is beginning to perpetrate cyberattacks</w:t>
      </w:r>
      <w:r w:rsidRPr="00000A2B">
        <w:t xml:space="preserve">," Caitlin </w:t>
      </w:r>
      <w:proofErr w:type="spellStart"/>
      <w:r w:rsidRPr="00000A2B">
        <w:t>Durkovich</w:t>
      </w:r>
      <w:proofErr w:type="spellEnd"/>
      <w:r w:rsidRPr="00000A2B">
        <w:t>, assistant secretary for infrastructure protection at the Department of Homeland Security, told company executives.</w:t>
      </w:r>
    </w:p>
    <w:p w:rsidR="00A81FA2" w:rsidRPr="00000A2B" w:rsidRDefault="00A81FA2" w:rsidP="00000A2B">
      <w:r w:rsidRPr="00000A2B">
        <w:t xml:space="preserve">Investigators would not reveal any details to </w:t>
      </w:r>
      <w:proofErr w:type="spellStart"/>
      <w:r w:rsidRPr="00000A2B">
        <w:t>CNNMoney</w:t>
      </w:r>
      <w:proofErr w:type="spellEnd"/>
      <w:r w:rsidRPr="00000A2B">
        <w:t xml:space="preserve"> -- or cite evidence of specific incidents.</w:t>
      </w:r>
    </w:p>
    <w:p w:rsidR="00A81FA2" w:rsidRPr="00000A2B" w:rsidRDefault="00A81FA2" w:rsidP="00000A2B">
      <w:r w:rsidRPr="00000A2B">
        <w:t xml:space="preserve">But they did say </w:t>
      </w:r>
      <w:r w:rsidRPr="009A5867">
        <w:rPr>
          <w:u w:val="single"/>
        </w:rPr>
        <w:t>the attacks by the Islamic State have been unsuccessful.</w:t>
      </w:r>
      <w:r w:rsidRPr="00000A2B">
        <w:t xml:space="preserve"> Terrorists are not currently using the most sophisticated hacking tools to break into computer systems and turn off or blow up machines.</w:t>
      </w:r>
    </w:p>
    <w:p w:rsidR="00A81FA2" w:rsidRPr="00000A2B" w:rsidRDefault="00A81FA2" w:rsidP="00000A2B">
      <w:r w:rsidRPr="00000A2B">
        <w:t xml:space="preserve">"Strong intent. Thankfully, low capability," said John </w:t>
      </w:r>
      <w:proofErr w:type="spellStart"/>
      <w:r w:rsidRPr="00000A2B">
        <w:t>Riggi</w:t>
      </w:r>
      <w:proofErr w:type="spellEnd"/>
      <w:r w:rsidRPr="00000A2B">
        <w:t>, a section chief at the FBI's cyber division. "But the concern is that they'll buy that capability."</w:t>
      </w:r>
    </w:p>
    <w:p w:rsidR="00A81FA2" w:rsidRPr="00000A2B" w:rsidRDefault="00A81FA2" w:rsidP="00000A2B">
      <w:r w:rsidRPr="00000A2B">
        <w:t xml:space="preserve">Indeed, hacking software is up for sale in black markets online. That's often how mafias acquire the </w:t>
      </w:r>
      <w:proofErr w:type="spellStart"/>
      <w:r w:rsidRPr="00000A2B">
        <w:t>cyberweapons</w:t>
      </w:r>
      <w:proofErr w:type="spellEnd"/>
      <w:r w:rsidRPr="00000A2B">
        <w:t xml:space="preserve"> they use to break into companies and steal giant databases of information they later sell to fraudsters.</w:t>
      </w:r>
    </w:p>
    <w:p w:rsidR="00A81FA2" w:rsidRPr="009A5867" w:rsidRDefault="00A81FA2" w:rsidP="00000A2B">
      <w:pPr>
        <w:rPr>
          <w:u w:val="single"/>
        </w:rPr>
      </w:pPr>
      <w:r w:rsidRPr="009A5867">
        <w:rPr>
          <w:u w:val="single"/>
        </w:rPr>
        <w:t>The FBI now worries that the Islamic State or its supporters will buy malicious software that can sneak into computers and destroy electronics. An attack on power companies could disrupt the flow of energy to U.S. homes and businesses.</w:t>
      </w:r>
    </w:p>
    <w:p w:rsidR="00A81FA2" w:rsidRPr="009A5867" w:rsidRDefault="00A81FA2" w:rsidP="00000A2B">
      <w:pPr>
        <w:rPr>
          <w:u w:val="single"/>
        </w:rPr>
      </w:pPr>
      <w:r w:rsidRPr="00000A2B">
        <w:t xml:space="preserve">And it's not just Islamic extremists. There's an equal threat from domestic terrorists and hate groups, according to Mark </w:t>
      </w:r>
      <w:proofErr w:type="spellStart"/>
      <w:r w:rsidRPr="00000A2B">
        <w:t>Lemery</w:t>
      </w:r>
      <w:proofErr w:type="spellEnd"/>
      <w:r w:rsidRPr="00000A2B">
        <w:t xml:space="preserve">. He's the "critical infrastructure protection coordinator" who helps coordinate defenses against attacks in Utah. </w:t>
      </w:r>
      <w:r w:rsidRPr="009A5867">
        <w:rPr>
          <w:u w:val="single"/>
        </w:rPr>
        <w:t>But again, the worries are tempered.</w:t>
      </w:r>
    </w:p>
    <w:p w:rsidR="00A81FA2" w:rsidRPr="009A5867" w:rsidRDefault="00A81FA2" w:rsidP="00000A2B">
      <w:pPr>
        <w:rPr>
          <w:u w:val="single"/>
        </w:rPr>
      </w:pPr>
      <w:r w:rsidRPr="009A5867">
        <w:rPr>
          <w:u w:val="single"/>
        </w:rPr>
        <w:t xml:space="preserve">"They'd love to do damage, but they just don't have the capability," </w:t>
      </w:r>
      <w:proofErr w:type="spellStart"/>
      <w:r w:rsidRPr="009A5867">
        <w:rPr>
          <w:u w:val="single"/>
        </w:rPr>
        <w:t>Lemery</w:t>
      </w:r>
      <w:proofErr w:type="spellEnd"/>
      <w:r w:rsidRPr="009A5867">
        <w:rPr>
          <w:u w:val="single"/>
        </w:rPr>
        <w:t xml:space="preserve"> said. "Terrorists have not gotten to the point where they're causing physical damage."</w:t>
      </w:r>
    </w:p>
    <w:p w:rsidR="00A81FA2" w:rsidRPr="00000A2B" w:rsidRDefault="00A81FA2" w:rsidP="00000A2B">
      <w:r w:rsidRPr="00000A2B">
        <w:t xml:space="preserve">Officials made clear that the greater concern is attacks from other countries. </w:t>
      </w:r>
      <w:proofErr w:type="spellStart"/>
      <w:r w:rsidRPr="00000A2B">
        <w:t>Riggi</w:t>
      </w:r>
      <w:proofErr w:type="spellEnd"/>
      <w:r w:rsidRPr="00000A2B">
        <w:t xml:space="preserve"> said malware found last year on industrial control systems at energy companies -- including pumps and engines -- were traced to the Russian government.</w:t>
      </w:r>
    </w:p>
    <w:p w:rsidR="00A81FA2" w:rsidRPr="00A44155" w:rsidRDefault="00A81FA2" w:rsidP="00000A2B">
      <w:pPr>
        <w:rPr>
          <w:u w:val="single"/>
        </w:rPr>
      </w:pPr>
      <w:r w:rsidRPr="00A44155">
        <w:rPr>
          <w:u w:val="single"/>
        </w:rPr>
        <w:t>Besides, the likelihood of a hack taking out the entire U.S. energy grid -- or even a section of it -- is extremely low. The grid isn't as uniform and connected as people might believe. Currently, it's a chaotic patchwork of "grids," each with different types of machines and software that don't smoothly coordinate or communicate.</w:t>
      </w:r>
    </w:p>
    <w:p w:rsidR="00A81FA2" w:rsidRPr="00A44155" w:rsidRDefault="00A81FA2" w:rsidP="00000A2B">
      <w:pPr>
        <w:rPr>
          <w:u w:val="single"/>
        </w:rPr>
      </w:pPr>
      <w:r w:rsidRPr="00A44155">
        <w:rPr>
          <w:u w:val="single"/>
        </w:rPr>
        <w:t>That jumble actually works to the nation's advantage, energy company executives said. It would take a large, expensive team of highly technical spies to understand the layout of computers and machines at an energy company. Then it takes stellar hackers to sneak in. And even if they do manage to flip a switch -- which companies maintain has never happened here in the United States -- the attack might only take out electricity fed to a tiny portion of land, maybe a section of a city. An entirely different type of attack would be needed to carry that over to the next power plant.</w:t>
      </w:r>
    </w:p>
    <w:p w:rsidR="00F74B20" w:rsidRDefault="00F74B20" w:rsidP="00A81FA2"/>
    <w:p w:rsidR="007A2C1F" w:rsidRDefault="007A1E29" w:rsidP="007A1E29">
      <w:pPr>
        <w:pStyle w:val="Heading4"/>
      </w:pPr>
      <w:r>
        <w:t>No impact – US measures against cyberattacks are sufficient.</w:t>
      </w:r>
    </w:p>
    <w:p w:rsidR="003E3206" w:rsidRDefault="007A1E29" w:rsidP="00A81FA2">
      <w:r>
        <w:t>E</w:t>
      </w:r>
      <w:r w:rsidR="003E3206">
        <w:t xml:space="preserve">lizabeth </w:t>
      </w:r>
      <w:r w:rsidR="003E3206" w:rsidRPr="007A1E29">
        <w:rPr>
          <w:rStyle w:val="Style13ptBold"/>
        </w:rPr>
        <w:t>Macdonald, 2-2-2016</w:t>
      </w:r>
      <w:r w:rsidR="003E3206">
        <w:t>, "Washington Moves to Thwart U.S. Power Grid Attacks," Fox Business, http://www.foxbusiness.com/features/2016/02/02/washington-moves-to-thwart-u-s-power-grid-attacks.html</w:t>
      </w:r>
    </w:p>
    <w:p w:rsidR="007A2C1F" w:rsidRDefault="007A2C1F" w:rsidP="00A81FA2">
      <w:r>
        <w:t xml:space="preserve">However, </w:t>
      </w:r>
      <w:r w:rsidRPr="00ED7CC0">
        <w:rPr>
          <w:u w:val="single"/>
        </w:rPr>
        <w:t>Washington has been stepping up its countermeasures on the problem for the last several years</w:t>
      </w:r>
      <w:r>
        <w:t>. Along with the Dept. of Homeland Security’s ICS-CERT unit, there is Homeland Security’s National Cybersecurity and Communications Integration Center. The Department of Energy also has its oversight, including the Cybersecurity Risk Information Sharing Program (CRISP Opens a New Window. ). Also, the powerful Department of Defense has had up and running for some time its United States Cyber Command.</w:t>
      </w:r>
    </w:p>
    <w:p w:rsidR="007A2C1F" w:rsidRDefault="007A2C1F" w:rsidP="00A81FA2">
      <w:r>
        <w:t xml:space="preserve">And </w:t>
      </w:r>
      <w:r w:rsidRPr="00ED7CC0">
        <w:rPr>
          <w:u w:val="single"/>
        </w:rPr>
        <w:t>the Pentagon has the Defense Advanced Research Projects Agency (DARPA), which recently put out a new call to the nation's best tech and engineering minds to come up with a solution that will get the nation’s power grid back up and running in less than seven days in the event of a cyberattack on the country’s power grid.</w:t>
      </w:r>
      <w:r>
        <w:t xml:space="preserve"> "A substantial and prolonged disruption of electric power would have profound economic and human costs for the United States,” the DARPA solicitation reads. “From a defense perspective, it would hamper military mobilization and logistics, impairing the ability of the government to project force.”</w:t>
      </w:r>
    </w:p>
    <w:p w:rsidR="007A2C1F" w:rsidRPr="00BD6AD0" w:rsidRDefault="007A2C1F" w:rsidP="00A81FA2">
      <w:pPr>
        <w:rPr>
          <w:u w:val="single"/>
        </w:rPr>
      </w:pPr>
      <w:r w:rsidRPr="00BD6AD0">
        <w:rPr>
          <w:u w:val="single"/>
        </w:rPr>
        <w:t>DARPA has been moving to develop secure embedded systems in everything from large supervisory control and data acquisition systems that run and manage physical infrastructure, down to even items like medical devices in hospitals, computer peripherals such as printers and routers, even communication devices such as cell phones and radios, as well as infrastructure that supports the nation’s roadways, airplanes and satellites. The U.S. Department of Energy has also spent millions developing security systems for the grid.</w:t>
      </w:r>
    </w:p>
    <w:p w:rsidR="00675570" w:rsidRDefault="00675570" w:rsidP="00675570">
      <w:pPr>
        <w:pStyle w:val="Heading2"/>
      </w:pPr>
      <w:r>
        <w:t>Cyber Attacks</w:t>
      </w:r>
      <w:r w:rsidR="00933EEA">
        <w:t xml:space="preserve"> Over Hyped</w:t>
      </w:r>
    </w:p>
    <w:p w:rsidR="00675570" w:rsidRDefault="00675570" w:rsidP="00675570">
      <w:pPr>
        <w:pStyle w:val="Heading4"/>
      </w:pPr>
      <w:r>
        <w:t>Cyber-attacks are overhyped – operators have too many organizational challenges an mutual incentives check</w:t>
      </w:r>
    </w:p>
    <w:p w:rsidR="00675570" w:rsidRDefault="00675570" w:rsidP="00675570">
      <w:pPr>
        <w:rPr>
          <w:rStyle w:val="Style13ptBold"/>
          <w:b w:val="0"/>
          <w:sz w:val="16"/>
          <w:szCs w:val="16"/>
        </w:rPr>
      </w:pPr>
      <w:r>
        <w:rPr>
          <w:rStyle w:val="Style13ptBold"/>
        </w:rPr>
        <w:t xml:space="preserve">Lindsay 15 </w:t>
      </w:r>
      <w:r w:rsidRPr="009C243D">
        <w:t xml:space="preserve">(Jon R. Lindsay, Harvard University </w:t>
      </w:r>
      <w:proofErr w:type="spellStart"/>
      <w:r w:rsidRPr="009C243D">
        <w:t>Belfer</w:t>
      </w:r>
      <w:proofErr w:type="spellEnd"/>
      <w:r w:rsidRPr="009C243D">
        <w:t xml:space="preserve"> Center for Science and International Affairs, “Exaggerating the Chinese Cyber Threat”, May 2015, Jon R. Lindsay is an assistant research scientist at the University of California, San Diego. In the summer of 2015, he will become Assistant Professor </w:t>
      </w:r>
      <w:hyperlink r:id="rId7" w:history="1">
        <w:r w:rsidRPr="009C243D">
          <w:t>http://belfercenter.ksg.harvard.edu/publication/25321/exaggerating_the_chinese_cyber_threat.html</w:t>
        </w:r>
      </w:hyperlink>
      <w:r w:rsidRPr="009C243D">
        <w:t>) GG</w:t>
      </w:r>
    </w:p>
    <w:p w:rsidR="00675570" w:rsidRDefault="00675570" w:rsidP="00675570">
      <w:pPr>
        <w:rPr>
          <w:rStyle w:val="Style13ptBold"/>
          <w:b w:val="0"/>
          <w:sz w:val="16"/>
          <w:szCs w:val="16"/>
        </w:rPr>
      </w:pPr>
      <w:r w:rsidRPr="00344CDE">
        <w:rPr>
          <w:rStyle w:val="StyleUnderline"/>
        </w:rPr>
        <w:t>Policymakers in the United States often portray China as posing a serious cybersecurity threat</w:t>
      </w:r>
      <w:r>
        <w:rPr>
          <w:rStyle w:val="Style13ptBold"/>
          <w:sz w:val="16"/>
          <w:szCs w:val="16"/>
        </w:rPr>
        <w:t xml:space="preserve">. In 2013 U.S. National Security Adviser Tom </w:t>
      </w:r>
      <w:proofErr w:type="spellStart"/>
      <w:r>
        <w:rPr>
          <w:rStyle w:val="Style13ptBold"/>
          <w:sz w:val="16"/>
          <w:szCs w:val="16"/>
        </w:rPr>
        <w:t>Donilon</w:t>
      </w:r>
      <w:proofErr w:type="spellEnd"/>
      <w:r>
        <w:rPr>
          <w:rStyle w:val="Style13ptBold"/>
          <w:sz w:val="16"/>
          <w:szCs w:val="16"/>
        </w:rPr>
        <w:t xml:space="preserve"> stated that Chinese cyber intrusions not only endanger national security but also threaten U.S. firms with the loss of competitive advantage. One U.S. member of Congress has asserted that China has "laced the U.S. infrastructure with logic bombs." Chinese critics, meanwhile, denounce Western allegations of Chinese espionage and decry National Security Agency (NSA) activities revealed by Edward Snowden. The People's Daily newspaper has described the United States as "a thief crying 'stop thief.'" Chinese commentators increasingly call for the exclusion of U.S. internet firms from the Chinese market, citing concerns about collusion with the NSA, and argue that the institutions of internet governance give the United States an unfair advantage. </w:t>
      </w:r>
      <w:r w:rsidRPr="00344CDE">
        <w:rPr>
          <w:rStyle w:val="StyleUnderline"/>
        </w:rPr>
        <w:t>The rhetorical spiral of mistrust in the Sino-American relationship threatens to undermine the mutual benefits of the information revolution</w:t>
      </w:r>
      <w:r>
        <w:rPr>
          <w:rStyle w:val="Style13ptBold"/>
          <w:sz w:val="16"/>
          <w:szCs w:val="16"/>
        </w:rPr>
        <w:t xml:space="preserve">. </w:t>
      </w:r>
      <w:r w:rsidRPr="00344CDE">
        <w:rPr>
          <w:rStyle w:val="StyleUnderline"/>
        </w:rPr>
        <w:t>Fears</w:t>
      </w:r>
      <w:r w:rsidRPr="00344CDE">
        <w:t xml:space="preserve"> about the paralysis of the United States' digital infrastructure or the hemorrhage of its competitive advantage </w:t>
      </w:r>
      <w:r w:rsidRPr="00344CDE">
        <w:rPr>
          <w:rStyle w:val="StyleUnderline"/>
        </w:rPr>
        <w:t>are exaggerated</w:t>
      </w:r>
      <w:r>
        <w:rPr>
          <w:rStyle w:val="Style13ptBold"/>
          <w:sz w:val="16"/>
          <w:szCs w:val="16"/>
        </w:rPr>
        <w:t xml:space="preserve">. </w:t>
      </w:r>
      <w:r w:rsidRPr="00344CDE">
        <w:rPr>
          <w:rStyle w:val="StyleUnderline"/>
        </w:rPr>
        <w:t xml:space="preserve">Chinese cyber operators face underappreciated organizational challenges, including information overload and bureaucratic compartmentalization, which hinder the </w:t>
      </w:r>
      <w:proofErr w:type="spellStart"/>
      <w:r w:rsidRPr="00344CDE">
        <w:rPr>
          <w:rStyle w:val="StyleUnderline"/>
        </w:rPr>
        <w:t>weaponization</w:t>
      </w:r>
      <w:proofErr w:type="spellEnd"/>
      <w:r w:rsidRPr="00344CDE">
        <w:rPr>
          <w:rStyle w:val="StyleUnderline"/>
        </w:rPr>
        <w:t xml:space="preserve"> of cyberspace or absorption of stolen intellectual property</w:t>
      </w:r>
      <w:r>
        <w:rPr>
          <w:rStyle w:val="Style13ptBold"/>
          <w:sz w:val="16"/>
          <w:szCs w:val="16"/>
        </w:rPr>
        <w:t xml:space="preserve">. More important, </w:t>
      </w:r>
      <w:r w:rsidRPr="00344CDE">
        <w:rPr>
          <w:rStyle w:val="StyleUnderline"/>
        </w:rPr>
        <w:t>both</w:t>
      </w:r>
      <w:r>
        <w:rPr>
          <w:rStyle w:val="Style13ptBold"/>
          <w:sz w:val="16"/>
          <w:szCs w:val="16"/>
        </w:rPr>
        <w:t xml:space="preserve"> </w:t>
      </w:r>
      <w:r w:rsidRPr="00344CDE">
        <w:rPr>
          <w:rStyle w:val="StyleUnderline"/>
        </w:rPr>
        <w:t>the United States and China have strong incentives to moderate the intensity of their cyber exploitation to preserve profitable interconnections and avoid costly punishment</w:t>
      </w:r>
      <w:r>
        <w:rPr>
          <w:rStyle w:val="Style13ptBold"/>
          <w:sz w:val="16"/>
          <w:szCs w:val="16"/>
        </w:rPr>
        <w:t xml:space="preserve">. The policy backlash against U.S. firms and liberal internet governance by China and others is ultimately more worrisome for U.S. competitiveness than espionage; ironically, it is also counterproductive for Chinese growth. </w:t>
      </w:r>
      <w:r w:rsidRPr="00344CDE">
        <w:rPr>
          <w:rStyle w:val="StyleUnderline"/>
        </w:rPr>
        <w:t>The United States is unlikely to experience either a so-called digital Pearl Harbor through cyber warfare or death by a thousand cuts through industrial espionage</w:t>
      </w:r>
      <w:r>
        <w:rPr>
          <w:rStyle w:val="Style13ptBold"/>
          <w:sz w:val="16"/>
          <w:szCs w:val="16"/>
        </w:rPr>
        <w:t xml:space="preserve">. </w:t>
      </w:r>
      <w:r w:rsidRPr="00344CDE">
        <w:rPr>
          <w:rStyle w:val="StyleUnderline"/>
        </w:rPr>
        <w:t>There is, however, some danger of crisis miscalculation</w:t>
      </w:r>
      <w:r>
        <w:rPr>
          <w:rStyle w:val="Style13ptBold"/>
          <w:sz w:val="16"/>
          <w:szCs w:val="16"/>
        </w:rPr>
        <w:t xml:space="preserve"> when states field </w:t>
      </w:r>
      <w:proofErr w:type="spellStart"/>
      <w:r>
        <w:rPr>
          <w:rStyle w:val="Style13ptBold"/>
          <w:sz w:val="16"/>
          <w:szCs w:val="16"/>
        </w:rPr>
        <w:t>cyberweapons</w:t>
      </w:r>
      <w:proofErr w:type="spellEnd"/>
      <w:r>
        <w:rPr>
          <w:rStyle w:val="Style13ptBold"/>
          <w:sz w:val="16"/>
          <w:szCs w:val="16"/>
        </w:rPr>
        <w:t xml:space="preserve">. The secrecy of </w:t>
      </w:r>
      <w:proofErr w:type="spellStart"/>
      <w:r>
        <w:rPr>
          <w:rStyle w:val="Style13ptBold"/>
          <w:sz w:val="16"/>
          <w:szCs w:val="16"/>
        </w:rPr>
        <w:t>cyberweapons</w:t>
      </w:r>
      <w:proofErr w:type="spellEnd"/>
      <w:r>
        <w:rPr>
          <w:rStyle w:val="Style13ptBold"/>
          <w:sz w:val="16"/>
          <w:szCs w:val="16"/>
        </w:rPr>
        <w:t xml:space="preserve">' capabilities and the uncertainties about their effects and collateral damage are as likely to confuse friendly militaries as they are </w:t>
      </w:r>
      <w:proofErr w:type="spellStart"/>
      <w:r>
        <w:rPr>
          <w:rStyle w:val="Style13ptBold"/>
          <w:sz w:val="16"/>
          <w:szCs w:val="16"/>
        </w:rPr>
        <w:t>to</w:t>
      </w:r>
      <w:proofErr w:type="spellEnd"/>
      <w:r>
        <w:rPr>
          <w:rStyle w:val="Style13ptBold"/>
          <w:sz w:val="16"/>
          <w:szCs w:val="16"/>
        </w:rPr>
        <w:t xml:space="preserve"> muddy signals to an adversary. Unsuccessful preemptive cyberattacks could reveal hostile intent and thereby encourage retaliation with more traditional (and reliable) weapons. Conversely, preemptive escalation spurred by fears of cyberattack could encourage the target to use its </w:t>
      </w:r>
      <w:proofErr w:type="spellStart"/>
      <w:r>
        <w:rPr>
          <w:rStyle w:val="Style13ptBold"/>
          <w:sz w:val="16"/>
          <w:szCs w:val="16"/>
        </w:rPr>
        <w:t>cyberweapons</w:t>
      </w:r>
      <w:proofErr w:type="spellEnd"/>
      <w:r>
        <w:rPr>
          <w:rStyle w:val="Style13ptBold"/>
          <w:sz w:val="16"/>
          <w:szCs w:val="16"/>
        </w:rPr>
        <w:t xml:space="preserve"> before it loses the opportunity to do so. </w:t>
      </w:r>
      <w:r w:rsidRPr="00344CDE">
        <w:rPr>
          <w:rStyle w:val="StyleUnderline"/>
        </w:rPr>
        <w:t>Bilateral dialogue is essential for reducing the risks</w:t>
      </w:r>
      <w:r>
        <w:rPr>
          <w:rStyle w:val="Style13ptBold"/>
          <w:sz w:val="16"/>
          <w:szCs w:val="16"/>
        </w:rPr>
        <w:t xml:space="preserve"> of misperception between the United States and China in the event of a crisis.</w:t>
      </w:r>
    </w:p>
    <w:p w:rsidR="00675570" w:rsidRDefault="00675570" w:rsidP="00675570"/>
    <w:p w:rsidR="00675570" w:rsidRDefault="00675570" w:rsidP="00675570">
      <w:pPr>
        <w:pStyle w:val="Heading4"/>
      </w:pPr>
      <w:r>
        <w:t xml:space="preserve">Cyber threats are overhyped – Haven’t caused any actual impacts, won’t lead to war </w:t>
      </w:r>
    </w:p>
    <w:p w:rsidR="00675570" w:rsidRDefault="00675570" w:rsidP="00675570">
      <w:r w:rsidRPr="009607F0">
        <w:rPr>
          <w:rStyle w:val="Style13ptBold"/>
        </w:rPr>
        <w:t>Singer and Cole 15</w:t>
      </w:r>
      <w:r>
        <w:t xml:space="preserve"> (Peter and August, Peter is a strategist at the New America Foundation and August is the director of the Art of Future Warfare project, “The Reality of Cyberwar,” July 9</w:t>
      </w:r>
      <w:r w:rsidRPr="009607F0">
        <w:rPr>
          <w:vertAlign w:val="superscript"/>
        </w:rPr>
        <w:t>th</w:t>
      </w:r>
      <w:r>
        <w:t>. 2015, http://www.politico.com/magazine/story/2015/07/the-reality-of-cyberwar-119915//NM)</w:t>
      </w:r>
    </w:p>
    <w:p w:rsidR="00675570" w:rsidRDefault="00675570" w:rsidP="00675570">
      <w:pPr>
        <w:rPr>
          <w:sz w:val="16"/>
        </w:rPr>
      </w:pPr>
      <w:r w:rsidRPr="004D24CD">
        <w:rPr>
          <w:rStyle w:val="StyleUnderline"/>
        </w:rPr>
        <w:t xml:space="preserve">When a series of technical glitches hit companies that ranged from United to the New York Stock Exchange this week, suspicions immediately ran to a </w:t>
      </w:r>
      <w:proofErr w:type="spellStart"/>
      <w:r w:rsidRPr="004D24CD">
        <w:rPr>
          <w:rStyle w:val="StyleUnderline"/>
        </w:rPr>
        <w:t>cyber attack</w:t>
      </w:r>
      <w:proofErr w:type="spellEnd"/>
      <w:r w:rsidRPr="004D24CD">
        <w:rPr>
          <w:rStyle w:val="StyleUnderline"/>
        </w:rPr>
        <w:t>.</w:t>
      </w:r>
      <w:r w:rsidRPr="00DA60DE">
        <w:rPr>
          <w:sz w:val="16"/>
        </w:rPr>
        <w:t xml:space="preserve"> Was this just the beginning of something much worse? A surprise attack, the beginning of long feared “cyber war” or the “cyber Pearl Harbor”? The irony that these worries were mostly expressed online at places like Twitter was not lost on many, but </w:t>
      </w:r>
      <w:r w:rsidRPr="004D24CD">
        <w:rPr>
          <w:rStyle w:val="StyleUnderline"/>
        </w:rPr>
        <w:t>it points to how deeply they have become woven into the narrative of threats that surround us. Indeed it is notable that the discourse too quickly pointed the finger at hackers</w:t>
      </w:r>
      <w:r w:rsidRPr="00DA60DE">
        <w:rPr>
          <w:sz w:val="16"/>
        </w:rPr>
        <w:t xml:space="preserve">, rather than al Qaeda terrorists as would have been the default a decade back. </w:t>
      </w:r>
      <w:r w:rsidRPr="004D24CD">
        <w:rPr>
          <w:rStyle w:val="StyleUnderline"/>
        </w:rPr>
        <w:t>A key challenge in this new environ</w:t>
      </w:r>
      <w:r>
        <w:rPr>
          <w:rStyle w:val="StyleUnderline"/>
        </w:rPr>
        <w:t>ment of fear is that terms like</w:t>
      </w:r>
      <w:r w:rsidRPr="004D24CD">
        <w:rPr>
          <w:rStyle w:val="StyleUnderline"/>
        </w:rPr>
        <w:t xml:space="preserve"> “cyber war” and “cyber Pearl Harbor” are tossed around today in politics and media with as much precision as the term “war” itself</w:t>
      </w:r>
      <w:r w:rsidRPr="00DA60DE">
        <w:rPr>
          <w:sz w:val="16"/>
        </w:rPr>
        <w:t xml:space="preserve">. </w:t>
      </w:r>
      <w:r w:rsidRPr="004D24CD">
        <w:rPr>
          <w:rStyle w:val="StyleUnderline"/>
        </w:rPr>
        <w:t>There is a massive array of cyber threats out there</w:t>
      </w:r>
      <w:r w:rsidRPr="00DA60DE">
        <w:rPr>
          <w:sz w:val="16"/>
        </w:rPr>
        <w:t xml:space="preserve">, ranging from the 317 million distinct pieces of malware discovered by Symantec last year to credit card theft that has hit almost every major retail firm to advanced persistent threat campaigns </w:t>
      </w:r>
      <w:r w:rsidRPr="00643707">
        <w:rPr>
          <w:rStyle w:val="StyleUnderline"/>
        </w:rPr>
        <w:t>that have penetrated literally every major corporation and government agency.</w:t>
      </w:r>
      <w:r>
        <w:rPr>
          <w:rStyle w:val="StyleUnderline"/>
        </w:rPr>
        <w:t xml:space="preserve"> </w:t>
      </w:r>
      <w:r w:rsidRPr="00643707">
        <w:rPr>
          <w:rStyle w:val="StyleUnderline"/>
        </w:rPr>
        <w:t>Many repeatedly use military terms to describe this diversity</w:t>
      </w:r>
      <w:r w:rsidRPr="00DA60DE">
        <w:rPr>
          <w:sz w:val="16"/>
        </w:rPr>
        <w:t xml:space="preserve">. For example, after someone (ahem, China) hacked the Office of Personnel Management (OPM), stealing records of over 21.5 million citizens, outlets that ranged from mass media like USA Today to partisan outlets like Commentary and National Review magazine to true D.C. geek sites like Federal Computer Weekly all claimed that this was the “Cyber Pearl Harbor” of the war that we are already in. </w:t>
      </w:r>
      <w:r w:rsidRPr="00643707">
        <w:rPr>
          <w:rStyle w:val="StyleUnderline"/>
        </w:rPr>
        <w:t>Cyber hogwash.</w:t>
      </w:r>
      <w:r>
        <w:rPr>
          <w:rStyle w:val="StyleUnderline"/>
        </w:rPr>
        <w:t xml:space="preserve"> </w:t>
      </w:r>
      <w:r w:rsidRPr="00643707">
        <w:rPr>
          <w:rStyle w:val="StyleUnderline"/>
        </w:rPr>
        <w:t>We are at cyberwar as much as the “War on Christmas” is an actual war.</w:t>
      </w:r>
      <w:r>
        <w:rPr>
          <w:rStyle w:val="StyleUnderline"/>
        </w:rPr>
        <w:t xml:space="preserve"> </w:t>
      </w:r>
      <w:r w:rsidRPr="00643707">
        <w:rPr>
          <w:rStyle w:val="StyleUnderline"/>
        </w:rPr>
        <w:t>Just as a glitch is not an attack, stealing data is not war. Dependent on the goal and target, it is crime or espionage. No one likes to have their secrets stolen</w:t>
      </w:r>
      <w:r w:rsidRPr="00DA60DE">
        <w:rPr>
          <w:sz w:val="16"/>
        </w:rPr>
        <w:t xml:space="preserve">, but </w:t>
      </w:r>
      <w:r w:rsidRPr="00643707">
        <w:rPr>
          <w:rStyle w:val="StyleUnderline"/>
        </w:rPr>
        <w:t>no nation has ever in history gone to war over lost secrets.</w:t>
      </w:r>
      <w:r>
        <w:rPr>
          <w:rStyle w:val="StyleUnderline"/>
        </w:rPr>
        <w:t xml:space="preserve"> </w:t>
      </w:r>
      <w:r w:rsidRPr="004B0455">
        <w:rPr>
          <w:rStyle w:val="StyleUnderline"/>
        </w:rPr>
        <w:t>War—the real kind of war—</w:t>
      </w:r>
      <w:r w:rsidRPr="00DA60DE">
        <w:rPr>
          <w:sz w:val="16"/>
        </w:rPr>
        <w:t xml:space="preserve">not the way we use the term to describe everything from anti-drug to anti-Yuletide decoration campaigns, </w:t>
      </w:r>
      <w:r w:rsidRPr="004B0455">
        <w:rPr>
          <w:rStyle w:val="StyleUnderline"/>
        </w:rPr>
        <w:t>involves two key elements, mass violence and high-level politics.</w:t>
      </w:r>
      <w:r w:rsidRPr="00DA60DE">
        <w:rPr>
          <w:sz w:val="16"/>
        </w:rPr>
        <w:t xml:space="preserve"> </w:t>
      </w:r>
      <w:r w:rsidRPr="004B0455">
        <w:rPr>
          <w:rStyle w:val="StyleUnderline"/>
        </w:rPr>
        <w:t>That is what distinguishes it from all the other wonderful human enterprises that range from crime to spying to even terrorism.</w:t>
      </w:r>
      <w:r w:rsidRPr="00DA60DE">
        <w:rPr>
          <w:sz w:val="16"/>
        </w:rPr>
        <w:t xml:space="preserve"> Indeed, for all the talk of “cyber terrorism” and “cyber Pearl Harbor,” terms used over a half-million times according to Google, </w:t>
      </w:r>
      <w:r w:rsidRPr="004B0455">
        <w:rPr>
          <w:rStyle w:val="StyleUnderline"/>
        </w:rPr>
        <w:t xml:space="preserve">not a single person has been directly hurt or killed by a cyber-attack, ever. </w:t>
      </w:r>
      <w:r w:rsidRPr="00DA60DE">
        <w:rPr>
          <w:rStyle w:val="StyleUnderline"/>
        </w:rPr>
        <w:t>(Cows, meanwhile</w:t>
      </w:r>
      <w:r w:rsidRPr="004B0455">
        <w:rPr>
          <w:rStyle w:val="StyleUnderline"/>
        </w:rPr>
        <w:t>, killed 22 people in the U.S. last year</w:t>
      </w:r>
      <w:r w:rsidRPr="00DA60DE">
        <w:rPr>
          <w:sz w:val="16"/>
        </w:rPr>
        <w:t>.)</w:t>
      </w:r>
    </w:p>
    <w:p w:rsidR="00654232" w:rsidRDefault="00654232" w:rsidP="00675570">
      <w:pPr>
        <w:rPr>
          <w:sz w:val="16"/>
        </w:rPr>
      </w:pPr>
    </w:p>
    <w:p w:rsidR="008E7BED" w:rsidRDefault="008E7BED" w:rsidP="001A5E18">
      <w:pPr>
        <w:pStyle w:val="Heading2"/>
      </w:pPr>
      <w:r>
        <w:t>Relations Bad Now</w:t>
      </w:r>
    </w:p>
    <w:p w:rsidR="00852BD0" w:rsidRPr="000634CB" w:rsidRDefault="00852BD0" w:rsidP="000634CB">
      <w:pPr>
        <w:pStyle w:val="Heading4"/>
        <w:rPr>
          <w:rStyle w:val="Style13ptBold"/>
          <w:b/>
        </w:rPr>
      </w:pPr>
      <w:r w:rsidRPr="000634CB">
        <w:rPr>
          <w:rStyle w:val="Style13ptBold"/>
          <w:b/>
        </w:rPr>
        <w:t>US and China w</w:t>
      </w:r>
      <w:r w:rsidR="00965507" w:rsidRPr="000634CB">
        <w:rPr>
          <w:rStyle w:val="Style13ptBold"/>
          <w:b/>
        </w:rPr>
        <w:t>ill not agree on cyber policies, harming Sino-U.S. relations</w:t>
      </w:r>
    </w:p>
    <w:p w:rsidR="008E7BED" w:rsidRDefault="008E7BED" w:rsidP="008E7BED">
      <w:r w:rsidRPr="005E304D">
        <w:rPr>
          <w:rStyle w:val="Style13ptBold"/>
        </w:rPr>
        <w:t>Segal, 2015</w:t>
      </w:r>
      <w:r>
        <w:t xml:space="preserve">, </w:t>
      </w:r>
      <w:r w:rsidR="00EE7FCB">
        <w:t>Political and Security Affa</w:t>
      </w:r>
      <w:r w:rsidR="008F2ECC">
        <w:t>i</w:t>
      </w:r>
      <w:r w:rsidR="00EE7FCB">
        <w:t>r</w:t>
      </w:r>
      <w:r w:rsidR="008F2ECC">
        <w:t xml:space="preserve">s “Stabilizing Cybersecurity in the U.S.-China Relationship” </w:t>
      </w:r>
      <w:r w:rsidR="008F2ECC" w:rsidRPr="008F2ECC">
        <w:t>http://nbr.org/downloads/pdfs/psa/US-China_brief_Segal_Sept2015.pdf</w:t>
      </w:r>
    </w:p>
    <w:p w:rsidR="008E7BED" w:rsidRPr="008E7BED" w:rsidRDefault="008E7BED" w:rsidP="008E7BED">
      <w:r w:rsidRPr="008C0770">
        <w:rPr>
          <w:u w:val="single"/>
        </w:rPr>
        <w:t>Cyberspace is an especially contentious issue in the Sino-U.S. relationship.</w:t>
      </w:r>
      <w:r>
        <w:t xml:space="preserve"> According to Assistant Secretary of State for East Asian and Pacific Affairs Daniel Russel, </w:t>
      </w:r>
      <w:r w:rsidRPr="008C0770">
        <w:rPr>
          <w:u w:val="single"/>
        </w:rPr>
        <w:t>cyberspace has the “potential to drive strategic mistrust in the relationship” between the two nations.1 Beijing and Washington have been unable to find common ground on cyberattacks, the security of information and communications infrastructure, and Internet governance. Cyberattacks constitute a threat to the national security, foreign policy, and economy of the United States, and many of these attacks emanate from China</w:t>
      </w:r>
      <w:r w:rsidRPr="007D6B81">
        <w:rPr>
          <w:u w:val="single"/>
        </w:rPr>
        <w:t>. Some of these attacks are conducted by state actors or by hacker groups sponsored by Chinese government actors. Other attacks are conducted by criminals working on their own.</w:t>
      </w:r>
      <w:r>
        <w:t xml:space="preserve"> These attacks fall into three categories. The majority are the cyber-enabled theft of intellectual property,</w:t>
      </w:r>
      <w:r w:rsidRPr="008E7BED">
        <w:t xml:space="preserve"> </w:t>
      </w:r>
      <w:r>
        <w:t>business strategies, and trade secrets. There is also a widespread campaign of political and military espionage such as the hack of the U.S. Office of Personnel Management, which may have exposed the records of over twenty million current and former federal employees</w:t>
      </w:r>
      <w:r w:rsidRPr="007D6B81">
        <w:rPr>
          <w:u w:val="single"/>
        </w:rPr>
        <w:t xml:space="preserve">. In addition, the members of the People’s Liberation Army Unit 61398 have reportedly penetrated the networks of natural gas pipelines and electric utilities, possibly to map the potential future battlefield or prepare for a destructive attack. The cybersecurity issue has also spilled over into trade relations. In part motivated by disclosures of U.S. cyberespionage against Chinese targets made by the former National Security Agency contractor Edward Snowden and in part a reflection of a </w:t>
      </w:r>
      <w:proofErr w:type="spellStart"/>
      <w:r w:rsidRPr="007D6B81">
        <w:rPr>
          <w:u w:val="single"/>
        </w:rPr>
        <w:t>longheld</w:t>
      </w:r>
      <w:proofErr w:type="spellEnd"/>
      <w:r w:rsidRPr="007D6B81">
        <w:rPr>
          <w:u w:val="single"/>
        </w:rPr>
        <w:t xml:space="preserve"> techno-nationalism, </w:t>
      </w:r>
      <w:r>
        <w:t>Chinese policymakers have introduced a number of regulations designed to reduce dependence on foreign suppliers for critical technologies. New banking regulations, for example, and the draft antiterrorism and national security regulations in China require companies to share source code and build backdoors into encrypted products in an effort to make technology “secure and controllable.” Although the bank regulations were suspended in April, protectionism remains tightly linked to cybersecurity concerns.</w:t>
      </w:r>
    </w:p>
    <w:p w:rsidR="00750585" w:rsidRDefault="00750585" w:rsidP="00750585">
      <w:pPr>
        <w:pStyle w:val="Heading2"/>
        <w:tabs>
          <w:tab w:val="left" w:pos="3165"/>
          <w:tab w:val="center" w:pos="7642"/>
        </w:tabs>
      </w:pPr>
      <w:r>
        <w:t>China Already Effective</w:t>
      </w:r>
    </w:p>
    <w:p w:rsidR="00750585" w:rsidRDefault="00750585" w:rsidP="00750585">
      <w:pPr>
        <w:pStyle w:val="Heading4"/>
      </w:pPr>
      <w:r>
        <w:t xml:space="preserve">No impact – China efforts on apprehending hackers now, </w:t>
      </w:r>
    </w:p>
    <w:p w:rsidR="00750585" w:rsidRDefault="00750585" w:rsidP="00750585">
      <w:r w:rsidRPr="00FD67C9">
        <w:t xml:space="preserve">Ellen </w:t>
      </w:r>
      <w:r w:rsidRPr="00FD67C9">
        <w:rPr>
          <w:rStyle w:val="Style13ptBold"/>
        </w:rPr>
        <w:t>Nakashima, 2015</w:t>
      </w:r>
      <w:r>
        <w:t xml:space="preserve"> </w:t>
      </w:r>
      <w:r w:rsidRPr="00FD67C9">
        <w:t>national security reporter for The Washington Post. She focuses on issues relating to intelligence, technology and civil liberties., 12-2-2015, "Chinese government has arrested hackers it says breached OPM database," Washington Post, https://www.washingtonpost.com/world/national-security/chinese-government-has-arrested-hackers-suspected-of-breaching-opm-database/2015/12/02/0295b918-990c-11e5-8917-653b65c809eb_story.html</w:t>
      </w:r>
    </w:p>
    <w:p w:rsidR="00750585" w:rsidRPr="007D6B81" w:rsidRDefault="00750585" w:rsidP="00750585">
      <w:pPr>
        <w:rPr>
          <w:u w:val="single"/>
        </w:rPr>
      </w:pPr>
      <w:r w:rsidRPr="007D6B81">
        <w:rPr>
          <w:u w:val="single"/>
        </w:rPr>
        <w:t>The Chinese government recently arrested a handful of hackers it says were connected to the breach of Office of Personnel Management’s database this year, a mammoth break-in that exposed the records of more than 22 million current and former federal employees.</w:t>
      </w:r>
    </w:p>
    <w:p w:rsidR="00750585" w:rsidRPr="007D6B81" w:rsidRDefault="00750585" w:rsidP="00750585">
      <w:pPr>
        <w:rPr>
          <w:u w:val="single"/>
        </w:rPr>
      </w:pPr>
      <w:r>
        <w:t xml:space="preserve">The arrests took place shortly before a state visit in September by President Xi Jinping, and U.S. officials say </w:t>
      </w:r>
      <w:r w:rsidRPr="007D6B81">
        <w:rPr>
          <w:u w:val="single"/>
        </w:rPr>
        <w:t>they appear to have been carried out in an effort to lessen tensions with Washington.</w:t>
      </w:r>
    </w:p>
    <w:p w:rsidR="00750585" w:rsidRDefault="00750585" w:rsidP="00750585">
      <w:r>
        <w:t>The identities of the suspects — and whether they have any connection to the Chinese government — remain unclear.</w:t>
      </w:r>
    </w:p>
    <w:p w:rsidR="00750585" w:rsidRDefault="00750585" w:rsidP="00750585">
      <w:r>
        <w:t xml:space="preserve">Hacks of government and corporate data emanating from China have been a constant source of tension between the United States and China. On Tuesday and Wednesday, Attorney General Loretta Lynch and Homeland Security Secretary </w:t>
      </w:r>
      <w:proofErr w:type="spellStart"/>
      <w:r>
        <w:t>Jeh</w:t>
      </w:r>
      <w:proofErr w:type="spellEnd"/>
      <w:r>
        <w:t xml:space="preserve"> Johnson met with senior Chinese officials to establish guidelines for working together on law enforcement requests to investigate malicious </w:t>
      </w:r>
      <w:proofErr w:type="spellStart"/>
      <w:r>
        <w:t>cyberactivities</w:t>
      </w:r>
      <w:proofErr w:type="spellEnd"/>
      <w:r>
        <w:t>. The OPM hack — which came in two waves — was also on the agenda.</w:t>
      </w:r>
    </w:p>
    <w:p w:rsidR="00750585" w:rsidRPr="00C97249" w:rsidRDefault="00750585" w:rsidP="00750585">
      <w:pPr>
        <w:rPr>
          <w:u w:val="single"/>
        </w:rPr>
      </w:pPr>
      <w:r w:rsidRPr="00C97249">
        <w:rPr>
          <w:u w:val="single"/>
        </w:rPr>
        <w:t>If the individuals detained were indeed the hackers, the arrests would mark the first measure of accountability for what has been characterized as one of the most devastating breaches of U.S. government data in history.</w:t>
      </w:r>
    </w:p>
    <w:p w:rsidR="00750585" w:rsidRDefault="00750585" w:rsidP="00750585"/>
    <w:p w:rsidR="00750585" w:rsidRPr="00EE7FCB" w:rsidRDefault="00750585" w:rsidP="00750585">
      <w:pPr>
        <w:rPr>
          <w:rStyle w:val="Style13ptBold"/>
        </w:rPr>
      </w:pPr>
      <w:r w:rsidRPr="00EE7FCB">
        <w:rPr>
          <w:rStyle w:val="Style13ptBold"/>
        </w:rPr>
        <w:t xml:space="preserve">No Impact: China Efforts to stop </w:t>
      </w:r>
      <w:proofErr w:type="spellStart"/>
      <w:r w:rsidRPr="00EE7FCB">
        <w:rPr>
          <w:rStyle w:val="Style13ptBold"/>
        </w:rPr>
        <w:t>cyber attacks</w:t>
      </w:r>
      <w:proofErr w:type="spellEnd"/>
      <w:r w:rsidRPr="00EE7FCB">
        <w:rPr>
          <w:rStyle w:val="Style13ptBold"/>
        </w:rPr>
        <w:t xml:space="preserve"> sufficient.</w:t>
      </w:r>
    </w:p>
    <w:p w:rsidR="00750585" w:rsidRDefault="00750585" w:rsidP="00750585">
      <w:r w:rsidRPr="00FD67C9">
        <w:t xml:space="preserve">Ellen </w:t>
      </w:r>
      <w:r w:rsidRPr="00FD67C9">
        <w:rPr>
          <w:rStyle w:val="Style13ptBold"/>
        </w:rPr>
        <w:t>Nakashima, 2015</w:t>
      </w:r>
      <w:r>
        <w:t xml:space="preserve"> </w:t>
      </w:r>
      <w:r w:rsidRPr="00FD67C9">
        <w:t>national security reporter for The Washington Post. She focuses on issues relating to intelligence, technology and civil liberties., 12-2-2015, "Chinese government has arrested hackers it says breached OPM database," Washington Post, https://www.washingtonpost.com/world/national-security/chinese-government-has-arrested-hackers-suspected-of-breaching-opm-database/2015/12/02/0295b918-990c-11e5-8917-653b65c809eb_story.html</w:t>
      </w:r>
    </w:p>
    <w:p w:rsidR="00750585" w:rsidRPr="00384664" w:rsidRDefault="00750585" w:rsidP="00750585">
      <w:r w:rsidRPr="008D7ADB">
        <w:rPr>
          <w:u w:val="single"/>
        </w:rPr>
        <w:t>Chinese officials have characterized the arrests as a criminal matter, rather than state-sponsored, and told their American counterparts that the individuals will be prosecuted,</w:t>
      </w:r>
      <w:r w:rsidRPr="00384664">
        <w:t xml:space="preserve"> said U.S. officials, who spoke on the condition of anonymity.</w:t>
      </w:r>
    </w:p>
    <w:p w:rsidR="00750585" w:rsidRPr="00384664" w:rsidRDefault="00750585" w:rsidP="00750585">
      <w:r w:rsidRPr="008D7ADB">
        <w:rPr>
          <w:u w:val="single"/>
        </w:rPr>
        <w:t>Beijing has repeatedly insisted that the government played no role in the intrusions</w:t>
      </w:r>
      <w:r w:rsidRPr="00384664">
        <w:t>, which compromised sensitive personal, financial and biometric data of the employees, and data on their families.</w:t>
      </w:r>
    </w:p>
    <w:p w:rsidR="00750585" w:rsidRPr="00384664" w:rsidRDefault="00750585" w:rsidP="00750585">
      <w:r w:rsidRPr="00384664">
        <w:t>The Washington Post previously reported that the arrests were linked to thefts of data from U.S. companies to be sold or passed to Chinese state-run firms. Rather, they were linked to the OPM breach.</w:t>
      </w:r>
    </w:p>
    <w:p w:rsidR="00750585" w:rsidRPr="00384664" w:rsidRDefault="00750585" w:rsidP="00750585">
      <w:r w:rsidRPr="00384664">
        <w:t>In the weeks before the summit with Xi, Chinese officials learned from media reports that the Obama administration was preparing a package of economic sanctions against Chinese firms that benefited from the hacking of U.S. companies.</w:t>
      </w:r>
    </w:p>
    <w:p w:rsidR="00750585" w:rsidRPr="00384664" w:rsidRDefault="00750585" w:rsidP="00750585">
      <w:r w:rsidRPr="00384664">
        <w:t xml:space="preserve">Xi’s special envoy, </w:t>
      </w:r>
      <w:proofErr w:type="spellStart"/>
      <w:r w:rsidRPr="00384664">
        <w:t>Meng</w:t>
      </w:r>
      <w:proofErr w:type="spellEnd"/>
      <w:r w:rsidRPr="00384664">
        <w:t xml:space="preserve"> </w:t>
      </w:r>
      <w:proofErr w:type="spellStart"/>
      <w:r w:rsidRPr="00384664">
        <w:t>Jianzhu</w:t>
      </w:r>
      <w:proofErr w:type="spellEnd"/>
      <w:r w:rsidRPr="00384664">
        <w:t xml:space="preserve">, a member of the political bureau of the Communist Party Central Committee, soon arrived in Washington to meet with U.S. officials who said he appeared distressed by the possibility of sanctions. The officials said </w:t>
      </w:r>
      <w:proofErr w:type="spellStart"/>
      <w:r w:rsidRPr="00384664">
        <w:t>Meng</w:t>
      </w:r>
      <w:proofErr w:type="spellEnd"/>
      <w:r w:rsidRPr="00384664">
        <w:t xml:space="preserve"> seemed to think the Americans were primarily concerned about the OPM hack, rather than cyberattacks on U.S. firms. He asserted that the Chinese government had not directed the breach and pledged to round up the hackers behind the OPM attack.</w:t>
      </w:r>
    </w:p>
    <w:p w:rsidR="00750585" w:rsidRPr="00384664" w:rsidRDefault="00750585" w:rsidP="00750585">
      <w:r w:rsidRPr="00384664">
        <w:t>U.S. officials have characterized the OPM breaches as traditional espionage — spying to help a foreign government, in this case, build databases on U.S. government employees and officials. Experts say that such information can help foreign governments recruit spies or blackmail employees for information. Or it might help them craft more effective “</w:t>
      </w:r>
      <w:proofErr w:type="spellStart"/>
      <w:r w:rsidRPr="00384664">
        <w:t>spearphish</w:t>
      </w:r>
      <w:proofErr w:type="spellEnd"/>
      <w:r w:rsidRPr="00384664">
        <w:t>” emails purporting to be from colleagues or family members that contain malicious software that when activated can compromise a computer.</w:t>
      </w:r>
    </w:p>
    <w:p w:rsidR="00750585" w:rsidRPr="00384664" w:rsidRDefault="00750585" w:rsidP="00750585">
      <w:r w:rsidRPr="00384664">
        <w:t xml:space="preserve">If China caught the real perpetrators, </w:t>
      </w:r>
      <w:r w:rsidRPr="00A21536">
        <w:rPr>
          <w:u w:val="single"/>
        </w:rPr>
        <w:t>“it would be the most important arrest that we’ve perhaps seen in cybercrime,”</w:t>
      </w:r>
      <w:r w:rsidRPr="00384664">
        <w:t xml:space="preserve"> said Jason Healey, senior research scholar at Columbia University School of International Public Affairs.</w:t>
      </w:r>
    </w:p>
    <w:p w:rsidR="00750585" w:rsidRPr="00384664" w:rsidRDefault="00750585" w:rsidP="00750585">
      <w:r w:rsidRPr="00384664">
        <w:t xml:space="preserve">The news comes on the heels of other breakthroughs. At the summit, </w:t>
      </w:r>
      <w:r w:rsidRPr="00A21536">
        <w:rPr>
          <w:u w:val="single"/>
        </w:rPr>
        <w:t>Xi made a historic pledge that China would not conduct economic espionage in cyberspace. Up to that point, the Chinese government had never acknowledged conducting such espionage, which is focused on targeting companies rather than governments.</w:t>
      </w:r>
    </w:p>
    <w:p w:rsidR="00750585" w:rsidRPr="00A21536" w:rsidRDefault="00750585" w:rsidP="00750585">
      <w:pPr>
        <w:rPr>
          <w:u w:val="single"/>
        </w:rPr>
      </w:pPr>
      <w:r w:rsidRPr="00A21536">
        <w:rPr>
          <w:u w:val="single"/>
        </w:rPr>
        <w:t>Then, two weeks ago, Xi repeated that commitment to 19 heads of state at the Group of 20 conference in Antalya, Turkey. At the G-20, all the leaders pledged for the first time their states would not engage in cyber-industrial espionage.</w:t>
      </w:r>
    </w:p>
    <w:p w:rsidR="00750585" w:rsidRPr="00384664" w:rsidRDefault="00750585" w:rsidP="00750585">
      <w:r w:rsidRPr="00384664">
        <w:t>“The last two months have been nothing but shocks,” Healey said. “Who would have thought that we would have gone from no norm on commercial espionage and no movement on the OPM hack to a new G20 norm and today’s news of criminal arrests on OPM</w:t>
      </w:r>
      <w:r w:rsidRPr="00A21536">
        <w:rPr>
          <w:u w:val="single"/>
        </w:rPr>
        <w:t xml:space="preserve">? This is a string of incredible diplomatic </w:t>
      </w:r>
      <w:proofErr w:type="spellStart"/>
      <w:r w:rsidRPr="00A21536">
        <w:rPr>
          <w:u w:val="single"/>
        </w:rPr>
        <w:t>successes.”Officials</w:t>
      </w:r>
      <w:proofErr w:type="spellEnd"/>
      <w:r w:rsidRPr="00A21536">
        <w:rPr>
          <w:u w:val="single"/>
        </w:rPr>
        <w:t xml:space="preserve"> and analysts say that a combination of factors have led to China’s change in behavior. The threat of economic sanctions was key</w:t>
      </w:r>
      <w:r w:rsidRPr="00384664">
        <w:t>. And so were last year’s indictments of five People’s Liberation Army officers on charges of cyber-economic spying.</w:t>
      </w:r>
    </w:p>
    <w:p w:rsidR="00750585" w:rsidRDefault="00750585" w:rsidP="00750585"/>
    <w:p w:rsidR="00943F6E" w:rsidRDefault="00943F6E" w:rsidP="00943F6E">
      <w:pPr>
        <w:pStyle w:val="Heading2"/>
      </w:pPr>
      <w:r w:rsidRPr="00367E09">
        <w:t>Deterrence effective</w:t>
      </w:r>
    </w:p>
    <w:p w:rsidR="00943F6E" w:rsidRDefault="00943F6E" w:rsidP="00943F6E">
      <w:pPr>
        <w:pStyle w:val="Heading4"/>
      </w:pPr>
      <w:r>
        <w:t xml:space="preserve">Economic interdependence deter Chinese </w:t>
      </w:r>
      <w:proofErr w:type="spellStart"/>
      <w:r>
        <w:t>cyber attacks</w:t>
      </w:r>
      <w:proofErr w:type="spellEnd"/>
      <w:r>
        <w:t xml:space="preserve"> on American critical infrastructure.</w:t>
      </w:r>
    </w:p>
    <w:p w:rsidR="00943F6E" w:rsidRDefault="00943F6E" w:rsidP="00943F6E">
      <w:r>
        <w:t xml:space="preserve">Joseph </w:t>
      </w:r>
      <w:r w:rsidRPr="009F416F">
        <w:rPr>
          <w:rStyle w:val="Style13ptBold"/>
        </w:rPr>
        <w:t>Nye., 2016</w:t>
      </w:r>
      <w:r w:rsidRPr="009F416F">
        <w:t>, The Diplomat, University Distinguished Service Professor and former Dean of Harvard’s Kennedy School of Government, "Can China Be Deterred in Cyber Space?," Diplomat, http://thediplomat.com/2016/02/can-china-be-deterred-in-cyber-space/</w:t>
      </w:r>
    </w:p>
    <w:p w:rsidR="00943F6E" w:rsidRPr="0001298B" w:rsidRDefault="00943F6E" w:rsidP="00943F6E">
      <w:pPr>
        <w:rPr>
          <w:u w:val="single"/>
        </w:rPr>
      </w:pPr>
      <w:r>
        <w:t>If we look at the cyber realm, the effectiveness of deterrence depends on who (state or non-state) one tries to deter and which of their behaviors.  Ironically</w:t>
      </w:r>
      <w:r w:rsidRPr="0001298B">
        <w:rPr>
          <w:u w:val="single"/>
        </w:rPr>
        <w:t>, deterring major states like China from acts of force may be easier than deterring non-state actors from actions that do not rise to the level of force.</w:t>
      </w:r>
      <w:r>
        <w:t xml:space="preserve"> The threat of a bolt from the blue attack by a major state may have been exaggerated. </w:t>
      </w:r>
      <w:r w:rsidRPr="0001298B">
        <w:rPr>
          <w:u w:val="single"/>
        </w:rPr>
        <w:t>Major state actors are more likely to be entangled in interdependence than are many non-state actors, and American declaratory policy has made clear that deterrence is not limited to cyber against cyber but can be cross domain with any weapons of our choice.</w:t>
      </w:r>
    </w:p>
    <w:p w:rsidR="00943F6E" w:rsidRDefault="00943F6E" w:rsidP="00943F6E">
      <w:r>
        <w:t xml:space="preserve">Along with punishment and denial, entanglement is an important means of making an actor perceive that the costs of an action will exceed the benefits.  </w:t>
      </w:r>
      <w:r w:rsidRPr="0001298B">
        <w:rPr>
          <w:u w:val="single"/>
        </w:rPr>
        <w:t>Entanglement refers to the existence of  interdependences which makes a successful attack simultaneously impose serious costs on the attacker as well as the victim. This is not unique to cyber.</w:t>
      </w:r>
      <w:r>
        <w:t xml:space="preserve"> For example, in 2009, when the People’s Liberation Army urged the Chinese government to dump some of China’s massive holdings of dollar reserves to punish the United States for selling arms to Taiwan, the Central Bank pointed out that this would impose large costs on China as well and the government decided against it.</w:t>
      </w:r>
    </w:p>
    <w:p w:rsidR="00943F6E" w:rsidRDefault="00943F6E" w:rsidP="00943F6E">
      <w:r>
        <w:t>Similarly</w:t>
      </w:r>
      <w:r w:rsidRPr="0001298B">
        <w:rPr>
          <w:u w:val="single"/>
        </w:rPr>
        <w:t xml:space="preserve">, in scenarios which envisage a Chinese </w:t>
      </w:r>
      <w:proofErr w:type="spellStart"/>
      <w:r w:rsidRPr="0001298B">
        <w:rPr>
          <w:u w:val="single"/>
        </w:rPr>
        <w:t>cyber attack</w:t>
      </w:r>
      <w:proofErr w:type="spellEnd"/>
      <w:r w:rsidRPr="0001298B">
        <w:rPr>
          <w:u w:val="single"/>
        </w:rPr>
        <w:t xml:space="preserve"> on the American electric grid imposing great costs on the American economy, the economic interdependence would mean costly damage to China as well. Precision targeting of less sweeping targets might not produce much blowback, but the increasing importance of the Internet to economic growth may increase general incentives for </w:t>
      </w:r>
      <w:proofErr w:type="spellStart"/>
      <w:r w:rsidRPr="0001298B">
        <w:rPr>
          <w:u w:val="single"/>
        </w:rPr>
        <w:t>self restraint</w:t>
      </w:r>
      <w:proofErr w:type="spellEnd"/>
      <w:r>
        <w:t>. At the same time,  entanglement might not create significant costs for a state like North Korea which has a low degree of interdependence with the international economic system.</w:t>
      </w:r>
    </w:p>
    <w:p w:rsidR="00943F6E" w:rsidRDefault="00943F6E" w:rsidP="00943F6E"/>
    <w:p w:rsidR="00596E34" w:rsidRDefault="00596E34" w:rsidP="00596E34">
      <w:pPr>
        <w:pStyle w:val="Heading1"/>
      </w:pPr>
      <w:r>
        <w:t>OFFCASE</w:t>
      </w:r>
    </w:p>
    <w:p w:rsidR="00E3620A" w:rsidRDefault="00976994" w:rsidP="00E3620A">
      <w:pPr>
        <w:pStyle w:val="Heading2"/>
      </w:pPr>
      <w:r>
        <w:t xml:space="preserve">Security K </w:t>
      </w:r>
    </w:p>
    <w:p w:rsidR="00976994" w:rsidRPr="00CF33D0" w:rsidRDefault="00976994" w:rsidP="00976994">
      <w:pPr>
        <w:pStyle w:val="Heading3"/>
        <w:rPr>
          <w:rStyle w:val="Style13ptBold"/>
          <w:b/>
          <w:bCs w:val="0"/>
          <w:sz w:val="44"/>
          <w:u w:val="double"/>
        </w:rPr>
      </w:pPr>
      <w:bookmarkStart w:id="0" w:name="_GoBack"/>
      <w:bookmarkEnd w:id="0"/>
      <w:r>
        <w:t>Shell</w:t>
      </w:r>
    </w:p>
    <w:p w:rsidR="00976994" w:rsidRPr="0005188F" w:rsidRDefault="00976994" w:rsidP="00976994">
      <w:pPr>
        <w:pStyle w:val="Heading4"/>
      </w:pPr>
      <w:r w:rsidRPr="0005188F">
        <w:t>China has been constructed in America’s imagination as either as an inferior and backwards nation needing the paternalistic correction or threatening savages that seek to uproot the US primacy</w:t>
      </w:r>
    </w:p>
    <w:p w:rsidR="00976994" w:rsidRDefault="00976994" w:rsidP="00976994">
      <w:r w:rsidRPr="0005188F">
        <w:rPr>
          <w:rStyle w:val="Style13ptBold"/>
        </w:rPr>
        <w:t>Turner 14</w:t>
      </w:r>
      <w:r w:rsidRPr="002052F6">
        <w:t xml:space="preserve"> </w:t>
      </w:r>
      <w:r>
        <w:t xml:space="preserve"> </w:t>
      </w:r>
      <w:r>
        <w:br/>
      </w:r>
      <w:r w:rsidRPr="002052F6">
        <w:t>(</w:t>
      </w:r>
      <w:r>
        <w:t xml:space="preserve">Oliver Turner, </w:t>
      </w:r>
      <w:proofErr w:type="spellStart"/>
      <w:r>
        <w:t>Hallsworth</w:t>
      </w:r>
      <w:proofErr w:type="spellEnd"/>
      <w:r>
        <w:t xml:space="preserve"> Research Fellow at the University of Manchester, PhD from the University of Manchester, April 2014, “American Images of China: Identity, Power, Policy,” Chapter 3 p 20-25)</w:t>
      </w:r>
    </w:p>
    <w:p w:rsidR="00976994" w:rsidRDefault="00976994" w:rsidP="00976994">
      <w:pPr>
        <w:pStyle w:val="ListParagraph"/>
      </w:pPr>
      <w:r w:rsidRPr="000F7DA8">
        <w:rPr>
          <w:rStyle w:val="StyleUnderline"/>
          <w:highlight w:val="green"/>
        </w:rPr>
        <w:t>The world is a product of interpretation</w:t>
      </w:r>
      <w:r w:rsidRPr="00956110">
        <w:rPr>
          <w:rStyle w:val="StyleUnderline"/>
        </w:rPr>
        <w:t>, and interpretations are vulnerable to disagreement and conflict.</w:t>
      </w:r>
      <w:r w:rsidRPr="007813C6">
        <w:t xml:space="preserve"> 53 Accordingly, the evil and threatening Fu Manchu represents a particular truth about China in equal measure to the genial and </w:t>
      </w:r>
      <w:proofErr w:type="spellStart"/>
      <w:r w:rsidRPr="007813C6">
        <w:t>Americanised</w:t>
      </w:r>
      <w:proofErr w:type="spellEnd"/>
      <w:r w:rsidRPr="007813C6">
        <w:t xml:space="preserve"> Charlie Chan. This precludes a strictly positivistic logic of explanation, the purpose of which is to search for a singular, definitive understanding of what China represents at any given moment. Instead, a logic of interpretation, which concerns itself less with identifying causality within international relations than it does with interrogating the consequences of representational processes, is required. 54 This is what enables the transference from ‘why’ to ‘how’ questions described in the introduction, since the principal concern is not why the United States has chosen to engage in certain practices towards China, but how those practices have been made possible through the historical production of subjective </w:t>
      </w:r>
      <w:proofErr w:type="spellStart"/>
      <w:r w:rsidRPr="007813C6">
        <w:t>truth.Social</w:t>
      </w:r>
      <w:proofErr w:type="spellEnd"/>
      <w:r w:rsidRPr="007813C6">
        <w:t xml:space="preserve"> constructivist and postcolonial IR scholars are now among the most active in formulating the types of (‘how’) questions about representation and the interrelations of power and knowledge around which this analysis is conducted. 55 A key source of inspiration is Edward Said’s Orientalism , in which it is argued that, for centuries, </w:t>
      </w:r>
      <w:r w:rsidRPr="000F7DA8">
        <w:rPr>
          <w:rStyle w:val="StyleUnderline"/>
          <w:highlight w:val="green"/>
        </w:rPr>
        <w:t>the identity of the global East has been constructed and reconstructed (as exotic, threatening, technologically inferior</w:t>
      </w:r>
      <w:r w:rsidRPr="007813C6">
        <w:t xml:space="preserve">, etc.) </w:t>
      </w:r>
      <w:r w:rsidRPr="00C90B88">
        <w:rPr>
          <w:rStyle w:val="StyleUnderline"/>
          <w:highlight w:val="yellow"/>
        </w:rPr>
        <w:t xml:space="preserve">so as </w:t>
      </w:r>
      <w:r w:rsidRPr="000F7DA8">
        <w:rPr>
          <w:rStyle w:val="StyleUnderline"/>
          <w:highlight w:val="green"/>
        </w:rPr>
        <w:t>to enable its domination by the West</w:t>
      </w:r>
      <w:r w:rsidRPr="00C90B88">
        <w:rPr>
          <w:rStyle w:val="StyleUnderline"/>
          <w:highlight w:val="yellow"/>
        </w:rPr>
        <w:t>.</w:t>
      </w:r>
      <w:r w:rsidRPr="007813C6">
        <w:t xml:space="preserve"> 56 As such, the Asian region (like any other) is less an objective, natural reality than it is a product of Western imaginations. 57 It exists for the West, or so it appears in the mind of the </w:t>
      </w:r>
      <w:proofErr w:type="spellStart"/>
      <w:r w:rsidRPr="007813C6">
        <w:t>Orientalist.</w:t>
      </w:r>
      <w:r w:rsidRPr="00C90B88">
        <w:rPr>
          <w:rStyle w:val="StyleUnderline"/>
          <w:highlight w:val="yellow"/>
        </w:rPr>
        <w:t>The</w:t>
      </w:r>
      <w:proofErr w:type="spellEnd"/>
      <w:r w:rsidRPr="00C90B88">
        <w:rPr>
          <w:rStyle w:val="StyleUnderline"/>
          <w:highlight w:val="yellow"/>
        </w:rPr>
        <w:t xml:space="preserve"> imaginative geography of China has always been constructed within American imaginations, for American imaginations, to enable particular courses of US China policy.</w:t>
      </w:r>
      <w:r w:rsidRPr="007813C6">
        <w:t xml:space="preserve"> Yet while China has always been the product of American discourse and representation, the argument here is not that ideas are the primary or even singular drivers of international affairs. Crucially, the intention is to </w:t>
      </w:r>
      <w:proofErr w:type="spellStart"/>
      <w:r w:rsidRPr="007813C6">
        <w:t>emphasise</w:t>
      </w:r>
      <w:proofErr w:type="spellEnd"/>
      <w:r w:rsidRPr="007813C6">
        <w:t xml:space="preserve"> the co-constitution of the ideational and material worlds. As Alexander Wendt </w:t>
      </w:r>
      <w:proofErr w:type="spellStart"/>
      <w:r w:rsidRPr="007813C6">
        <w:t>explains,the</w:t>
      </w:r>
      <w:proofErr w:type="spellEnd"/>
      <w:r w:rsidRPr="007813C6">
        <w:t xml:space="preserve"> claim is not that ideas are more important than power and interest, or that they are autonomous from power and interest. Power and interest are just as important and determining as before. The claim is rather that power and interest have the effects they do in virtue of the ideas that make them up. 58 To suggest, then, that </w:t>
      </w:r>
      <w:r w:rsidRPr="00C90B88">
        <w:rPr>
          <w:rStyle w:val="StyleUnderline"/>
          <w:highlight w:val="yellow"/>
        </w:rPr>
        <w:t>A</w:t>
      </w:r>
      <w:r w:rsidRPr="000F7DA8">
        <w:rPr>
          <w:rStyle w:val="StyleUnderline"/>
          <w:highlight w:val="green"/>
        </w:rPr>
        <w:t>merican</w:t>
      </w:r>
      <w:r w:rsidRPr="00C90B88">
        <w:rPr>
          <w:rStyle w:val="StyleUnderline"/>
          <w:highlight w:val="yellow"/>
        </w:rPr>
        <w:t xml:space="preserve"> understandings about China </w:t>
      </w:r>
      <w:r w:rsidRPr="000F7DA8">
        <w:rPr>
          <w:rStyle w:val="StyleUnderline"/>
          <w:highlight w:val="green"/>
        </w:rPr>
        <w:t>simply shift and evolve as a result of external developments</w:t>
      </w:r>
      <w:r w:rsidRPr="007813C6">
        <w:t xml:space="preserve"> – most notably of China’s </w:t>
      </w:r>
      <w:proofErr w:type="spellStart"/>
      <w:r w:rsidRPr="007813C6">
        <w:t>behaviour</w:t>
      </w:r>
      <w:proofErr w:type="spellEnd"/>
      <w:r w:rsidRPr="007813C6">
        <w:t xml:space="preserve">, which, as illustrated in the review of the literature above, has been a strong tendency of many authors – and thus that they can be attributed little or no consequence to the dynamics of Sino-US relations and </w:t>
      </w:r>
      <w:r w:rsidRPr="001A6EA3">
        <w:rPr>
          <w:rStyle w:val="StyleUnderline"/>
        </w:rPr>
        <w:t>the formulation of US China policy, is fundamentally misguided</w:t>
      </w:r>
      <w:r w:rsidRPr="00C90B88">
        <w:rPr>
          <w:rStyle w:val="StyleUnderline"/>
          <w:highlight w:val="yellow"/>
        </w:rPr>
        <w:t>. Increases in China’s military capabilities today</w:t>
      </w:r>
      <w:r w:rsidRPr="007813C6">
        <w:t xml:space="preserve">, for example, do matter (see Chapters 5 and 6). What is important, however, </w:t>
      </w:r>
      <w:r w:rsidRPr="00C90B88">
        <w:rPr>
          <w:rStyle w:val="StyleUnderline"/>
          <w:highlight w:val="yellow"/>
        </w:rPr>
        <w:t>is not simply the emergence of those capabilities, but that China</w:t>
      </w:r>
      <w:r w:rsidRPr="007813C6">
        <w:t xml:space="preserve"> – which so many people (rightly or wrongly) consider potentially dangerous – </w:t>
      </w:r>
      <w:r w:rsidRPr="00C90B88">
        <w:rPr>
          <w:rStyle w:val="StyleUnderline"/>
          <w:highlight w:val="yellow"/>
        </w:rPr>
        <w:t>now possesses them</w:t>
      </w:r>
      <w:r w:rsidRPr="001A6EA3">
        <w:rPr>
          <w:rStyle w:val="StyleUnderline"/>
        </w:rPr>
        <w:t xml:space="preserve">. Like China, India has a large standing army, nuclear weapons, an increasing </w:t>
      </w:r>
      <w:proofErr w:type="spellStart"/>
      <w:r w:rsidRPr="001A6EA3">
        <w:rPr>
          <w:rStyle w:val="StyleUnderline"/>
        </w:rPr>
        <w:t>defence</w:t>
      </w:r>
      <w:proofErr w:type="spellEnd"/>
      <w:r w:rsidRPr="001A6EA3">
        <w:rPr>
          <w:rStyle w:val="StyleUnderline"/>
        </w:rPr>
        <w:t xml:space="preserve"> budget and so on, but it is rarely perceived as a threat to the United States. </w:t>
      </w:r>
      <w:r w:rsidRPr="00C90B88">
        <w:rPr>
          <w:rStyle w:val="StyleUnderline"/>
          <w:highlight w:val="yellow"/>
        </w:rPr>
        <w:t>The UK’s 500 nuclear weapons are considered less threatening to American interests than North Korea’s</w:t>
      </w:r>
      <w:r w:rsidRPr="001A6EA3">
        <w:rPr>
          <w:rStyle w:val="StyleUnderline"/>
        </w:rPr>
        <w:t xml:space="preserve"> (unsophisticated and unreliable) </w:t>
      </w:r>
      <w:r w:rsidRPr="00C90B88">
        <w:rPr>
          <w:rStyle w:val="StyleUnderline"/>
          <w:highlight w:val="yellow"/>
        </w:rPr>
        <w:t>five</w:t>
      </w:r>
      <w:r w:rsidRPr="007813C6">
        <w:t xml:space="preserve">. 59 Unavoidably, then, identity also matters. </w:t>
      </w:r>
      <w:r w:rsidRPr="00C90B88">
        <w:rPr>
          <w:rStyle w:val="StyleUnderline"/>
          <w:highlight w:val="yellow"/>
        </w:rPr>
        <w:t>Discourses and imagery define</w:t>
      </w:r>
      <w:r w:rsidRPr="007813C6">
        <w:t xml:space="preserve">, to varying extents, </w:t>
      </w:r>
      <w:r w:rsidRPr="00C90B88">
        <w:rPr>
          <w:rStyle w:val="StyleUnderline"/>
          <w:highlight w:val="yellow"/>
        </w:rPr>
        <w:t>what China ‘is’ and how it must be approached</w:t>
      </w:r>
      <w:r w:rsidRPr="007813C6">
        <w:t xml:space="preserve">, regardless of its intentions or observable </w:t>
      </w:r>
      <w:proofErr w:type="spellStart"/>
      <w:r w:rsidRPr="007813C6">
        <w:t>behaviour</w:t>
      </w:r>
      <w:proofErr w:type="spellEnd"/>
      <w:r w:rsidRPr="007813C6">
        <w:t xml:space="preserve">. American images of China are understood here to be the products of discourse about that land and its people. Michel Foucault described discourse as ‘the general domain of all statements’, representing either a group of individual statements, or a regulated practice which accounts for a number of statements. 60 American discourses of China are thus envisioned as the articulation of ideas about that country in the broadest possible sense. Ultimately, </w:t>
      </w:r>
      <w:r w:rsidRPr="000F7DA8">
        <w:rPr>
          <w:rStyle w:val="StyleUnderline"/>
          <w:highlight w:val="green"/>
        </w:rPr>
        <w:t>American images of China constitute the discursive construction of truth</w:t>
      </w:r>
      <w:r w:rsidRPr="001A6EA3">
        <w:rPr>
          <w:rStyle w:val="StyleUnderline"/>
        </w:rPr>
        <w:t xml:space="preserve"> </w:t>
      </w:r>
      <w:r w:rsidRPr="007813C6">
        <w:t xml:space="preserve">or reality about it.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w:t>
      </w:r>
      <w:proofErr w:type="spellStart"/>
      <w:r w:rsidRPr="007813C6">
        <w:t>Szalay</w:t>
      </w:r>
      <w:proofErr w:type="spellEnd"/>
      <w:r w:rsidRPr="007813C6">
        <w:t xml:space="preserve"> et al., who argue that ‘images are selective, often affect-laden representations of reality’. 61Peter Hays </w:t>
      </w:r>
      <w:proofErr w:type="spellStart"/>
      <w:r w:rsidRPr="007813C6">
        <w:t>Gries</w:t>
      </w:r>
      <w:proofErr w:type="spellEnd"/>
      <w:r w:rsidRPr="007813C6">
        <w:t xml:space="preserve"> explains that Americans look at China as though staring at the inkblots of a Rorschach test, revealing more about themselves than about China itself. 62 This central role of American identity in the construction of China is reiterated by </w:t>
      </w:r>
      <w:proofErr w:type="spellStart"/>
      <w:r w:rsidRPr="007813C6">
        <w:t>Jesperson</w:t>
      </w:r>
      <w:proofErr w:type="spellEnd"/>
      <w:r w:rsidRPr="007813C6">
        <w:t xml:space="preserve">: ‘[American] images of China have largely come from Americans’ assumptions about themselves’, he argues. 63 As outlined already in this chapter, the relevant literatures as a whole do little to support this claim. However, the identity of any actor is meaningless without the presence of another because meaning itself is created in discourse. 64 This mutual constitution of opposing identities, of self and other, is articulated by David Campbell: ‘identity – whether personal or collective – is not fixed by nature . . . rather, identity is constituted in relation to difference. But neither is difference fixed by nature . . . Difference is constituted in relation to identity.’ 65While the extent to which discourses remain stable over time varies, </w:t>
      </w:r>
      <w:r w:rsidRPr="00C90B88">
        <w:rPr>
          <w:rStyle w:val="StyleUnderline"/>
          <w:highlight w:val="yellow"/>
        </w:rPr>
        <w:t>American images of China</w:t>
      </w:r>
      <w:r w:rsidRPr="007813C6">
        <w:t xml:space="preserve"> – whether enduring or not – </w:t>
      </w:r>
      <w:r w:rsidRPr="00C90B88">
        <w:rPr>
          <w:rStyle w:val="StyleUnderline"/>
          <w:highlight w:val="yellow"/>
        </w:rPr>
        <w:t>have been</w:t>
      </w:r>
      <w:r w:rsidRPr="00A20DF8">
        <w:rPr>
          <w:rStyle w:val="StyleUnderline"/>
        </w:rPr>
        <w:t xml:space="preserve"> </w:t>
      </w:r>
      <w:r w:rsidRPr="00C90B88">
        <w:rPr>
          <w:rStyle w:val="StyleUnderline"/>
          <w:highlight w:val="yellow"/>
        </w:rPr>
        <w:t>manufactured fro</w:t>
      </w:r>
      <w:r w:rsidRPr="000F7DA8">
        <w:rPr>
          <w:rStyle w:val="StyleUnderline"/>
          <w:highlight w:val="green"/>
        </w:rPr>
        <w:t>m perceptions of the identity of the U</w:t>
      </w:r>
      <w:r w:rsidRPr="000F7DA8">
        <w:rPr>
          <w:rStyle w:val="StyleUnderline"/>
        </w:rPr>
        <w:t>nited</w:t>
      </w:r>
      <w:r w:rsidRPr="000F7DA8">
        <w:rPr>
          <w:rStyle w:val="StyleUnderline"/>
          <w:highlight w:val="green"/>
        </w:rPr>
        <w:t xml:space="preserve"> S</w:t>
      </w:r>
      <w:r w:rsidRPr="000F7DA8">
        <w:rPr>
          <w:rStyle w:val="StyleUnderline"/>
        </w:rPr>
        <w:t>tates</w:t>
      </w:r>
      <w:r w:rsidRPr="000F7DA8">
        <w:rPr>
          <w:rStyle w:val="StyleUnderline"/>
          <w:highlight w:val="green"/>
        </w:rPr>
        <w:t xml:space="preserve"> itself.</w:t>
      </w:r>
      <w:r w:rsidRPr="00A20DF8">
        <w:rPr>
          <w:rStyle w:val="StyleUnderline"/>
        </w:rPr>
        <w:t xml:space="preserve"> </w:t>
      </w:r>
      <w:r w:rsidRPr="007813C6">
        <w:t xml:space="preserve">66 However, </w:t>
      </w:r>
      <w:r w:rsidRPr="00A20DF8">
        <w:rPr>
          <w:rStyle w:val="StyleUnderline"/>
        </w:rPr>
        <w:t>the four key constructions of China</w:t>
      </w:r>
      <w:r w:rsidRPr="007813C6">
        <w:t xml:space="preserve"> examined with particular focus throughout this book </w:t>
      </w:r>
      <w:r w:rsidRPr="00A20DF8">
        <w:rPr>
          <w:rStyle w:val="StyleUnderline"/>
        </w:rPr>
        <w:t xml:space="preserve">– </w:t>
      </w:r>
      <w:proofErr w:type="spellStart"/>
      <w:r w:rsidRPr="00C90B88">
        <w:rPr>
          <w:rStyle w:val="StyleUnderline"/>
          <w:highlight w:val="yellow"/>
        </w:rPr>
        <w:t>Idealised</w:t>
      </w:r>
      <w:proofErr w:type="spellEnd"/>
      <w:r w:rsidRPr="00C90B88">
        <w:rPr>
          <w:rStyle w:val="StyleUnderline"/>
          <w:highlight w:val="yellow"/>
        </w:rPr>
        <w:t xml:space="preserve">, Opportunity, </w:t>
      </w:r>
      <w:proofErr w:type="spellStart"/>
      <w:r w:rsidRPr="00C90B88">
        <w:rPr>
          <w:rStyle w:val="StyleUnderline"/>
          <w:highlight w:val="yellow"/>
        </w:rPr>
        <w:t>Uncivilised</w:t>
      </w:r>
      <w:proofErr w:type="spellEnd"/>
      <w:r w:rsidRPr="00C90B88">
        <w:rPr>
          <w:rStyle w:val="StyleUnderline"/>
          <w:highlight w:val="yellow"/>
        </w:rPr>
        <w:t xml:space="preserve"> and Threatening China</w:t>
      </w:r>
      <w:r w:rsidRPr="007813C6">
        <w:t xml:space="preserve"> – are examples of images which have endured because, </w:t>
      </w:r>
      <w:r w:rsidRPr="00C90B88">
        <w:rPr>
          <w:rStyle w:val="StyleUnderline"/>
          <w:highlight w:val="yellow"/>
        </w:rPr>
        <w:t>to reaffirm,</w:t>
      </w:r>
      <w:r w:rsidRPr="00A20DF8">
        <w:rPr>
          <w:rStyle w:val="StyleUnderline"/>
        </w:rPr>
        <w:t xml:space="preserve"> their production and reproduction can be traced to among the most intrinsic components of </w:t>
      </w:r>
      <w:r w:rsidRPr="00C90B88">
        <w:rPr>
          <w:rStyle w:val="StyleUnderline"/>
          <w:highlight w:val="yellow"/>
        </w:rPr>
        <w:t>American identity.</w:t>
      </w:r>
      <w:r w:rsidRPr="00A20DF8">
        <w:rPr>
          <w:rStyle w:val="StyleUnderline"/>
        </w:rPr>
        <w:t xml:space="preserve"> </w:t>
      </w:r>
      <w:r w:rsidRPr="007813C6">
        <w:t xml:space="preserve">These types of images can be likened to Said’s notion of ‘Latent Orientalism’: an underlying and ‘almost unconscious’ collectivity of shared ideas and beliefs about the global East which has preserved a ‘unanimity, stability and durability’ of representation. 67 As will be shown, </w:t>
      </w:r>
      <w:proofErr w:type="spellStart"/>
      <w:r w:rsidRPr="000F7DA8">
        <w:rPr>
          <w:rStyle w:val="StyleUnderline"/>
          <w:highlight w:val="green"/>
        </w:rPr>
        <w:t>Idealised</w:t>
      </w:r>
      <w:proofErr w:type="spellEnd"/>
      <w:r w:rsidRPr="000F7DA8">
        <w:rPr>
          <w:rStyle w:val="StyleUnderline"/>
          <w:highlight w:val="green"/>
        </w:rPr>
        <w:t xml:space="preserve"> China became established from understandings about a more scientifically enlightened and advanced United States</w:t>
      </w:r>
      <w:r w:rsidRPr="00C90B88">
        <w:rPr>
          <w:rStyle w:val="StyleUnderline"/>
          <w:highlight w:val="yellow"/>
        </w:rPr>
        <w:t xml:space="preserve">. </w:t>
      </w:r>
      <w:proofErr w:type="spellStart"/>
      <w:r w:rsidRPr="00C90B88">
        <w:rPr>
          <w:rStyle w:val="StyleUnderline"/>
          <w:highlight w:val="yellow"/>
        </w:rPr>
        <w:t>Uncivilised</w:t>
      </w:r>
      <w:proofErr w:type="spellEnd"/>
      <w:r w:rsidRPr="00C90B88">
        <w:rPr>
          <w:rStyle w:val="StyleUnderline"/>
          <w:highlight w:val="yellow"/>
        </w:rPr>
        <w:t xml:space="preserve"> China has always been produced in relation to presumed superior standards of American </w:t>
      </w:r>
      <w:proofErr w:type="spellStart"/>
      <w:r w:rsidRPr="00C90B88">
        <w:rPr>
          <w:rStyle w:val="StyleUnderline"/>
          <w:highlight w:val="yellow"/>
        </w:rPr>
        <w:t>civilisation</w:t>
      </w:r>
      <w:proofErr w:type="spellEnd"/>
      <w:r w:rsidRPr="00C90B88">
        <w:rPr>
          <w:rStyle w:val="StyleUnderline"/>
          <w:highlight w:val="yellow"/>
        </w:rPr>
        <w:t xml:space="preserve">. Opportunity </w:t>
      </w:r>
      <w:r w:rsidRPr="000F7DA8">
        <w:rPr>
          <w:rStyle w:val="StyleUnderline"/>
          <w:highlight w:val="green"/>
        </w:rPr>
        <w:t>China exists primarily for particular American ideals of free international trade and open markets</w:t>
      </w:r>
      <w:r w:rsidRPr="00C90B88">
        <w:rPr>
          <w:rStyle w:val="StyleUnderline"/>
          <w:highlight w:val="yellow"/>
        </w:rPr>
        <w:t>. Threatening China has been produced to confirm the need to secure the United States from external threat.</w:t>
      </w:r>
      <w:r>
        <w:rPr>
          <w:rStyle w:val="StyleUnderline"/>
        </w:rPr>
        <w:t xml:space="preserve"> </w:t>
      </w:r>
      <w:r w:rsidRPr="007813C6">
        <w:t xml:space="preserve">In a broad sense, </w:t>
      </w:r>
      <w:r w:rsidRPr="00A20DF8">
        <w:rPr>
          <w:rStyle w:val="StyleUnderline"/>
        </w:rPr>
        <w:t>the identity of the U</w:t>
      </w:r>
      <w:r w:rsidRPr="007813C6">
        <w:t xml:space="preserve">nited </w:t>
      </w:r>
      <w:r w:rsidRPr="00A20DF8">
        <w:rPr>
          <w:rStyle w:val="StyleUnderline"/>
        </w:rPr>
        <w:t>S</w:t>
      </w:r>
      <w:r w:rsidRPr="007813C6">
        <w:t xml:space="preserve">tates </w:t>
      </w:r>
      <w:r w:rsidRPr="00A20DF8">
        <w:rPr>
          <w:rStyle w:val="StyleUnderline"/>
        </w:rPr>
        <w:t>has</w:t>
      </w:r>
      <w:r w:rsidRPr="007813C6">
        <w:t xml:space="preserve"> traditionally been </w:t>
      </w:r>
      <w:r w:rsidRPr="00A20DF8">
        <w:rPr>
          <w:rStyle w:val="StyleUnderline"/>
        </w:rPr>
        <w:t>defined in part by an imagined commitment to the values of democracy, personal liberty and the free market.</w:t>
      </w:r>
      <w:r w:rsidRPr="007813C6">
        <w:t xml:space="preserve"> 68 This constitutes what has been termed a democratic-capitalist ideology, or ethos. 69 It is shown that images of China have frequently been produced from these understandings, such as </w:t>
      </w:r>
      <w:proofErr w:type="spellStart"/>
      <w:r w:rsidRPr="007813C6">
        <w:t>Uncivilised</w:t>
      </w:r>
      <w:proofErr w:type="spellEnd"/>
      <w:r w:rsidRPr="007813C6">
        <w:t xml:space="preserve"> </w:t>
      </w:r>
      <w:r w:rsidRPr="00A20DF8">
        <w:rPr>
          <w:rStyle w:val="StyleUnderline"/>
        </w:rPr>
        <w:t xml:space="preserve">China, which has been conceived as </w:t>
      </w:r>
      <w:proofErr w:type="spellStart"/>
      <w:r w:rsidRPr="00A20DF8">
        <w:rPr>
          <w:rStyle w:val="StyleUnderline"/>
        </w:rPr>
        <w:t>uncivilised</w:t>
      </w:r>
      <w:proofErr w:type="spellEnd"/>
      <w:r w:rsidRPr="00A20DF8">
        <w:rPr>
          <w:rStyle w:val="StyleUnderline"/>
        </w:rPr>
        <w:t xml:space="preserve"> because it lacks these commitments and qualities.</w:t>
      </w:r>
      <w:r w:rsidRPr="007813C6">
        <w:t xml:space="preserve"> In addition, historically the United States has been conceived as a pre-dominantly White/Caucasian society. 70 This constitutes another powerful site from which China and the Chinese, as ‘non-White’, have been produced. 71 Robert </w:t>
      </w:r>
      <w:proofErr w:type="spellStart"/>
      <w:r w:rsidRPr="007813C6">
        <w:t>Blauner</w:t>
      </w:r>
      <w:proofErr w:type="spellEnd"/>
      <w:r w:rsidRPr="007813C6">
        <w:t xml:space="preserve"> vividly describes the power and longevity of the ‘race issue’ within the United States, likening it to a ‘gritty old boxer who just won’t stay down’. 72 </w:t>
      </w:r>
      <w:r w:rsidRPr="000F7DA8">
        <w:rPr>
          <w:rStyle w:val="StyleUnderline"/>
          <w:highlight w:val="green"/>
        </w:rPr>
        <w:t>The dominance of the White American population</w:t>
      </w:r>
      <w:r w:rsidRPr="007813C6">
        <w:t xml:space="preserve">, he argues, </w:t>
      </w:r>
      <w:r w:rsidRPr="00A20DF8">
        <w:rPr>
          <w:rStyle w:val="StyleUnderline"/>
        </w:rPr>
        <w:t xml:space="preserve">has </w:t>
      </w:r>
      <w:r w:rsidRPr="000F7DA8">
        <w:rPr>
          <w:rStyle w:val="StyleUnderline"/>
          <w:highlight w:val="green"/>
        </w:rPr>
        <w:t>resulted in the ‘internal colonialism’</w:t>
      </w:r>
      <w:r w:rsidRPr="00A20DF8">
        <w:rPr>
          <w:rStyle w:val="StyleUnderline"/>
        </w:rPr>
        <w:t xml:space="preserve"> of</w:t>
      </w:r>
      <w:r w:rsidRPr="007813C6">
        <w:t xml:space="preserve"> non-Whites like the </w:t>
      </w:r>
      <w:r w:rsidRPr="00A20DF8">
        <w:rPr>
          <w:rStyle w:val="StyleUnderline"/>
        </w:rPr>
        <w:t>Chinese who</w:t>
      </w:r>
      <w:r w:rsidRPr="007813C6">
        <w:t xml:space="preserve">, to varying extents, </w:t>
      </w:r>
      <w:r w:rsidRPr="00A20DF8">
        <w:rPr>
          <w:rStyle w:val="StyleUnderline"/>
        </w:rPr>
        <w:t xml:space="preserve">inhabit imbalanced power relations which </w:t>
      </w:r>
      <w:proofErr w:type="spellStart"/>
      <w:r w:rsidRPr="00A20DF8">
        <w:rPr>
          <w:rStyle w:val="StyleUnderline"/>
        </w:rPr>
        <w:t>favour</w:t>
      </w:r>
      <w:proofErr w:type="spellEnd"/>
      <w:r w:rsidRPr="00A20DF8">
        <w:rPr>
          <w:rStyle w:val="StyleUnderline"/>
        </w:rPr>
        <w:t xml:space="preserve"> the former. </w:t>
      </w:r>
      <w:r w:rsidRPr="007813C6">
        <w:t xml:space="preserve">73 This analysis shows that Chinese in America have been historically beholden to political and economic arrangements over which they have had little control. In Orientalism Said argued that during the nineteenth century, all Europeans were racist or ethnocentric. 74 The argument here is not that the Chinese have been the consistent and uniform victims of </w:t>
      </w:r>
      <w:r w:rsidRPr="00A20DF8">
        <w:rPr>
          <w:rStyle w:val="StyleUnderline"/>
        </w:rPr>
        <w:t>American racism</w:t>
      </w:r>
      <w:r w:rsidRPr="007813C6">
        <w:t xml:space="preserve">; it is that race is a political, rather than a natural, category, and powerful discourses </w:t>
      </w:r>
      <w:r w:rsidRPr="00A20DF8">
        <w:rPr>
          <w:rStyle w:val="StyleUnderline"/>
        </w:rPr>
        <w:t>have racially objectified the Chinese as a non-White other without necessarily implying racist sentiment.</w:t>
      </w:r>
      <w:r w:rsidRPr="007813C6">
        <w:t xml:space="preserve"> Of course, classificatory labels such as ‘White’ and ‘non-White’ are often unhelpful and even meaningless. Indeed, </w:t>
      </w:r>
      <w:proofErr w:type="spellStart"/>
      <w:r w:rsidRPr="007813C6">
        <w:t>Homi</w:t>
      </w:r>
      <w:proofErr w:type="spellEnd"/>
      <w:r w:rsidRPr="007813C6">
        <w:t xml:space="preserve"> </w:t>
      </w:r>
      <w:proofErr w:type="spellStart"/>
      <w:r w:rsidRPr="007813C6">
        <w:t>Bhabha</w:t>
      </w:r>
      <w:proofErr w:type="spellEnd"/>
      <w:r w:rsidRPr="007813C6">
        <w:t xml:space="preserve"> challenges neat delineations between cultures on the basis that they exist in a state of perennial ‘</w:t>
      </w:r>
      <w:proofErr w:type="spellStart"/>
      <w:r w:rsidRPr="007813C6">
        <w:t>mixedness</w:t>
      </w:r>
      <w:proofErr w:type="spellEnd"/>
      <w:r w:rsidRPr="007813C6">
        <w:t>’.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r w:rsidRPr="00C90B88">
        <w:rPr>
          <w:highlight w:val="yellow"/>
        </w:rPr>
        <w:t xml:space="preserve">. </w:t>
      </w:r>
      <w:r w:rsidRPr="00A17A6F">
        <w:rPr>
          <w:rStyle w:val="StyleUnderline"/>
          <w:highlight w:val="green"/>
        </w:rPr>
        <w:t>This analysis</w:t>
      </w:r>
      <w:r w:rsidRPr="00A17A6F">
        <w:rPr>
          <w:highlight w:val="green"/>
        </w:rPr>
        <w:t xml:space="preserve"> </w:t>
      </w:r>
      <w:r w:rsidRPr="00A17A6F">
        <w:t>also</w:t>
      </w:r>
      <w:r w:rsidRPr="007813C6">
        <w:t xml:space="preserve"> demonstrates the historical persistence </w:t>
      </w:r>
      <w:r w:rsidRPr="00A17A6F">
        <w:rPr>
          <w:highlight w:val="green"/>
        </w:rPr>
        <w:t xml:space="preserve">of </w:t>
      </w:r>
      <w:r w:rsidRPr="00A17A6F">
        <w:rPr>
          <w:rStyle w:val="StyleUnderline"/>
          <w:highlight w:val="green"/>
        </w:rPr>
        <w:t>embedded understandings</w:t>
      </w:r>
      <w:r w:rsidRPr="007813C6">
        <w:t xml:space="preserve"> – even into the twenty-­ first century – </w:t>
      </w:r>
      <w:r w:rsidRPr="00A17A6F">
        <w:rPr>
          <w:rStyle w:val="StyleUnderline"/>
          <w:highlight w:val="green"/>
        </w:rPr>
        <w:t xml:space="preserve">that China represents a cultural </w:t>
      </w:r>
      <w:r w:rsidRPr="00C90B88">
        <w:rPr>
          <w:rStyle w:val="StyleUnderline"/>
          <w:highlight w:val="yellow"/>
        </w:rPr>
        <w:t>inferior of the U</w:t>
      </w:r>
      <w:r w:rsidRPr="007813C6">
        <w:rPr>
          <w:rStyle w:val="StyleUnderline"/>
        </w:rPr>
        <w:t>nited</w:t>
      </w:r>
      <w:r w:rsidRPr="00A20DF8">
        <w:rPr>
          <w:rStyle w:val="StyleUnderline"/>
        </w:rPr>
        <w:t xml:space="preserve"> </w:t>
      </w:r>
      <w:r w:rsidRPr="00C90B88">
        <w:rPr>
          <w:rStyle w:val="StyleUnderline"/>
          <w:highlight w:val="yellow"/>
        </w:rPr>
        <w:t>S</w:t>
      </w:r>
      <w:r w:rsidRPr="00A20DF8">
        <w:rPr>
          <w:rStyle w:val="StyleUnderline"/>
        </w:rPr>
        <w:t>tates</w:t>
      </w:r>
      <w:r w:rsidRPr="007813C6">
        <w:t xml:space="preserve">. Such perceptions have not been unique, uniform or timeless, yet, as Michael Shapiro observes, the process of making others foreign most commonly ensures their status as less-than-equal subjects. 76 </w:t>
      </w:r>
      <w:proofErr w:type="spellStart"/>
      <w:r w:rsidRPr="007813C6">
        <w:t>Ikechi</w:t>
      </w:r>
      <w:proofErr w:type="spellEnd"/>
      <w:r w:rsidRPr="007813C6">
        <w:t xml:space="preserve"> </w:t>
      </w:r>
      <w:proofErr w:type="spellStart"/>
      <w:r w:rsidRPr="007813C6">
        <w:t>Mgbeoji</w:t>
      </w:r>
      <w:proofErr w:type="spellEnd"/>
      <w:r w:rsidRPr="007813C6">
        <w:t xml:space="preserve"> argues that Western (particularly European) colonialism habitually propagated the truth that the only route for the non-West to become less inferior was to aspire to the standards of the West. 77 A </w:t>
      </w:r>
      <w:r w:rsidRPr="00A17A6F">
        <w:t xml:space="preserve">comparable dynamic is revealed throughout the chapters that follow, through ingrained expectations that China must lessen its imagined inferiority by conforming to American </w:t>
      </w:r>
      <w:proofErr w:type="spellStart"/>
      <w:r w:rsidRPr="00A17A6F">
        <w:t>expectations.In</w:t>
      </w:r>
      <w:proofErr w:type="spellEnd"/>
      <w:r w:rsidRPr="00A17A6F">
        <w:t xml:space="preserve"> this sense, </w:t>
      </w:r>
      <w:r w:rsidRPr="00A17A6F">
        <w:rPr>
          <w:rStyle w:val="StyleUnderline"/>
          <w:highlight w:val="green"/>
        </w:rPr>
        <w:t xml:space="preserve">American images of China have often been produced within a paternalistic structure, </w:t>
      </w:r>
      <w:r w:rsidRPr="00C90B88">
        <w:rPr>
          <w:rStyle w:val="StyleUnderline"/>
          <w:highlight w:val="yellow"/>
        </w:rPr>
        <w:t>wherein the actions of the latter as the parental authority are understood to represent the best interests of the former</w:t>
      </w:r>
      <w:r w:rsidRPr="00A20DF8">
        <w:rPr>
          <w:rStyle w:val="StyleUnderline"/>
        </w:rPr>
        <w:t xml:space="preserve">. </w:t>
      </w:r>
      <w:r w:rsidRPr="00956110">
        <w:t xml:space="preserve">78 </w:t>
      </w:r>
      <w:r w:rsidRPr="00A20DF8">
        <w:rPr>
          <w:rStyle w:val="StyleUnderline"/>
        </w:rPr>
        <w:t>These enduring assumptions are</w:t>
      </w:r>
      <w:r w:rsidRPr="00956110">
        <w:t xml:space="preserve"> explained </w:t>
      </w:r>
      <w:r w:rsidRPr="00A20DF8">
        <w:rPr>
          <w:rStyle w:val="StyleUnderline"/>
        </w:rPr>
        <w:t>in part w</w:t>
      </w:r>
      <w:r w:rsidRPr="00A17A6F">
        <w:rPr>
          <w:rStyle w:val="StyleUnderline"/>
          <w:highlight w:val="green"/>
        </w:rPr>
        <w:t>ith reference to implicit American understandings of ‘exceptionalism’,</w:t>
      </w:r>
      <w:r w:rsidRPr="00A20DF8">
        <w:rPr>
          <w:rStyle w:val="StyleUnderline"/>
        </w:rPr>
        <w:t xml:space="preserve"> and of the United States as a ‘redeemer nation’ </w:t>
      </w:r>
      <w:r w:rsidRPr="00A17A6F">
        <w:rPr>
          <w:rStyle w:val="StyleUnderline"/>
          <w:highlight w:val="green"/>
        </w:rPr>
        <w:t>with a responsibility to advance its Enlightenment values abroad</w:t>
      </w:r>
      <w:r w:rsidRPr="00956110">
        <w:t xml:space="preserve">. 79 American governmental papers, notes Bruce </w:t>
      </w:r>
      <w:proofErr w:type="spellStart"/>
      <w:r w:rsidRPr="00956110">
        <w:t>Kuklick</w:t>
      </w:r>
      <w:proofErr w:type="spellEnd"/>
      <w:r w:rsidRPr="00956110">
        <w:t>, have always advanced a vision of the world rooted in Protestantism and the Enlightenment. 80 In this analysis, American exceptionalism is most emphatic</w:t>
      </w:r>
      <w:r w:rsidRPr="0005188F">
        <w:t>ally demonstrated by the construction of China through negation, a strategy used to deny the history of foreign others and construct (or deconstruct) their geographies as a blank</w:t>
      </w:r>
      <w:r w:rsidRPr="00956110">
        <w:t xml:space="preserve"> spaces, or tabula </w:t>
      </w:r>
      <w:proofErr w:type="spellStart"/>
      <w:r w:rsidRPr="00956110">
        <w:t>rasas</w:t>
      </w:r>
      <w:proofErr w:type="spellEnd"/>
      <w:r w:rsidRPr="00956110">
        <w:t>, waiting to be filled. 81</w:t>
      </w:r>
    </w:p>
    <w:p w:rsidR="00976994" w:rsidRPr="005C5A49" w:rsidRDefault="00976994" w:rsidP="00976994">
      <w:pPr>
        <w:pStyle w:val="Heading4"/>
      </w:pPr>
      <w:r w:rsidRPr="005C5A49">
        <w:t>Securitization imposes itself as the nexus of state activity causes worldwide wars in the name of security, leading to extinction.</w:t>
      </w:r>
    </w:p>
    <w:p w:rsidR="00976994" w:rsidRPr="005C5A49" w:rsidRDefault="00976994" w:rsidP="00976994">
      <w:pPr>
        <w:rPr>
          <w:rStyle w:val="Style13ptBold"/>
        </w:rPr>
      </w:pPr>
      <w:proofErr w:type="spellStart"/>
      <w:r w:rsidRPr="005C5A49">
        <w:rPr>
          <w:rStyle w:val="Style13ptBold"/>
        </w:rPr>
        <w:t>Agamben</w:t>
      </w:r>
      <w:proofErr w:type="spellEnd"/>
      <w:r w:rsidRPr="005C5A49">
        <w:rPr>
          <w:rStyle w:val="Style13ptBold"/>
        </w:rPr>
        <w:t xml:space="preserve">, </w:t>
      </w:r>
      <w:r>
        <w:rPr>
          <w:rStyle w:val="Style13ptBold"/>
        </w:rPr>
        <w:t>200</w:t>
      </w:r>
      <w:r w:rsidRPr="005C5A49">
        <w:rPr>
          <w:rStyle w:val="Style13ptBold"/>
        </w:rPr>
        <w:t>2</w:t>
      </w:r>
    </w:p>
    <w:p w:rsidR="00976994" w:rsidRPr="005C5A49" w:rsidRDefault="00976994" w:rsidP="00976994">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rsidR="00976994" w:rsidRDefault="00976994" w:rsidP="00976994">
      <w:pPr>
        <w:pStyle w:val="ListParagraph"/>
        <w:rPr>
          <w:rStyle w:val="StyleUnderline"/>
          <w:b/>
        </w:rPr>
      </w:pPr>
      <w:r w:rsidRPr="0009486C">
        <w:t xml:space="preserve">Neither Turgot and Quesnay nor the </w:t>
      </w:r>
      <w:proofErr w:type="spellStart"/>
      <w:r w:rsidRPr="0009486C">
        <w:t>Physiocratic</w:t>
      </w:r>
      <w:proofErr w:type="spellEnd"/>
      <w:r w:rsidRPr="0009486C">
        <w:t xml:space="preserve">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BF5BE7">
        <w:rPr>
          <w:rStyle w:val="StyleUnderline"/>
          <w:highlight w:val="cyan"/>
        </w:rPr>
        <w:t xml:space="preserve">measures of security lead to an opening and </w:t>
      </w:r>
      <w:proofErr w:type="spellStart"/>
      <w:r w:rsidRPr="00BF5BE7">
        <w:rPr>
          <w:rStyle w:val="StyleUnderline"/>
          <w:highlight w:val="cyan"/>
        </w:rPr>
        <w:t>globalisation</w:t>
      </w:r>
      <w:proofErr w:type="spellEnd"/>
      <w:r w:rsidRPr="0009486C">
        <w:rPr>
          <w:rStyle w:val="StyleUnderline"/>
        </w:rPr>
        <w:t xml:space="preserve">; while the law wants to prevent and prescribe, </w:t>
      </w:r>
      <w:r w:rsidRPr="00BF5BE7">
        <w:rPr>
          <w:rStyle w:val="StyleUnderline"/>
          <w:highlight w:val="cyan"/>
        </w:rPr>
        <w:t>security wants to intervene in ongoing processes to direct them</w:t>
      </w:r>
      <w:r w:rsidRPr="0009486C">
        <w:rPr>
          <w:rStyle w:val="StyleUnderline"/>
        </w:rPr>
        <w:t>.</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rPr>
        <w:t xml:space="preserve">Today </w:t>
      </w:r>
      <w:r w:rsidRPr="00BF5BE7">
        <w:rPr>
          <w:rStyle w:val="StyleUnderline"/>
          <w:highlight w:val="cyan"/>
        </w:rPr>
        <w:t>we are facing extreme</w:t>
      </w:r>
      <w:r w:rsidRPr="0009486C">
        <w:rPr>
          <w:rStyle w:val="StyleUnderline"/>
        </w:rPr>
        <w:t xml:space="preserve"> and most dangerous </w:t>
      </w:r>
      <w:r w:rsidRPr="00BF5BE7">
        <w:rPr>
          <w:rStyle w:val="StyleUnderline"/>
          <w:highlight w:val="cyan"/>
        </w:rPr>
        <w:t xml:space="preserve">developments of this paradigm of security. </w:t>
      </w:r>
      <w:r w:rsidRPr="00BF5BE7">
        <w:rPr>
          <w:rStyle w:val="StyleUnderline"/>
        </w:rPr>
        <w:t xml:space="preserve">In the course of a gradual </w:t>
      </w:r>
      <w:proofErr w:type="spellStart"/>
      <w:r w:rsidRPr="00BF5BE7">
        <w:rPr>
          <w:rStyle w:val="StyleUnderline"/>
        </w:rPr>
        <w:t>neutralisation</w:t>
      </w:r>
      <w:proofErr w:type="spellEnd"/>
      <w:r w:rsidRPr="00BF5BE7">
        <w:rPr>
          <w:rStyle w:val="StyleUnderline"/>
        </w:rPr>
        <w:t xml:space="preserve"> of politics and the progressive surrender of</w:t>
      </w:r>
      <w:r w:rsidRPr="0009486C">
        <w:rPr>
          <w:rStyle w:val="StyleUnderline"/>
        </w:rPr>
        <w:t xml:space="preserve"> traditional tasks of the state, </w:t>
      </w:r>
      <w:r w:rsidRPr="00BF5BE7">
        <w:rPr>
          <w:rStyle w:val="StyleUnderline"/>
          <w:highlight w:val="cyan"/>
        </w:rPr>
        <w:t>security imposes itself as the basic principle of state activity</w:t>
      </w:r>
      <w:r w:rsidRPr="0009486C">
        <w:rPr>
          <w:rStyle w:val="StyleUnderline"/>
        </w:rPr>
        <w:t xml:space="preserve">. What used to be one among several decisive measures of public administration until the first half of the twentieth century, now becomes the sole criterion of political legitimation. Security reasoning entails an essential risk. A </w:t>
      </w:r>
      <w:r w:rsidRPr="00BF5BE7">
        <w:rPr>
          <w:rStyle w:val="StyleUnderline"/>
          <w:highlight w:val="cyan"/>
        </w:rPr>
        <w:t>state which has security as its only task and source of legitimacy is a fragile organism; it can always be provoked by terrorism to turn itself terroristic</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of terror after the war, the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de </w:t>
      </w:r>
      <w:proofErr w:type="spellStart"/>
      <w:r w:rsidRPr="005C5A49">
        <w:rPr>
          <w:rFonts w:ascii="Times New Roman" w:eastAsia="Times New Roman" w:hAnsi="Times New Roman" w:cs="Times New Roman"/>
          <w:szCs w:val="18"/>
        </w:rPr>
        <w:t>l'Armée</w:t>
      </w:r>
      <w:proofErr w:type="spellEnd"/>
      <w:r w:rsidRPr="005C5A49">
        <w:rPr>
          <w:rFonts w:ascii="Times New Roman" w:eastAsia="Times New Roman" w:hAnsi="Times New Roman" w:cs="Times New Roman"/>
          <w:szCs w:val="18"/>
        </w:rPr>
        <w:t xml:space="preserve"> </w:t>
      </w:r>
      <w:proofErr w:type="spellStart"/>
      <w:r w:rsidRPr="005C5A49">
        <w:rPr>
          <w:rFonts w:ascii="Times New Roman" w:eastAsia="Times New Roman" w:hAnsi="Times New Roman" w:cs="Times New Roman"/>
          <w:szCs w:val="18"/>
        </w:rPr>
        <w:t>Secrète</w:t>
      </w:r>
      <w:proofErr w:type="spellEnd"/>
      <w:r w:rsidRPr="005C5A49">
        <w:rPr>
          <w:rFonts w:ascii="Times New Roman" w:eastAsia="Times New Roman" w:hAnsi="Times New Roman" w:cs="Times New Roman"/>
          <w:szCs w:val="18"/>
        </w:rPr>
        <w:t xml:space="preserve"> (OAS) was established by a French General who thought of himself as patriotic and who was convinced that terrorism was the only answer to the guerilla phenomenon in Algeria and Indochina. When politics, the way it was understood by theorists of the "</w:t>
      </w:r>
      <w:proofErr w:type="spellStart"/>
      <w:r w:rsidRPr="005C5A49">
        <w:rPr>
          <w:rFonts w:ascii="Times New Roman" w:eastAsia="Times New Roman" w:hAnsi="Times New Roman" w:cs="Times New Roman"/>
          <w:szCs w:val="18"/>
        </w:rPr>
        <w:t>Polizeiwissenschaft</w:t>
      </w:r>
      <w:proofErr w:type="spellEnd"/>
      <w:r w:rsidRPr="005C5A49">
        <w:rPr>
          <w:rFonts w:ascii="Times New Roman" w:eastAsia="Times New Roman" w:hAnsi="Times New Roman" w:cs="Times New Roman"/>
          <w:szCs w:val="18"/>
        </w:rPr>
        <w:t xml:space="preserve">" in the eighteenth century, reduces itself to police, the difference between state and terrorism threatens to disappear. In the end it may lead to security and terrorism forming a single deadly system in which they mutually justify and legitimate </w:t>
      </w:r>
      <w:proofErr w:type="spellStart"/>
      <w:r w:rsidRPr="005C5A49">
        <w:rPr>
          <w:rFonts w:ascii="Times New Roman" w:eastAsia="Times New Roman" w:hAnsi="Times New Roman" w:cs="Times New Roman"/>
          <w:szCs w:val="18"/>
        </w:rPr>
        <w:t>each others'</w:t>
      </w:r>
      <w:proofErr w:type="spellEnd"/>
      <w:r w:rsidRPr="005C5A49">
        <w:rPr>
          <w:rFonts w:ascii="Times New Roman" w:eastAsia="Times New Roman" w:hAnsi="Times New Roman" w:cs="Times New Roman"/>
          <w:szCs w:val="18"/>
        </w:rPr>
        <w:t xml:space="preserve"> actions.      The risk is not merely the development of a clandestine complicity of opponents but </w:t>
      </w:r>
      <w:r w:rsidRPr="0009486C">
        <w:rPr>
          <w:rStyle w:val="StyleUnderline"/>
        </w:rPr>
        <w:t xml:space="preserve">that </w:t>
      </w:r>
      <w:r w:rsidRPr="00BF5BE7">
        <w:rPr>
          <w:rStyle w:val="StyleUnderline"/>
          <w:highlight w:val="cyan"/>
        </w:rPr>
        <w:t>the hunt for security leads to a worldwide civil war which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rPr>
        <w:t xml:space="preserve">security finds its end in </w:t>
      </w:r>
      <w:proofErr w:type="spellStart"/>
      <w:r w:rsidRPr="0009486C">
        <w:rPr>
          <w:rStyle w:val="StyleUnderline"/>
        </w:rPr>
        <w:t>globalisation</w:t>
      </w:r>
      <w:proofErr w:type="spellEnd"/>
      <w:r w:rsidRPr="0009486C">
        <w:rPr>
          <w:rStyle w:val="StyleUnderline"/>
        </w:rPr>
        <w:t>: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Underline"/>
        </w:rPr>
        <w:t xml:space="preserve">the worst of all disorders. But there is yet another danger. </w:t>
      </w:r>
      <w:r w:rsidRPr="00BF5BE7">
        <w:rPr>
          <w:rStyle w:val="StyleUnderline"/>
          <w:highlight w:val="cyan"/>
        </w:rPr>
        <w:t>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w:t>
      </w:r>
      <w:proofErr w:type="spellStart"/>
      <w:r w:rsidRPr="005C5A49">
        <w:rPr>
          <w:rFonts w:ascii="Times New Roman" w:eastAsia="Times New Roman" w:hAnsi="Times New Roman" w:cs="Times New Roman"/>
          <w:sz w:val="20"/>
          <w:szCs w:val="20"/>
        </w:rPr>
        <w:t>depoliticization</w:t>
      </w:r>
      <w:proofErr w:type="spellEnd"/>
      <w:r w:rsidRPr="005C5A49">
        <w:rPr>
          <w:rFonts w:ascii="Times New Roman" w:eastAsia="Times New Roman" w:hAnsi="Times New Roman" w:cs="Times New Roman"/>
          <w:sz w:val="20"/>
          <w:szCs w:val="20"/>
        </w:rPr>
        <w:t xml:space="preserve"> of society. In the long run, </w:t>
      </w:r>
      <w:r w:rsidRPr="0009486C">
        <w:rPr>
          <w:rStyle w:val="StyleUnderline"/>
        </w:rPr>
        <w:t xml:space="preserve">they </w:t>
      </w:r>
      <w:r w:rsidRPr="00BF5BE7">
        <w:rPr>
          <w:rStyle w:val="StyleUnderline"/>
          <w:highlight w:val="cyan"/>
        </w:rPr>
        <w:t>are irreconcilable with democracy</w:t>
      </w:r>
      <w:r w:rsidRPr="0009486C">
        <w:rPr>
          <w:rStyle w:val="StyleUnderline"/>
        </w:rPr>
        <w:t xml:space="preserve">.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Underline"/>
        </w:rPr>
        <w:t xml:space="preserve">politicians finally have to consider the catastrophic consequences of uncritical use of this figure of thought. It is not that democracies should cease to defend themselves, but the </w:t>
      </w:r>
      <w:r w:rsidRPr="00BF5BE7">
        <w:rPr>
          <w:rStyle w:val="StyleUnderline"/>
          <w:highlight w:val="cyan"/>
        </w:rPr>
        <w:t>defense of democracy demands today a change of political paradigms and not a world civil war which is just the institutionalization of terror</w:t>
      </w:r>
      <w:r w:rsidRPr="0009486C">
        <w:rPr>
          <w:rStyle w:val="StyleUnderline"/>
        </w:rPr>
        <w:t>.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rPr>
        <w:t>, we can say that politics secretly works towards the production of emergencies. It is the task of democratic politics to prevent the development of conditions which lead to hatred, terror, and destruction -- and not to reduce itself to attempts to control them once they occur.</w:t>
      </w:r>
    </w:p>
    <w:p w:rsidR="00976994" w:rsidRDefault="00976994" w:rsidP="00976994"/>
    <w:p w:rsidR="00976994" w:rsidRPr="00E856BE" w:rsidRDefault="00976994" w:rsidP="00976994">
      <w:pPr>
        <w:pStyle w:val="Heading4"/>
        <w:rPr>
          <w:rStyle w:val="Style13ptBold"/>
          <w:b/>
        </w:rPr>
      </w:pPr>
      <w:r w:rsidRPr="00E856BE">
        <w:rPr>
          <w:rStyle w:val="Style13ptBold"/>
        </w:rPr>
        <w:t>Their desire for security causes us to fear the unknown destroying life itself for the perpetua</w:t>
      </w:r>
      <w:r>
        <w:rPr>
          <w:rStyle w:val="Style13ptBold"/>
        </w:rPr>
        <w:t>tion of the security apparatus</w:t>
      </w:r>
    </w:p>
    <w:p w:rsidR="00976994" w:rsidRPr="00DC6013" w:rsidRDefault="00976994" w:rsidP="00976994">
      <w:r w:rsidRPr="004A5224">
        <w:rPr>
          <w:rStyle w:val="Style13ptBold"/>
        </w:rPr>
        <w:t xml:space="preserve">Der </w:t>
      </w:r>
      <w:proofErr w:type="spellStart"/>
      <w:r w:rsidRPr="004A5224">
        <w:rPr>
          <w:rStyle w:val="Style13ptBold"/>
        </w:rPr>
        <w:t>Derian</w:t>
      </w:r>
      <w:proofErr w:type="spellEnd"/>
      <w:r w:rsidRPr="004A5224">
        <w:rPr>
          <w:rStyle w:val="Style13ptBold"/>
        </w:rPr>
        <w:t xml:space="preserve"> 93 </w:t>
      </w:r>
      <w:r>
        <w:rPr>
          <w:rStyle w:val="Style13ptBold"/>
        </w:rPr>
        <w:br/>
      </w:r>
      <w:r w:rsidRPr="00DC6013">
        <w:t xml:space="preserve">(James Der </w:t>
      </w:r>
      <w:proofErr w:type="spellStart"/>
      <w:r w:rsidRPr="00DC6013">
        <w:t>Derian</w:t>
      </w:r>
      <w:proofErr w:type="spellEnd"/>
      <w:r w:rsidRPr="00DC6013">
        <w:t xml:space="preserve">, The University of Sydney, “The value of security: Hobbes, Marx, Nietzsche, and </w:t>
      </w:r>
      <w:proofErr w:type="spellStart"/>
      <w:r w:rsidRPr="00DC6013">
        <w:t>Baudrillard</w:t>
      </w:r>
      <w:proofErr w:type="spellEnd"/>
      <w:r w:rsidRPr="00DC6013">
        <w:t xml:space="preserve">”, </w:t>
      </w:r>
      <w:hyperlink r:id="rId8" w:history="1">
        <w:r w:rsidRPr="00DC6013">
          <w:t>https://s3.amazonaws.com/s3.libraryofsocialscience.com/pdf/Lipschutz--On_Security-2--Der_Derian-The_Value.pdf</w:t>
        </w:r>
      </w:hyperlink>
      <w:r w:rsidRPr="00DC6013">
        <w:t xml:space="preserve">, 1993) </w:t>
      </w:r>
      <w:proofErr w:type="spellStart"/>
      <w:r w:rsidRPr="00DC6013">
        <w:t>CJun</w:t>
      </w:r>
      <w:proofErr w:type="spellEnd"/>
    </w:p>
    <w:p w:rsidR="00976994" w:rsidRDefault="00976994" w:rsidP="00976994">
      <w:pPr>
        <w:pStyle w:val="ListParagraph"/>
        <w:rPr>
          <w:rStyle w:val="StyleUnderline"/>
        </w:rPr>
      </w:pPr>
      <w:r w:rsidRPr="00644487">
        <w:rPr>
          <w:rStyle w:val="Emphasis"/>
          <w:highlight w:val="yellow"/>
        </w:rPr>
        <w:t xml:space="preserve">The </w:t>
      </w:r>
      <w:r w:rsidRPr="007B2EB2">
        <w:rPr>
          <w:rStyle w:val="Emphasis"/>
          <w:highlight w:val="green"/>
        </w:rPr>
        <w:t>desire for security is manifested as a collective resentment of difference</w:t>
      </w:r>
      <w:r w:rsidRPr="002B1058">
        <w:rPr>
          <w:rStyle w:val="Emphasis"/>
        </w:rPr>
        <w:t>--that which is not us, not certain, not predictable.</w:t>
      </w:r>
      <w:r w:rsidRPr="002B1058">
        <w:rPr>
          <w:sz w:val="14"/>
          <w:szCs w:val="26"/>
        </w:rPr>
        <w:t xml:space="preserve"> </w:t>
      </w:r>
      <w:r w:rsidRPr="002B1058">
        <w:rPr>
          <w:rStyle w:val="Emphasis"/>
        </w:rPr>
        <w:t xml:space="preserve">Complicit with a negative will to power is the </w:t>
      </w:r>
      <w:r w:rsidRPr="00644487">
        <w:rPr>
          <w:rStyle w:val="Emphasis"/>
          <w:highlight w:val="yellow"/>
        </w:rPr>
        <w:t>fear-driven desire for protection from the unknown.</w:t>
      </w:r>
      <w:r w:rsidRPr="002B1058">
        <w:rPr>
          <w:rStyle w:val="Emphasis"/>
        </w:rPr>
        <w:t xml:space="preserve"> </w:t>
      </w:r>
      <w:r w:rsidRPr="002B1058">
        <w:rPr>
          <w:sz w:val="14"/>
          <w:szCs w:val="26"/>
        </w:rPr>
        <w:t xml:space="preserve">Unlike the positive will to power, which produces an aesthetic affirmation of difference, the search for truth produces a truncated life which conforms to the rationally knowable, to the causally sustainable. In The Gay Science , Nietzsche asks of the reader: "Look, isn't our need for knowledge precisely this need for the familiar, the will to uncover everything strange, unusual, and questionable, something that no longer disturbs us? Is it not the instinct of fear that bids us to know? And is the jubilation of those who obtain knowledge not the jubilation over the restoration of a sense of security?"37 The fear of the unknown and the desire for certainty combine to produce a domesticated life, in which causality and rationality become the highest sign of a sovereign self, the surest protection against contingent forces. </w:t>
      </w:r>
      <w:r w:rsidRPr="002B1058">
        <w:rPr>
          <w:rStyle w:val="StyleUnderline"/>
        </w:rPr>
        <w:t>The fear of fate assures a belief that everything reasonable is true, and everything true, reasonable. In short, the security imperative produces, and is sustained by, the strategies of knowledge which seek to explain it.</w:t>
      </w:r>
      <w:r w:rsidRPr="002B1058">
        <w:rPr>
          <w:sz w:val="14"/>
          <w:szCs w:val="26"/>
        </w:rPr>
        <w:t xml:space="preserve"> Nietzsche elucidates the nature of this generative relationship in The Twilight of the Idols : The causal instinct is thus conditional upon, and excited by, the feeling of fear. The "why?" shall, if at all possible, not give the cause for its own sake so much as for a particular kind of cause --a cause that is comforting, liberating and relieving. . . . That which is new and strange and has not been experienced before, is excluded as a cause. </w:t>
      </w:r>
      <w:r w:rsidRPr="007B2EB2">
        <w:rPr>
          <w:rStyle w:val="StyleUnderline"/>
          <w:highlight w:val="green"/>
        </w:rPr>
        <w:t>Thus one not only searches for some kind of explanation, to serve as a cause, but for a particularly selected and preferred kind of explanation</w:t>
      </w:r>
      <w:r w:rsidRPr="002B1058">
        <w:rPr>
          <w:rStyle w:val="StyleUnderline"/>
        </w:rPr>
        <w:t>--that which most quickly and frequently abolished the feeling of the strange, new and hitherto unexperienced: the most habitual explanations.3</w:t>
      </w:r>
      <w:r w:rsidRPr="002B1058">
        <w:rPr>
          <w:sz w:val="14"/>
          <w:szCs w:val="26"/>
        </w:rPr>
        <w:t xml:space="preserve">8 A safe life requires safe truths. The strange and the alien remain unexamined, the unknown becomes identified as evil, and evil provokes hostility--recycling the desire for security. The "influence of timidity," as Nietzsche puts it, creates a people who are willing to subordinate affirmative values to the "necessities" of security: "they fear change, </w:t>
      </w:r>
      <w:proofErr w:type="spellStart"/>
      <w:r w:rsidRPr="002B1058">
        <w:rPr>
          <w:sz w:val="14"/>
          <w:szCs w:val="26"/>
        </w:rPr>
        <w:t>transitoriness</w:t>
      </w:r>
      <w:proofErr w:type="spellEnd"/>
      <w:r w:rsidRPr="002B1058">
        <w:rPr>
          <w:sz w:val="14"/>
          <w:szCs w:val="26"/>
        </w:rPr>
        <w:t xml:space="preserve">: this expresses a straitened soul, full of mistrust and evil experiences."39 The unknowable which cannot be contained by force or explained by reason is relegated to the off-world. "Trust," the "good," and other common values come to rely upon an "artificial strength": "the feeling of security such as the Christian possesses; he feels strong in being able to trust, to be patient and composed: he owes this artificial strength to the illusion of being protected by a god."40 For Nietzsche, </w:t>
      </w:r>
      <w:proofErr w:type="spellStart"/>
      <w:r w:rsidRPr="002B1058">
        <w:rPr>
          <w:sz w:val="14"/>
          <w:szCs w:val="26"/>
        </w:rPr>
        <w:t>ofcourse</w:t>
      </w:r>
      <w:proofErr w:type="spellEnd"/>
      <w:r w:rsidRPr="002B1058">
        <w:rPr>
          <w:sz w:val="14"/>
          <w:szCs w:val="26"/>
        </w:rPr>
        <w:t xml:space="preserve">, </w:t>
      </w:r>
      <w:r w:rsidRPr="00644487">
        <w:rPr>
          <w:rStyle w:val="StyleUnderline"/>
          <w:highlight w:val="yellow"/>
        </w:rPr>
        <w:t>only a false sense of security can come from false gods</w:t>
      </w:r>
      <w:r w:rsidRPr="002B1058">
        <w:rPr>
          <w:sz w:val="14"/>
          <w:szCs w:val="26"/>
        </w:rPr>
        <w:t xml:space="preserve">: "Morality and religion belong altogether to the psychology of error : in every single case, cause and effect are confused; or truth is confused with the effects of believing something to be true; or a state of consciousness is confused with its causes."41 Nietzsche's interpretation of the origins of religion can shed some light on this paradoxical origin and </w:t>
      </w:r>
      <w:proofErr w:type="spellStart"/>
      <w:r w:rsidRPr="002B1058">
        <w:rPr>
          <w:sz w:val="14"/>
          <w:szCs w:val="26"/>
        </w:rPr>
        <w:t>transvaluation</w:t>
      </w:r>
      <w:proofErr w:type="spellEnd"/>
      <w:r w:rsidRPr="002B1058">
        <w:rPr>
          <w:sz w:val="14"/>
          <w:szCs w:val="26"/>
        </w:rPr>
        <w:t xml:space="preserve"> of security. In The Genealogy of Morals , Nietzsche sees religion arising from a sense of fear and indebtedness to one's ancestors: The conviction reigns that it is only through the sacrifices and accomplishments of the ancestors that the tribe exists --and that one has to pay them back with sacrifices and accomplishments: one thus recognizes a debt that constantly grows greater, since these forebears never cease, in their continued existence as powerful spirits, to accord the tribe new advantages and new strength.42 </w:t>
      </w:r>
      <w:r w:rsidRPr="002B1058">
        <w:rPr>
          <w:sz w:val="14"/>
        </w:rPr>
        <w:t xml:space="preserve">The ancestors of the most powerful tribes are bound eventually to grow to monstrous dimensions through the imagination of growing fear and to recede into the darkness of the divinely uncanny and unimaginable: in the end the ancestor must necessarily be transfigured into a god .43 As the ancestor's debt becomes embedded in institutions, the community takes on the role of creditor. Nietzsche mocks this </w:t>
      </w:r>
      <w:proofErr w:type="spellStart"/>
      <w:r w:rsidRPr="002B1058">
        <w:rPr>
          <w:sz w:val="14"/>
        </w:rPr>
        <w:t>originary</w:t>
      </w:r>
      <w:proofErr w:type="spellEnd"/>
      <w:r w:rsidRPr="002B1058">
        <w:rPr>
          <w:sz w:val="14"/>
        </w:rPr>
        <w:t xml:space="preserve">, Hobbesian moment: to rely upon an "artificial strength": "the feeling One lives in a community, one enjoys the advantages of communality (oh what advantages! we sometimes underrate them today), one dwells protected, cared for, in peace and trustfulness, without fear of certain injuries and hostile acts to which the man outside , the "man without peace," is exposed . . . since one has bound and pledged oneself to the community precisely with a view to injury and hostile acts.44 </w:t>
      </w:r>
      <w:r w:rsidRPr="00963070">
        <w:rPr>
          <w:rStyle w:val="StyleUnderline"/>
          <w:highlight w:val="green"/>
        </w:rPr>
        <w:t>The establishment of the community is dependent upon, indeed it feeds upon, this fear of being left outside</w:t>
      </w:r>
      <w:r w:rsidRPr="006B4CCB">
        <w:rPr>
          <w:rStyle w:val="StyleUnderline"/>
          <w:highlight w:val="yellow"/>
        </w:rPr>
        <w:t>.</w:t>
      </w:r>
      <w:r w:rsidRPr="00B666F3">
        <w:rPr>
          <w:rStyle w:val="StyleUnderline"/>
        </w:rPr>
        <w:t xml:space="preserve"> As the castle wall is replaced by written treaty, however, and distant gods by temporal sovereigns, </w:t>
      </w:r>
      <w:r w:rsidRPr="006B4CCB">
        <w:rPr>
          <w:rStyle w:val="StyleUnderline"/>
          <w:highlight w:val="yellow"/>
        </w:rPr>
        <w:t>the martial skills and spiritual virtues of the noble warrior are slowly debased and dissimulated.</w:t>
      </w:r>
      <w:r w:rsidRPr="002B1058">
        <w:rPr>
          <w:sz w:val="14"/>
        </w:rPr>
        <w:t xml:space="preserve"> The subject of the individual will to power becomes the object of a collective resentment. The result? </w:t>
      </w:r>
      <w:r w:rsidRPr="00B666F3">
        <w:rPr>
          <w:rStyle w:val="StyleUnderline"/>
        </w:rPr>
        <w:t xml:space="preserve">The fear of the external other is transvalued into the "love of the neighbor" quoted in the opening of this section, and the perpetuation of community is assured through the internalization and legitimation of a fear that lost its original source long ago. </w:t>
      </w:r>
      <w:r w:rsidRPr="007B2EB2">
        <w:rPr>
          <w:rStyle w:val="Emphasis"/>
          <w:highlight w:val="green"/>
        </w:rPr>
        <w:t>This powerful nexus of fear, of external and internal otherness, generates the values which uphold the security imperative.</w:t>
      </w:r>
      <w:r w:rsidRPr="002B1058">
        <w:rPr>
          <w:sz w:val="14"/>
        </w:rPr>
        <w:t xml:space="preserve"> Indeed, Nietzsche locates the genealogy of even individual rights, such as freedom, in the calculus of maintaining security: - My rights - are that part of my power which others not merely conceded me, but which they wish me to preserve. How do these others arrive at that? First: through their prudence and fear and caution: whether in that they expect something similar from us in return (protection of their rights); or in that they consider that a struggle with us would be perilous or to no purpose; or in that they see in any diminution of our force a disadvantage to themselves, since we would then be unsuited to forming an alliance with them in opposition to a hostile third power. Then : by donation and cession.45 </w:t>
      </w:r>
      <w:r w:rsidRPr="007B2EB2">
        <w:rPr>
          <w:rStyle w:val="Emphasis"/>
          <w:highlight w:val="green"/>
        </w:rPr>
        <w:t>The point of Nietzsche's critical genealogy is to show that the perilous conditions that created the security imperative--and the western metaphysics that perpetuate it--have diminished if not disappeared; yet, the fear of life persists</w:t>
      </w:r>
      <w:r w:rsidRPr="006B4CCB">
        <w:rPr>
          <w:rStyle w:val="Emphasis"/>
          <w:highlight w:val="yellow"/>
        </w:rPr>
        <w:t>:</w:t>
      </w:r>
      <w:r w:rsidRPr="00B666F3">
        <w:rPr>
          <w:rStyle w:val="Emphasis"/>
        </w:rPr>
        <w:t xml:space="preserve"> </w:t>
      </w:r>
      <w:r w:rsidRPr="002B1058">
        <w:rPr>
          <w:sz w:val="14"/>
        </w:rPr>
        <w:t xml:space="preserve">"Our century denies this perilousness, and does so with a good conscience: and yet it continues to drag along with it the old habits of Christian security, Christian enjoyment, recreation and evaluation."46 Nietzsche's worry is that the collective reaction against older, more primal fears has created an even worse danger: </w:t>
      </w:r>
      <w:r w:rsidRPr="007B2EB2">
        <w:rPr>
          <w:rStyle w:val="StyleUnderline"/>
          <w:highlight w:val="green"/>
        </w:rPr>
        <w:t>the tyranny of the herd, the lowering of man, the apathy of the last man which controls through conformity and rules through passivity</w:t>
      </w:r>
      <w:r w:rsidRPr="00B666F3">
        <w:rPr>
          <w:rStyle w:val="StyleUnderline"/>
        </w:rPr>
        <w:t xml:space="preserve">. </w:t>
      </w:r>
      <w:r w:rsidRPr="00B666F3">
        <w:rPr>
          <w:rStyle w:val="Emphasis"/>
        </w:rPr>
        <w:t>T</w:t>
      </w:r>
      <w:r w:rsidRPr="006B4CCB">
        <w:rPr>
          <w:rStyle w:val="Emphasis"/>
          <w:highlight w:val="yellow"/>
        </w:rPr>
        <w:t xml:space="preserve">he </w:t>
      </w:r>
      <w:r w:rsidRPr="007B2EB2">
        <w:rPr>
          <w:rStyle w:val="Emphasis"/>
          <w:highlight w:val="green"/>
        </w:rPr>
        <w:t>security of the sovereign, rational self and state comes at the cost of ambiguity, uncertainty, paradox--all that makes a free life worthwhile.</w:t>
      </w:r>
      <w:r w:rsidRPr="002B1058">
        <w:rPr>
          <w:sz w:val="14"/>
        </w:rPr>
        <w:t xml:space="preserve"> Nietzsche's lament for this lost life is captured at the end of Daybreak in a series of rhetorical questions: Of future virtues--How comes it that the more comprehensible the world has grown the more solemnities of every kind have decreased? Is it that fear was so much the basic element of that reverence which overcame us in the presence of everything unknown and mysterious and taught us to fall down before the incomprehensible and plead for mercy? </w:t>
      </w:r>
      <w:r w:rsidRPr="00FC4A72">
        <w:rPr>
          <w:rStyle w:val="StyleUnderline"/>
        </w:rPr>
        <w:t xml:space="preserve">And has the world not lost some of its charm for us because we have grown less fearful? </w:t>
      </w:r>
      <w:r w:rsidRPr="002B1058">
        <w:rPr>
          <w:sz w:val="14"/>
        </w:rPr>
        <w:t>With the diminution of our fearfulness has our own dignity and solemnity, our own fearsomeness , not also diminished?47 It is of course in Nietzsche's lament, in his deepest pessimism for the last man, that one finds the celebration of the overman as both symptom and harbinger of a more free-spirited yet fearsome age. Dismissive of utopian engineering, Nietzsche never suggests how he would restructure society; he looks forward only so far as to sight the emergence of "new philosophers" (such as himself?) who would restore a reverence for fear and reevaluate the security imperative. Nietzsche does, however, go back to a pre-Christian, pre-Socratic era to find the exemplars for a new kind of security. In The Genealogy of Morals , he holds up Pericles as an example, for lauding the Athenians for their "</w:t>
      </w:r>
      <w:proofErr w:type="spellStart"/>
      <w:r w:rsidRPr="002B1058">
        <w:rPr>
          <w:sz w:val="14"/>
        </w:rPr>
        <w:t>rhathymia</w:t>
      </w:r>
      <w:proofErr w:type="spellEnd"/>
      <w:r w:rsidRPr="002B1058">
        <w:rPr>
          <w:sz w:val="14"/>
        </w:rPr>
        <w:t xml:space="preserve"> "--a term that incorporates the notion of "indifference to and contempt for security."48 It is perhaps too much to expect Nietzsche's message to resonate in late modern times, to expect, at the very time when conditions seem most uncertain and unpredictable, that people would treat fear as a stimulus for improvement rather than cause for retrenchment. </w:t>
      </w:r>
      <w:r w:rsidRPr="00FC4A72">
        <w:rPr>
          <w:rStyle w:val="StyleUnderline"/>
        </w:rPr>
        <w:t>Yet Nietzsche would clearly see these as opportune times, when fear could be willfully asserted as a force for the affirmation of difference, rather than canalized into a cautious identity constructed from the calculation of risks and benefits.</w:t>
      </w:r>
    </w:p>
    <w:p w:rsidR="00976994" w:rsidRPr="00982985" w:rsidRDefault="00976994" w:rsidP="00976994">
      <w:pPr>
        <w:pStyle w:val="Heading4"/>
        <w:rPr>
          <w:rStyle w:val="Style13ptBold"/>
        </w:rPr>
      </w:pPr>
      <w:r w:rsidRPr="00982985">
        <w:t xml:space="preserve">The alternative is a critical application of security theory.  In response to the </w:t>
      </w:r>
      <w:proofErr w:type="spellStart"/>
      <w:r w:rsidRPr="00982985">
        <w:t>aff’s</w:t>
      </w:r>
      <w:proofErr w:type="spellEnd"/>
      <w:r w:rsidRPr="00982985">
        <w:t xml:space="preserve"> elitist and securitizing rhetoric, we embrace alternative and marginalized approaches to security to dislodge policy elites from their control over security processes </w:t>
      </w:r>
      <w:r>
        <w:br/>
      </w:r>
      <w:proofErr w:type="spellStart"/>
      <w:r w:rsidRPr="00982985">
        <w:rPr>
          <w:rStyle w:val="Style13ptBold"/>
        </w:rPr>
        <w:t>Charrett</w:t>
      </w:r>
      <w:proofErr w:type="spellEnd"/>
      <w:r w:rsidRPr="00982985">
        <w:rPr>
          <w:rStyle w:val="Style13ptBold"/>
        </w:rPr>
        <w:t xml:space="preserve"> 09</w:t>
      </w:r>
    </w:p>
    <w:p w:rsidR="00976994" w:rsidRDefault="00976994" w:rsidP="00976994">
      <w:r>
        <w:t>(Catherine, masters in IR at the London School of Economics, “A Critical Application of Securitization Theory: Overcoming the Normative Dilemma of Writing Security”, December 2009, International Catalan Institute for Peace, [</w:t>
      </w:r>
      <w:r w:rsidRPr="002824E5">
        <w:t>http://icip.gencat.cat/web/.content/continguts/publicacions/workingpapers/arxius/wp7_ang.pdf</w:t>
      </w:r>
      <w:r>
        <w:t xml:space="preserve">], DOA 7/14/16, DDI HRM) </w:t>
      </w:r>
    </w:p>
    <w:p w:rsidR="00976994" w:rsidRPr="00361167" w:rsidRDefault="00976994" w:rsidP="00976994">
      <w:pPr>
        <w:pStyle w:val="ListParagraph"/>
        <w:rPr>
          <w:b/>
          <w:bCs/>
          <w:sz w:val="26"/>
        </w:rPr>
      </w:pPr>
      <w:r w:rsidRPr="00F9223D">
        <w:rPr>
          <w:rStyle w:val="StyleUnderline"/>
          <w:highlight w:val="cyan"/>
        </w:rPr>
        <w:t>A critical application of ST will</w:t>
      </w:r>
      <w:r w:rsidRPr="002824E5">
        <w:rPr>
          <w:sz w:val="16"/>
        </w:rPr>
        <w:t xml:space="preserve"> attempt to </w:t>
      </w:r>
      <w:r w:rsidRPr="00F9223D">
        <w:rPr>
          <w:rStyle w:val="StyleUnderline"/>
          <w:highlight w:val="cyan"/>
        </w:rPr>
        <w:t>challenge the normative dilemma by</w:t>
      </w:r>
      <w:r w:rsidRPr="002824E5">
        <w:rPr>
          <w:sz w:val="16"/>
        </w:rPr>
        <w:t xml:space="preserve"> firstly</w:t>
      </w:r>
      <w:r w:rsidRPr="002824E5">
        <w:rPr>
          <w:rStyle w:val="StyleUnderline"/>
        </w:rPr>
        <w:t xml:space="preserve">, </w:t>
      </w:r>
      <w:r w:rsidRPr="00F9223D">
        <w:rPr>
          <w:rStyle w:val="StyleUnderline"/>
          <w:highlight w:val="cyan"/>
        </w:rPr>
        <w:t>disclosing the power that elites maintain</w:t>
      </w:r>
      <w:r w:rsidRPr="002824E5">
        <w:rPr>
          <w:rStyle w:val="StyleUnderline"/>
        </w:rPr>
        <w:t xml:space="preserve"> over security</w:t>
      </w:r>
      <w:r w:rsidRPr="002824E5">
        <w:rPr>
          <w:sz w:val="16"/>
        </w:rPr>
        <w:t xml:space="preserve"> policy, </w:t>
      </w:r>
      <w:r w:rsidRPr="002824E5">
        <w:rPr>
          <w:rStyle w:val="StyleUnderline"/>
        </w:rPr>
        <w:t>and</w:t>
      </w:r>
      <w:r w:rsidRPr="002824E5">
        <w:rPr>
          <w:sz w:val="16"/>
        </w:rPr>
        <w:t xml:space="preserve"> secondly, </w:t>
      </w:r>
      <w:r w:rsidRPr="002824E5">
        <w:rPr>
          <w:rStyle w:val="StyleUnderline"/>
        </w:rPr>
        <w:t>by presenting the security analyzer with the tools to counter elite utterances of security by seeking out</w:t>
      </w:r>
      <w:r w:rsidRPr="002824E5">
        <w:rPr>
          <w:sz w:val="16"/>
        </w:rPr>
        <w:t xml:space="preserve"> dissenting or </w:t>
      </w:r>
      <w:r w:rsidRPr="002824E5">
        <w:rPr>
          <w:rStyle w:val="StyleUnderline"/>
        </w:rPr>
        <w:t>marginalized</w:t>
      </w:r>
      <w:r w:rsidRPr="002824E5">
        <w:rPr>
          <w:sz w:val="16"/>
        </w:rPr>
        <w:t xml:space="preserve"> securitizing moves or </w:t>
      </w:r>
      <w:r w:rsidRPr="002824E5">
        <w:rPr>
          <w:rStyle w:val="StyleUnderline"/>
        </w:rPr>
        <w:t>counter-securitization claims</w:t>
      </w:r>
      <w:r w:rsidRPr="002824E5">
        <w:rPr>
          <w:sz w:val="16"/>
        </w:rPr>
        <w:t xml:space="preserve">. Scholars who promote critical readings and writings of security assert that </w:t>
      </w:r>
      <w:r w:rsidRPr="002824E5">
        <w:rPr>
          <w:rStyle w:val="StyleUnderline"/>
        </w:rPr>
        <w:t>ST is</w:t>
      </w:r>
      <w:r w:rsidRPr="002824E5">
        <w:rPr>
          <w:sz w:val="16"/>
        </w:rPr>
        <w:t xml:space="preserve"> particularly </w:t>
      </w:r>
      <w:r w:rsidRPr="002824E5">
        <w:rPr>
          <w:rStyle w:val="StyleUnderline"/>
        </w:rPr>
        <w:t>capable of opening up new channels for expressing alternative security concerns.</w:t>
      </w:r>
      <w:r w:rsidRPr="002824E5">
        <w:rPr>
          <w:sz w:val="16"/>
        </w:rPr>
        <w:t xml:space="preserve"> </w:t>
      </w:r>
      <w:proofErr w:type="spellStart"/>
      <w:r w:rsidRPr="002824E5">
        <w:rPr>
          <w:sz w:val="16"/>
        </w:rPr>
        <w:t>Alker</w:t>
      </w:r>
      <w:proofErr w:type="spellEnd"/>
      <w:r w:rsidRPr="002824E5">
        <w:rPr>
          <w:sz w:val="16"/>
        </w:rPr>
        <w:t xml:space="preserve"> asserts that</w:t>
      </w:r>
      <w:r w:rsidRPr="002824E5">
        <w:rPr>
          <w:rStyle w:val="StyleUnderline"/>
        </w:rPr>
        <w:t xml:space="preserve"> </w:t>
      </w:r>
      <w:r w:rsidRPr="00F9223D">
        <w:rPr>
          <w:rStyle w:val="StyleUnderline"/>
          <w:highlight w:val="cyan"/>
        </w:rPr>
        <w:t xml:space="preserve">ST “responds constructively, discursively, to the trans-nationalizing of concerns and the broadening of possibilities for </w:t>
      </w:r>
      <w:proofErr w:type="spellStart"/>
      <w:r w:rsidRPr="00F9223D">
        <w:rPr>
          <w:rStyle w:val="StyleUnderline"/>
          <w:highlight w:val="cyan"/>
        </w:rPr>
        <w:t>reconceptualizing</w:t>
      </w:r>
      <w:proofErr w:type="spellEnd"/>
      <w:r w:rsidRPr="00F9223D">
        <w:rPr>
          <w:rStyle w:val="StyleUnderline"/>
          <w:highlight w:val="cyan"/>
        </w:rPr>
        <w:t xml:space="preserve"> threats”</w:t>
      </w:r>
      <w:r w:rsidRPr="002824E5">
        <w:rPr>
          <w:sz w:val="16"/>
        </w:rPr>
        <w:t xml:space="preserve"> (</w:t>
      </w:r>
      <w:proofErr w:type="spellStart"/>
      <w:r w:rsidRPr="002824E5">
        <w:rPr>
          <w:sz w:val="16"/>
        </w:rPr>
        <w:t>Alker</w:t>
      </w:r>
      <w:proofErr w:type="spellEnd"/>
      <w:r w:rsidRPr="002824E5">
        <w:rPr>
          <w:sz w:val="16"/>
        </w:rPr>
        <w:t xml:space="preserve">: 2005: 198). </w:t>
      </w:r>
      <w:r w:rsidRPr="002824E5">
        <w:rPr>
          <w:rStyle w:val="StyleUnderline"/>
        </w:rPr>
        <w:t xml:space="preserve">Once ST is dislodged from its narrow focus on state elites </w:t>
      </w:r>
      <w:r w:rsidRPr="00F9223D">
        <w:rPr>
          <w:rStyle w:val="StyleUnderline"/>
          <w:highlight w:val="cyan"/>
        </w:rPr>
        <w:t>it can actively fulfill its potential to locate securitizing actors at the sub- and supra- state level, as well as other alternative approaches</w:t>
      </w:r>
      <w:r w:rsidRPr="002824E5">
        <w:rPr>
          <w:rStyle w:val="StyleUnderline"/>
        </w:rPr>
        <w:t xml:space="preserve"> to security such as those expressed by minorities, women and civil society more generally</w:t>
      </w:r>
      <w:r w:rsidRPr="002824E5">
        <w:rPr>
          <w:sz w:val="16"/>
        </w:rPr>
        <w:t xml:space="preserve"> (</w:t>
      </w:r>
      <w:proofErr w:type="spellStart"/>
      <w:r w:rsidRPr="002824E5">
        <w:rPr>
          <w:sz w:val="16"/>
        </w:rPr>
        <w:t>Wyn</w:t>
      </w:r>
      <w:proofErr w:type="spellEnd"/>
      <w:r w:rsidRPr="002824E5">
        <w:rPr>
          <w:sz w:val="16"/>
        </w:rPr>
        <w:t xml:space="preserve"> Jones 1999: 109; </w:t>
      </w:r>
      <w:proofErr w:type="spellStart"/>
      <w:r w:rsidRPr="002824E5">
        <w:rPr>
          <w:sz w:val="16"/>
        </w:rPr>
        <w:t>Hoogensen</w:t>
      </w:r>
      <w:proofErr w:type="spellEnd"/>
      <w:r w:rsidRPr="002824E5">
        <w:rPr>
          <w:sz w:val="16"/>
        </w:rPr>
        <w:t xml:space="preserve"> and </w:t>
      </w:r>
      <w:proofErr w:type="spellStart"/>
      <w:r w:rsidRPr="002824E5">
        <w:rPr>
          <w:sz w:val="16"/>
        </w:rPr>
        <w:t>Rottem</w:t>
      </w:r>
      <w:proofErr w:type="spellEnd"/>
      <w:r w:rsidRPr="002824E5">
        <w:rPr>
          <w:sz w:val="16"/>
        </w:rPr>
        <w:t xml:space="preserve"> 2005). </w:t>
      </w:r>
      <w:r w:rsidRPr="002824E5">
        <w:rPr>
          <w:rStyle w:val="StyleUnderline"/>
        </w:rPr>
        <w:t>However</w:t>
      </w:r>
      <w:r w:rsidRPr="002824E5">
        <w:rPr>
          <w:sz w:val="16"/>
        </w:rPr>
        <w:t>, as was noted above</w:t>
      </w:r>
      <w:r w:rsidRPr="002824E5">
        <w:rPr>
          <w:rStyle w:val="StyleUnderline"/>
        </w:rPr>
        <w:t xml:space="preserve">, these </w:t>
      </w:r>
      <w:r w:rsidRPr="00F9223D">
        <w:rPr>
          <w:rStyle w:val="StyleUnderline"/>
          <w:highlight w:val="cyan"/>
        </w:rPr>
        <w:t xml:space="preserve">dissenting discourses will have little effect over securitization processes if one does not critically engage and </w:t>
      </w:r>
      <w:proofErr w:type="spellStart"/>
      <w:r w:rsidRPr="00F9223D">
        <w:rPr>
          <w:rStyle w:val="StyleUnderline"/>
          <w:highlight w:val="cyan"/>
        </w:rPr>
        <w:t>deneuturalize</w:t>
      </w:r>
      <w:proofErr w:type="spellEnd"/>
      <w:r w:rsidRPr="00F9223D">
        <w:rPr>
          <w:rStyle w:val="StyleUnderline"/>
          <w:highlight w:val="cyan"/>
        </w:rPr>
        <w:t xml:space="preserve"> the power that state elites have over the ‘regime of truth’ of security first</w:t>
      </w:r>
      <w:r w:rsidRPr="002824E5">
        <w:rPr>
          <w:rStyle w:val="StyleUnderline"/>
        </w:rPr>
        <w:t xml:space="preserve"> </w:t>
      </w:r>
      <w:r w:rsidRPr="002824E5">
        <w:rPr>
          <w:sz w:val="16"/>
        </w:rPr>
        <w:t>(</w:t>
      </w:r>
      <w:proofErr w:type="spellStart"/>
      <w:r w:rsidRPr="002824E5">
        <w:rPr>
          <w:sz w:val="16"/>
        </w:rPr>
        <w:t>Bigo</w:t>
      </w:r>
      <w:proofErr w:type="spellEnd"/>
      <w:r w:rsidRPr="002824E5">
        <w:rPr>
          <w:sz w:val="16"/>
        </w:rPr>
        <w:t xml:space="preserve"> 2002: 65).</w:t>
      </w:r>
    </w:p>
    <w:p w:rsidR="00976994" w:rsidRPr="003E1DDE" w:rsidRDefault="00976994" w:rsidP="00976994">
      <w:pPr>
        <w:pStyle w:val="ListParagraph"/>
        <w:rPr>
          <w:b/>
          <w:u w:val="single"/>
        </w:rPr>
      </w:pPr>
    </w:p>
    <w:p w:rsidR="00976994" w:rsidRPr="00976994" w:rsidRDefault="006F240E" w:rsidP="00B55A44">
      <w:pPr>
        <w:pStyle w:val="Heading3"/>
      </w:pPr>
      <w:r>
        <w:t>LINKS</w:t>
      </w:r>
    </w:p>
    <w:p w:rsidR="004D0A5B" w:rsidRDefault="004D0A5B" w:rsidP="004D0A5B">
      <w:pPr>
        <w:pStyle w:val="Heading4"/>
      </w:pPr>
      <w:r>
        <w:t xml:space="preserve">Threat inflation due to cybersecurity is a guise to ramp up defense spending and expanding the military industrial complex – don’t believe the hype </w:t>
      </w:r>
    </w:p>
    <w:p w:rsidR="004D0A5B" w:rsidRPr="00601821" w:rsidRDefault="004D0A5B" w:rsidP="004D0A5B">
      <w:pPr>
        <w:rPr>
          <w:b/>
          <w:bCs/>
          <w:sz w:val="16"/>
        </w:rPr>
      </w:pPr>
      <w:r w:rsidRPr="00112C2A">
        <w:rPr>
          <w:rStyle w:val="Style13ptBold"/>
        </w:rPr>
        <w:t>Brito &amp; Watkins 11</w:t>
      </w:r>
      <w:r>
        <w:rPr>
          <w:rStyle w:val="Style13ptBold"/>
          <w:sz w:val="16"/>
        </w:rPr>
        <w:br/>
      </w:r>
      <w:r w:rsidRPr="00112C2A">
        <w:rPr>
          <w:sz w:val="16"/>
        </w:rPr>
        <w:t xml:space="preserve">[Jerry Brito, Senior Research Fellow, </w:t>
      </w:r>
      <w:proofErr w:type="spellStart"/>
      <w:r w:rsidRPr="00112C2A">
        <w:rPr>
          <w:sz w:val="16"/>
        </w:rPr>
        <w:t>Mercatus</w:t>
      </w:r>
      <w:proofErr w:type="spellEnd"/>
      <w:r w:rsidRPr="00112C2A">
        <w:rPr>
          <w:sz w:val="16"/>
        </w:rPr>
        <w:t xml:space="preserve"> Center at George Mason University. J.D., George Mason University School of Law, 2005; B.A., Political Science, Florida International University, 1999; Tate </w:t>
      </w:r>
      <w:proofErr w:type="spellStart"/>
      <w:r w:rsidRPr="00112C2A">
        <w:rPr>
          <w:sz w:val="16"/>
        </w:rPr>
        <w:t>Wakins</w:t>
      </w:r>
      <w:proofErr w:type="spellEnd"/>
      <w:r w:rsidRPr="00112C2A">
        <w:rPr>
          <w:sz w:val="16"/>
        </w:rPr>
        <w:t xml:space="preserve">, *Research Associate, </w:t>
      </w:r>
      <w:proofErr w:type="spellStart"/>
      <w:r w:rsidRPr="00112C2A">
        <w:rPr>
          <w:sz w:val="16"/>
        </w:rPr>
        <w:t>Mercatus</w:t>
      </w:r>
      <w:proofErr w:type="spellEnd"/>
      <w:r w:rsidRPr="00112C2A">
        <w:rPr>
          <w:sz w:val="16"/>
        </w:rPr>
        <w:t xml:space="preserve"> Center at George Mason University. M.A., Economics, Clemson University, 2008; B.A., Economics, Clemson University, 2007. April 2011, “LOVING THE CYBER BOMB? THE DANGERS OF THREAT INFLATION IN CYBERSECURITY POLICY”, George Mason University. http://goo.gl/TszxBN]</w:t>
      </w:r>
    </w:p>
    <w:p w:rsidR="004D0A5B" w:rsidRDefault="004D0A5B" w:rsidP="004D0A5B">
      <w:pPr>
        <w:pStyle w:val="ListParagraph"/>
      </w:pPr>
      <w:r w:rsidRPr="00601821">
        <w:t xml:space="preserve">Threat inflation helped draw the United States into war in Iraq, and it may be the case that a similar dynamic is taking shape in the cyber realm. If not outright war, </w:t>
      </w:r>
      <w:r w:rsidRPr="00601821">
        <w:rPr>
          <w:rStyle w:val="StyleUnderline"/>
        </w:rPr>
        <w:t>threat inflation related to cybersecurity may lead the American people and their representatives to accept unjustified regulation of the Internet and increased federal spending on cybersecurity.</w:t>
      </w:r>
      <w:r w:rsidRPr="00601821">
        <w:t xml:space="preserve"> Since WWII, </w:t>
      </w:r>
      <w:r w:rsidRPr="00601821">
        <w:rPr>
          <w:rStyle w:val="StyleUnderline"/>
        </w:rPr>
        <w:t>a military-industrial complex has emerged that encourages superfluous defense spending and</w:t>
      </w:r>
      <w:r w:rsidRPr="00601821">
        <w:t xml:space="preserve">, at times, places </w:t>
      </w:r>
      <w:r w:rsidRPr="00601821">
        <w:rPr>
          <w:rStyle w:val="StyleUnderline"/>
        </w:rPr>
        <w:t>special interests before</w:t>
      </w:r>
      <w:r w:rsidRPr="00601821">
        <w:t xml:space="preserve"> the </w:t>
      </w:r>
      <w:r w:rsidRPr="00601821">
        <w:rPr>
          <w:rStyle w:val="StyleUnderline"/>
        </w:rPr>
        <w:t>public interest</w:t>
      </w:r>
      <w:r w:rsidRPr="00601821">
        <w:t xml:space="preserve">. </w:t>
      </w:r>
      <w:r w:rsidRPr="00601821">
        <w:rPr>
          <w:rStyle w:val="StyleUnderline"/>
        </w:rPr>
        <w:t xml:space="preserve">We may similarly be seeing the creation of a </w:t>
      </w:r>
      <w:proofErr w:type="spellStart"/>
      <w:r w:rsidRPr="00601821">
        <w:rPr>
          <w:rStyle w:val="StyleUnderline"/>
        </w:rPr>
        <w:t>cyberindustrial</w:t>
      </w:r>
      <w:proofErr w:type="spellEnd"/>
      <w:r w:rsidRPr="00601821">
        <w:rPr>
          <w:rStyle w:val="StyleUnderline"/>
        </w:rPr>
        <w:t xml:space="preserve"> complex</w:t>
      </w:r>
      <w:r w:rsidRPr="00601821">
        <w:t xml:space="preserve">. In his farewell address to the nation, President Dwight Eisenhower warned against the dangers of unwarranted influence of a military-industrial complex. 122 This was a novel concern because the United States historically resisted having a large military.123 In fact, rather than having peacetime standing armies, the Founding Fathers preferred that the country assemble troops only to fight wars and then draw down forces after conflicts. 124 Only after World War II did a giant military establishment persist. 125 It was this establishment that Eisenhower labeled the military-industrial complex, describing it as the “conjunction of an immense military establishment and a large arms industry.”126 </w:t>
      </w:r>
      <w:r w:rsidRPr="00601821">
        <w:rPr>
          <w:rStyle w:val="StyleUnderline"/>
        </w:rPr>
        <w:t>Today, the complex seems to be evolving into a “military-cyber-intelligence mash-up</w:t>
      </w:r>
      <w:r w:rsidRPr="00601821">
        <w:t xml:space="preserve">” as defense contractors and the military, intelligence, and civilian security agencies turn their attention to cybersecurity.127 Eisenhower feared that </w:t>
      </w:r>
      <w:r w:rsidRPr="00601821">
        <w:rPr>
          <w:rStyle w:val="StyleUnderline"/>
        </w:rPr>
        <w:t>a close relationship between government, military, and industry would lead to an unnecessary expansion of military forces, superfluous defense spending, and a breakdown of checks and balances within the public policymaking process</w:t>
      </w:r>
      <w:r w:rsidRPr="00601821">
        <w:t xml:space="preserve">.128 He feared that the influence of </w:t>
      </w:r>
      <w:r w:rsidRPr="00601821">
        <w:rPr>
          <w:rStyle w:val="StyleUnderline"/>
        </w:rPr>
        <w:t>such an establishment would allow special interests to profit under the guise of national security</w:t>
      </w:r>
      <w:r w:rsidRPr="00601821">
        <w:t xml:space="preserve">.129 A homogenous interest group—in this case, defense contractors—has a vested interest in increasing spending or favorable regulation that will transfer wealth from government to the group.130 Increased government spending on an industry directly benefits producers in that industry, and regulation that favors an interest group can have a comparable effect.131 </w:t>
      </w:r>
      <w:r w:rsidRPr="00601821">
        <w:rPr>
          <w:rStyle w:val="StyleUnderline"/>
        </w:rPr>
        <w:t>Special interests therefore invest in rent-seeking capabilities that help them garner wealth transfers from government, whether through spending or legislation or regulation</w:t>
      </w:r>
      <w:r w:rsidRPr="00601821">
        <w:t xml:space="preserve">.132 </w:t>
      </w:r>
      <w:r w:rsidRPr="00601821">
        <w:rPr>
          <w:rStyle w:val="StyleUnderline"/>
        </w:rPr>
        <w:t>Rent seeking</w:t>
      </w:r>
      <w:r w:rsidRPr="00601821">
        <w:t xml:space="preserve">, such as lobbying that greases the rails of the political process, </w:t>
      </w:r>
      <w:r w:rsidRPr="00601821">
        <w:rPr>
          <w:rStyle w:val="StyleUnderline"/>
        </w:rPr>
        <w:t>is socially wasteful and</w:t>
      </w:r>
      <w:r w:rsidRPr="00601821">
        <w:t xml:space="preserve">, perhaps more importantly, </w:t>
      </w:r>
      <w:r w:rsidRPr="00601821">
        <w:rPr>
          <w:rStyle w:val="StyleUnderline"/>
        </w:rPr>
        <w:t>can cause government to place interest groups’ desires before the public interest</w:t>
      </w:r>
      <w:r w:rsidRPr="00601821">
        <w:t xml:space="preserve">.133 When government grants a wealth transfer to a concentrated interest group—for instance, by appropriating spending to a particular industry or compelling private companies to purchase certain products or services—the cost is dispersed across millions of taxpayers. None of them individually cares enough to oppose the wealth transfer, even though it may not serve the public interest.134 In fact, the cost to each citizen is so small that hardly any of them notice. Yet a small cost counted millions of times can be substantial.135 Furthermore, politicians trying to increase reelection prospects respond logically to pleas from interest groups—they often assent to them.136 Legislators can also increase goodwill back home by channeling pork-barrel spending and jobs to their districts or states. Politicians consequently fight to bring spending to constituents and comply with interest groups’ requests, and they are often afforded political cover by claiming their actions are in the interest of national security or the public good. </w:t>
      </w:r>
      <w:r w:rsidRPr="00601821">
        <w:rPr>
          <w:rStyle w:val="StyleUnderline"/>
        </w:rPr>
        <w:t>These dynamics can combine to influence government in ways that do not serve the public interest</w:t>
      </w:r>
      <w:r w:rsidRPr="00601821">
        <w:t xml:space="preserve">. When examining the military-industrial complex, </w:t>
      </w:r>
      <w:r w:rsidRPr="00601821">
        <w:rPr>
          <w:rStyle w:val="StyleUnderline"/>
        </w:rPr>
        <w:t>it is apparent that the various participants have shared interests. Military expansion and increased defense spending help grow Pentagon budgets and provide steady revenues to defense contractors</w:t>
      </w:r>
      <w:r w:rsidRPr="00601821">
        <w:t xml:space="preserve">.137 They also allow congressmen to win constituents’ approval by sending appropriations and jobs back home. 138 Eisenhower believed that </w:t>
      </w:r>
      <w:r w:rsidRPr="00601821">
        <w:rPr>
          <w:rStyle w:val="StyleUnderline"/>
        </w:rPr>
        <w:t>such an alliance between industry and the military could corrupt democratic decision-making</w:t>
      </w:r>
      <w:r w:rsidRPr="00601821">
        <w:t xml:space="preserve">, so he warned against its unwarranted influence. During the bomber and missile gap episodes of his presidency, he had seen firsthand the complex’s propensity to trumpet and inflate foreign threats, the needless military spending that resulted, and the political clout and industry profits gained through the process.139 A decade after Eisenhower’s address, one economist outlined the dangers of the military-industrial complex: </w:t>
      </w:r>
      <w:r w:rsidRPr="00601821">
        <w:rPr>
          <w:rStyle w:val="StyleUnderline"/>
        </w:rPr>
        <w:t>[G]</w:t>
      </w:r>
      <w:proofErr w:type="spellStart"/>
      <w:r w:rsidRPr="00601821">
        <w:rPr>
          <w:rStyle w:val="StyleUnderline"/>
        </w:rPr>
        <w:t>overnment</w:t>
      </w:r>
      <w:proofErr w:type="spellEnd"/>
      <w:r w:rsidRPr="00601821">
        <w:rPr>
          <w:rStyle w:val="StyleUnderline"/>
        </w:rPr>
        <w:t xml:space="preserve"> not only permits and facilitates the entrenchment of private power but serves as its fountainhead.</w:t>
      </w:r>
      <w:r w:rsidRPr="00601821">
        <w:t xml:space="preserve"> . . . It buys at prices for which there is little precedent and hardly any yardsticks. It deals with contractors, a large percentage of whose business is locked into supplying defense, space, or atomic energy needs. . . . [I]n an atmosphere shrouded by multilateral uncertainty and constant warnings about imminent aggression. . . . Lacking any viable institutional competition, </w:t>
      </w:r>
      <w:r w:rsidRPr="00601821">
        <w:rPr>
          <w:rStyle w:val="StyleUnderline"/>
        </w:rPr>
        <w:t>the government becomes—in the extreme—subservient to the private and special interests whose entrenched power bears the government seal</w:t>
      </w:r>
      <w:r w:rsidRPr="00601821">
        <w:t>.140 Eisenhower’s warning was prescient. The military-industrial complex thrived throughout the Cold War, and today defense spending continues to grow to historically high levels.141</w:t>
      </w:r>
    </w:p>
    <w:p w:rsidR="004D0A5B" w:rsidRPr="0090792A" w:rsidRDefault="004D0A5B" w:rsidP="004D0A5B">
      <w:pPr>
        <w:pStyle w:val="Heading4"/>
        <w:rPr>
          <w:sz w:val="32"/>
          <w:szCs w:val="32"/>
          <w:lang w:eastAsia="zh-TW"/>
        </w:rPr>
      </w:pPr>
      <w:r>
        <w:rPr>
          <w:rStyle w:val="Style13ptBold"/>
        </w:rPr>
        <w:t>Sensationalism following a series of cyberattacks fosters a securitized discourse that propelled cybersecurity as urgent national security issue</w:t>
      </w:r>
      <w:r>
        <w:rPr>
          <w:rStyle w:val="Style13ptBold"/>
        </w:rPr>
        <w:br/>
      </w:r>
      <w:proofErr w:type="spellStart"/>
      <w:r>
        <w:rPr>
          <w:rStyle w:val="Style13ptBold"/>
        </w:rPr>
        <w:t>Cavelty</w:t>
      </w:r>
      <w:proofErr w:type="spellEnd"/>
      <w:r>
        <w:rPr>
          <w:rStyle w:val="Style13ptBold"/>
        </w:rPr>
        <w:t xml:space="preserve"> 12</w:t>
      </w:r>
    </w:p>
    <w:p w:rsidR="004D0A5B" w:rsidRPr="007C2F0A" w:rsidRDefault="004D0A5B" w:rsidP="004D0A5B">
      <w:pPr>
        <w:rPr>
          <w:highlight w:val="cyan"/>
        </w:rPr>
      </w:pPr>
      <w:r w:rsidRPr="007C2F0A">
        <w:t xml:space="preserve">Myriam Dunn </w:t>
      </w:r>
      <w:proofErr w:type="spellStart"/>
      <w:r w:rsidRPr="007C2F0A">
        <w:t>Cavelty</w:t>
      </w:r>
      <w:proofErr w:type="spellEnd"/>
      <w:r w:rsidRPr="007C2F0A">
        <w:rPr>
          <w:rFonts w:hint="eastAsia"/>
        </w:rPr>
        <w:t xml:space="preserve">, </w:t>
      </w:r>
      <w:r w:rsidRPr="007C2F0A">
        <w:t>February 1, 2012</w:t>
      </w:r>
      <w:r w:rsidRPr="007C2F0A">
        <w:rPr>
          <w:rFonts w:hint="eastAsia"/>
        </w:rPr>
        <w:t>, (</w:t>
      </w:r>
      <w:r w:rsidRPr="007C2F0A">
        <w:t xml:space="preserve">Myriam Dunn </w:t>
      </w:r>
      <w:proofErr w:type="spellStart"/>
      <w:r w:rsidRPr="007C2F0A">
        <w:t>Cavelty</w:t>
      </w:r>
      <w:proofErr w:type="spellEnd"/>
      <w:r w:rsidRPr="007C2F0A">
        <w:t xml:space="preserve"> is Deputy for research and teaching </w:t>
      </w:r>
      <w:proofErr w:type="spellStart"/>
      <w:r w:rsidRPr="007C2F0A">
        <w:t>a</w:t>
      </w:r>
      <w:proofErr w:type="spellEnd"/>
      <w:r w:rsidRPr="007C2F0A">
        <w:t xml:space="preserve"> the Center for Security Studies (CSS) and Senior Lecturer for Security Politics at ETH Zurich</w:t>
      </w:r>
      <w:r w:rsidRPr="007C2F0A">
        <w:rPr>
          <w:rFonts w:hint="eastAsia"/>
        </w:rPr>
        <w:t xml:space="preserve">) </w:t>
      </w:r>
      <w:r w:rsidRPr="007C2F0A">
        <w:t xml:space="preserve">“The </w:t>
      </w:r>
      <w:proofErr w:type="spellStart"/>
      <w:r w:rsidRPr="007C2F0A">
        <w:t>militarisation</w:t>
      </w:r>
      <w:proofErr w:type="spellEnd"/>
      <w:r w:rsidRPr="007C2F0A">
        <w:t xml:space="preserve"> of cyber security as a source of global tension”</w:t>
      </w:r>
      <w:r w:rsidRPr="007C2F0A">
        <w:rPr>
          <w:rFonts w:hint="eastAsia"/>
        </w:rPr>
        <w:t xml:space="preserve"> </w:t>
      </w:r>
      <w:r w:rsidRPr="007C2F0A">
        <w:t>ETH Zurich - Center for Security Studies http://ssrn.com/abstract=2007043</w:t>
      </w:r>
    </w:p>
    <w:p w:rsidR="004D0A5B" w:rsidRPr="0070259F" w:rsidRDefault="004D0A5B" w:rsidP="004D0A5B">
      <w:pPr>
        <w:pStyle w:val="ListParagraph"/>
        <w:rPr>
          <w:rStyle w:val="StyleUnderline"/>
          <w:lang w:eastAsia="zh-TW"/>
        </w:rPr>
      </w:pPr>
      <w:r w:rsidRPr="0070259F">
        <w:rPr>
          <w:rStyle w:val="StyleUnderline"/>
          <w:highlight w:val="cyan"/>
        </w:rPr>
        <w:t xml:space="preserve">Over the </w:t>
      </w:r>
      <w:r w:rsidRPr="002E1964">
        <w:rPr>
          <w:rStyle w:val="StyleUnderline"/>
        </w:rPr>
        <w:t xml:space="preserve">last </w:t>
      </w:r>
      <w:r w:rsidRPr="0070259F">
        <w:rPr>
          <w:rStyle w:val="StyleUnderline"/>
        </w:rPr>
        <w:t xml:space="preserve">few </w:t>
      </w:r>
      <w:r w:rsidRPr="0070259F">
        <w:rPr>
          <w:rStyle w:val="StyleUnderline"/>
          <w:highlight w:val="cyan"/>
        </w:rPr>
        <w:t xml:space="preserve">years, cyber security </w:t>
      </w:r>
      <w:r w:rsidRPr="0070259F">
        <w:rPr>
          <w:rStyle w:val="StyleUnderline"/>
        </w:rPr>
        <w:t xml:space="preserve">has been </w:t>
      </w:r>
      <w:r w:rsidRPr="0070259F">
        <w:rPr>
          <w:rStyle w:val="StyleUnderline"/>
          <w:highlight w:val="cyan"/>
        </w:rPr>
        <w:t xml:space="preserve">catapulted from the </w:t>
      </w:r>
      <w:r w:rsidRPr="0070259F">
        <w:rPr>
          <w:rStyle w:val="StyleUnderline"/>
        </w:rPr>
        <w:t xml:space="preserve">confined </w:t>
      </w:r>
      <w:r w:rsidRPr="0070259F">
        <w:rPr>
          <w:rStyle w:val="StyleUnderline"/>
          <w:highlight w:val="cyan"/>
        </w:rPr>
        <w:t>realm of technical experts into the political limelight.</w:t>
      </w:r>
      <w:r w:rsidRPr="0070259F">
        <w:rPr>
          <w:rStyle w:val="StyleUnderline"/>
        </w:rPr>
        <w:t xml:space="preserve"> The discovery of the industry</w:t>
      </w:r>
      <w:r w:rsidRPr="0070259F">
        <w:rPr>
          <w:rStyle w:val="StyleUnderline"/>
          <w:rFonts w:hint="eastAsia"/>
        </w:rPr>
        <w:t xml:space="preserve"> </w:t>
      </w:r>
      <w:r w:rsidRPr="0070259F">
        <w:rPr>
          <w:rStyle w:val="StyleUnderline"/>
        </w:rPr>
        <w:t xml:space="preserve">sabotaging </w:t>
      </w:r>
      <w:proofErr w:type="spellStart"/>
      <w:r w:rsidRPr="0070259F">
        <w:rPr>
          <w:rStyle w:val="StyleUnderline"/>
        </w:rPr>
        <w:t>Stuxnet</w:t>
      </w:r>
      <w:proofErr w:type="spellEnd"/>
      <w:r w:rsidRPr="0070259F">
        <w:rPr>
          <w:rStyle w:val="StyleUnderline"/>
        </w:rPr>
        <w:t xml:space="preserve"> computer worm, numerous tales of (Chinese) cyber espionage, the growing sophistication of cyber criminals, and the well-</w:t>
      </w:r>
      <w:proofErr w:type="spellStart"/>
      <w:r w:rsidRPr="0070259F">
        <w:rPr>
          <w:rStyle w:val="StyleUnderline"/>
        </w:rPr>
        <w:t>publicised</w:t>
      </w:r>
      <w:proofErr w:type="spellEnd"/>
      <w:r w:rsidRPr="0070259F">
        <w:rPr>
          <w:rStyle w:val="StyleUnderline"/>
        </w:rPr>
        <w:t xml:space="preserve"> </w:t>
      </w:r>
      <w:r w:rsidRPr="0070259F">
        <w:rPr>
          <w:rStyle w:val="StyleUnderline"/>
          <w:highlight w:val="cyan"/>
        </w:rPr>
        <w:t>activities</w:t>
      </w:r>
      <w:r w:rsidRPr="0070259F">
        <w:rPr>
          <w:rStyle w:val="StyleUnderline"/>
        </w:rPr>
        <w:t xml:space="preserve"> of hacker collectives have combined to </w:t>
      </w:r>
      <w:r w:rsidRPr="0070259F">
        <w:rPr>
          <w:rStyle w:val="StyleUnderline"/>
          <w:highlight w:val="cyan"/>
        </w:rPr>
        <w:t xml:space="preserve">give the impression that cyber-attacks are becoming more frequent, </w:t>
      </w:r>
      <w:r w:rsidRPr="0070259F">
        <w:rPr>
          <w:rStyle w:val="StyleUnderline"/>
        </w:rPr>
        <w:t xml:space="preserve">more </w:t>
      </w:r>
      <w:proofErr w:type="spellStart"/>
      <w:r w:rsidRPr="0070259F">
        <w:rPr>
          <w:rStyle w:val="StyleUnderline"/>
          <w:highlight w:val="cyan"/>
        </w:rPr>
        <w:t>organised</w:t>
      </w:r>
      <w:proofErr w:type="spellEnd"/>
      <w:r w:rsidRPr="0070259F">
        <w:rPr>
          <w:rStyle w:val="StyleUnderline"/>
          <w:highlight w:val="cyan"/>
        </w:rPr>
        <w:t xml:space="preserve">, </w:t>
      </w:r>
      <w:r w:rsidRPr="0070259F">
        <w:rPr>
          <w:rStyle w:val="StyleUnderline"/>
        </w:rPr>
        <w:t xml:space="preserve">more </w:t>
      </w:r>
      <w:r w:rsidRPr="0070259F">
        <w:rPr>
          <w:rStyle w:val="StyleUnderline"/>
          <w:highlight w:val="cyan"/>
        </w:rPr>
        <w:t xml:space="preserve">costly, and </w:t>
      </w:r>
      <w:r w:rsidRPr="0070259F">
        <w:rPr>
          <w:rStyle w:val="StyleUnderline"/>
        </w:rPr>
        <w:t>altogether mor</w:t>
      </w:r>
      <w:r w:rsidRPr="002E1964">
        <w:rPr>
          <w:rStyle w:val="StyleUnderline"/>
        </w:rPr>
        <w:t xml:space="preserve">e </w:t>
      </w:r>
      <w:r w:rsidRPr="0070259F">
        <w:rPr>
          <w:rStyle w:val="StyleUnderline"/>
          <w:highlight w:val="cyan"/>
        </w:rPr>
        <w:t xml:space="preserve">dangerous. </w:t>
      </w:r>
      <w:r w:rsidRPr="002E1964">
        <w:rPr>
          <w:rStyle w:val="StyleUnderline"/>
        </w:rPr>
        <w:t>As a result</w:t>
      </w:r>
      <w:r w:rsidRPr="0070259F">
        <w:rPr>
          <w:rStyle w:val="StyleUnderline"/>
        </w:rPr>
        <w:t xml:space="preserve">, a growing number of </w:t>
      </w:r>
      <w:r w:rsidRPr="0070259F">
        <w:rPr>
          <w:rStyle w:val="StyleUnderline"/>
          <w:highlight w:val="cyan"/>
        </w:rPr>
        <w:t xml:space="preserve">countries consider cyber security to be </w:t>
      </w:r>
      <w:r w:rsidRPr="0070259F">
        <w:rPr>
          <w:rStyle w:val="StyleUnderline"/>
        </w:rPr>
        <w:t xml:space="preserve">one </w:t>
      </w:r>
      <w:r w:rsidRPr="0070259F">
        <w:rPr>
          <w:rStyle w:val="StyleUnderline"/>
          <w:highlight w:val="cyan"/>
        </w:rPr>
        <w:t xml:space="preserve">of </w:t>
      </w:r>
      <w:r w:rsidRPr="0070259F">
        <w:rPr>
          <w:rStyle w:val="StyleUnderline"/>
        </w:rPr>
        <w:t xml:space="preserve">the </w:t>
      </w:r>
      <w:r w:rsidRPr="0070259F">
        <w:rPr>
          <w:rStyle w:val="StyleUnderline"/>
          <w:highlight w:val="cyan"/>
        </w:rPr>
        <w:t>top security issue</w:t>
      </w:r>
      <w:r w:rsidRPr="0070259F">
        <w:rPr>
          <w:rStyle w:val="StyleUnderline"/>
        </w:rPr>
        <w:t>s of the future.</w:t>
      </w:r>
      <w:r w:rsidRPr="0070259F">
        <w:rPr>
          <w:sz w:val="12"/>
        </w:rPr>
        <w:t xml:space="preserve"> This is just the latest ‘surge’ of attention in the three- to four-decade-long history of cyber issues. </w:t>
      </w:r>
      <w:r w:rsidRPr="0070259F">
        <w:rPr>
          <w:rStyle w:val="StyleUnderline"/>
          <w:highlight w:val="cyan"/>
        </w:rPr>
        <w:t xml:space="preserve">The importance attached </w:t>
      </w:r>
      <w:r w:rsidRPr="0070259F">
        <w:rPr>
          <w:rStyle w:val="StyleUnderline"/>
        </w:rPr>
        <w:t xml:space="preserve">to cyber security </w:t>
      </w:r>
      <w:r w:rsidRPr="0070259F">
        <w:rPr>
          <w:rStyle w:val="StyleUnderline"/>
          <w:highlight w:val="cyan"/>
        </w:rPr>
        <w:t xml:space="preserve">in politics grew </w:t>
      </w:r>
      <w:r w:rsidRPr="0070259F">
        <w:rPr>
          <w:rStyle w:val="StyleUnderline"/>
        </w:rPr>
        <w:t xml:space="preserve">steadily </w:t>
      </w:r>
      <w:r w:rsidRPr="0070259F">
        <w:rPr>
          <w:rStyle w:val="StyleUnderline"/>
          <w:highlight w:val="cyan"/>
        </w:rPr>
        <w:t xml:space="preserve">in response to </w:t>
      </w:r>
      <w:r w:rsidRPr="0070259F">
        <w:rPr>
          <w:rStyle w:val="StyleUnderline"/>
        </w:rPr>
        <w:t xml:space="preserve">a continual parade of </w:t>
      </w:r>
      <w:r w:rsidRPr="0070259F">
        <w:rPr>
          <w:rStyle w:val="StyleUnderline"/>
          <w:highlight w:val="cyan"/>
        </w:rPr>
        <w:t>incidents</w:t>
      </w:r>
      <w:r w:rsidRPr="002E1964">
        <w:rPr>
          <w:rStyle w:val="StyleUnderline"/>
        </w:rPr>
        <w:t xml:space="preserve"> such as computer viruses, data theft, and</w:t>
      </w:r>
      <w:r w:rsidRPr="0070259F">
        <w:rPr>
          <w:rStyle w:val="StyleUnderline"/>
          <w:highlight w:val="cyan"/>
        </w:rPr>
        <w:t xml:space="preserve"> </w:t>
      </w:r>
      <w:r w:rsidRPr="0070259F">
        <w:rPr>
          <w:rStyle w:val="StyleUnderline"/>
        </w:rPr>
        <w:t xml:space="preserve">other </w:t>
      </w:r>
      <w:r w:rsidRPr="002E1964">
        <w:rPr>
          <w:rStyle w:val="StyleUnderline"/>
        </w:rPr>
        <w:t xml:space="preserve">penetrations of networked computer systems, </w:t>
      </w:r>
      <w:r w:rsidRPr="0070259F">
        <w:rPr>
          <w:rStyle w:val="StyleUnderline"/>
          <w:highlight w:val="cyan"/>
        </w:rPr>
        <w:t>which,</w:t>
      </w:r>
      <w:r w:rsidRPr="0070259F">
        <w:rPr>
          <w:rStyle w:val="StyleUnderline"/>
        </w:rPr>
        <w:t xml:space="preserve"> combined with heightening media attention, </w:t>
      </w:r>
      <w:r w:rsidRPr="0070259F">
        <w:rPr>
          <w:rStyle w:val="StyleUnderline"/>
          <w:highlight w:val="cyan"/>
        </w:rPr>
        <w:t>created the feeling that</w:t>
      </w:r>
      <w:r w:rsidRPr="0070259F">
        <w:rPr>
          <w:rStyle w:val="StyleUnderline"/>
        </w:rPr>
        <w:t xml:space="preserve"> the level of </w:t>
      </w:r>
      <w:r w:rsidRPr="0070259F">
        <w:rPr>
          <w:rStyle w:val="StyleUnderline"/>
          <w:highlight w:val="cyan"/>
        </w:rPr>
        <w:t>cyber insecurity was on the rise</w:t>
      </w:r>
      <w:r w:rsidRPr="0070259F">
        <w:rPr>
          <w:sz w:val="12"/>
        </w:rPr>
        <w:t>.</w:t>
      </w:r>
      <w:r w:rsidRPr="0070259F">
        <w:rPr>
          <w:rStyle w:val="StyleUnderline"/>
        </w:rPr>
        <w:t xml:space="preserve"> As a result, </w:t>
      </w:r>
      <w:r w:rsidRPr="0070259F">
        <w:rPr>
          <w:rStyle w:val="StyleUnderline"/>
          <w:highlight w:val="cyan"/>
        </w:rPr>
        <w:t>the debate spread</w:t>
      </w:r>
      <w:r w:rsidRPr="0070259F">
        <w:rPr>
          <w:rStyle w:val="StyleUnderline"/>
        </w:rPr>
        <w:t xml:space="preserve"> in two directions: </w:t>
      </w:r>
      <w:r w:rsidRPr="0070259F">
        <w:rPr>
          <w:rStyle w:val="StyleUnderline"/>
          <w:highlight w:val="cyan"/>
        </w:rPr>
        <w:t xml:space="preserve">upwards, from </w:t>
      </w:r>
      <w:r w:rsidRPr="0070259F">
        <w:rPr>
          <w:rStyle w:val="StyleUnderline"/>
        </w:rPr>
        <w:t xml:space="preserve">the </w:t>
      </w:r>
      <w:r w:rsidRPr="0070259F">
        <w:rPr>
          <w:rStyle w:val="StyleUnderline"/>
          <w:highlight w:val="cyan"/>
        </w:rPr>
        <w:t xml:space="preserve">expert </w:t>
      </w:r>
      <w:r w:rsidRPr="0070259F">
        <w:rPr>
          <w:rStyle w:val="StyleUnderline"/>
        </w:rPr>
        <w:t xml:space="preserve">level </w:t>
      </w:r>
      <w:r w:rsidRPr="0070259F">
        <w:rPr>
          <w:rStyle w:val="StyleUnderline"/>
          <w:highlight w:val="cyan"/>
        </w:rPr>
        <w:t xml:space="preserve">to executive decision-makers and politicians; and horizontally, </w:t>
      </w:r>
      <w:r w:rsidRPr="0070259F">
        <w:rPr>
          <w:rStyle w:val="StyleUnderline"/>
        </w:rPr>
        <w:t xml:space="preserve">advancing </w:t>
      </w:r>
      <w:r w:rsidRPr="0070259F">
        <w:rPr>
          <w:rStyle w:val="StyleUnderline"/>
          <w:highlight w:val="cyan"/>
        </w:rPr>
        <w:t xml:space="preserve">from </w:t>
      </w:r>
      <w:r w:rsidRPr="0070259F">
        <w:rPr>
          <w:rStyle w:val="StyleUnderline"/>
        </w:rPr>
        <w:t xml:space="preserve">mainly </w:t>
      </w:r>
      <w:r w:rsidRPr="0070259F">
        <w:rPr>
          <w:rStyle w:val="StyleUnderline"/>
          <w:highlight w:val="cyan"/>
        </w:rPr>
        <w:t xml:space="preserve">being an issue of relevance to the US to the top of the threat list of </w:t>
      </w:r>
      <w:r w:rsidRPr="0070259F">
        <w:rPr>
          <w:rStyle w:val="StyleUnderline"/>
        </w:rPr>
        <w:t xml:space="preserve">more and </w:t>
      </w:r>
      <w:r w:rsidRPr="0070259F">
        <w:rPr>
          <w:rStyle w:val="StyleUnderline"/>
          <w:highlight w:val="cyan"/>
        </w:rPr>
        <w:t>more countries</w:t>
      </w:r>
      <w:r w:rsidRPr="0070259F">
        <w:rPr>
          <w:rStyle w:val="StyleUnderline"/>
        </w:rPr>
        <w:t xml:space="preserve">. </w:t>
      </w:r>
      <w:r w:rsidRPr="0070259F">
        <w:rPr>
          <w:sz w:val="12"/>
        </w:rPr>
        <w:t>The debate on ‘cyber security’ originated in the US in the 1970s, built momentum in the late 1980s, and spread to other countries in the late 1990s</w:t>
      </w:r>
      <w:r w:rsidRPr="0070259F">
        <w:rPr>
          <w:rStyle w:val="StyleUnderline"/>
        </w:rPr>
        <w:t xml:space="preserve">. Early on, </w:t>
      </w:r>
      <w:r w:rsidRPr="0070259F">
        <w:rPr>
          <w:rStyle w:val="StyleUnderline"/>
          <w:highlight w:val="cyan"/>
        </w:rPr>
        <w:t>US policy-makers</w:t>
      </w:r>
      <w:r w:rsidRPr="0070259F">
        <w:rPr>
          <w:rStyle w:val="StyleUnderline"/>
        </w:rPr>
        <w:t xml:space="preserve"> </w:t>
      </w:r>
      <w:proofErr w:type="spellStart"/>
      <w:r w:rsidRPr="0070259F">
        <w:rPr>
          <w:rStyle w:val="StyleUnderline"/>
        </w:rPr>
        <w:t>politicised</w:t>
      </w:r>
      <w:proofErr w:type="spellEnd"/>
      <w:r w:rsidRPr="0070259F">
        <w:rPr>
          <w:rStyle w:val="StyleUnderline"/>
        </w:rPr>
        <w:t xml:space="preserve"> the issue. They </w:t>
      </w:r>
      <w:r w:rsidRPr="0070259F">
        <w:rPr>
          <w:rStyle w:val="StyleUnderline"/>
          <w:highlight w:val="cyan"/>
        </w:rPr>
        <w:t xml:space="preserve">presented cyber security as a matter that requires </w:t>
      </w:r>
      <w:r w:rsidRPr="002E1964">
        <w:rPr>
          <w:rStyle w:val="StyleUnderline"/>
        </w:rPr>
        <w:t xml:space="preserve">the </w:t>
      </w:r>
      <w:r w:rsidRPr="0070259F">
        <w:rPr>
          <w:rStyle w:val="StyleUnderline"/>
          <w:highlight w:val="cyan"/>
        </w:rPr>
        <w:t xml:space="preserve">attention of state actors </w:t>
      </w:r>
      <w:r w:rsidRPr="0070259F">
        <w:rPr>
          <w:rStyle w:val="StyleUnderline"/>
        </w:rPr>
        <w:t xml:space="preserve">because it cannot be solved by market forces. As concern increased, </w:t>
      </w:r>
      <w:r w:rsidRPr="0070259F">
        <w:rPr>
          <w:rStyle w:val="StyleUnderline"/>
          <w:highlight w:val="cyan"/>
        </w:rPr>
        <w:t xml:space="preserve">they </w:t>
      </w:r>
      <w:proofErr w:type="spellStart"/>
      <w:r w:rsidRPr="0070259F">
        <w:rPr>
          <w:rStyle w:val="StyleUnderline"/>
          <w:highlight w:val="cyan"/>
        </w:rPr>
        <w:t>securitised</w:t>
      </w:r>
      <w:proofErr w:type="spellEnd"/>
      <w:r w:rsidRPr="0070259F">
        <w:rPr>
          <w:rStyle w:val="StyleUnderline"/>
          <w:highlight w:val="cyan"/>
        </w:rPr>
        <w:t xml:space="preserve"> the issue: </w:t>
      </w:r>
      <w:r w:rsidRPr="002E1964">
        <w:rPr>
          <w:rStyle w:val="StyleUnderline"/>
        </w:rPr>
        <w:t xml:space="preserve">They </w:t>
      </w:r>
      <w:r w:rsidRPr="0070259F">
        <w:rPr>
          <w:rStyle w:val="StyleUnderline"/>
          <w:highlight w:val="cyan"/>
        </w:rPr>
        <w:t>represented it as a challenge requiring the urgent attention of the national security apparatus.</w:t>
      </w:r>
      <w:r w:rsidRPr="0070259F">
        <w:rPr>
          <w:rStyle w:val="StyleUnderline"/>
        </w:rPr>
        <w:t xml:space="preserve"> </w:t>
      </w:r>
      <w:r w:rsidRPr="0070259F">
        <w:rPr>
          <w:sz w:val="12"/>
        </w:rPr>
        <w:t xml:space="preserve">In 2010, against the background of the </w:t>
      </w:r>
      <w:proofErr w:type="spellStart"/>
      <w:r w:rsidRPr="0070259F">
        <w:rPr>
          <w:sz w:val="12"/>
        </w:rPr>
        <w:t>Stuxnet</w:t>
      </w:r>
      <w:proofErr w:type="spellEnd"/>
      <w:r w:rsidRPr="0070259F">
        <w:rPr>
          <w:sz w:val="12"/>
        </w:rPr>
        <w:t xml:space="preserve"> incident, the tone and intensity of the debate changed even further: </w:t>
      </w:r>
      <w:r w:rsidRPr="002E1964">
        <w:rPr>
          <w:rStyle w:val="StyleUnderline"/>
        </w:rPr>
        <w:t xml:space="preserve">The latest trend is to frame cyber security as a strategic-military issue and to focus on countermeasures such as cyber offence and </w:t>
      </w:r>
      <w:proofErr w:type="spellStart"/>
      <w:r w:rsidRPr="002E1964">
        <w:rPr>
          <w:rStyle w:val="StyleUnderline"/>
        </w:rPr>
        <w:t>defence</w:t>
      </w:r>
      <w:proofErr w:type="spellEnd"/>
      <w:r w:rsidRPr="002E1964">
        <w:rPr>
          <w:rStyle w:val="StyleUnderline"/>
        </w:rPr>
        <w:t>, or cyber deterrence.</w:t>
      </w:r>
    </w:p>
    <w:p w:rsidR="004D0A5B" w:rsidRDefault="004D0A5B" w:rsidP="004D0A5B">
      <w:pPr>
        <w:pStyle w:val="ListParagraph"/>
      </w:pPr>
    </w:p>
    <w:p w:rsidR="004D0A5B" w:rsidRPr="009D63F6" w:rsidRDefault="004D0A5B" w:rsidP="004D0A5B">
      <w:pPr>
        <w:pStyle w:val="Heading4"/>
      </w:pPr>
      <w:r>
        <w:t>Sensationally overhyping cybersecurity only serves to conflate and further construct the problem as an objective threat</w:t>
      </w:r>
    </w:p>
    <w:p w:rsidR="004D0A5B" w:rsidRPr="00112C2A" w:rsidRDefault="004D0A5B" w:rsidP="004D0A5B">
      <w:pPr>
        <w:rPr>
          <w:rStyle w:val="Style13ptBold"/>
          <w:sz w:val="16"/>
        </w:rPr>
      </w:pPr>
      <w:r w:rsidRPr="00112C2A">
        <w:rPr>
          <w:rStyle w:val="Style13ptBold"/>
        </w:rPr>
        <w:t>Brito &amp; Watkins 11</w:t>
      </w:r>
      <w:r w:rsidRPr="00112C2A">
        <w:rPr>
          <w:rStyle w:val="Style13ptBold"/>
          <w:sz w:val="16"/>
        </w:rPr>
        <w:t xml:space="preserve"> </w:t>
      </w:r>
      <w:r>
        <w:rPr>
          <w:rStyle w:val="Style13ptBold"/>
          <w:sz w:val="16"/>
        </w:rPr>
        <w:br/>
      </w:r>
      <w:r w:rsidRPr="00112C2A">
        <w:rPr>
          <w:sz w:val="16"/>
        </w:rPr>
        <w:t xml:space="preserve">[Jerry Brito, Senior Research Fellow, </w:t>
      </w:r>
      <w:proofErr w:type="spellStart"/>
      <w:r w:rsidRPr="00112C2A">
        <w:rPr>
          <w:sz w:val="16"/>
        </w:rPr>
        <w:t>Mercatus</w:t>
      </w:r>
      <w:proofErr w:type="spellEnd"/>
      <w:r w:rsidRPr="00112C2A">
        <w:rPr>
          <w:sz w:val="16"/>
        </w:rPr>
        <w:t xml:space="preserve"> Center at George Mason University. J.D., George Mason University School of Law, 2005; B.A., Political Science, Florida International University, 1999; Tate </w:t>
      </w:r>
      <w:proofErr w:type="spellStart"/>
      <w:r w:rsidRPr="00112C2A">
        <w:rPr>
          <w:sz w:val="16"/>
        </w:rPr>
        <w:t>Wakins</w:t>
      </w:r>
      <w:proofErr w:type="spellEnd"/>
      <w:r w:rsidRPr="00112C2A">
        <w:rPr>
          <w:sz w:val="16"/>
        </w:rPr>
        <w:t xml:space="preserve">, *Research Associate, </w:t>
      </w:r>
      <w:proofErr w:type="spellStart"/>
      <w:r w:rsidRPr="00112C2A">
        <w:rPr>
          <w:sz w:val="16"/>
        </w:rPr>
        <w:t>Mercatus</w:t>
      </w:r>
      <w:proofErr w:type="spellEnd"/>
      <w:r w:rsidRPr="00112C2A">
        <w:rPr>
          <w:sz w:val="16"/>
        </w:rPr>
        <w:t xml:space="preserve"> Center at George Mason University. M.A., Economics, Clemson University, 2008; B.A., Economics, Clemson University, 2007. April 2011, “LOVING THE CYBER BOMB? THE DANGERS OF THREAT INFLATION IN CYBERSECURITY POLICY”, George Mason University. http://goo.gl/TszxBN]</w:t>
      </w:r>
    </w:p>
    <w:p w:rsidR="004D0A5B" w:rsidRDefault="004D0A5B" w:rsidP="004D0A5B">
      <w:pPr>
        <w:pStyle w:val="ListParagraph"/>
        <w:rPr>
          <w:rStyle w:val="StyleUnderline"/>
        </w:rPr>
      </w:pPr>
      <w:r w:rsidRPr="009D63F6">
        <w:t xml:space="preserve">Much as in the run-up to the Iraq War, some in </w:t>
      </w:r>
      <w:r w:rsidRPr="009D63F6">
        <w:rPr>
          <w:rStyle w:val="StyleUnderline"/>
          <w:highlight w:val="yellow"/>
        </w:rPr>
        <w:t xml:space="preserve">the media may be contributing to threat inflation by reporting the </w:t>
      </w:r>
      <w:r w:rsidRPr="009D63F6">
        <w:rPr>
          <w:rStyle w:val="Emphasis"/>
          <w:highlight w:val="yellow"/>
        </w:rPr>
        <w:t>alarmist view</w:t>
      </w:r>
      <w:r w:rsidRPr="009D63F6">
        <w:rPr>
          <w:rStyle w:val="StyleUnderline"/>
          <w:highlight w:val="yellow"/>
        </w:rPr>
        <w:t xml:space="preserve"> of a possible threat</w:t>
      </w:r>
      <w:r w:rsidRPr="009D63F6">
        <w:t xml:space="preserve"> in a generally uncritical fashion. For example, while Clarke and </w:t>
      </w:r>
      <w:proofErr w:type="spellStart"/>
      <w:r w:rsidRPr="009D63F6">
        <w:t>Knake’s</w:t>
      </w:r>
      <w:proofErr w:type="spellEnd"/>
      <w:r w:rsidRPr="009D63F6">
        <w:t xml:space="preserve"> Cyber War has been widely criticized in the security trade press,94 </w:t>
      </w:r>
      <w:r w:rsidRPr="009D63F6">
        <w:rPr>
          <w:rStyle w:val="StyleUnderline"/>
        </w:rPr>
        <w:t>the popular media took the book at its word</w:t>
      </w:r>
      <w:r w:rsidRPr="009D63F6">
        <w:t xml:space="preserve">. Writing in the Wall Street Journal, Mort Zuckerman warned that enemy hackers could easily “spill oil, vent gas, blow up generators, derail trains, crash airplanes, cause missiles to detonate, and wipe out reams of financial and supply-chain data.”95 </w:t>
      </w:r>
      <w:r w:rsidRPr="009D63F6">
        <w:rPr>
          <w:rStyle w:val="StyleUnderline"/>
        </w:rPr>
        <w:t>The sole source</w:t>
      </w:r>
      <w:r w:rsidRPr="009D63F6">
        <w:t xml:space="preserve"> for his column, and for his recommendation that the federal government establish a federal cybersecurity agency to regulate private networks, </w:t>
      </w:r>
      <w:r w:rsidRPr="009D63F6">
        <w:rPr>
          <w:rStyle w:val="StyleUnderline"/>
        </w:rPr>
        <w:t>was Clarke’s “revealing” book</w:t>
      </w:r>
      <w:r w:rsidRPr="009D63F6">
        <w:t xml:space="preserve">.96 </w:t>
      </w:r>
      <w:r w:rsidRPr="009D63F6">
        <w:rPr>
          <w:rStyle w:val="StyleUnderline"/>
        </w:rPr>
        <w:t>The New York Times’s review was also approving, sweeping</w:t>
      </w:r>
      <w:r w:rsidRPr="009D63F6">
        <w:t xml:space="preserve"> aside </w:t>
      </w:r>
      <w:r w:rsidRPr="009D63F6">
        <w:rPr>
          <w:rStyle w:val="StyleUnderline"/>
        </w:rPr>
        <w:t>skepticism of the book’s doomsday scenarios</w:t>
      </w:r>
      <w:r w:rsidRPr="009D63F6">
        <w:t xml:space="preserve"> by noting that Clarke, who had previously warned the Bush and Clinton administrations about the threat from al Qaeda before 9/11, had been right in the past.97 The review also noted that the Wall Street Journal had recently reported that the power grid had been penetrated by Chinese and Russian hackers and laced with logic bombs, as Clarke and </w:t>
      </w:r>
      <w:proofErr w:type="spellStart"/>
      <w:r w:rsidRPr="009D63F6">
        <w:t>Knake</w:t>
      </w:r>
      <w:proofErr w:type="spellEnd"/>
      <w:r w:rsidRPr="009D63F6">
        <w:t xml:space="preserve"> had contended.98 </w:t>
      </w:r>
      <w:r w:rsidRPr="009D63F6">
        <w:rPr>
          <w:rStyle w:val="StyleUnderline"/>
        </w:rPr>
        <w:t xml:space="preserve">That </w:t>
      </w:r>
      <w:r w:rsidRPr="009D63F6">
        <w:t xml:space="preserve">front page </w:t>
      </w:r>
      <w:r w:rsidRPr="009D63F6">
        <w:rPr>
          <w:rStyle w:val="StyleUnderline"/>
        </w:rPr>
        <w:t xml:space="preserve">Wall Street Journal article </w:t>
      </w:r>
      <w:r w:rsidRPr="009D63F6">
        <w:t xml:space="preserve">from April 2009 </w:t>
      </w:r>
      <w:r w:rsidRPr="009D63F6">
        <w:rPr>
          <w:rStyle w:val="StyleUnderline"/>
        </w:rPr>
        <w:t>is often cited</w:t>
      </w:r>
      <w:r w:rsidRPr="009D63F6">
        <w:t xml:space="preserve"> as evidence </w:t>
      </w:r>
      <w:r w:rsidRPr="009D63F6">
        <w:rPr>
          <w:rStyle w:val="StyleUnderline"/>
        </w:rPr>
        <w:t>for the proposition that the power grid is rigged</w:t>
      </w:r>
      <w:r w:rsidRPr="009D63F6">
        <w:t xml:space="preserve"> to blow, </w:t>
      </w:r>
      <w:r w:rsidRPr="009D63F6">
        <w:rPr>
          <w:rStyle w:val="StyleUnderline"/>
        </w:rPr>
        <w:t>but it could</w:t>
      </w:r>
      <w:r w:rsidRPr="009D63F6">
        <w:t xml:space="preserve"> just as easily </w:t>
      </w:r>
      <w:r w:rsidRPr="009D63F6">
        <w:rPr>
          <w:rStyle w:val="StyleUnderline"/>
        </w:rPr>
        <w:t>be cited as</w:t>
      </w:r>
      <w:r w:rsidRPr="009D63F6">
        <w:t xml:space="preserve"> an example of </w:t>
      </w:r>
      <w:r w:rsidRPr="009D63F6">
        <w:rPr>
          <w:rStyle w:val="Emphasis"/>
        </w:rPr>
        <w:t>“mere conduit</w:t>
      </w:r>
      <w:r w:rsidRPr="009D63F6">
        <w:t xml:space="preserve">” reporting.99 Similar to Judith Miller’s Iraq WMD articles, </w:t>
      </w:r>
      <w:r w:rsidRPr="009D63F6">
        <w:rPr>
          <w:rStyle w:val="StyleUnderline"/>
        </w:rPr>
        <w:t>the only sources</w:t>
      </w:r>
      <w:r w:rsidRPr="009D63F6">
        <w:t xml:space="preserve"> for the article’s claim that key infrastructure has been compromised </w:t>
      </w:r>
      <w:r w:rsidRPr="009D63F6">
        <w:rPr>
          <w:rStyle w:val="StyleUnderline"/>
        </w:rPr>
        <w:t>are anonymous U.S. intelligence officials</w:t>
      </w:r>
      <w:r w:rsidRPr="009D63F6">
        <w:t xml:space="preserve">.100 </w:t>
      </w:r>
      <w:r w:rsidRPr="009D63F6">
        <w:rPr>
          <w:rStyle w:val="StyleUnderline"/>
          <w:highlight w:val="yellow"/>
        </w:rPr>
        <w:t>With little specificity</w:t>
      </w:r>
      <w:r w:rsidRPr="009D63F6">
        <w:rPr>
          <w:rStyle w:val="StyleUnderline"/>
        </w:rPr>
        <w:t xml:space="preserve"> about the alleged infiltrations, </w:t>
      </w:r>
      <w:r w:rsidRPr="009D63F6">
        <w:rPr>
          <w:rStyle w:val="Emphasis"/>
        </w:rPr>
        <w:t>r</w:t>
      </w:r>
      <w:r w:rsidRPr="009D63F6">
        <w:rPr>
          <w:rStyle w:val="Emphasis"/>
          <w:highlight w:val="yellow"/>
        </w:rPr>
        <w:t>eaders are left with no way to verify the claims</w:t>
      </w:r>
      <w:r w:rsidRPr="009D63F6">
        <w:rPr>
          <w:highlight w:val="yellow"/>
        </w:rPr>
        <w:t>.</w:t>
      </w:r>
      <w:r w:rsidRPr="009D63F6">
        <w:t xml:space="preserve"> The article does cite a public pronouncement by senior CIA official Tom Donahue that a </w:t>
      </w:r>
      <w:proofErr w:type="spellStart"/>
      <w:r w:rsidRPr="009D63F6">
        <w:t>cyber attack</w:t>
      </w:r>
      <w:proofErr w:type="spellEnd"/>
      <w:r w:rsidRPr="009D63F6">
        <w:t xml:space="preserve"> had caused a power blackout overseas.101 But Donahue’s pronouncement is what Clarke and </w:t>
      </w:r>
      <w:proofErr w:type="spellStart"/>
      <w:r w:rsidRPr="009D63F6">
        <w:t>Knake</w:t>
      </w:r>
      <w:proofErr w:type="spellEnd"/>
      <w:r w:rsidRPr="009D63F6">
        <w:t xml:space="preserve"> cite for their claim that </w:t>
      </w:r>
      <w:proofErr w:type="spellStart"/>
      <w:r w:rsidRPr="009D63F6">
        <w:t>cyber attacks</w:t>
      </w:r>
      <w:proofErr w:type="spellEnd"/>
      <w:r w:rsidRPr="009D63F6">
        <w:t xml:space="preserve"> caused a blackout in Brazil, which we now know is untrue.102 The author of the article, Siobhan Gorman, also contributed to another front-page Wall Street Journal cybersecurity scoop reporting that spies had infiltrated Pentagon computers and had stolen terabytes of data related to the F-35 Joint Strike Fighter.103 The only sources for that report were “current and former government officials familiar with the attacks.”104 Later reporting by the Associated Press, also citing anonymous officials, found that no classified information was compromised in the breach.105 Unfortunately, </w:t>
      </w:r>
      <w:r w:rsidRPr="009D63F6">
        <w:rPr>
          <w:rStyle w:val="StyleUnderline"/>
        </w:rPr>
        <w:t xml:space="preserve">without any official statement on the matter, </w:t>
      </w:r>
      <w:r w:rsidRPr="009D63F6">
        <w:rPr>
          <w:rStyle w:val="StyleUnderline"/>
          <w:highlight w:val="yellow"/>
        </w:rPr>
        <w:t>the result of these reports can well be to raise public alarm without offering a clear sense of the scope or magnitude of the threat.</w:t>
      </w:r>
      <w:r w:rsidRPr="009D63F6">
        <w:t xml:space="preserve"> The now-debunked Brazil blackout was also the subject of a CBS 60 Minutes exposé on cyber war.106 </w:t>
      </w:r>
      <w:r w:rsidRPr="009D63F6">
        <w:rPr>
          <w:rStyle w:val="StyleUnderline"/>
        </w:rPr>
        <w:t xml:space="preserve">For its claim that the blackouts were the result of </w:t>
      </w:r>
      <w:proofErr w:type="spellStart"/>
      <w:r w:rsidRPr="009D63F6">
        <w:rPr>
          <w:rStyle w:val="StyleUnderline"/>
        </w:rPr>
        <w:t>cyber attacks</w:t>
      </w:r>
      <w:proofErr w:type="spellEnd"/>
      <w:r w:rsidRPr="009D63F6">
        <w:rPr>
          <w:rStyle w:val="StyleUnderline"/>
        </w:rPr>
        <w:t>, the newsmagazine cited only anonymous “prominent intelligence sources.”</w:t>
      </w:r>
      <w:r w:rsidRPr="009D63F6">
        <w:t xml:space="preserve">107 The 60 Minutes report, however, did feature an interview with former NSA chief, now Booz Allen Hamilton vice president, Mike McConnell, who said a blackout was within reach of foreign hackers and that the United States was not prepared for such an attack.108 In February of 2010, the Washington Post granted </w:t>
      </w:r>
      <w:proofErr w:type="spellStart"/>
      <w:r w:rsidRPr="009D63F6">
        <w:t>McConnel</w:t>
      </w:r>
      <w:proofErr w:type="spellEnd"/>
      <w:r w:rsidRPr="009D63F6">
        <w:t xml:space="preserve"> a rare 1,400 word essay in its Sunday opinion section in which he made the cyber war case. He told readers, “If an enemy disrupted our financial and accounting transactions, our equities and bond markets or our retail commerce—or created confusion about the legitimacy of those transactions—chaos would result. Our power grids, air and ground transportation, telecommunications, and water-filtration systems are in jeopardy as well.”109 </w:t>
      </w:r>
      <w:r w:rsidRPr="009D63F6">
        <w:rPr>
          <w:rStyle w:val="StyleUnderline"/>
        </w:rPr>
        <w:t xml:space="preserve">While he did not provide any specific evidence to corroborate this fear, McConnell did point to </w:t>
      </w:r>
      <w:r w:rsidRPr="009D63F6">
        <w:t xml:space="preserve">corporate espionage generally, and specifically the then-recent incident in which Google’s Gmail service had been compromised—another instance of </w:t>
      </w:r>
      <w:r w:rsidRPr="009D63F6">
        <w:rPr>
          <w:rStyle w:val="StyleUnderline"/>
        </w:rPr>
        <w:t xml:space="preserve">espionage attributed to China—as evidence of a cyber threat.110 </w:t>
      </w:r>
      <w:r w:rsidRPr="009D63F6">
        <w:rPr>
          <w:rStyle w:val="StyleUnderline"/>
          <w:highlight w:val="yellow"/>
        </w:rPr>
        <w:t xml:space="preserve">The result is </w:t>
      </w:r>
      <w:r w:rsidRPr="009D63F6">
        <w:rPr>
          <w:rStyle w:val="Emphasis"/>
          <w:highlight w:val="yellow"/>
        </w:rPr>
        <w:t>more conflation of possible cyber threats</w:t>
      </w:r>
      <w:r w:rsidRPr="009D63F6">
        <w:rPr>
          <w:highlight w:val="yellow"/>
        </w:rPr>
        <w:t>.</w:t>
      </w:r>
      <w:r w:rsidRPr="009D63F6">
        <w:t xml:space="preserve"> In July 2010, the cover of the Economist magazine featured a city consumed by a pixelated mushroom cloud overlaid with the words, “Cyberwar: The threat from the internet.”111 The popular conception of cyber threats fostered by the media, often relying on anonymous government sources and the pronouncements of defense contractors and consultants, can be said to be more alarming than the verifiable evidence available would suggest. And as we will see, </w:t>
      </w:r>
      <w:r w:rsidRPr="009D63F6">
        <w:rPr>
          <w:rStyle w:val="StyleUnderline"/>
        </w:rPr>
        <w:t>anonymously sourced threats and expert assertions reported in the media are later cited by officials as rationales for regulation.</w:t>
      </w:r>
    </w:p>
    <w:p w:rsidR="004D0A5B" w:rsidRPr="0090792A" w:rsidRDefault="004D0A5B" w:rsidP="004D0A5B">
      <w:pPr>
        <w:pStyle w:val="Heading4"/>
        <w:rPr>
          <w:rStyle w:val="StyleUnderline"/>
          <w:sz w:val="32"/>
          <w:szCs w:val="32"/>
          <w:lang w:eastAsia="zh-TW"/>
        </w:rPr>
      </w:pPr>
      <w:r>
        <w:rPr>
          <w:lang w:eastAsia="zh-TW"/>
        </w:rPr>
        <w:t>Cybersecurity invokes an image of an imaginary enemy to securitize cyberspace—this severely misrepresents the threat creating excessively high costs and uncertain benefits</w:t>
      </w:r>
      <w:r>
        <w:rPr>
          <w:lang w:eastAsia="zh-TW"/>
        </w:rPr>
        <w:br/>
      </w:r>
      <w:proofErr w:type="spellStart"/>
      <w:r>
        <w:rPr>
          <w:lang w:eastAsia="zh-TW"/>
        </w:rPr>
        <w:t>Cavelty</w:t>
      </w:r>
      <w:proofErr w:type="spellEnd"/>
      <w:r>
        <w:rPr>
          <w:lang w:eastAsia="zh-TW"/>
        </w:rPr>
        <w:t xml:space="preserve"> 12</w:t>
      </w:r>
    </w:p>
    <w:p w:rsidR="004D0A5B" w:rsidRPr="007C2F0A" w:rsidRDefault="004D0A5B" w:rsidP="004D0A5B">
      <w:pPr>
        <w:rPr>
          <w:highlight w:val="cyan"/>
        </w:rPr>
      </w:pPr>
      <w:r w:rsidRPr="007C2F0A">
        <w:t xml:space="preserve">Myriam Dunn </w:t>
      </w:r>
      <w:proofErr w:type="spellStart"/>
      <w:r w:rsidRPr="007C2F0A">
        <w:t>Cavelty</w:t>
      </w:r>
      <w:proofErr w:type="spellEnd"/>
      <w:r w:rsidRPr="007C2F0A">
        <w:rPr>
          <w:rFonts w:hint="eastAsia"/>
        </w:rPr>
        <w:t xml:space="preserve">, </w:t>
      </w:r>
      <w:r w:rsidRPr="007C2F0A">
        <w:t>February 1, 2012</w:t>
      </w:r>
      <w:r w:rsidRPr="007C2F0A">
        <w:rPr>
          <w:rFonts w:hint="eastAsia"/>
        </w:rPr>
        <w:t>, (</w:t>
      </w:r>
      <w:r w:rsidRPr="007C2F0A">
        <w:t xml:space="preserve">Myriam Dunn </w:t>
      </w:r>
      <w:proofErr w:type="spellStart"/>
      <w:r w:rsidRPr="007C2F0A">
        <w:t>Cavelty</w:t>
      </w:r>
      <w:proofErr w:type="spellEnd"/>
      <w:r w:rsidRPr="007C2F0A">
        <w:t xml:space="preserve"> is Deputy for research and teaching </w:t>
      </w:r>
      <w:proofErr w:type="spellStart"/>
      <w:r w:rsidRPr="007C2F0A">
        <w:t>a</w:t>
      </w:r>
      <w:proofErr w:type="spellEnd"/>
      <w:r w:rsidRPr="007C2F0A">
        <w:t xml:space="preserve"> the Center for Security Studies (CSS) and Senior Lecturer for Security Politics at ETH Zurich</w:t>
      </w:r>
      <w:r w:rsidRPr="007C2F0A">
        <w:rPr>
          <w:rFonts w:hint="eastAsia"/>
        </w:rPr>
        <w:t xml:space="preserve">) </w:t>
      </w:r>
      <w:r w:rsidRPr="007C2F0A">
        <w:t xml:space="preserve">“The </w:t>
      </w:r>
      <w:proofErr w:type="spellStart"/>
      <w:r w:rsidRPr="007C2F0A">
        <w:t>militarisation</w:t>
      </w:r>
      <w:proofErr w:type="spellEnd"/>
      <w:r w:rsidRPr="007C2F0A">
        <w:t xml:space="preserve"> of cyber security as a source of global tension”</w:t>
      </w:r>
      <w:r w:rsidRPr="007C2F0A">
        <w:rPr>
          <w:rFonts w:hint="eastAsia"/>
        </w:rPr>
        <w:t xml:space="preserve"> </w:t>
      </w:r>
      <w:r w:rsidRPr="007C2F0A">
        <w:t>ETH Zurich - Center for Security Studies http://ssrn.com/abstract=2007043</w:t>
      </w:r>
    </w:p>
    <w:p w:rsidR="004D0A5B" w:rsidRPr="0070259F" w:rsidRDefault="004D0A5B" w:rsidP="004D0A5B">
      <w:pPr>
        <w:pStyle w:val="ListParagraph"/>
        <w:rPr>
          <w:rStyle w:val="StyleUnderline"/>
        </w:rPr>
      </w:pPr>
      <w:r w:rsidRPr="0070259F">
        <w:rPr>
          <w:rStyle w:val="StyleUnderline"/>
        </w:rPr>
        <w:t xml:space="preserve">Though </w:t>
      </w:r>
      <w:r w:rsidRPr="0070259F">
        <w:rPr>
          <w:rStyle w:val="StyleUnderline"/>
          <w:highlight w:val="cyan"/>
        </w:rPr>
        <w:t>this trend</w:t>
      </w:r>
      <w:r w:rsidRPr="0070259F">
        <w:rPr>
          <w:rStyle w:val="StyleUnderline"/>
        </w:rPr>
        <w:t xml:space="preserve"> can easily be understood when considering the political (and psychological) effects of </w:t>
      </w:r>
      <w:proofErr w:type="spellStart"/>
      <w:r w:rsidRPr="0070259F">
        <w:rPr>
          <w:rStyle w:val="StyleUnderline"/>
        </w:rPr>
        <w:t>Stuxnet</w:t>
      </w:r>
      <w:proofErr w:type="spellEnd"/>
      <w:r w:rsidRPr="0070259F">
        <w:rPr>
          <w:rStyle w:val="StyleUnderline"/>
        </w:rPr>
        <w:t>, it nonetheless i</w:t>
      </w:r>
      <w:r w:rsidRPr="0070259F">
        <w:rPr>
          <w:rStyle w:val="StyleUnderline"/>
          <w:highlight w:val="cyan"/>
        </w:rPr>
        <w:t xml:space="preserve">nvokes images of a </w:t>
      </w:r>
      <w:r w:rsidRPr="0070259F">
        <w:rPr>
          <w:rStyle w:val="StyleUnderline"/>
        </w:rPr>
        <w:t xml:space="preserve">supposed </w:t>
      </w:r>
      <w:r w:rsidRPr="0070259F">
        <w:rPr>
          <w:rStyle w:val="StyleUnderline"/>
          <w:highlight w:val="cyan"/>
        </w:rPr>
        <w:t xml:space="preserve">adversary </w:t>
      </w:r>
      <w:r w:rsidRPr="0070259F">
        <w:rPr>
          <w:rStyle w:val="StyleUnderline"/>
        </w:rPr>
        <w:t xml:space="preserve">even </w:t>
      </w:r>
      <w:r w:rsidRPr="0070259F">
        <w:rPr>
          <w:rStyle w:val="StyleUnderline"/>
          <w:highlight w:val="cyan"/>
        </w:rPr>
        <w:t xml:space="preserve">though there is no identifiable enemy, is too </w:t>
      </w:r>
      <w:r w:rsidRPr="0070259F">
        <w:rPr>
          <w:rStyle w:val="StyleUnderline"/>
        </w:rPr>
        <w:t xml:space="preserve">strongly </w:t>
      </w:r>
      <w:r w:rsidRPr="0070259F">
        <w:rPr>
          <w:rStyle w:val="StyleUnderline"/>
          <w:highlight w:val="cyan"/>
        </w:rPr>
        <w:t xml:space="preserve">focused on </w:t>
      </w:r>
      <w:r w:rsidRPr="0070259F">
        <w:rPr>
          <w:rStyle w:val="StyleUnderline"/>
        </w:rPr>
        <w:t xml:space="preserve">national </w:t>
      </w:r>
      <w:r w:rsidRPr="0070259F">
        <w:rPr>
          <w:rStyle w:val="StyleUnderline"/>
          <w:highlight w:val="cyan"/>
        </w:rPr>
        <w:t xml:space="preserve">security measures instead of economic and business solutions, </w:t>
      </w:r>
      <w:r w:rsidRPr="0070259F">
        <w:rPr>
          <w:rStyle w:val="StyleUnderline"/>
        </w:rPr>
        <w:t xml:space="preserve">and </w:t>
      </w:r>
      <w:r w:rsidRPr="0070259F">
        <w:rPr>
          <w:rStyle w:val="StyleUnderline"/>
          <w:highlight w:val="cyan"/>
        </w:rPr>
        <w:t>wrongly suggests that states can establish control over cyberspace.</w:t>
      </w:r>
      <w:r w:rsidRPr="0070259F">
        <w:rPr>
          <w:sz w:val="14"/>
        </w:rPr>
        <w:t xml:space="preserve"> </w:t>
      </w:r>
      <w:r w:rsidRPr="0070259F">
        <w:rPr>
          <w:rStyle w:val="StyleUnderline"/>
        </w:rPr>
        <w:t xml:space="preserve">Not only does this </w:t>
      </w:r>
      <w:r w:rsidRPr="0070259F">
        <w:rPr>
          <w:rStyle w:val="StyleUnderline"/>
          <w:highlight w:val="cyan"/>
        </w:rPr>
        <w:t xml:space="preserve">create an unnecessary atmosphere of insecurity and tension in the international system, it is also based on </w:t>
      </w:r>
      <w:r w:rsidRPr="0070259F">
        <w:rPr>
          <w:rStyle w:val="StyleUnderline"/>
        </w:rPr>
        <w:t xml:space="preserve">a </w:t>
      </w:r>
      <w:r w:rsidRPr="0070259F">
        <w:rPr>
          <w:rStyle w:val="StyleUnderline"/>
          <w:highlight w:val="cyan"/>
        </w:rPr>
        <w:t xml:space="preserve">severe misperception of </w:t>
      </w:r>
      <w:r w:rsidRPr="0070259F">
        <w:rPr>
          <w:rStyle w:val="StyleUnderline"/>
        </w:rPr>
        <w:t xml:space="preserve">the nature and level of </w:t>
      </w:r>
      <w:r w:rsidRPr="0070259F">
        <w:rPr>
          <w:rStyle w:val="StyleUnderline"/>
          <w:highlight w:val="cyan"/>
        </w:rPr>
        <w:t xml:space="preserve">cyber risk and on the feasibility of </w:t>
      </w:r>
      <w:r w:rsidRPr="0070259F">
        <w:rPr>
          <w:rStyle w:val="StyleUnderline"/>
        </w:rPr>
        <w:t xml:space="preserve">different </w:t>
      </w:r>
      <w:r w:rsidRPr="0070259F">
        <w:rPr>
          <w:rStyle w:val="StyleUnderline"/>
          <w:highlight w:val="cyan"/>
        </w:rPr>
        <w:t>protection</w:t>
      </w:r>
      <w:r w:rsidRPr="0070259F">
        <w:rPr>
          <w:rStyle w:val="StyleUnderline"/>
          <w:rFonts w:hint="eastAsia"/>
          <w:highlight w:val="cyan"/>
          <w:lang w:eastAsia="zh-TW"/>
        </w:rPr>
        <w:t xml:space="preserve"> </w:t>
      </w:r>
      <w:r w:rsidRPr="0070259F">
        <w:rPr>
          <w:rStyle w:val="StyleUnderline"/>
          <w:highlight w:val="cyan"/>
        </w:rPr>
        <w:t>measures</w:t>
      </w:r>
      <w:r w:rsidRPr="0070259F">
        <w:rPr>
          <w:rStyle w:val="StyleUnderline"/>
        </w:rPr>
        <w:t xml:space="preserve">. </w:t>
      </w:r>
      <w:r w:rsidRPr="0070259F">
        <w:rPr>
          <w:sz w:val="14"/>
        </w:rPr>
        <w:t>While it is undisputed that the cyber dimension will play a substantial role in future conflicts of all grades and shades,</w:t>
      </w:r>
      <w:r w:rsidRPr="0070259F">
        <w:rPr>
          <w:rStyle w:val="StyleUnderline"/>
        </w:rPr>
        <w:t xml:space="preserve"> </w:t>
      </w:r>
      <w:r w:rsidRPr="0070259F">
        <w:rPr>
          <w:rStyle w:val="StyleUnderline"/>
          <w:highlight w:val="cyan"/>
        </w:rPr>
        <w:t xml:space="preserve">threat-representations must remain well informed and </w:t>
      </w:r>
      <w:r w:rsidRPr="0070259F">
        <w:rPr>
          <w:rStyle w:val="StyleUnderline"/>
        </w:rPr>
        <w:t xml:space="preserve">well </w:t>
      </w:r>
      <w:r w:rsidRPr="0070259F">
        <w:rPr>
          <w:rStyle w:val="StyleUnderline"/>
          <w:highlight w:val="cyan"/>
        </w:rPr>
        <w:t>balanced</w:t>
      </w:r>
      <w:r w:rsidRPr="0070259F">
        <w:rPr>
          <w:rStyle w:val="StyleUnderline"/>
        </w:rPr>
        <w:t xml:space="preserve"> at all times in order</w:t>
      </w:r>
      <w:r w:rsidRPr="0070259F">
        <w:rPr>
          <w:rStyle w:val="StyleUnderline"/>
          <w:highlight w:val="cyan"/>
        </w:rPr>
        <w:t xml:space="preserve"> to rule out policy reactions with excessively high costs and uncertain benefits.</w:t>
      </w:r>
    </w:p>
    <w:p w:rsidR="004D0A5B" w:rsidRDefault="004D0A5B" w:rsidP="004D0A5B">
      <w:pPr>
        <w:rPr>
          <w:lang w:eastAsia="zh-TW"/>
        </w:rPr>
      </w:pPr>
    </w:p>
    <w:p w:rsidR="004D0A5B" w:rsidRPr="0070259F" w:rsidRDefault="004D0A5B" w:rsidP="004D0A5B">
      <w:pPr>
        <w:pStyle w:val="Heading4"/>
        <w:rPr>
          <w:lang w:eastAsia="zh-TW"/>
        </w:rPr>
      </w:pPr>
      <w:r>
        <w:rPr>
          <w:lang w:eastAsia="zh-TW"/>
        </w:rPr>
        <w:t xml:space="preserve">Cybersecurity measures represent an aggressive posture that causes insecurity and cyber race </w:t>
      </w:r>
    </w:p>
    <w:p w:rsidR="004D0A5B" w:rsidRPr="004E7D21" w:rsidRDefault="004D0A5B" w:rsidP="004D0A5B">
      <w:proofErr w:type="spellStart"/>
      <w:r w:rsidRPr="004E7D21">
        <w:rPr>
          <w:rStyle w:val="Style13ptBold"/>
        </w:rPr>
        <w:t>Cavelty</w:t>
      </w:r>
      <w:proofErr w:type="spellEnd"/>
      <w:r w:rsidRPr="004E7D21">
        <w:rPr>
          <w:rStyle w:val="Style13ptBold"/>
        </w:rPr>
        <w:t xml:space="preserve"> 12</w:t>
      </w:r>
      <w:r w:rsidRPr="004E7D21">
        <w:rPr>
          <w:rStyle w:val="Style13ptBold"/>
        </w:rPr>
        <w:br/>
      </w:r>
      <w:r w:rsidRPr="004E7D21">
        <w:t xml:space="preserve">Myriam Dunn </w:t>
      </w:r>
      <w:proofErr w:type="spellStart"/>
      <w:r w:rsidRPr="004E7D21">
        <w:t>Cavelty</w:t>
      </w:r>
      <w:proofErr w:type="spellEnd"/>
      <w:r w:rsidRPr="004E7D21">
        <w:rPr>
          <w:rFonts w:hint="eastAsia"/>
        </w:rPr>
        <w:t xml:space="preserve">, </w:t>
      </w:r>
      <w:r w:rsidRPr="004E7D21">
        <w:t>February 1, 2012</w:t>
      </w:r>
      <w:r w:rsidRPr="004E7D21">
        <w:rPr>
          <w:rFonts w:hint="eastAsia"/>
        </w:rPr>
        <w:t>, (</w:t>
      </w:r>
      <w:r w:rsidRPr="004E7D21">
        <w:t xml:space="preserve">Myriam Dunn </w:t>
      </w:r>
      <w:proofErr w:type="spellStart"/>
      <w:r w:rsidRPr="004E7D21">
        <w:t>Cavelty</w:t>
      </w:r>
      <w:proofErr w:type="spellEnd"/>
      <w:r w:rsidRPr="004E7D21">
        <w:t xml:space="preserve"> is Deputy for research and teaching </w:t>
      </w:r>
      <w:proofErr w:type="spellStart"/>
      <w:r w:rsidRPr="004E7D21">
        <w:t>a</w:t>
      </w:r>
      <w:proofErr w:type="spellEnd"/>
      <w:r w:rsidRPr="004E7D21">
        <w:t xml:space="preserve"> the Center for Security Studies (CSS) and Senior Lecturer for Security Politics at ETH Zurich</w:t>
      </w:r>
      <w:r w:rsidRPr="004E7D21">
        <w:rPr>
          <w:rFonts w:hint="eastAsia"/>
        </w:rPr>
        <w:t xml:space="preserve">) </w:t>
      </w:r>
      <w:r w:rsidRPr="004E7D21">
        <w:t xml:space="preserve">“The </w:t>
      </w:r>
      <w:proofErr w:type="spellStart"/>
      <w:r w:rsidRPr="004E7D21">
        <w:t>militarisation</w:t>
      </w:r>
      <w:proofErr w:type="spellEnd"/>
      <w:r w:rsidRPr="004E7D21">
        <w:t xml:space="preserve"> of cyber security as a source of global tension”</w:t>
      </w:r>
      <w:r w:rsidRPr="004E7D21">
        <w:rPr>
          <w:rFonts w:hint="eastAsia"/>
        </w:rPr>
        <w:t xml:space="preserve"> </w:t>
      </w:r>
      <w:r w:rsidRPr="004E7D21">
        <w:t>ETH Zurich - Center for Security Studies http://ssrn.com/abstract=2007043</w:t>
      </w:r>
    </w:p>
    <w:p w:rsidR="004D0A5B" w:rsidRPr="00370C5F" w:rsidRDefault="004D0A5B" w:rsidP="004D0A5B">
      <w:pPr>
        <w:pStyle w:val="ListParagraph"/>
        <w:rPr>
          <w:u w:val="single"/>
        </w:rPr>
      </w:pPr>
      <w:r w:rsidRPr="0070259F">
        <w:rPr>
          <w:rStyle w:val="StyleUnderline"/>
          <w:highlight w:val="cyan"/>
        </w:rPr>
        <w:t>The</w:t>
      </w:r>
      <w:r w:rsidRPr="0070259F">
        <w:rPr>
          <w:highlight w:val="cyan"/>
        </w:rPr>
        <w:t xml:space="preserve"> </w:t>
      </w:r>
      <w:r w:rsidRPr="0070259F">
        <w:t xml:space="preserve">greatest </w:t>
      </w:r>
      <w:r w:rsidRPr="0070259F">
        <w:rPr>
          <w:rStyle w:val="StyleUnderline"/>
          <w:highlight w:val="cyan"/>
        </w:rPr>
        <w:t>effect</w:t>
      </w:r>
      <w:r w:rsidRPr="0070259F">
        <w:t xml:space="preserve"> the worm has had </w:t>
      </w:r>
      <w:r w:rsidRPr="0070259F">
        <w:rPr>
          <w:rStyle w:val="StyleUnderline"/>
        </w:rPr>
        <w:t>is</w:t>
      </w:r>
      <w:r w:rsidRPr="0070259F">
        <w:t xml:space="preserve"> clearly </w:t>
      </w:r>
      <w:r w:rsidRPr="0070259F">
        <w:rPr>
          <w:rStyle w:val="StyleUnderline"/>
        </w:rPr>
        <w:t>psychological: It</w:t>
      </w:r>
      <w:r w:rsidRPr="0070259F">
        <w:rPr>
          <w:rStyle w:val="StyleUnderline"/>
          <w:highlight w:val="cyan"/>
        </w:rPr>
        <w:t xml:space="preserve"> has left many state officials</w:t>
      </w:r>
      <w:r w:rsidRPr="0070259F">
        <w:rPr>
          <w:rStyle w:val="StyleUnderline"/>
        </w:rPr>
        <w:t xml:space="preserve"> deeply </w:t>
      </w:r>
      <w:r w:rsidRPr="0070259F">
        <w:rPr>
          <w:rStyle w:val="StyleUnderline"/>
          <w:highlight w:val="cyan"/>
        </w:rPr>
        <w:t>frightened. This</w:t>
      </w:r>
      <w:r w:rsidRPr="0070259F">
        <w:rPr>
          <w:rStyle w:val="StyleUnderline"/>
        </w:rPr>
        <w:t xml:space="preserve"> fear </w:t>
      </w:r>
      <w:r w:rsidRPr="0070259F">
        <w:rPr>
          <w:rStyle w:val="StyleUnderline"/>
          <w:highlight w:val="cyan"/>
        </w:rPr>
        <w:t>has political consequences. First</w:t>
      </w:r>
      <w:r w:rsidRPr="0070259F">
        <w:rPr>
          <w:rStyle w:val="StyleUnderline"/>
        </w:rPr>
        <w:t xml:space="preserve">, on the national level, </w:t>
      </w:r>
      <w:r w:rsidRPr="0070259F">
        <w:rPr>
          <w:rStyle w:val="StyleUnderline"/>
          <w:highlight w:val="cyan"/>
        </w:rPr>
        <w:t xml:space="preserve">governments are </w:t>
      </w:r>
      <w:r w:rsidRPr="0070259F">
        <w:rPr>
          <w:rStyle w:val="StyleUnderline"/>
        </w:rPr>
        <w:t xml:space="preserve">currently </w:t>
      </w:r>
      <w:r w:rsidRPr="0070259F">
        <w:rPr>
          <w:rStyle w:val="StyleUnderline"/>
          <w:highlight w:val="cyan"/>
        </w:rPr>
        <w:t xml:space="preserve">releasing or updating cyber security strategies and </w:t>
      </w:r>
      <w:r w:rsidRPr="0070259F">
        <w:rPr>
          <w:rStyle w:val="StyleUnderline"/>
        </w:rPr>
        <w:t xml:space="preserve">are </w:t>
      </w:r>
      <w:r w:rsidRPr="0070259F">
        <w:rPr>
          <w:rStyle w:val="StyleUnderline"/>
          <w:highlight w:val="cyan"/>
        </w:rPr>
        <w:t>setting up</w:t>
      </w:r>
      <w:r w:rsidRPr="0070259F">
        <w:rPr>
          <w:highlight w:val="cyan"/>
        </w:rPr>
        <w:t xml:space="preserve"> </w:t>
      </w:r>
      <w:r w:rsidRPr="0070259F">
        <w:rPr>
          <w:rStyle w:val="StyleUnderline"/>
          <w:highlight w:val="cyan"/>
        </w:rPr>
        <w:t xml:space="preserve">new </w:t>
      </w:r>
      <w:proofErr w:type="spellStart"/>
      <w:r w:rsidRPr="0070259F">
        <w:rPr>
          <w:rStyle w:val="StyleUnderline"/>
          <w:highlight w:val="cyan"/>
        </w:rPr>
        <w:t>organisational</w:t>
      </w:r>
      <w:proofErr w:type="spellEnd"/>
      <w:r w:rsidRPr="0070259F">
        <w:rPr>
          <w:rStyle w:val="StyleUnderline"/>
          <w:highlight w:val="cyan"/>
        </w:rPr>
        <w:t xml:space="preserve"> units f</w:t>
      </w:r>
      <w:r w:rsidRPr="002E1964">
        <w:rPr>
          <w:rStyle w:val="StyleUnderline"/>
        </w:rPr>
        <w:t xml:space="preserve">or cyber </w:t>
      </w:r>
      <w:proofErr w:type="spellStart"/>
      <w:r w:rsidRPr="002E1964">
        <w:rPr>
          <w:rStyle w:val="StyleUnderline"/>
        </w:rPr>
        <w:t>defence</w:t>
      </w:r>
      <w:proofErr w:type="spellEnd"/>
      <w:r w:rsidRPr="002E1964">
        <w:rPr>
          <w:rStyle w:val="StyleUnderline"/>
        </w:rPr>
        <w:t>.</w:t>
      </w:r>
      <w:r w:rsidRPr="0070259F">
        <w:rPr>
          <w:rStyle w:val="StyleUnderline"/>
          <w:highlight w:val="cyan"/>
        </w:rPr>
        <w:t xml:space="preserve"> Second, internationally, increased attention is being devoted to the strategic-military aspects of the problem.</w:t>
      </w:r>
      <w:r w:rsidRPr="0070259F">
        <w:t xml:space="preserve"> The focus is on attacks that could cause catastrophic incidents involving critical infrastructures.</w:t>
      </w:r>
      <w:r w:rsidRPr="0070259F">
        <w:rPr>
          <w:rStyle w:val="StyleUnderline"/>
        </w:rPr>
        <w:t xml:space="preserve"> </w:t>
      </w:r>
      <w:r w:rsidRPr="0070259F">
        <w:rPr>
          <w:rStyle w:val="StyleUnderline"/>
          <w:highlight w:val="cyan"/>
        </w:rPr>
        <w:t xml:space="preserve">More </w:t>
      </w:r>
      <w:r w:rsidRPr="00164E71">
        <w:rPr>
          <w:rStyle w:val="StyleUnderline"/>
        </w:rPr>
        <w:t>and more</w:t>
      </w:r>
      <w:r w:rsidRPr="0070259F">
        <w:rPr>
          <w:rStyle w:val="StyleUnderline"/>
          <w:highlight w:val="cyan"/>
        </w:rPr>
        <w:t xml:space="preserve"> states report that they have opened ‘cyber-commands’,</w:t>
      </w:r>
      <w:r w:rsidRPr="0070259F">
        <w:rPr>
          <w:rStyle w:val="StyleUnderline"/>
        </w:rPr>
        <w:t xml:space="preserve"> which are military units for cyber war activities. Though consolidated numbers are hard to come by, the amount of </w:t>
      </w:r>
      <w:r w:rsidRPr="0070259F">
        <w:rPr>
          <w:rStyle w:val="StyleUnderline"/>
          <w:highlight w:val="cyan"/>
        </w:rPr>
        <w:t xml:space="preserve">money spent on </w:t>
      </w:r>
      <w:proofErr w:type="spellStart"/>
      <w:r w:rsidRPr="0070259F">
        <w:rPr>
          <w:rStyle w:val="StyleUnderline"/>
          <w:highlight w:val="cyan"/>
        </w:rPr>
        <w:t>defence</w:t>
      </w:r>
      <w:proofErr w:type="spellEnd"/>
      <w:r w:rsidRPr="0070259F">
        <w:rPr>
          <w:rStyle w:val="StyleUnderline"/>
        </w:rPr>
        <w:t xml:space="preserve">-related </w:t>
      </w:r>
      <w:r w:rsidRPr="0070259F">
        <w:rPr>
          <w:rStyle w:val="StyleUnderline"/>
          <w:highlight w:val="cyan"/>
        </w:rPr>
        <w:t xml:space="preserve">aspects </w:t>
      </w:r>
      <w:r w:rsidRPr="00430537">
        <w:rPr>
          <w:rStyle w:val="StyleUnderline"/>
        </w:rPr>
        <w:t>of cyber security</w:t>
      </w:r>
      <w:r w:rsidRPr="0070259F">
        <w:rPr>
          <w:rStyle w:val="StyleUnderline"/>
          <w:highlight w:val="cyan"/>
        </w:rPr>
        <w:t xml:space="preserve"> seems to be rising </w:t>
      </w:r>
      <w:r w:rsidRPr="00430537">
        <w:rPr>
          <w:rStyle w:val="StyleUnderline"/>
        </w:rPr>
        <w:t>steadily</w:t>
      </w:r>
      <w:r w:rsidRPr="002E1964">
        <w:rPr>
          <w:rStyle w:val="StyleUnderline"/>
          <w:highlight w:val="cyan"/>
        </w:rPr>
        <w:t>. The</w:t>
      </w:r>
      <w:r w:rsidRPr="0070259F">
        <w:t xml:space="preserve"> new cyber military-industrial </w:t>
      </w:r>
      <w:r w:rsidRPr="0070259F">
        <w:rPr>
          <w:rStyle w:val="StyleUnderline"/>
          <w:highlight w:val="cyan"/>
        </w:rPr>
        <w:t>complex</w:t>
      </w:r>
      <w:r w:rsidRPr="0070259F">
        <w:t xml:space="preserve"> that has emerged</w:t>
      </w:r>
      <w:r w:rsidRPr="0070259F">
        <w:rPr>
          <w:rStyle w:val="StyleUnderline"/>
        </w:rPr>
        <w:t xml:space="preserve"> </w:t>
      </w:r>
      <w:r w:rsidRPr="002E1964">
        <w:rPr>
          <w:rStyle w:val="StyleUnderline"/>
        </w:rPr>
        <w:t xml:space="preserve">is </w:t>
      </w:r>
      <w:r w:rsidRPr="0070259F">
        <w:rPr>
          <w:rStyle w:val="StyleUnderline"/>
          <w:highlight w:val="cyan"/>
        </w:rPr>
        <w:t>estimated to deliver returns of US$ 80 to 150 billion a year,</w:t>
      </w:r>
      <w:r w:rsidRPr="0070259F">
        <w:t xml:space="preserve"> </w:t>
      </w:r>
      <w:r w:rsidRPr="002E1964">
        <w:rPr>
          <w:highlight w:val="cyan"/>
        </w:rPr>
        <w:t>and</w:t>
      </w:r>
      <w:r w:rsidRPr="002E1964">
        <w:rPr>
          <w:rStyle w:val="StyleUnderline"/>
          <w:highlight w:val="cyan"/>
        </w:rPr>
        <w:t xml:space="preserve"> big </w:t>
      </w:r>
      <w:proofErr w:type="spellStart"/>
      <w:r w:rsidRPr="002E1964">
        <w:rPr>
          <w:rStyle w:val="StyleUnderline"/>
        </w:rPr>
        <w:t>defence</w:t>
      </w:r>
      <w:proofErr w:type="spellEnd"/>
      <w:r w:rsidRPr="002E1964">
        <w:rPr>
          <w:rStyle w:val="StyleUnderline"/>
        </w:rPr>
        <w:t xml:space="preserve"> </w:t>
      </w:r>
      <w:r w:rsidRPr="0070259F">
        <w:rPr>
          <w:rStyle w:val="StyleUnderline"/>
          <w:highlight w:val="cyan"/>
        </w:rPr>
        <w:t>companie</w:t>
      </w:r>
      <w:r w:rsidRPr="0070259F">
        <w:rPr>
          <w:highlight w:val="cyan"/>
        </w:rPr>
        <w:t>s</w:t>
      </w:r>
      <w:r w:rsidRPr="0070259F">
        <w:t xml:space="preserve"> like Boeing and Northrop Grumman</w:t>
      </w:r>
      <w:r w:rsidRPr="0070259F">
        <w:rPr>
          <w:rStyle w:val="StyleUnderline"/>
        </w:rPr>
        <w:t xml:space="preserve"> </w:t>
      </w:r>
      <w:r w:rsidRPr="002E1964">
        <w:rPr>
          <w:rStyle w:val="StyleUnderline"/>
        </w:rPr>
        <w:t xml:space="preserve">are </w:t>
      </w:r>
      <w:r w:rsidRPr="0070259F">
        <w:rPr>
          <w:rStyle w:val="StyleUnderline"/>
          <w:highlight w:val="cyan"/>
        </w:rPr>
        <w:t>repositioning themselves to</w:t>
      </w:r>
      <w:r w:rsidRPr="0070259F">
        <w:rPr>
          <w:rStyle w:val="StyleUnderline"/>
        </w:rPr>
        <w:t xml:space="preserve"> service </w:t>
      </w:r>
      <w:r w:rsidRPr="0070259F">
        <w:rPr>
          <w:rStyle w:val="StyleUnderline"/>
          <w:highlight w:val="cyan"/>
        </w:rPr>
        <w:t>the</w:t>
      </w:r>
      <w:r w:rsidRPr="0070259F">
        <w:rPr>
          <w:rStyle w:val="StyleUnderline"/>
        </w:rPr>
        <w:t xml:space="preserve"> cyber security </w:t>
      </w:r>
      <w:r w:rsidRPr="0070259F">
        <w:rPr>
          <w:rStyle w:val="StyleUnderline"/>
          <w:highlight w:val="cyan"/>
        </w:rPr>
        <w:t xml:space="preserve">market. </w:t>
      </w:r>
      <w:r w:rsidRPr="003F41A7">
        <w:rPr>
          <w:rStyle w:val="StyleUnderline"/>
        </w:rPr>
        <w:t xml:space="preserve">In addition, </w:t>
      </w:r>
      <w:r w:rsidRPr="0070259F">
        <w:rPr>
          <w:rStyle w:val="StyleUnderline"/>
          <w:highlight w:val="cyan"/>
        </w:rPr>
        <w:t>some states</w:t>
      </w:r>
      <w:r w:rsidRPr="0070259F">
        <w:rPr>
          <w:rStyle w:val="StyleUnderline"/>
        </w:rPr>
        <w:t xml:space="preserve">, particularly those not allied with the US, </w:t>
      </w:r>
      <w:r w:rsidRPr="0070259F">
        <w:rPr>
          <w:rStyle w:val="StyleUnderline"/>
          <w:highlight w:val="cyan"/>
        </w:rPr>
        <w:t>have ramped up their r</w:t>
      </w:r>
      <w:r w:rsidRPr="00164E71">
        <w:rPr>
          <w:rStyle w:val="StyleUnderline"/>
          <w:highlight w:val="cyan"/>
        </w:rPr>
        <w:t>hetoric. For exam</w:t>
      </w:r>
      <w:r w:rsidRPr="0070259F">
        <w:rPr>
          <w:rStyle w:val="StyleUnderline"/>
          <w:highlight w:val="cyan"/>
        </w:rPr>
        <w:t>ple, Iranian officials have gone on the record as condoning hackers who work in the state’s interest.</w:t>
      </w:r>
      <w:r w:rsidRPr="0070259F">
        <w:rPr>
          <w:rStyle w:val="StyleUnderline"/>
        </w:rPr>
        <w:t xml:space="preserve"> </w:t>
      </w:r>
      <w:r w:rsidRPr="0070259F">
        <w:t xml:space="preserve">As a result, the first signs of a cyber security dilemma are discernible: </w:t>
      </w:r>
      <w:r w:rsidRPr="0070259F">
        <w:rPr>
          <w:rStyle w:val="StyleUnderline"/>
        </w:rPr>
        <w:t>Alt</w:t>
      </w:r>
      <w:r w:rsidRPr="0070259F">
        <w:rPr>
          <w:rStyle w:val="StyleUnderline"/>
          <w:highlight w:val="cyan"/>
        </w:rPr>
        <w:t>hough most states</w:t>
      </w:r>
      <w:r w:rsidRPr="0070259F">
        <w:rPr>
          <w:rStyle w:val="StyleUnderline"/>
        </w:rPr>
        <w:t xml:space="preserve"> still predominantly </w:t>
      </w:r>
      <w:r w:rsidRPr="0070259F">
        <w:rPr>
          <w:rStyle w:val="StyleUnderline"/>
          <w:highlight w:val="cyan"/>
        </w:rPr>
        <w:t xml:space="preserve">focus on cyber </w:t>
      </w:r>
      <w:proofErr w:type="spellStart"/>
      <w:r w:rsidRPr="0070259F">
        <w:rPr>
          <w:rStyle w:val="StyleUnderline"/>
          <w:highlight w:val="cyan"/>
        </w:rPr>
        <w:t>defence</w:t>
      </w:r>
      <w:proofErr w:type="spellEnd"/>
      <w:r w:rsidRPr="0070259F">
        <w:rPr>
          <w:rStyle w:val="StyleUnderline"/>
        </w:rPr>
        <w:t xml:space="preserve"> issues</w:t>
      </w:r>
      <w:r w:rsidRPr="0070259F">
        <w:rPr>
          <w:rStyle w:val="StyleUnderline"/>
          <w:highlight w:val="cyan"/>
        </w:rPr>
        <w:t>, measures t</w:t>
      </w:r>
      <w:r w:rsidRPr="00430537">
        <w:rPr>
          <w:rStyle w:val="StyleUnderline"/>
        </w:rPr>
        <w:t xml:space="preserve">aken by some nations </w:t>
      </w:r>
      <w:r w:rsidRPr="0070259F">
        <w:rPr>
          <w:rStyle w:val="StyleUnderline"/>
          <w:highlight w:val="cyan"/>
        </w:rPr>
        <w:t xml:space="preserve">are seen </w:t>
      </w:r>
      <w:r w:rsidRPr="0070259F">
        <w:rPr>
          <w:rStyle w:val="StyleUnderline"/>
        </w:rPr>
        <w:t xml:space="preserve">by others </w:t>
      </w:r>
      <w:r w:rsidRPr="0070259F">
        <w:rPr>
          <w:rStyle w:val="StyleUnderline"/>
          <w:highlight w:val="cyan"/>
        </w:rPr>
        <w:t xml:space="preserve">as </w:t>
      </w:r>
      <w:r w:rsidRPr="0070259F">
        <w:rPr>
          <w:rStyle w:val="StyleUnderline"/>
        </w:rPr>
        <w:t xml:space="preserve">covert </w:t>
      </w:r>
      <w:r w:rsidRPr="002E1964">
        <w:rPr>
          <w:rStyle w:val="StyleUnderline"/>
        </w:rPr>
        <w:t xml:space="preserve">signs of </w:t>
      </w:r>
      <w:r w:rsidRPr="0070259F">
        <w:rPr>
          <w:rStyle w:val="StyleUnderline"/>
          <w:highlight w:val="cyan"/>
        </w:rPr>
        <w:t>aggression. That leads to more insecurity</w:t>
      </w:r>
      <w:r w:rsidRPr="00430537">
        <w:rPr>
          <w:rStyle w:val="StyleUnderline"/>
        </w:rPr>
        <w:t xml:space="preserve"> for everyone</w:t>
      </w:r>
      <w:r w:rsidRPr="0070259F">
        <w:rPr>
          <w:rStyle w:val="StyleUnderline"/>
        </w:rPr>
        <w:t xml:space="preserve"> – specifically because it is impossible to assess another state’s cyber capabilities.</w:t>
      </w:r>
    </w:p>
    <w:p w:rsidR="004D0A5B" w:rsidRDefault="004D0A5B" w:rsidP="004D0A5B">
      <w:pPr>
        <w:rPr>
          <w:lang w:eastAsia="zh-TW"/>
        </w:rPr>
      </w:pPr>
    </w:p>
    <w:p w:rsidR="004D0A5B" w:rsidRDefault="004D0A5B" w:rsidP="004D0A5B">
      <w:pPr>
        <w:pStyle w:val="Heading4"/>
        <w:rPr>
          <w:lang w:eastAsia="zh-TW"/>
        </w:rPr>
      </w:pPr>
      <w:r>
        <w:rPr>
          <w:lang w:eastAsia="zh-TW"/>
        </w:rPr>
        <w:t xml:space="preserve">Cyberterrorism is not a threat – the </w:t>
      </w:r>
      <w:proofErr w:type="spellStart"/>
      <w:r>
        <w:rPr>
          <w:lang w:eastAsia="zh-TW"/>
        </w:rPr>
        <w:t>aff</w:t>
      </w:r>
      <w:proofErr w:type="spellEnd"/>
      <w:r>
        <w:rPr>
          <w:lang w:eastAsia="zh-TW"/>
        </w:rPr>
        <w:t xml:space="preserve"> seeks to cultivate a politics of fear that justifies future intervention</w:t>
      </w:r>
      <w:r>
        <w:rPr>
          <w:lang w:eastAsia="zh-TW"/>
        </w:rPr>
        <w:br/>
      </w:r>
      <w:proofErr w:type="spellStart"/>
      <w:r>
        <w:rPr>
          <w:lang w:eastAsia="zh-TW"/>
        </w:rPr>
        <w:t>Cavelty</w:t>
      </w:r>
      <w:proofErr w:type="spellEnd"/>
      <w:r>
        <w:rPr>
          <w:lang w:eastAsia="zh-TW"/>
        </w:rPr>
        <w:t xml:space="preserve"> 12</w:t>
      </w:r>
    </w:p>
    <w:p w:rsidR="004D0A5B" w:rsidRPr="004E7D21" w:rsidRDefault="004D0A5B" w:rsidP="004D0A5B">
      <w:pPr>
        <w:rPr>
          <w:highlight w:val="cyan"/>
        </w:rPr>
      </w:pPr>
      <w:r w:rsidRPr="004E7D21">
        <w:t xml:space="preserve">Myriam Dunn </w:t>
      </w:r>
      <w:proofErr w:type="spellStart"/>
      <w:r w:rsidRPr="004E7D21">
        <w:t>Cavelty</w:t>
      </w:r>
      <w:proofErr w:type="spellEnd"/>
      <w:r w:rsidRPr="004E7D21">
        <w:rPr>
          <w:rFonts w:hint="eastAsia"/>
        </w:rPr>
        <w:t xml:space="preserve">, </w:t>
      </w:r>
      <w:r w:rsidRPr="004E7D21">
        <w:t>February 1, 2012</w:t>
      </w:r>
      <w:r w:rsidRPr="004E7D21">
        <w:rPr>
          <w:rFonts w:hint="eastAsia"/>
        </w:rPr>
        <w:t>, (</w:t>
      </w:r>
      <w:r w:rsidRPr="004E7D21">
        <w:t xml:space="preserve">Myriam Dunn </w:t>
      </w:r>
      <w:proofErr w:type="spellStart"/>
      <w:r w:rsidRPr="004E7D21">
        <w:t>Cavelty</w:t>
      </w:r>
      <w:proofErr w:type="spellEnd"/>
      <w:r w:rsidRPr="004E7D21">
        <w:t xml:space="preserve"> is Deputy for research and teaching </w:t>
      </w:r>
      <w:proofErr w:type="spellStart"/>
      <w:r w:rsidRPr="004E7D21">
        <w:t>a</w:t>
      </w:r>
      <w:proofErr w:type="spellEnd"/>
      <w:r w:rsidRPr="004E7D21">
        <w:t xml:space="preserve"> the Center for Security Studies (CSS) and Senior Lecturer for Security Politics at ETH Zurich</w:t>
      </w:r>
      <w:r w:rsidRPr="004E7D21">
        <w:rPr>
          <w:rFonts w:hint="eastAsia"/>
        </w:rPr>
        <w:t xml:space="preserve">) </w:t>
      </w:r>
      <w:r w:rsidRPr="004E7D21">
        <w:t xml:space="preserve">“The </w:t>
      </w:r>
      <w:proofErr w:type="spellStart"/>
      <w:r w:rsidRPr="004E7D21">
        <w:t>militarisation</w:t>
      </w:r>
      <w:proofErr w:type="spellEnd"/>
      <w:r w:rsidRPr="004E7D21">
        <w:t xml:space="preserve"> of cyber security as a source of global tension”</w:t>
      </w:r>
      <w:r w:rsidRPr="004E7D21">
        <w:rPr>
          <w:rFonts w:hint="eastAsia"/>
        </w:rPr>
        <w:t xml:space="preserve"> </w:t>
      </w:r>
      <w:r w:rsidRPr="004E7D21">
        <w:t>ETH Zurich - Center for Security Studies http://ssrn.com/abstract=2007043</w:t>
      </w:r>
    </w:p>
    <w:p w:rsidR="004D0A5B" w:rsidRPr="00164E71" w:rsidRDefault="004D0A5B" w:rsidP="004D0A5B">
      <w:pPr>
        <w:pStyle w:val="ListParagraph"/>
        <w:rPr>
          <w:rStyle w:val="StyleUnderline"/>
        </w:rPr>
      </w:pPr>
      <w:r w:rsidRPr="003F41A7">
        <w:rPr>
          <w:rStyle w:val="StyleUnderline"/>
        </w:rPr>
        <w:t xml:space="preserve">Since the potentially devastating effects of </w:t>
      </w:r>
      <w:proofErr w:type="spellStart"/>
      <w:r w:rsidRPr="003F41A7">
        <w:rPr>
          <w:rStyle w:val="StyleUnderline"/>
        </w:rPr>
        <w:t>cyber attacks</w:t>
      </w:r>
      <w:proofErr w:type="spellEnd"/>
      <w:r w:rsidRPr="003F41A7">
        <w:rPr>
          <w:rStyle w:val="StyleUnderline"/>
        </w:rPr>
        <w:t xml:space="preserve"> are so scary, the temptation is very high not only to think about worst-case scenarios, but also to give them a lot of</w:t>
      </w:r>
      <w:r w:rsidRPr="00430537">
        <w:rPr>
          <w:sz w:val="12"/>
        </w:rPr>
        <w:t xml:space="preserve"> (often too much) </w:t>
      </w:r>
      <w:r w:rsidRPr="003F41A7">
        <w:rPr>
          <w:rStyle w:val="StyleUnderline"/>
        </w:rPr>
        <w:t>weight despite their very low probability.</w:t>
      </w:r>
      <w:r w:rsidRPr="00164E71">
        <w:rPr>
          <w:rStyle w:val="StyleUnderline"/>
        </w:rPr>
        <w:t xml:space="preserve"> However, most </w:t>
      </w:r>
      <w:r w:rsidRPr="003F41A7">
        <w:rPr>
          <w:rStyle w:val="StyleUnderline"/>
          <w:highlight w:val="cyan"/>
        </w:rPr>
        <w:t xml:space="preserve">experts agree that </w:t>
      </w:r>
      <w:r w:rsidRPr="003F41A7">
        <w:rPr>
          <w:rStyle w:val="StyleUnderline"/>
        </w:rPr>
        <w:t xml:space="preserve">strategic </w:t>
      </w:r>
      <w:r w:rsidRPr="003F41A7">
        <w:rPr>
          <w:rStyle w:val="StyleUnderline"/>
          <w:highlight w:val="cyan"/>
        </w:rPr>
        <w:t xml:space="preserve">cyber war remains </w:t>
      </w:r>
      <w:r w:rsidRPr="003F41A7">
        <w:rPr>
          <w:rStyle w:val="StyleUnderline"/>
        </w:rPr>
        <w:t xml:space="preserve">highly </w:t>
      </w:r>
      <w:r w:rsidRPr="003F41A7">
        <w:rPr>
          <w:rStyle w:val="StyleUnderline"/>
          <w:highlight w:val="cyan"/>
        </w:rPr>
        <w:t>unlikely</w:t>
      </w:r>
      <w:r w:rsidRPr="003F41A7">
        <w:rPr>
          <w:rStyle w:val="StyleUnderline"/>
        </w:rPr>
        <w:t xml:space="preserve"> in the foreseeable future, mainly </w:t>
      </w:r>
      <w:r w:rsidRPr="003F41A7">
        <w:rPr>
          <w:rStyle w:val="StyleUnderline"/>
          <w:highlight w:val="cyan"/>
        </w:rPr>
        <w:t xml:space="preserve">due to </w:t>
      </w:r>
      <w:r w:rsidRPr="002E1964">
        <w:rPr>
          <w:rStyle w:val="StyleUnderline"/>
        </w:rPr>
        <w:t xml:space="preserve">the </w:t>
      </w:r>
      <w:r w:rsidRPr="003F41A7">
        <w:rPr>
          <w:rStyle w:val="StyleUnderline"/>
          <w:highlight w:val="cyan"/>
        </w:rPr>
        <w:t xml:space="preserve">uncertain results such </w:t>
      </w:r>
      <w:r w:rsidRPr="003F41A7">
        <w:rPr>
          <w:rStyle w:val="StyleUnderline"/>
        </w:rPr>
        <w:t>a war</w:t>
      </w:r>
      <w:r w:rsidRPr="003F41A7">
        <w:rPr>
          <w:rStyle w:val="StyleUnderline"/>
          <w:highlight w:val="cyan"/>
        </w:rPr>
        <w:t xml:space="preserve"> would bring, the lack of motivation </w:t>
      </w:r>
      <w:r w:rsidRPr="002E1964">
        <w:rPr>
          <w:rStyle w:val="StyleUnderline"/>
        </w:rPr>
        <w:t xml:space="preserve">on the part of </w:t>
      </w:r>
      <w:r w:rsidRPr="00430537">
        <w:rPr>
          <w:rStyle w:val="StyleUnderline"/>
        </w:rPr>
        <w:t>the possible</w:t>
      </w:r>
      <w:r w:rsidRPr="002E1964">
        <w:rPr>
          <w:rStyle w:val="StyleUnderline"/>
        </w:rPr>
        <w:t xml:space="preserve"> combatants,</w:t>
      </w:r>
      <w:r w:rsidRPr="003F41A7">
        <w:rPr>
          <w:rStyle w:val="StyleUnderline"/>
          <w:highlight w:val="cyan"/>
        </w:rPr>
        <w:t xml:space="preserve"> and their shared inability to defend against counterattacks.</w:t>
      </w:r>
      <w:r w:rsidRPr="00164E71">
        <w:rPr>
          <w:rStyle w:val="StyleUnderline"/>
        </w:rPr>
        <w:t xml:space="preserve"> Indeed, it is hard to see how </w:t>
      </w:r>
      <w:proofErr w:type="spellStart"/>
      <w:r w:rsidRPr="00430537">
        <w:rPr>
          <w:rStyle w:val="StyleUnderline"/>
          <w:highlight w:val="cyan"/>
        </w:rPr>
        <w:t>cyber attacks</w:t>
      </w:r>
      <w:proofErr w:type="spellEnd"/>
      <w:r w:rsidRPr="00164E71">
        <w:rPr>
          <w:rStyle w:val="StyleUnderline"/>
        </w:rPr>
        <w:t xml:space="preserve"> could ever become truly effective for military purposes: It </w:t>
      </w:r>
      <w:r w:rsidRPr="00430537">
        <w:rPr>
          <w:rStyle w:val="StyleUnderline"/>
          <w:highlight w:val="cyan"/>
        </w:rPr>
        <w:t>is exceptionally difficult to take down multiple, specific targets and keep them down</w:t>
      </w:r>
      <w:r w:rsidRPr="00164E71">
        <w:rPr>
          <w:rStyle w:val="StyleUnderline"/>
        </w:rPr>
        <w:t xml:space="preserve"> over time. </w:t>
      </w:r>
      <w:r w:rsidRPr="00430537">
        <w:rPr>
          <w:sz w:val="12"/>
        </w:rPr>
        <w:t xml:space="preserve">The key difficulty is proper reconnaissance and targeting, as well as the need to deal with a variety of diverse systems and be ready for countermoves from your adversary. </w:t>
      </w:r>
      <w:r w:rsidRPr="00164E71">
        <w:rPr>
          <w:rStyle w:val="StyleUnderline"/>
        </w:rPr>
        <w:t xml:space="preserve">Furthermore, </w:t>
      </w:r>
      <w:r w:rsidRPr="00430537">
        <w:rPr>
          <w:rStyle w:val="StyleUnderline"/>
          <w:highlight w:val="cyan"/>
        </w:rPr>
        <w:t>nobody can be</w:t>
      </w:r>
      <w:r w:rsidRPr="00164E71">
        <w:rPr>
          <w:rStyle w:val="StyleUnderline"/>
        </w:rPr>
        <w:t xml:space="preserve"> truly </w:t>
      </w:r>
      <w:r w:rsidRPr="00430537">
        <w:rPr>
          <w:rStyle w:val="StyleUnderline"/>
          <w:highlight w:val="cyan"/>
        </w:rPr>
        <w:t xml:space="preserve">interested in allowing the </w:t>
      </w:r>
      <w:r w:rsidRPr="00430537">
        <w:rPr>
          <w:rStyle w:val="StyleUnderline"/>
        </w:rPr>
        <w:t xml:space="preserve">unfettered </w:t>
      </w:r>
      <w:r w:rsidRPr="00430537">
        <w:rPr>
          <w:rStyle w:val="StyleUnderline"/>
          <w:highlight w:val="cyan"/>
        </w:rPr>
        <w:t xml:space="preserve">proliferation and use of cyber war tools, </w:t>
      </w:r>
      <w:r w:rsidRPr="00430537">
        <w:rPr>
          <w:rStyle w:val="StyleUnderline"/>
        </w:rPr>
        <w:t>least of all the countries with the offensive lead in this domain</w:t>
      </w:r>
      <w:r w:rsidRPr="00430537">
        <w:rPr>
          <w:sz w:val="12"/>
        </w:rPr>
        <w:t>. Quite</w:t>
      </w:r>
      <w:r w:rsidRPr="003F41A7">
        <w:rPr>
          <w:rStyle w:val="StyleUnderline"/>
        </w:rPr>
        <w:t xml:space="preserve"> </w:t>
      </w:r>
      <w:r w:rsidRPr="00430537">
        <w:rPr>
          <w:rStyle w:val="StyleUnderline"/>
          <w:highlight w:val="cyan"/>
        </w:rPr>
        <w:t xml:space="preserve">to the contrary, strong arguments </w:t>
      </w:r>
      <w:r w:rsidRPr="00430537">
        <w:rPr>
          <w:rStyle w:val="StyleUnderline"/>
        </w:rPr>
        <w:t>can b</w:t>
      </w:r>
      <w:r w:rsidRPr="00430537">
        <w:rPr>
          <w:rStyle w:val="StyleUnderline"/>
          <w:highlight w:val="cyan"/>
        </w:rPr>
        <w:t>e made that the world</w:t>
      </w:r>
      <w:r w:rsidRPr="00430537">
        <w:rPr>
          <w:rStyle w:val="StyleUnderline"/>
          <w:rFonts w:hint="eastAsia"/>
          <w:highlight w:val="cyan"/>
        </w:rPr>
        <w:t>’</w:t>
      </w:r>
      <w:r w:rsidRPr="00430537">
        <w:rPr>
          <w:rStyle w:val="StyleUnderline"/>
          <w:highlight w:val="cyan"/>
        </w:rPr>
        <w:t>s big powers have a</w:t>
      </w:r>
      <w:r w:rsidRPr="00430537">
        <w:rPr>
          <w:rStyle w:val="StyleUnderline"/>
        </w:rPr>
        <w:t xml:space="preserve">n overall </w:t>
      </w:r>
      <w:r w:rsidRPr="00430537">
        <w:rPr>
          <w:rStyle w:val="StyleUnderline"/>
          <w:highlight w:val="cyan"/>
        </w:rPr>
        <w:t xml:space="preserve">strategic interest in developing and accepting internationally agreed norms on cyber war, and in creating agreements that </w:t>
      </w:r>
      <w:r w:rsidRPr="00430537">
        <w:rPr>
          <w:rStyle w:val="StyleUnderline"/>
        </w:rPr>
        <w:t xml:space="preserve">might </w:t>
      </w:r>
      <w:r w:rsidRPr="00430537">
        <w:rPr>
          <w:rStyle w:val="StyleUnderline"/>
          <w:highlight w:val="cyan"/>
        </w:rPr>
        <w:t>pertain to the development, distribution, and deployment of cyber weapons or to their use</w:t>
      </w:r>
      <w:r w:rsidRPr="00430537">
        <w:rPr>
          <w:sz w:val="12"/>
        </w:rPr>
        <w:t xml:space="preserve"> (though the effectiveness of such norms must remain doubtful). T</w:t>
      </w:r>
      <w:r w:rsidRPr="003F41A7">
        <w:rPr>
          <w:rStyle w:val="StyleUnderline"/>
        </w:rPr>
        <w:t xml:space="preserve">he most obvious reason is that the </w:t>
      </w:r>
      <w:r w:rsidRPr="00430537">
        <w:rPr>
          <w:rStyle w:val="StyleUnderline"/>
          <w:highlight w:val="cyan"/>
        </w:rPr>
        <w:t xml:space="preserve">countries that are </w:t>
      </w:r>
      <w:r w:rsidRPr="002E1964">
        <w:rPr>
          <w:rStyle w:val="StyleUnderline"/>
        </w:rPr>
        <w:t xml:space="preserve">currently </w:t>
      </w:r>
      <w:r w:rsidRPr="00430537">
        <w:rPr>
          <w:rStyle w:val="StyleUnderline"/>
          <w:highlight w:val="cyan"/>
        </w:rPr>
        <w:t xml:space="preserve">openly discussing the use of cyber war tools are </w:t>
      </w:r>
      <w:r w:rsidRPr="00430537">
        <w:rPr>
          <w:rStyle w:val="StyleUnderline"/>
        </w:rPr>
        <w:t xml:space="preserve">precisely </w:t>
      </w:r>
      <w:r w:rsidRPr="00430537">
        <w:rPr>
          <w:rStyle w:val="StyleUnderline"/>
          <w:highlight w:val="cyan"/>
        </w:rPr>
        <w:t xml:space="preserve">the ones that are </w:t>
      </w:r>
      <w:r w:rsidRPr="00430537">
        <w:rPr>
          <w:rStyle w:val="StyleUnderline"/>
        </w:rPr>
        <w:t xml:space="preserve">the </w:t>
      </w:r>
      <w:r w:rsidRPr="00430537">
        <w:rPr>
          <w:rStyle w:val="StyleUnderline"/>
          <w:highlight w:val="cyan"/>
        </w:rPr>
        <w:t>most vulnerable to</w:t>
      </w:r>
      <w:r w:rsidRPr="00430537">
        <w:rPr>
          <w:rStyle w:val="StyleUnderline"/>
        </w:rPr>
        <w:t xml:space="preserve"> cyber </w:t>
      </w:r>
      <w:r w:rsidRPr="00430537">
        <w:rPr>
          <w:rStyle w:val="StyleUnderline"/>
          <w:highlight w:val="cyan"/>
        </w:rPr>
        <w:t>warfare attacks due to their high dependency on information infrastructure.</w:t>
      </w:r>
      <w:r w:rsidRPr="003F41A7">
        <w:rPr>
          <w:rStyle w:val="StyleUnderline"/>
        </w:rPr>
        <w:t xml:space="preserve"> The features of the emerging information environment make it extremely unlikely that any but the most limited and tactically oriented instances contained. </w:t>
      </w:r>
      <w:r w:rsidRPr="00430537">
        <w:rPr>
          <w:sz w:val="12"/>
        </w:rPr>
        <w:t xml:space="preserve">More likely, computer attacks could </w:t>
      </w:r>
      <w:r w:rsidRPr="00430537">
        <w:rPr>
          <w:rFonts w:hint="eastAsia"/>
          <w:sz w:val="12"/>
        </w:rPr>
        <w:t>‘</w:t>
      </w:r>
      <w:r w:rsidRPr="00430537">
        <w:rPr>
          <w:sz w:val="12"/>
        </w:rPr>
        <w:t>blow back</w:t>
      </w:r>
      <w:r w:rsidRPr="00430537">
        <w:rPr>
          <w:rFonts w:hint="eastAsia"/>
          <w:sz w:val="12"/>
        </w:rPr>
        <w:t>’</w:t>
      </w:r>
      <w:r w:rsidRPr="00430537">
        <w:rPr>
          <w:sz w:val="12"/>
        </w:rPr>
        <w:t xml:space="preserve"> through the interdependencies that are such an essential feature of the environment. </w:t>
      </w:r>
      <w:r w:rsidRPr="003F41A7">
        <w:rPr>
          <w:rStyle w:val="StyleUnderline"/>
        </w:rPr>
        <w:t>Even relatively harmless viruses and worms would cause considerable random disruption to businesses, governments, and consumers. This risk would most likely weigh much heavier than the uncertain benefits to be gained from cyber war activities.</w:t>
      </w:r>
      <w:r w:rsidRPr="00430537">
        <w:rPr>
          <w:sz w:val="12"/>
        </w:rPr>
        <w:t xml:space="preserve"> Certainly, thinking about (and planning for) worst-case scenarios is a legitimate task of the national security apparatus. Also, it seems almost inevitable that until cyber war is proven to be ineffective or forbidden, states and non-state actors who have the ability to develop cyber weapons will try to do so, because they appear cost-effective, more stealthy, and less risky than other forms of armed conflict. However, </w:t>
      </w:r>
      <w:r w:rsidRPr="00430537">
        <w:rPr>
          <w:rStyle w:val="StyleUnderline"/>
        </w:rPr>
        <w:t xml:space="preserve">cyber war should not receive too much attention at the expense of more plausible and possible cyber problems. </w:t>
      </w:r>
      <w:r w:rsidRPr="00430537">
        <w:rPr>
          <w:rStyle w:val="StyleUnderline"/>
          <w:highlight w:val="cyan"/>
        </w:rPr>
        <w:t xml:space="preserve">Using too many resources for </w:t>
      </w:r>
      <w:proofErr w:type="spellStart"/>
      <w:r w:rsidRPr="00430537">
        <w:rPr>
          <w:rStyle w:val="StyleUnderline"/>
          <w:highlight w:val="cyan"/>
        </w:rPr>
        <w:t>highimpact</w:t>
      </w:r>
      <w:proofErr w:type="spellEnd"/>
      <w:r w:rsidRPr="00430537">
        <w:rPr>
          <w:rStyle w:val="StyleUnderline"/>
          <w:highlight w:val="cyan"/>
        </w:rPr>
        <w:t xml:space="preserve">, low-probability events </w:t>
      </w:r>
      <w:r w:rsidRPr="00430537">
        <w:rPr>
          <w:rStyle w:val="StyleUnderline"/>
          <w:rFonts w:hint="eastAsia"/>
          <w:highlight w:val="cyan"/>
        </w:rPr>
        <w:t>–</w:t>
      </w:r>
      <w:r w:rsidRPr="00430537">
        <w:rPr>
          <w:rStyle w:val="StyleUnderline"/>
          <w:highlight w:val="cyan"/>
        </w:rPr>
        <w:t xml:space="preserve"> and </w:t>
      </w:r>
      <w:r w:rsidRPr="002E1964">
        <w:rPr>
          <w:rStyle w:val="StyleUnderline"/>
        </w:rPr>
        <w:t xml:space="preserve">therefore </w:t>
      </w:r>
      <w:r w:rsidRPr="00430537">
        <w:rPr>
          <w:rStyle w:val="StyleUnderline"/>
          <w:highlight w:val="cyan"/>
        </w:rPr>
        <w:t xml:space="preserve">having less resources for the low to middle impact and high probability events </w:t>
      </w:r>
      <w:r w:rsidRPr="00430537">
        <w:rPr>
          <w:rStyle w:val="StyleUnderline"/>
          <w:rFonts w:hint="eastAsia"/>
          <w:highlight w:val="cyan"/>
        </w:rPr>
        <w:t>–</w:t>
      </w:r>
      <w:r w:rsidRPr="00430537">
        <w:rPr>
          <w:rStyle w:val="StyleUnderline"/>
          <w:highlight w:val="cyan"/>
        </w:rPr>
        <w:t xml:space="preserve"> does not make sense, neither politically, </w:t>
      </w:r>
      <w:r w:rsidRPr="002E1964">
        <w:rPr>
          <w:rStyle w:val="StyleUnderline"/>
        </w:rPr>
        <w:t xml:space="preserve">nor </w:t>
      </w:r>
      <w:r w:rsidRPr="00430537">
        <w:rPr>
          <w:rStyle w:val="StyleUnderline"/>
          <w:highlight w:val="cyan"/>
        </w:rPr>
        <w:t xml:space="preserve">strategically and </w:t>
      </w:r>
      <w:r w:rsidRPr="00430537">
        <w:rPr>
          <w:rStyle w:val="StyleUnderline"/>
        </w:rPr>
        <w:t xml:space="preserve">certainly </w:t>
      </w:r>
      <w:r w:rsidRPr="00430537">
        <w:rPr>
          <w:rStyle w:val="StyleUnderline"/>
          <w:highlight w:val="cyan"/>
        </w:rPr>
        <w:t>not when applying a cost-benefit logic.</w:t>
      </w:r>
    </w:p>
    <w:p w:rsidR="004D0A5B" w:rsidRDefault="004D0A5B" w:rsidP="004D0A5B">
      <w:pPr>
        <w:rPr>
          <w:lang w:eastAsia="zh-TW"/>
        </w:rPr>
      </w:pPr>
    </w:p>
    <w:p w:rsidR="004D0A5B" w:rsidRDefault="004D0A5B" w:rsidP="004D0A5B">
      <w:pPr>
        <w:pStyle w:val="Heading4"/>
        <w:rPr>
          <w:lang w:eastAsia="zh-TW"/>
        </w:rPr>
      </w:pPr>
      <w:r>
        <w:rPr>
          <w:lang w:eastAsia="zh-TW"/>
        </w:rPr>
        <w:t>Low risk of cyberattacks – threats are overhyped to justify expansion of military industrial complex</w:t>
      </w:r>
    </w:p>
    <w:p w:rsidR="004D0A5B" w:rsidRPr="004E7D21" w:rsidRDefault="004D0A5B" w:rsidP="004D0A5B">
      <w:pPr>
        <w:rPr>
          <w:rStyle w:val="Style13ptBold"/>
        </w:rPr>
      </w:pPr>
      <w:proofErr w:type="spellStart"/>
      <w:r w:rsidRPr="004E7D21">
        <w:rPr>
          <w:rStyle w:val="Style13ptBold"/>
        </w:rPr>
        <w:t>Cavelty</w:t>
      </w:r>
      <w:proofErr w:type="spellEnd"/>
      <w:r w:rsidRPr="004E7D21">
        <w:rPr>
          <w:rStyle w:val="Style13ptBold"/>
        </w:rPr>
        <w:t xml:space="preserve"> 12</w:t>
      </w:r>
    </w:p>
    <w:p w:rsidR="004D0A5B" w:rsidRPr="004E7D21" w:rsidRDefault="004D0A5B" w:rsidP="004D0A5B">
      <w:pPr>
        <w:rPr>
          <w:highlight w:val="cyan"/>
        </w:rPr>
      </w:pPr>
      <w:r w:rsidRPr="004E7D21">
        <w:t xml:space="preserve">Myriam Dunn </w:t>
      </w:r>
      <w:proofErr w:type="spellStart"/>
      <w:r w:rsidRPr="004E7D21">
        <w:t>Cavelty</w:t>
      </w:r>
      <w:proofErr w:type="spellEnd"/>
      <w:r w:rsidRPr="004E7D21">
        <w:rPr>
          <w:rFonts w:hint="eastAsia"/>
        </w:rPr>
        <w:t xml:space="preserve">, </w:t>
      </w:r>
      <w:r w:rsidRPr="004E7D21">
        <w:t>February 1, 2012</w:t>
      </w:r>
      <w:r w:rsidRPr="004E7D21">
        <w:rPr>
          <w:rFonts w:hint="eastAsia"/>
        </w:rPr>
        <w:t>, (</w:t>
      </w:r>
      <w:r w:rsidRPr="004E7D21">
        <w:t xml:space="preserve">Myriam Dunn </w:t>
      </w:r>
      <w:proofErr w:type="spellStart"/>
      <w:r w:rsidRPr="004E7D21">
        <w:t>Cavelty</w:t>
      </w:r>
      <w:proofErr w:type="spellEnd"/>
      <w:r w:rsidRPr="004E7D21">
        <w:t xml:space="preserve"> is Deputy for research and teaching </w:t>
      </w:r>
      <w:proofErr w:type="spellStart"/>
      <w:r w:rsidRPr="004E7D21">
        <w:t>a</w:t>
      </w:r>
      <w:proofErr w:type="spellEnd"/>
      <w:r w:rsidRPr="004E7D21">
        <w:t xml:space="preserve"> the Center for Security Studies (CSS) and Senior Lecturer for Security Politics at ETH Zurich</w:t>
      </w:r>
      <w:r w:rsidRPr="004E7D21">
        <w:rPr>
          <w:rFonts w:hint="eastAsia"/>
        </w:rPr>
        <w:t xml:space="preserve">) </w:t>
      </w:r>
      <w:r w:rsidRPr="004E7D21">
        <w:t xml:space="preserve">“The </w:t>
      </w:r>
      <w:proofErr w:type="spellStart"/>
      <w:r w:rsidRPr="004E7D21">
        <w:t>militarisation</w:t>
      </w:r>
      <w:proofErr w:type="spellEnd"/>
      <w:r w:rsidRPr="004E7D21">
        <w:t xml:space="preserve"> of cyber security as a source of global tension”</w:t>
      </w:r>
      <w:r w:rsidRPr="004E7D21">
        <w:rPr>
          <w:rFonts w:hint="eastAsia"/>
        </w:rPr>
        <w:t xml:space="preserve"> </w:t>
      </w:r>
      <w:r w:rsidRPr="004E7D21">
        <w:t>ETH Zurich - Center for Security Studies http://ssrn.com/abstract=2007043</w:t>
      </w:r>
    </w:p>
    <w:p w:rsidR="004D0A5B" w:rsidRDefault="004D0A5B" w:rsidP="004D0A5B">
      <w:pPr>
        <w:pStyle w:val="ListParagraph"/>
      </w:pPr>
      <w:r w:rsidRPr="00DD06B0">
        <w:t>There is no denying that different political, economic, and military conflicts have had cyber(</w:t>
      </w:r>
      <w:proofErr w:type="spellStart"/>
      <w:r w:rsidRPr="00DD06B0">
        <w:t>ed</w:t>
      </w:r>
      <w:proofErr w:type="spellEnd"/>
      <w:r w:rsidRPr="00DD06B0">
        <w:t>) components for a number of years now. Furthermore, criminal and espionage activities involving the use of computers happen every day. It is a fact that cyber incidents are continually causing minor and only occasionally major inconveniences: These may be in the form of lost intellectual property or other proprietary data, maintenance and repair, lost revenue, and increased</w:t>
      </w:r>
      <w:r w:rsidRPr="00DD06B0">
        <w:rPr>
          <w:rFonts w:hint="eastAsia"/>
        </w:rPr>
        <w:t xml:space="preserve"> </w:t>
      </w:r>
      <w:r w:rsidRPr="00DD06B0">
        <w:t xml:space="preserve">security costs. Beyond the direct impact, badly handled </w:t>
      </w:r>
      <w:proofErr w:type="spellStart"/>
      <w:r w:rsidRPr="00DD06B0">
        <w:t>cyber attacks</w:t>
      </w:r>
      <w:proofErr w:type="spellEnd"/>
      <w:r w:rsidRPr="00DD06B0">
        <w:t xml:space="preserve"> have also damaged corporate (and government) reputations and have, theoretically at least, the potential to reduce public confidence in the security of Internet transactions and e-commerce if they become more frequent. However,</w:t>
      </w:r>
      <w:r w:rsidRPr="00430537">
        <w:rPr>
          <w:rStyle w:val="StyleUnderline"/>
        </w:rPr>
        <w:t xml:space="preserve"> </w:t>
      </w:r>
      <w:r w:rsidRPr="002E1964">
        <w:rPr>
          <w:rStyle w:val="StyleUnderline"/>
        </w:rPr>
        <w:t xml:space="preserve">in the </w:t>
      </w:r>
      <w:r w:rsidRPr="00430537">
        <w:rPr>
          <w:rStyle w:val="StyleUnderline"/>
        </w:rPr>
        <w:t xml:space="preserve">entire </w:t>
      </w:r>
      <w:r w:rsidRPr="002E1964">
        <w:rPr>
          <w:rStyle w:val="StyleUnderline"/>
        </w:rPr>
        <w:t xml:space="preserve">history of computer networks, </w:t>
      </w:r>
      <w:r w:rsidRPr="00430537">
        <w:rPr>
          <w:rStyle w:val="StyleUnderline"/>
          <w:highlight w:val="cyan"/>
        </w:rPr>
        <w:t xml:space="preserve">there are no examples of </w:t>
      </w:r>
      <w:proofErr w:type="spellStart"/>
      <w:r w:rsidRPr="00430537">
        <w:rPr>
          <w:rStyle w:val="StyleUnderline"/>
          <w:highlight w:val="cyan"/>
        </w:rPr>
        <w:t>cyber attacks</w:t>
      </w:r>
      <w:proofErr w:type="spellEnd"/>
      <w:r w:rsidRPr="00430537">
        <w:rPr>
          <w:rStyle w:val="StyleUnderline"/>
          <w:highlight w:val="cyan"/>
        </w:rPr>
        <w:t xml:space="preserve"> that resulted in </w:t>
      </w:r>
      <w:r w:rsidRPr="00430537">
        <w:rPr>
          <w:rStyle w:val="StyleUnderline"/>
        </w:rPr>
        <w:t xml:space="preserve">actual </w:t>
      </w:r>
      <w:r w:rsidRPr="00430537">
        <w:rPr>
          <w:rStyle w:val="StyleUnderline"/>
          <w:highlight w:val="cyan"/>
        </w:rPr>
        <w:t>physical violence</w:t>
      </w:r>
      <w:r w:rsidRPr="00430537">
        <w:rPr>
          <w:rStyle w:val="StyleUnderline"/>
        </w:rPr>
        <w:t xml:space="preserve"> against persons</w:t>
      </w:r>
      <w:r w:rsidRPr="00DD06B0">
        <w:t xml:space="preserve"> (nobody has ever died from a cyber incident),</w:t>
      </w:r>
      <w:r w:rsidRPr="00430537">
        <w:rPr>
          <w:rStyle w:val="StyleUnderline"/>
        </w:rPr>
        <w:t xml:space="preserve"> </w:t>
      </w:r>
      <w:r w:rsidRPr="00DD06B0">
        <w:rPr>
          <w:rStyle w:val="StyleUnderline"/>
          <w:highlight w:val="cyan"/>
        </w:rPr>
        <w:t xml:space="preserve">and only </w:t>
      </w:r>
      <w:r w:rsidRPr="00DD06B0">
        <w:rPr>
          <w:rStyle w:val="StyleUnderline"/>
        </w:rPr>
        <w:t xml:space="preserve">very </w:t>
      </w:r>
      <w:r w:rsidRPr="00DD06B0">
        <w:rPr>
          <w:rStyle w:val="StyleUnderline"/>
          <w:highlight w:val="cyan"/>
        </w:rPr>
        <w:t>few had a substantial effect on property</w:t>
      </w:r>
      <w:r w:rsidRPr="00DD06B0">
        <w:t xml:space="preserve"> (</w:t>
      </w:r>
      <w:proofErr w:type="spellStart"/>
      <w:r w:rsidRPr="00DD06B0">
        <w:t>Stuxnet</w:t>
      </w:r>
      <w:proofErr w:type="spellEnd"/>
      <w:r w:rsidRPr="00DD06B0">
        <w:t xml:space="preserve"> being the most prominent). </w:t>
      </w:r>
      <w:r w:rsidRPr="00430537">
        <w:rPr>
          <w:rStyle w:val="StyleUnderline"/>
        </w:rPr>
        <w:t xml:space="preserve">So far, </w:t>
      </w:r>
      <w:proofErr w:type="spellStart"/>
      <w:r w:rsidRPr="00DD06B0">
        <w:rPr>
          <w:rStyle w:val="StyleUnderline"/>
          <w:highlight w:val="cyan"/>
        </w:rPr>
        <w:t>cyber attacks</w:t>
      </w:r>
      <w:proofErr w:type="spellEnd"/>
      <w:r w:rsidRPr="00430537">
        <w:rPr>
          <w:rStyle w:val="StyleUnderline"/>
        </w:rPr>
        <w:t xml:space="preserve"> have not caused serious long-term disruptions. They </w:t>
      </w:r>
      <w:r w:rsidRPr="00DD06B0">
        <w:rPr>
          <w:rStyle w:val="StyleUnderline"/>
          <w:highlight w:val="cyan"/>
        </w:rPr>
        <w:t xml:space="preserve">are risks that can be dealt with by individual entities using standard information security measures, and </w:t>
      </w:r>
      <w:r w:rsidRPr="00DD06B0">
        <w:rPr>
          <w:rStyle w:val="StyleUnderline"/>
        </w:rPr>
        <w:t xml:space="preserve">their overall </w:t>
      </w:r>
      <w:r w:rsidRPr="00DD06B0">
        <w:rPr>
          <w:rStyle w:val="StyleUnderline"/>
          <w:highlight w:val="cyan"/>
        </w:rPr>
        <w:t>costs remain low in comparison</w:t>
      </w:r>
      <w:r w:rsidRPr="00DD06B0">
        <w:rPr>
          <w:rStyle w:val="StyleUnderline"/>
        </w:rPr>
        <w:t xml:space="preserve"> to other risk categories such as financial risks.</w:t>
      </w:r>
      <w:r w:rsidRPr="00430537">
        <w:rPr>
          <w:rStyle w:val="StyleUnderline"/>
        </w:rPr>
        <w:t xml:space="preserve"> </w:t>
      </w:r>
      <w:r w:rsidRPr="002E1964">
        <w:rPr>
          <w:rStyle w:val="StyleUnderline"/>
        </w:rPr>
        <w:t>These</w:t>
      </w:r>
      <w:r w:rsidRPr="00430537">
        <w:rPr>
          <w:rStyle w:val="StyleUnderline"/>
        </w:rPr>
        <w:t xml:space="preserve"> facts </w:t>
      </w:r>
      <w:r w:rsidRPr="002E1964">
        <w:rPr>
          <w:rStyle w:val="StyleUnderline"/>
        </w:rPr>
        <w:t>tend to be</w:t>
      </w:r>
      <w:r w:rsidRPr="00430537">
        <w:rPr>
          <w:rStyle w:val="StyleUnderline"/>
        </w:rPr>
        <w:t xml:space="preserve"> almost completely </w:t>
      </w:r>
      <w:r w:rsidRPr="002E1964">
        <w:rPr>
          <w:rStyle w:val="StyleUnderline"/>
        </w:rPr>
        <w:t>disregarded</w:t>
      </w:r>
      <w:r w:rsidRPr="00430537">
        <w:rPr>
          <w:rStyle w:val="StyleUnderline"/>
        </w:rPr>
        <w:t xml:space="preserve"> in policy circles. </w:t>
      </w:r>
      <w:r w:rsidRPr="00DD06B0">
        <w:rPr>
          <w:rStyle w:val="StyleUnderline"/>
          <w:highlight w:val="cyan"/>
        </w:rPr>
        <w:t xml:space="preserve">There are </w:t>
      </w:r>
      <w:r w:rsidRPr="0090792A">
        <w:rPr>
          <w:rStyle w:val="StyleUnderline"/>
        </w:rPr>
        <w:t xml:space="preserve">several </w:t>
      </w:r>
      <w:r w:rsidRPr="00DD06B0">
        <w:rPr>
          <w:rStyle w:val="StyleUnderline"/>
          <w:highlight w:val="cyan"/>
        </w:rPr>
        <w:t>reasons why the threat is overrated</w:t>
      </w:r>
      <w:r w:rsidRPr="00DD06B0">
        <w:rPr>
          <w:highlight w:val="cyan"/>
        </w:rPr>
        <w:t xml:space="preserve">. </w:t>
      </w:r>
      <w:r w:rsidRPr="00DD06B0">
        <w:rPr>
          <w:rStyle w:val="StyleUnderline"/>
          <w:highlight w:val="cyan"/>
        </w:rPr>
        <w:t xml:space="preserve">First, as combating cyber threats has become a highly </w:t>
      </w:r>
      <w:proofErr w:type="spellStart"/>
      <w:r w:rsidRPr="00DD06B0">
        <w:rPr>
          <w:rStyle w:val="StyleUnderline"/>
          <w:highlight w:val="cyan"/>
        </w:rPr>
        <w:t>politicised</w:t>
      </w:r>
      <w:proofErr w:type="spellEnd"/>
      <w:r w:rsidRPr="00DD06B0">
        <w:rPr>
          <w:rStyle w:val="StyleUnderline"/>
          <w:highlight w:val="cyan"/>
        </w:rPr>
        <w:t xml:space="preserve"> issue, official statements about </w:t>
      </w:r>
      <w:r w:rsidRPr="00DD06B0">
        <w:rPr>
          <w:rStyle w:val="StyleUnderline"/>
        </w:rPr>
        <w:t>the level of</w:t>
      </w:r>
      <w:r w:rsidRPr="00DD06B0">
        <w:rPr>
          <w:rStyle w:val="StyleUnderline"/>
          <w:highlight w:val="cyan"/>
        </w:rPr>
        <w:t xml:space="preserve"> threat must </w:t>
      </w:r>
      <w:r w:rsidRPr="00DD06B0">
        <w:rPr>
          <w:rStyle w:val="StyleUnderline"/>
        </w:rPr>
        <w:t>also</w:t>
      </w:r>
      <w:r w:rsidRPr="00DD06B0">
        <w:rPr>
          <w:rStyle w:val="StyleUnderline"/>
          <w:highlight w:val="cyan"/>
        </w:rPr>
        <w:t xml:space="preserve"> be seen in </w:t>
      </w:r>
      <w:r w:rsidRPr="0090792A">
        <w:rPr>
          <w:rStyle w:val="StyleUnderline"/>
        </w:rPr>
        <w:t xml:space="preserve">the </w:t>
      </w:r>
      <w:r w:rsidRPr="00DD06B0">
        <w:rPr>
          <w:rStyle w:val="StyleUnderline"/>
          <w:highlight w:val="cyan"/>
        </w:rPr>
        <w:t xml:space="preserve">context of competition for resources and influence </w:t>
      </w:r>
      <w:r w:rsidRPr="0090792A">
        <w:rPr>
          <w:rStyle w:val="StyleUnderline"/>
        </w:rPr>
        <w:t xml:space="preserve">between </w:t>
      </w:r>
      <w:r w:rsidRPr="00DD06B0">
        <w:rPr>
          <w:rStyle w:val="StyleUnderline"/>
        </w:rPr>
        <w:t xml:space="preserve">various </w:t>
      </w:r>
      <w:r w:rsidRPr="0090792A">
        <w:rPr>
          <w:rStyle w:val="StyleUnderline"/>
        </w:rPr>
        <w:t>bureaucratic entities.</w:t>
      </w:r>
      <w:r w:rsidRPr="00DD06B0">
        <w:t xml:space="preserve"> This is usually done</w:t>
      </w:r>
      <w:r w:rsidRPr="00430537">
        <w:rPr>
          <w:rStyle w:val="StyleUnderline"/>
        </w:rPr>
        <w:t xml:space="preserve"> </w:t>
      </w:r>
      <w:r w:rsidRPr="00DD06B0">
        <w:rPr>
          <w:rStyle w:val="StyleUnderline"/>
          <w:highlight w:val="cyan"/>
        </w:rPr>
        <w:t xml:space="preserve">by stating </w:t>
      </w:r>
      <w:r w:rsidRPr="00DD06B0">
        <w:rPr>
          <w:rStyle w:val="StyleUnderline"/>
        </w:rPr>
        <w:t xml:space="preserve">an </w:t>
      </w:r>
      <w:r w:rsidRPr="0090792A">
        <w:rPr>
          <w:rStyle w:val="StyleUnderline"/>
          <w:highlight w:val="cyan"/>
        </w:rPr>
        <w:t>urgent ne</w:t>
      </w:r>
      <w:r w:rsidRPr="00DD06B0">
        <w:rPr>
          <w:rStyle w:val="StyleUnderline"/>
          <w:highlight w:val="cyan"/>
        </w:rPr>
        <w:t>ed</w:t>
      </w:r>
      <w:r w:rsidRPr="00DD06B0">
        <w:rPr>
          <w:highlight w:val="cyan"/>
        </w:rPr>
        <w:t xml:space="preserve"> </w:t>
      </w:r>
      <w:r w:rsidRPr="00DD06B0">
        <w:rPr>
          <w:rStyle w:val="StyleUnderline"/>
          <w:highlight w:val="cyan"/>
        </w:rPr>
        <w:t xml:space="preserve">for action and describing the </w:t>
      </w:r>
      <w:r w:rsidRPr="00DD06B0">
        <w:rPr>
          <w:rStyle w:val="StyleUnderline"/>
        </w:rPr>
        <w:t xml:space="preserve">overall </w:t>
      </w:r>
      <w:r w:rsidRPr="00DD06B0">
        <w:rPr>
          <w:rStyle w:val="StyleUnderline"/>
          <w:highlight w:val="cyan"/>
        </w:rPr>
        <w:t>threat as big and rising.</w:t>
      </w:r>
      <w:r w:rsidRPr="00430537">
        <w:rPr>
          <w:rStyle w:val="StyleUnderline"/>
        </w:rPr>
        <w:t xml:space="preserve"> </w:t>
      </w:r>
      <w:r w:rsidRPr="00DD06B0">
        <w:rPr>
          <w:rStyle w:val="StyleUnderline"/>
          <w:highlight w:val="cyan"/>
        </w:rPr>
        <w:t>Second, psychological research has shown that risk perception,</w:t>
      </w:r>
      <w:r w:rsidRPr="00430537">
        <w:rPr>
          <w:rStyle w:val="StyleUnderline"/>
        </w:rPr>
        <w:t xml:space="preserve"> including the perception of experts, </w:t>
      </w:r>
      <w:r w:rsidRPr="00DD06B0">
        <w:rPr>
          <w:rStyle w:val="StyleUnderline"/>
          <w:highlight w:val="cyan"/>
        </w:rPr>
        <w:t>is</w:t>
      </w:r>
      <w:r w:rsidRPr="00430537">
        <w:rPr>
          <w:rStyle w:val="StyleUnderline"/>
        </w:rPr>
        <w:t xml:space="preserve"> highly </w:t>
      </w:r>
      <w:r w:rsidRPr="00DD06B0">
        <w:rPr>
          <w:rStyle w:val="StyleUnderline"/>
          <w:highlight w:val="cyan"/>
        </w:rPr>
        <w:t>dependent on intuition and emotions. Cyber risks,</w:t>
      </w:r>
      <w:r w:rsidRPr="00430537">
        <w:rPr>
          <w:rStyle w:val="StyleUnderline"/>
        </w:rPr>
        <w:t xml:space="preserve"> especially in their more extreme form, </w:t>
      </w:r>
      <w:r w:rsidRPr="00DD06B0">
        <w:rPr>
          <w:rStyle w:val="StyleUnderline"/>
          <w:highlight w:val="cyan"/>
        </w:rPr>
        <w:t xml:space="preserve">fit the </w:t>
      </w:r>
      <w:r w:rsidRPr="00DD06B0">
        <w:rPr>
          <w:rStyle w:val="StyleUnderline"/>
        </w:rPr>
        <w:t xml:space="preserve">risk </w:t>
      </w:r>
      <w:r w:rsidRPr="00DD06B0">
        <w:rPr>
          <w:rStyle w:val="StyleUnderline"/>
          <w:highlight w:val="cyan"/>
        </w:rPr>
        <w:t>profil</w:t>
      </w:r>
      <w:r w:rsidRPr="00DD06B0">
        <w:rPr>
          <w:rStyle w:val="StyleUnderline"/>
          <w:rFonts w:hint="eastAsia"/>
          <w:highlight w:val="cyan"/>
        </w:rPr>
        <w:t xml:space="preserve">e </w:t>
      </w:r>
      <w:r w:rsidRPr="00DD06B0">
        <w:rPr>
          <w:rStyle w:val="StyleUnderline"/>
          <w:highlight w:val="cyan"/>
        </w:rPr>
        <w:t xml:space="preserve">of </w:t>
      </w:r>
      <w:r w:rsidRPr="00DD06B0">
        <w:rPr>
          <w:rStyle w:val="StyleUnderline"/>
        </w:rPr>
        <w:t xml:space="preserve">so-called </w:t>
      </w:r>
      <w:r w:rsidRPr="00DD06B0">
        <w:rPr>
          <w:rStyle w:val="StyleUnderline"/>
          <w:highlight w:val="cyan"/>
        </w:rPr>
        <w:t>‘dread risks’</w:t>
      </w:r>
      <w:r w:rsidRPr="00430537">
        <w:rPr>
          <w:rStyle w:val="StyleUnderline"/>
        </w:rPr>
        <w:t xml:space="preserve">, which are perceived as catastrophic, fatal, unknown, and basically uncontrollable. </w:t>
      </w:r>
      <w:r w:rsidRPr="00DD06B0">
        <w:rPr>
          <w:rStyle w:val="StyleUnderline"/>
          <w:highlight w:val="cyan"/>
        </w:rPr>
        <w:t>There is a propensity</w:t>
      </w:r>
      <w:r w:rsidRPr="00430537">
        <w:rPr>
          <w:rStyle w:val="StyleUnderline"/>
        </w:rPr>
        <w:t xml:space="preserve"> </w:t>
      </w:r>
      <w:r w:rsidRPr="00DD06B0">
        <w:rPr>
          <w:rStyle w:val="StyleUnderline"/>
          <w:highlight w:val="cyan"/>
        </w:rPr>
        <w:t>to be disproportionally afraid</w:t>
      </w:r>
      <w:r w:rsidRPr="00430537">
        <w:rPr>
          <w:rStyle w:val="StyleUnderline"/>
        </w:rPr>
        <w:t xml:space="preserve"> of these risks </w:t>
      </w:r>
      <w:r w:rsidRPr="00DD06B0">
        <w:rPr>
          <w:rStyle w:val="StyleUnderline"/>
          <w:highlight w:val="cyan"/>
        </w:rPr>
        <w:t>despite</w:t>
      </w:r>
      <w:r w:rsidRPr="00430537">
        <w:rPr>
          <w:rStyle w:val="StyleUnderline"/>
        </w:rPr>
        <w:t xml:space="preserve"> their </w:t>
      </w:r>
      <w:r w:rsidRPr="00DD06B0">
        <w:rPr>
          <w:rStyle w:val="StyleUnderline"/>
          <w:highlight w:val="cyan"/>
        </w:rPr>
        <w:t>low probability, which translates into</w:t>
      </w:r>
      <w:r w:rsidRPr="00430537">
        <w:rPr>
          <w:rStyle w:val="StyleUnderline"/>
        </w:rPr>
        <w:t xml:space="preserve"> </w:t>
      </w:r>
      <w:r w:rsidRPr="00DD06B0">
        <w:rPr>
          <w:rStyle w:val="StyleUnderline"/>
          <w:highlight w:val="cyan"/>
        </w:rPr>
        <w:t>pressure for regulatory action</w:t>
      </w:r>
      <w:r w:rsidRPr="00430537">
        <w:rPr>
          <w:rStyle w:val="StyleUnderline"/>
        </w:rPr>
        <w:t xml:space="preserve"> of all sorts </w:t>
      </w:r>
      <w:r w:rsidRPr="00DD06B0">
        <w:rPr>
          <w:rStyle w:val="StyleUnderline"/>
          <w:highlight w:val="cyan"/>
        </w:rPr>
        <w:t>and</w:t>
      </w:r>
      <w:r w:rsidRPr="00430537">
        <w:rPr>
          <w:rStyle w:val="StyleUnderline"/>
        </w:rPr>
        <w:t xml:space="preserve"> the </w:t>
      </w:r>
      <w:r w:rsidRPr="00DD06B0">
        <w:rPr>
          <w:rStyle w:val="StyleUnderline"/>
          <w:highlight w:val="cyan"/>
        </w:rPr>
        <w:t>willingness to bear high costs of uncertain benefit. Third, the media distorts the threat perception</w:t>
      </w:r>
      <w:r w:rsidRPr="00430537">
        <w:rPr>
          <w:rStyle w:val="StyleUnderline"/>
        </w:rPr>
        <w:t xml:space="preserve"> even further. </w:t>
      </w:r>
      <w:r w:rsidRPr="00DD06B0">
        <w:rPr>
          <w:rStyle w:val="StyleUnderline"/>
          <w:highlight w:val="cyan"/>
        </w:rPr>
        <w:t>There is no hard data</w:t>
      </w:r>
      <w:r w:rsidRPr="00DD06B0">
        <w:rPr>
          <w:rStyle w:val="StyleUnderline"/>
        </w:rPr>
        <w:t xml:space="preserve"> for the assumption</w:t>
      </w:r>
      <w:r w:rsidRPr="00DD06B0">
        <w:rPr>
          <w:rStyle w:val="StyleUnderline"/>
          <w:highlight w:val="cyan"/>
        </w:rPr>
        <w:t xml:space="preserve"> that the level of cyber risks is </w:t>
      </w:r>
      <w:r w:rsidRPr="00DD06B0">
        <w:rPr>
          <w:rStyle w:val="StyleUnderline"/>
        </w:rPr>
        <w:t xml:space="preserve">actually </w:t>
      </w:r>
      <w:r w:rsidRPr="00DD06B0">
        <w:rPr>
          <w:rStyle w:val="StyleUnderline"/>
          <w:highlight w:val="cyan"/>
        </w:rPr>
        <w:t>rising</w:t>
      </w:r>
      <w:r w:rsidRPr="00430537">
        <w:rPr>
          <w:rStyle w:val="StyleUnderline"/>
        </w:rPr>
        <w:t xml:space="preserve"> – </w:t>
      </w:r>
      <w:r w:rsidRPr="00DD06B0">
        <w:t xml:space="preserve">beyond the perception of impact and fear. Some IT security companies have recently warned against </w:t>
      </w:r>
      <w:proofErr w:type="spellStart"/>
      <w:r w:rsidRPr="00DD06B0">
        <w:t>overemphasising</w:t>
      </w:r>
      <w:proofErr w:type="spellEnd"/>
      <w:r w:rsidRPr="00DD06B0">
        <w:t xml:space="preserve"> sophisticated attacks just because we hear more about them.</w:t>
      </w:r>
      <w:r w:rsidRPr="00DD06B0">
        <w:rPr>
          <w:rStyle w:val="StyleUnderline"/>
        </w:rPr>
        <w:t xml:space="preserve"> </w:t>
      </w:r>
      <w:r w:rsidRPr="00DD06B0">
        <w:rPr>
          <w:rStyle w:val="StyleUnderline"/>
          <w:highlight w:val="cyan"/>
        </w:rPr>
        <w:t>In 2010, only about 3 per cent of all incidents were considered so sophisticated that they were impossible to stop.</w:t>
      </w:r>
      <w:r w:rsidRPr="00DD06B0">
        <w:rPr>
          <w:rStyle w:val="StyleUnderline"/>
        </w:rPr>
        <w:t xml:space="preserve"> The vast majority of attackers go after low-hanging fruit, which are small to medium sized enterprises</w:t>
      </w:r>
      <w:r w:rsidRPr="00430537">
        <w:rPr>
          <w:rStyle w:val="StyleUnderline"/>
        </w:rPr>
        <w:t xml:space="preserve"> with bad </w:t>
      </w:r>
      <w:proofErr w:type="spellStart"/>
      <w:r w:rsidRPr="00430537">
        <w:rPr>
          <w:rStyle w:val="StyleUnderline"/>
        </w:rPr>
        <w:t>defences</w:t>
      </w:r>
      <w:proofErr w:type="spellEnd"/>
      <w:r w:rsidRPr="00430537">
        <w:rPr>
          <w:rStyle w:val="StyleUnderline"/>
        </w:rPr>
        <w:t xml:space="preserve">. </w:t>
      </w:r>
      <w:r w:rsidRPr="00DD06B0">
        <w:t>These types of incidents tend to remain under the radar of the media and even law enforcement.</w:t>
      </w:r>
    </w:p>
    <w:p w:rsidR="004D0A5B" w:rsidRDefault="004D0A5B" w:rsidP="004D0A5B">
      <w:pPr>
        <w:pStyle w:val="Heading4"/>
        <w:rPr>
          <w:lang w:eastAsia="zh-TW"/>
        </w:rPr>
      </w:pPr>
      <w:r>
        <w:rPr>
          <w:lang w:eastAsia="zh-TW"/>
        </w:rPr>
        <w:t xml:space="preserve">No cyber weapons </w:t>
      </w:r>
      <w:r>
        <w:rPr>
          <w:lang w:eastAsia="zh-TW"/>
        </w:rPr>
        <w:br/>
      </w:r>
      <w:proofErr w:type="spellStart"/>
      <w:r>
        <w:rPr>
          <w:lang w:eastAsia="zh-TW"/>
        </w:rPr>
        <w:t>Cavelty</w:t>
      </w:r>
      <w:proofErr w:type="spellEnd"/>
      <w:r>
        <w:rPr>
          <w:lang w:eastAsia="zh-TW"/>
        </w:rPr>
        <w:t xml:space="preserve"> 12</w:t>
      </w:r>
    </w:p>
    <w:p w:rsidR="004D0A5B" w:rsidRPr="004E7D21" w:rsidRDefault="004D0A5B" w:rsidP="004D0A5B">
      <w:pPr>
        <w:rPr>
          <w:highlight w:val="cyan"/>
        </w:rPr>
      </w:pPr>
      <w:r w:rsidRPr="004E7D21">
        <w:t xml:space="preserve">Myriam Dunn </w:t>
      </w:r>
      <w:proofErr w:type="spellStart"/>
      <w:r w:rsidRPr="004E7D21">
        <w:t>Cavelty</w:t>
      </w:r>
      <w:proofErr w:type="spellEnd"/>
      <w:r w:rsidRPr="004E7D21">
        <w:rPr>
          <w:rFonts w:hint="eastAsia"/>
        </w:rPr>
        <w:t xml:space="preserve">, </w:t>
      </w:r>
      <w:r w:rsidRPr="004E7D21">
        <w:t>February 1, 2012</w:t>
      </w:r>
      <w:r w:rsidRPr="004E7D21">
        <w:rPr>
          <w:rFonts w:hint="eastAsia"/>
        </w:rPr>
        <w:t>, (</w:t>
      </w:r>
      <w:r w:rsidRPr="004E7D21">
        <w:t xml:space="preserve">Myriam Dunn </w:t>
      </w:r>
      <w:proofErr w:type="spellStart"/>
      <w:r w:rsidRPr="004E7D21">
        <w:t>Cavelty</w:t>
      </w:r>
      <w:proofErr w:type="spellEnd"/>
      <w:r w:rsidRPr="004E7D21">
        <w:t xml:space="preserve"> is Deputy for research and teaching </w:t>
      </w:r>
      <w:proofErr w:type="spellStart"/>
      <w:r w:rsidRPr="004E7D21">
        <w:t>a</w:t>
      </w:r>
      <w:proofErr w:type="spellEnd"/>
      <w:r w:rsidRPr="004E7D21">
        <w:t xml:space="preserve"> the Center for Security Studies (CSS) and Senior Lecturer for Security Politics at ETH Zurich</w:t>
      </w:r>
      <w:r w:rsidRPr="004E7D21">
        <w:rPr>
          <w:rFonts w:hint="eastAsia"/>
        </w:rPr>
        <w:t xml:space="preserve">) </w:t>
      </w:r>
      <w:r w:rsidRPr="004E7D21">
        <w:t xml:space="preserve">“The </w:t>
      </w:r>
      <w:proofErr w:type="spellStart"/>
      <w:r w:rsidRPr="004E7D21">
        <w:t>militarisation</w:t>
      </w:r>
      <w:proofErr w:type="spellEnd"/>
      <w:r w:rsidRPr="004E7D21">
        <w:t xml:space="preserve"> of cyber security as a source of global tension”</w:t>
      </w:r>
      <w:r w:rsidRPr="004E7D21">
        <w:rPr>
          <w:rFonts w:hint="eastAsia"/>
        </w:rPr>
        <w:t xml:space="preserve"> </w:t>
      </w:r>
      <w:r w:rsidRPr="004E7D21">
        <w:t>ETH Zurich - Center for Security Studies http://ssrn.com/abstract=2007043</w:t>
      </w:r>
    </w:p>
    <w:p w:rsidR="004D0A5B" w:rsidRDefault="004D0A5B" w:rsidP="004D0A5B">
      <w:pPr>
        <w:pStyle w:val="ListParagraph"/>
      </w:pPr>
      <w:r w:rsidRPr="002E1964">
        <w:t xml:space="preserve">Even if the cyber threat were to be considered very high, the current trend conjures up wrong images. </w:t>
      </w:r>
      <w:r w:rsidRPr="0090792A">
        <w:rPr>
          <w:rStyle w:val="StyleUnderline"/>
        </w:rPr>
        <w:t>Analogies</w:t>
      </w:r>
      <w:r w:rsidRPr="002E1964">
        <w:t xml:space="preserve"> are very useful for relating non-familiar concepts or complex ideas with more simple and familiar ones. But </w:t>
      </w:r>
      <w:r w:rsidRPr="0090792A">
        <w:rPr>
          <w:rStyle w:val="StyleUnderline"/>
        </w:rPr>
        <w:t>when taken too far</w:t>
      </w:r>
      <w:r w:rsidRPr="00DD06B0">
        <w:rPr>
          <w:rStyle w:val="StyleUnderline"/>
        </w:rPr>
        <w:t xml:space="preserve">, or even taken for real, they </w:t>
      </w:r>
      <w:r w:rsidRPr="0090792A">
        <w:rPr>
          <w:rStyle w:val="StyleUnderline"/>
        </w:rPr>
        <w:t>begin to have detrimental effects.</w:t>
      </w:r>
      <w:r w:rsidRPr="00DD06B0">
        <w:rPr>
          <w:rStyle w:val="StyleUnderline"/>
        </w:rPr>
        <w:t xml:space="preserve"> </w:t>
      </w:r>
      <w:r w:rsidRPr="00DD6D58">
        <w:rPr>
          <w:rStyle w:val="StyleUnderline"/>
          <w:highlight w:val="cyan"/>
        </w:rPr>
        <w:t xml:space="preserve">Military terms like ‘cyber weapons’, ‘cyber capabilities’, ‘cyber offence’, ‘cyber </w:t>
      </w:r>
      <w:proofErr w:type="spellStart"/>
      <w:r w:rsidRPr="00DD6D58">
        <w:rPr>
          <w:rStyle w:val="StyleUnderline"/>
          <w:highlight w:val="cyan"/>
        </w:rPr>
        <w:t>defence</w:t>
      </w:r>
      <w:proofErr w:type="spellEnd"/>
      <w:r w:rsidRPr="00DD6D58">
        <w:rPr>
          <w:rStyle w:val="StyleUnderline"/>
          <w:highlight w:val="cyan"/>
        </w:rPr>
        <w:t>’, and ‘cyber deterrence’ suggest that cyberspace c</w:t>
      </w:r>
      <w:r w:rsidRPr="00DD6D58">
        <w:rPr>
          <w:rStyle w:val="StyleUnderline"/>
        </w:rPr>
        <w:t xml:space="preserve">an and </w:t>
      </w:r>
      <w:r w:rsidRPr="00DD6D58">
        <w:rPr>
          <w:rStyle w:val="StyleUnderline"/>
          <w:highlight w:val="cyan"/>
        </w:rPr>
        <w:t xml:space="preserve">should be handled as </w:t>
      </w:r>
      <w:r w:rsidRPr="00DD6D58">
        <w:rPr>
          <w:rStyle w:val="StyleUnderline"/>
        </w:rPr>
        <w:t xml:space="preserve">an </w:t>
      </w:r>
      <w:r w:rsidRPr="00DD6D58">
        <w:rPr>
          <w:rStyle w:val="StyleUnderline"/>
          <w:highlight w:val="cyan"/>
        </w:rPr>
        <w:t>operational domain of warfare</w:t>
      </w:r>
      <w:r w:rsidRPr="00DD6D58">
        <w:rPr>
          <w:rStyle w:val="StyleUnderline"/>
        </w:rPr>
        <w:t xml:space="preserve"> like land, sea, air, and outer space</w:t>
      </w:r>
      <w:r w:rsidRPr="00DD06B0">
        <w:rPr>
          <w:rStyle w:val="StyleUnderline"/>
        </w:rPr>
        <w:t xml:space="preserve"> </w:t>
      </w:r>
      <w:r w:rsidRPr="002E1964">
        <w:t xml:space="preserve">(cyberspace has in fact been officially </w:t>
      </w:r>
      <w:proofErr w:type="spellStart"/>
      <w:r w:rsidRPr="002E1964">
        <w:t>recognised</w:t>
      </w:r>
      <w:proofErr w:type="spellEnd"/>
      <w:r w:rsidRPr="002E1964">
        <w:t xml:space="preserve"> as a new domain in US military doctrine). Again, </w:t>
      </w:r>
      <w:r w:rsidRPr="002E1964">
        <w:rPr>
          <w:rStyle w:val="StyleUnderline"/>
          <w:highlight w:val="cyan"/>
        </w:rPr>
        <w:t>this assumption clashes with the reality o</w:t>
      </w:r>
      <w:r w:rsidRPr="002E1964">
        <w:rPr>
          <w:rStyle w:val="StyleUnderline"/>
        </w:rPr>
        <w:t>f the threat</w:t>
      </w:r>
      <w:r w:rsidRPr="002E1964">
        <w:rPr>
          <w:rStyle w:val="StyleUnderline"/>
          <w:highlight w:val="cyan"/>
        </w:rPr>
        <w:t xml:space="preserve"> and the possibilities for countermeasures. First,</w:t>
      </w:r>
      <w:r w:rsidRPr="0090792A">
        <w:rPr>
          <w:rStyle w:val="StyleUnderline"/>
        </w:rPr>
        <w:t xml:space="preserve"> calling offensive measures cyber weapons does not change the fact that </w:t>
      </w:r>
      <w:r w:rsidRPr="002E1964">
        <w:rPr>
          <w:rStyle w:val="StyleUnderline"/>
          <w:highlight w:val="cyan"/>
        </w:rPr>
        <w:t xml:space="preserve">hacker tools are not </w:t>
      </w:r>
      <w:r w:rsidRPr="0090792A">
        <w:rPr>
          <w:rStyle w:val="StyleUnderline"/>
        </w:rPr>
        <w:t xml:space="preserve">really </w:t>
      </w:r>
      <w:r w:rsidRPr="002E1964">
        <w:rPr>
          <w:rStyle w:val="StyleUnderline"/>
          <w:highlight w:val="cyan"/>
        </w:rPr>
        <w:t>like physical weapons.</w:t>
      </w:r>
      <w:r w:rsidRPr="00DD06B0">
        <w:rPr>
          <w:rStyle w:val="StyleUnderline"/>
        </w:rPr>
        <w:t xml:space="preserve"> </w:t>
      </w:r>
      <w:r w:rsidRPr="002E1964">
        <w:rPr>
          <w:rStyle w:val="StyleUnderline"/>
          <w:highlight w:val="cyan"/>
        </w:rPr>
        <w:t xml:space="preserve">They are opportunistic and aimed at outsmarting the technical </w:t>
      </w:r>
      <w:proofErr w:type="spellStart"/>
      <w:r w:rsidRPr="002E1964">
        <w:rPr>
          <w:rStyle w:val="StyleUnderline"/>
          <w:highlight w:val="cyan"/>
        </w:rPr>
        <w:t>defences</w:t>
      </w:r>
      <w:proofErr w:type="spellEnd"/>
      <w:r w:rsidRPr="002E1964">
        <w:rPr>
          <w:rStyle w:val="StyleUnderline"/>
          <w:highlight w:val="cyan"/>
        </w:rPr>
        <w:t>.</w:t>
      </w:r>
      <w:r w:rsidRPr="00DD06B0">
        <w:rPr>
          <w:rStyle w:val="StyleUnderline"/>
        </w:rPr>
        <w:t xml:space="preserve"> As a result, </w:t>
      </w:r>
      <w:r w:rsidRPr="002E1964">
        <w:rPr>
          <w:rStyle w:val="StyleUnderline"/>
          <w:highlight w:val="cyan"/>
        </w:rPr>
        <w:t xml:space="preserve">their effect is </w:t>
      </w:r>
      <w:r w:rsidRPr="002E1964">
        <w:rPr>
          <w:rStyle w:val="StyleUnderline"/>
        </w:rPr>
        <w:t xml:space="preserve">usually </w:t>
      </w:r>
      <w:r w:rsidRPr="002E1964">
        <w:rPr>
          <w:rStyle w:val="StyleUnderline"/>
          <w:highlight w:val="cyan"/>
        </w:rPr>
        <w:t>not controllable in a military sense</w:t>
      </w:r>
      <w:r w:rsidRPr="002E1964">
        <w:t xml:space="preserve"> – they might deliver something useful or they might not. Also,</w:t>
      </w:r>
      <w:r w:rsidRPr="00DD06B0">
        <w:rPr>
          <w:rStyle w:val="StyleUnderline"/>
        </w:rPr>
        <w:t xml:space="preserve"> even though code can be copied, the knowledge and preparation behind it cannot be easily proliferated. </w:t>
      </w:r>
      <w:r w:rsidRPr="002E1964">
        <w:t>Each new weapon needs to be tailored to the system it is supposed to attack. C</w:t>
      </w:r>
      <w:r w:rsidRPr="00DD06B0">
        <w:rPr>
          <w:rStyle w:val="StyleUnderline"/>
        </w:rPr>
        <w:t xml:space="preserve">yber weapons cannot be kept in a ‘silo’ for a long time, because at any time, </w:t>
      </w:r>
      <w:r w:rsidRPr="002E1964">
        <w:rPr>
          <w:rStyle w:val="StyleUnderline"/>
          <w:highlight w:val="cyan"/>
        </w:rPr>
        <w:t xml:space="preserve">the vulnerability in the system that it is targeted at could be patched and the weapon would be rendered useless. Second, thinking in terms of attacks and </w:t>
      </w:r>
      <w:proofErr w:type="spellStart"/>
      <w:r w:rsidRPr="002E1964">
        <w:rPr>
          <w:rStyle w:val="StyleUnderline"/>
          <w:highlight w:val="cyan"/>
        </w:rPr>
        <w:t>defence</w:t>
      </w:r>
      <w:proofErr w:type="spellEnd"/>
      <w:r w:rsidRPr="002E1964">
        <w:rPr>
          <w:rStyle w:val="StyleUnderline"/>
          <w:highlight w:val="cyan"/>
        </w:rPr>
        <w:t xml:space="preserve"> creates a wrong image of </w:t>
      </w:r>
      <w:r w:rsidRPr="0090792A">
        <w:rPr>
          <w:rStyle w:val="StyleUnderline"/>
        </w:rPr>
        <w:t>immediacy of c</w:t>
      </w:r>
      <w:r w:rsidRPr="002E1964">
        <w:rPr>
          <w:rStyle w:val="StyleUnderline"/>
          <w:highlight w:val="cyan"/>
        </w:rPr>
        <w:t>ause and effect.</w:t>
      </w:r>
      <w:r w:rsidRPr="00DD06B0">
        <w:rPr>
          <w:rStyle w:val="StyleUnderline"/>
        </w:rPr>
        <w:t xml:space="preserve"> </w:t>
      </w:r>
      <w:r w:rsidRPr="002E1964">
        <w:t xml:space="preserve">However, high-level </w:t>
      </w:r>
      <w:proofErr w:type="spellStart"/>
      <w:r w:rsidRPr="002E1964">
        <w:t>cyber attacks</w:t>
      </w:r>
      <w:proofErr w:type="spellEnd"/>
      <w:r w:rsidRPr="002E1964">
        <w:t xml:space="preserve"> against infrastructure targets will likely be the culmination of long-term, subtle, systematic intrusions. The preparatory phase could take place over several years. When – or rather</w:t>
      </w:r>
      <w:r w:rsidRPr="00DD06B0">
        <w:rPr>
          <w:rStyle w:val="StyleUnderline"/>
        </w:rPr>
        <w:t xml:space="preserve"> </w:t>
      </w:r>
      <w:r w:rsidRPr="002E1964">
        <w:rPr>
          <w:rStyle w:val="StyleUnderline"/>
          <w:highlight w:val="cyan"/>
        </w:rPr>
        <w:t xml:space="preserve">if – an intrusion is detected, it is often impossible to determine whether it was an act of vandalism, computer crime, terrorism, foreign intelligence activity, or some form of strategic military attack. The only way to determine </w:t>
      </w:r>
      <w:r w:rsidRPr="002E1964">
        <w:rPr>
          <w:rStyle w:val="StyleUnderline"/>
        </w:rPr>
        <w:t>the source, nature, and scope of</w:t>
      </w:r>
      <w:r w:rsidRPr="002E1964">
        <w:rPr>
          <w:rStyle w:val="StyleUnderline"/>
          <w:highlight w:val="cyan"/>
        </w:rPr>
        <w:t xml:space="preserve"> the incident is to investigate it. This </w:t>
      </w:r>
      <w:r w:rsidRPr="002E1964">
        <w:rPr>
          <w:rStyle w:val="StyleUnderline"/>
        </w:rPr>
        <w:t xml:space="preserve">again </w:t>
      </w:r>
      <w:r w:rsidRPr="002E1964">
        <w:rPr>
          <w:rStyle w:val="StyleUnderline"/>
          <w:highlight w:val="cyan"/>
        </w:rPr>
        <w:t xml:space="preserve">might take years, with </w:t>
      </w:r>
      <w:r w:rsidRPr="002E1964">
        <w:rPr>
          <w:rStyle w:val="StyleUnderline"/>
        </w:rPr>
        <w:t xml:space="preserve">highly </w:t>
      </w:r>
      <w:r w:rsidRPr="002E1964">
        <w:rPr>
          <w:rStyle w:val="StyleUnderline"/>
          <w:highlight w:val="cyan"/>
        </w:rPr>
        <w:t>uncertain results. The military notion of striking back is</w:t>
      </w:r>
      <w:r w:rsidRPr="00DD06B0">
        <w:rPr>
          <w:rStyle w:val="StyleUnderline"/>
        </w:rPr>
        <w:t xml:space="preserve"> therefore </w:t>
      </w:r>
      <w:r w:rsidRPr="002E1964">
        <w:rPr>
          <w:rStyle w:val="StyleUnderline"/>
          <w:highlight w:val="cyan"/>
        </w:rPr>
        <w:t>useless</w:t>
      </w:r>
      <w:r w:rsidRPr="00DD06B0">
        <w:rPr>
          <w:rStyle w:val="StyleUnderline"/>
        </w:rPr>
        <w:t xml:space="preserve"> in most cases. </w:t>
      </w:r>
      <w:r w:rsidRPr="002E1964">
        <w:rPr>
          <w:rStyle w:val="StyleUnderline"/>
          <w:highlight w:val="cyan"/>
        </w:rPr>
        <w:t xml:space="preserve">Third, deterrence works if one party is able to </w:t>
      </w:r>
      <w:r w:rsidRPr="002E1964">
        <w:rPr>
          <w:rStyle w:val="StyleUnderline"/>
        </w:rPr>
        <w:t xml:space="preserve">successfully </w:t>
      </w:r>
      <w:r w:rsidRPr="002E1964">
        <w:rPr>
          <w:rStyle w:val="StyleUnderline"/>
          <w:highlight w:val="cyan"/>
        </w:rPr>
        <w:t xml:space="preserve">convey to another that it is </w:t>
      </w:r>
      <w:r w:rsidRPr="0090792A">
        <w:rPr>
          <w:rStyle w:val="StyleUnderline"/>
        </w:rPr>
        <w:t xml:space="preserve">both </w:t>
      </w:r>
      <w:r w:rsidRPr="002E1964">
        <w:rPr>
          <w:rStyle w:val="StyleUnderline"/>
          <w:highlight w:val="cyan"/>
        </w:rPr>
        <w:t xml:space="preserve">capable and willing to use </w:t>
      </w:r>
      <w:r w:rsidRPr="0090792A">
        <w:rPr>
          <w:rStyle w:val="StyleUnderline"/>
        </w:rPr>
        <w:t xml:space="preserve">a set of </w:t>
      </w:r>
      <w:r w:rsidRPr="002E1964">
        <w:rPr>
          <w:rStyle w:val="StyleUnderline"/>
          <w:highlight w:val="cyan"/>
        </w:rPr>
        <w:t xml:space="preserve">available </w:t>
      </w:r>
      <w:r w:rsidRPr="002E1964">
        <w:rPr>
          <w:highlight w:val="cyan"/>
        </w:rPr>
        <w:t>(</w:t>
      </w:r>
      <w:r w:rsidRPr="002E1964">
        <w:t>often military)</w:t>
      </w:r>
      <w:r w:rsidRPr="00DD06B0">
        <w:rPr>
          <w:rStyle w:val="StyleUnderline"/>
        </w:rPr>
        <w:t xml:space="preserve"> </w:t>
      </w:r>
      <w:r w:rsidRPr="002E1964">
        <w:rPr>
          <w:rStyle w:val="StyleUnderline"/>
          <w:highlight w:val="cyan"/>
        </w:rPr>
        <w:t>instruments against the other side</w:t>
      </w:r>
      <w:r w:rsidRPr="0090792A">
        <w:rPr>
          <w:rStyle w:val="StyleUnderline"/>
        </w:rPr>
        <w:t xml:space="preserve"> if the latter steps over the line.</w:t>
      </w:r>
      <w:r w:rsidRPr="00DD06B0">
        <w:rPr>
          <w:rStyle w:val="StyleUnderline"/>
        </w:rPr>
        <w:t xml:space="preserve"> This requires an opponent that is clearly identifiable as an attacker and has to fear retaliation – which is not the case in cyber security because of the attribution problem. </w:t>
      </w:r>
      <w:r w:rsidRPr="002E1964">
        <w:rPr>
          <w:rStyle w:val="StyleUnderline"/>
          <w:highlight w:val="cyan"/>
        </w:rPr>
        <w:t>Attribution of blame</w:t>
      </w:r>
      <w:r w:rsidRPr="00DD06B0">
        <w:rPr>
          <w:rStyle w:val="StyleUnderline"/>
        </w:rPr>
        <w:t xml:space="preserve"> on the basis of the cui bono logic </w:t>
      </w:r>
      <w:r w:rsidRPr="002E1964">
        <w:rPr>
          <w:rStyle w:val="StyleUnderline"/>
          <w:highlight w:val="cyan"/>
        </w:rPr>
        <w:t>is not sufficient proof for political action.</w:t>
      </w:r>
      <w:r w:rsidRPr="00DD06B0">
        <w:rPr>
          <w:rStyle w:val="StyleUnderline"/>
        </w:rPr>
        <w:t xml:space="preserve"> Therefore, </w:t>
      </w:r>
      <w:r w:rsidRPr="002E1964">
        <w:rPr>
          <w:rStyle w:val="StyleUnderline"/>
          <w:highlight w:val="cyan"/>
        </w:rPr>
        <w:t>deterrence and retribution do not work</w:t>
      </w:r>
      <w:r w:rsidRPr="00DD06B0">
        <w:rPr>
          <w:rStyle w:val="StyleUnderline"/>
        </w:rPr>
        <w:t xml:space="preserve"> in cyberspace and will not,</w:t>
      </w:r>
      <w:r w:rsidRPr="002E1964">
        <w:t xml:space="preserve"> unless its rules are changed in substantial ways, with highly uncertain benefits.</w:t>
      </w:r>
      <w:r w:rsidRPr="00DD06B0">
        <w:rPr>
          <w:rStyle w:val="StyleUnderline"/>
        </w:rPr>
        <w:t xml:space="preserve"> Much of what is said in China and in the US about their own and the other’s cyber capabilities is (old) deterrence rhetoric – and must be understood as such.</w:t>
      </w:r>
      <w:r w:rsidRPr="002E1964">
        <w:t xml:space="preserve"> </w:t>
      </w:r>
      <w:r w:rsidRPr="002E1964">
        <w:rPr>
          <w:rStyle w:val="StyleUnderline"/>
          <w:highlight w:val="cyan"/>
        </w:rPr>
        <w:t>The White House’s new International Strategy for Cyberspace</w:t>
      </w:r>
      <w:r w:rsidRPr="0090792A">
        <w:rPr>
          <w:rStyle w:val="StyleUnderline"/>
        </w:rPr>
        <w:t xml:space="preserve"> of 2011</w:t>
      </w:r>
      <w:r w:rsidRPr="002E1964">
        <w:rPr>
          <w:rStyle w:val="StyleUnderline"/>
          <w:highlight w:val="cyan"/>
        </w:rPr>
        <w:t xml:space="preserve"> states </w:t>
      </w:r>
      <w:r w:rsidRPr="002E1964">
        <w:rPr>
          <w:rStyle w:val="StyleUnderline"/>
        </w:rPr>
        <w:t xml:space="preserve">that </w:t>
      </w:r>
      <w:r w:rsidRPr="002E1964">
        <w:rPr>
          <w:rStyle w:val="StyleUnderline"/>
          <w:highlight w:val="cyan"/>
        </w:rPr>
        <w:t xml:space="preserve">the US </w:t>
      </w:r>
      <w:r w:rsidRPr="002E1964">
        <w:rPr>
          <w:rStyle w:val="StyleUnderline"/>
        </w:rPr>
        <w:t xml:space="preserve">reserves the </w:t>
      </w:r>
      <w:r w:rsidRPr="002E1964">
        <w:rPr>
          <w:rStyle w:val="StyleUnderline"/>
          <w:highlight w:val="cyan"/>
        </w:rPr>
        <w:t>right to retaliate to hostile acts in cyberspace with military force. This</w:t>
      </w:r>
      <w:r w:rsidRPr="002E1964">
        <w:t xml:space="preserve"> ‘hack us and we might bomb you’ statement</w:t>
      </w:r>
      <w:r w:rsidRPr="00DD06B0">
        <w:rPr>
          <w:rStyle w:val="StyleUnderline"/>
        </w:rPr>
        <w:t xml:space="preserve"> </w:t>
      </w:r>
      <w:r w:rsidRPr="002E1964">
        <w:rPr>
          <w:rStyle w:val="StyleUnderline"/>
          <w:highlight w:val="cyan"/>
        </w:rPr>
        <w:t>is an old-fashioned declaratory policy that preserves the option of asymmetrical response as a means of deterrence,</w:t>
      </w:r>
      <w:r w:rsidRPr="00DD06B0">
        <w:rPr>
          <w:rStyle w:val="StyleUnderline"/>
        </w:rPr>
        <w:t xml:space="preserve"> </w:t>
      </w:r>
      <w:r w:rsidRPr="002E1964">
        <w:t xml:space="preserve">even </w:t>
      </w:r>
      <w:r w:rsidRPr="00DD06B0">
        <w:rPr>
          <w:rStyle w:val="StyleUnderline"/>
        </w:rPr>
        <w:t xml:space="preserve">though both sides actually know that following up on it is next to impossible. </w:t>
      </w:r>
      <w:r w:rsidRPr="002E1964">
        <w:rPr>
          <w:rStyle w:val="StyleUnderline"/>
          <w:highlight w:val="cyan"/>
        </w:rPr>
        <w:t>Fourth, cyberspace is only in parts controlled or controllable by state actors.</w:t>
      </w:r>
      <w:r w:rsidRPr="002E1964">
        <w:t xml:space="preserve"> At least in the case of democracies, power in this domain is in the hands of private actors, especially the business sector.</w:t>
      </w:r>
      <w:r w:rsidRPr="00DD06B0">
        <w:rPr>
          <w:rStyle w:val="StyleUnderline"/>
        </w:rPr>
        <w:t xml:space="preserve"> Much of the expertise and many of the resources required for taking better protective measures are located outside governments</w:t>
      </w:r>
      <w:r w:rsidRPr="002E1964">
        <w:t>.</w:t>
      </w:r>
      <w:r w:rsidRPr="00DD06B0">
        <w:rPr>
          <w:rStyle w:val="StyleUnderline"/>
        </w:rPr>
        <w:t xml:space="preserve"> </w:t>
      </w:r>
      <w:r w:rsidRPr="002E1964">
        <w:rPr>
          <w:rStyle w:val="StyleUnderline"/>
          <w:highlight w:val="cyan"/>
        </w:rPr>
        <w:t>The military</w:t>
      </w:r>
      <w:r w:rsidRPr="00DD06B0">
        <w:rPr>
          <w:rStyle w:val="StyleUnderline"/>
        </w:rPr>
        <w:t xml:space="preserve"> – or any other state entity for that matter – </w:t>
      </w:r>
      <w:r w:rsidRPr="002E1964">
        <w:rPr>
          <w:rStyle w:val="StyleUnderline"/>
          <w:highlight w:val="cyan"/>
        </w:rPr>
        <w:t xml:space="preserve">does not own </w:t>
      </w:r>
      <w:r w:rsidRPr="002E1964">
        <w:rPr>
          <w:rStyle w:val="StyleUnderline"/>
        </w:rPr>
        <w:t>critical</w:t>
      </w:r>
      <w:r w:rsidRPr="00DD06B0">
        <w:rPr>
          <w:rStyle w:val="StyleUnderline"/>
        </w:rPr>
        <w:t xml:space="preserve"> </w:t>
      </w:r>
      <w:r w:rsidRPr="002E1964">
        <w:t>(information)</w:t>
      </w:r>
      <w:r w:rsidRPr="00DD06B0">
        <w:rPr>
          <w:rStyle w:val="StyleUnderline"/>
        </w:rPr>
        <w:t xml:space="preserve"> </w:t>
      </w:r>
      <w:r w:rsidRPr="002E1964">
        <w:rPr>
          <w:rStyle w:val="StyleUnderline"/>
          <w:highlight w:val="cyan"/>
        </w:rPr>
        <w:t>infrastructures</w:t>
      </w:r>
      <w:r w:rsidRPr="00DD06B0">
        <w:rPr>
          <w:rStyle w:val="StyleUnderline"/>
        </w:rPr>
        <w:t xml:space="preserve"> and has no direct access to them. Protecting them as a military mandate is impossible, and conceiving of cyberspace as an occupation zone is an illusion. </w:t>
      </w:r>
      <w:r w:rsidRPr="002E1964">
        <w:rPr>
          <w:rStyle w:val="StyleUnderline"/>
          <w:highlight w:val="cyan"/>
        </w:rPr>
        <w:t>Militaries cannot defend the cyberspace of their country</w:t>
      </w:r>
      <w:r w:rsidRPr="002E1964">
        <w:t xml:space="preserve"> – it is not a space where troops and tanks can be deployed,</w:t>
      </w:r>
      <w:r w:rsidRPr="00DD06B0">
        <w:rPr>
          <w:rStyle w:val="StyleUnderline"/>
        </w:rPr>
        <w:t xml:space="preserve"> </w:t>
      </w:r>
      <w:r w:rsidRPr="002E1964">
        <w:rPr>
          <w:rStyle w:val="StyleUnderline"/>
          <w:highlight w:val="cyan"/>
        </w:rPr>
        <w:t>because the logic of national boundaries does not apply</w:t>
      </w:r>
      <w:r>
        <w:rPr>
          <w:rStyle w:val="StyleUnderline"/>
        </w:rPr>
        <w:t>.</w:t>
      </w:r>
    </w:p>
    <w:p w:rsidR="004D0A5B" w:rsidRPr="004D0A5B" w:rsidRDefault="004D0A5B" w:rsidP="004D0A5B"/>
    <w:p w:rsidR="00EA2F62" w:rsidRDefault="00EA2F62" w:rsidP="00EA2F62">
      <w:pPr>
        <w:pStyle w:val="Heading2"/>
      </w:pPr>
      <w:r>
        <w:t>Quid-Pro-Quo</w:t>
      </w:r>
    </w:p>
    <w:p w:rsidR="00803397" w:rsidRPr="00803397" w:rsidRDefault="00803397" w:rsidP="008C33A9">
      <w:pPr>
        <w:pStyle w:val="Heading4"/>
      </w:pPr>
      <w:r>
        <w:t xml:space="preserve">No Solvency: Their </w:t>
      </w:r>
      <w:proofErr w:type="spellStart"/>
      <w:r>
        <w:t>aff</w:t>
      </w:r>
      <w:proofErr w:type="spellEnd"/>
      <w:r>
        <w:t xml:space="preserve"> specifies an action that</w:t>
      </w:r>
      <w:r w:rsidR="00271223">
        <w:t>,</w:t>
      </w:r>
      <w:r>
        <w:t xml:space="preserve"> rather than incentivizing china to</w:t>
      </w:r>
      <w:r w:rsidR="008C33A9">
        <w:t xml:space="preserve"> stop cyber-espionage wi</w:t>
      </w:r>
      <w:r w:rsidR="00271223">
        <w:t xml:space="preserve">th the offer given, </w:t>
      </w:r>
      <w:r w:rsidR="008C33A9">
        <w:t>gives china the ability to stop cyber-espionage</w:t>
      </w:r>
    </w:p>
    <w:p w:rsidR="000705B8" w:rsidRDefault="00782BE1" w:rsidP="00782BE1">
      <w:pPr>
        <w:pStyle w:val="Heading4"/>
      </w:pPr>
      <w:r>
        <w:t>Quid-Pro-Quo is key to resolve US-China cyber disputes.</w:t>
      </w:r>
    </w:p>
    <w:p w:rsidR="00294147" w:rsidRDefault="00294147" w:rsidP="00367E09">
      <w:r w:rsidRPr="00294147">
        <w:t xml:space="preserve">Jonathan </w:t>
      </w:r>
      <w:r w:rsidRPr="000705B8">
        <w:rPr>
          <w:rStyle w:val="Style13ptBold"/>
        </w:rPr>
        <w:t>Broder, 9-16-2015</w:t>
      </w:r>
      <w:r w:rsidRPr="00294147">
        <w:t xml:space="preserve">, </w:t>
      </w:r>
      <w:r w:rsidR="000705B8" w:rsidRPr="000705B8">
        <w:rPr>
          <w:color w:val="181818"/>
          <w:spacing w:val="4"/>
        </w:rPr>
        <w:t>defense and foreign policy for </w:t>
      </w:r>
      <w:r w:rsidR="000705B8" w:rsidRPr="000705B8">
        <w:rPr>
          <w:i/>
          <w:iCs/>
          <w:color w:val="181818"/>
          <w:spacing w:val="4"/>
          <w:bdr w:val="none" w:sz="0" w:space="0" w:color="auto" w:frame="1"/>
        </w:rPr>
        <w:t>Newsweek </w:t>
      </w:r>
      <w:r w:rsidR="000705B8" w:rsidRPr="000705B8">
        <w:rPr>
          <w:color w:val="181818"/>
          <w:spacing w:val="4"/>
        </w:rPr>
        <w:t>from Washington. He's been covering national security issues for more than two decades, including 12 years as a writer and senior editor at Congressional Quarterly. Before moving to Washington, Broder spent 20 years as an award-winning foreign correspondent in the Middle East, South Asia, China and East Asia for the </w:t>
      </w:r>
      <w:r w:rsidR="000705B8" w:rsidRPr="000705B8">
        <w:rPr>
          <w:i/>
          <w:iCs/>
          <w:color w:val="181818"/>
          <w:spacing w:val="4"/>
          <w:bdr w:val="none" w:sz="0" w:space="0" w:color="auto" w:frame="1"/>
        </w:rPr>
        <w:t>Chicago Tribune</w:t>
      </w:r>
      <w:r w:rsidR="000705B8" w:rsidRPr="000705B8">
        <w:rPr>
          <w:color w:val="181818"/>
          <w:spacing w:val="4"/>
        </w:rPr>
        <w:t> and the Associated Press. Broder’s writing also has appeared in </w:t>
      </w:r>
      <w:r w:rsidR="000705B8" w:rsidRPr="000705B8">
        <w:rPr>
          <w:i/>
          <w:iCs/>
          <w:color w:val="181818"/>
          <w:spacing w:val="4"/>
          <w:bdr w:val="none" w:sz="0" w:space="0" w:color="auto" w:frame="1"/>
        </w:rPr>
        <w:t>The New York Times Magazine</w:t>
      </w:r>
      <w:r w:rsidR="000705B8" w:rsidRPr="000705B8">
        <w:rPr>
          <w:color w:val="181818"/>
          <w:spacing w:val="4"/>
        </w:rPr>
        <w:t>, </w:t>
      </w:r>
      <w:r w:rsidR="000705B8" w:rsidRPr="000705B8">
        <w:rPr>
          <w:i/>
          <w:iCs/>
          <w:color w:val="181818"/>
          <w:spacing w:val="4"/>
          <w:bdr w:val="none" w:sz="0" w:space="0" w:color="auto" w:frame="1"/>
        </w:rPr>
        <w:t>The Washington Post </w:t>
      </w:r>
      <w:r w:rsidR="000705B8" w:rsidRPr="000705B8">
        <w:rPr>
          <w:color w:val="181818"/>
          <w:spacing w:val="4"/>
        </w:rPr>
        <w:t>and </w:t>
      </w:r>
      <w:r w:rsidR="000705B8" w:rsidRPr="000705B8">
        <w:rPr>
          <w:i/>
          <w:iCs/>
          <w:color w:val="181818"/>
          <w:spacing w:val="4"/>
          <w:bdr w:val="none" w:sz="0" w:space="0" w:color="auto" w:frame="1"/>
        </w:rPr>
        <w:t>Smithsonian </w:t>
      </w:r>
      <w:r w:rsidR="000705B8" w:rsidRPr="000705B8">
        <w:rPr>
          <w:color w:val="181818"/>
          <w:spacing w:val="4"/>
        </w:rPr>
        <w:t>magazine. He's a frequent commentator on foreign affairs for NPR and Al Arabiya TV.</w:t>
      </w:r>
      <w:r w:rsidR="000705B8">
        <w:rPr>
          <w:color w:val="181818"/>
          <w:spacing w:val="4"/>
        </w:rPr>
        <w:t xml:space="preserve"> </w:t>
      </w:r>
      <w:r w:rsidRPr="00294147">
        <w:t xml:space="preserve">"Why the U.S. Can’t Stop China’s </w:t>
      </w:r>
      <w:proofErr w:type="spellStart"/>
      <w:r w:rsidRPr="00294147">
        <w:t>Cyberspies</w:t>
      </w:r>
      <w:proofErr w:type="spellEnd"/>
      <w:r w:rsidRPr="00294147">
        <w:t>," Newsweek, http://www.newsweek.com/2015/09/25/why-us-cant-stop-chinas-cyberspies-372890.html</w:t>
      </w:r>
    </w:p>
    <w:p w:rsidR="00294147" w:rsidRPr="00E6459D" w:rsidRDefault="00294147" w:rsidP="00367E09">
      <w:pPr>
        <w:rPr>
          <w:u w:val="single"/>
        </w:rPr>
      </w:pPr>
      <w:r w:rsidRPr="0001298B">
        <w:rPr>
          <w:u w:val="single"/>
        </w:rPr>
        <w:t>U.S. experts say the only way to resolve the espionage dispute is some sort of give-and-take between the two countries. But the U.S. would have to identify not only what it needs from the Chinese but also what Washington would be willing to give up in exchange.</w:t>
      </w:r>
      <w:r>
        <w:t xml:space="preserve"> One possible carrot: stopping U.S. electronic spy flights along China’s coast. Yet short of a complete halt to China’s cyberespionage against U.S. companies</w:t>
      </w:r>
      <w:r w:rsidRPr="00E6459D">
        <w:rPr>
          <w:u w:val="single"/>
        </w:rPr>
        <w:t>, it’s not clear what Washington would be willing to accept in return. “We need a real strategic dialogue that talks about how we come to a stable arrangement between opponents,” says Lewis,</w:t>
      </w:r>
      <w:r>
        <w:t xml:space="preserve"> who now directs the technology and public policy program at the Center for Strategic and International Studies, a Washington think tank. “</w:t>
      </w:r>
      <w:r w:rsidRPr="00E6459D">
        <w:rPr>
          <w:u w:val="single"/>
        </w:rPr>
        <w:t>That’s what we have to recognize. We’re not friends anymore.”</w:t>
      </w:r>
    </w:p>
    <w:p w:rsidR="00750585" w:rsidRDefault="00750585" w:rsidP="00750585">
      <w:pPr>
        <w:pStyle w:val="Heading2"/>
      </w:pPr>
      <w:r>
        <w:t>Japan Consultation CP</w:t>
      </w:r>
    </w:p>
    <w:p w:rsidR="00515443" w:rsidRPr="00515443" w:rsidRDefault="00515443" w:rsidP="00515443">
      <w:pPr>
        <w:pStyle w:val="Heading3"/>
      </w:pPr>
      <w:r w:rsidRPr="00515443">
        <w:t xml:space="preserve">The </w:t>
      </w:r>
      <w:r w:rsidR="008E6999">
        <w:t>USFG should consult J</w:t>
      </w:r>
      <w:r w:rsidRPr="00515443">
        <w:t>apan on cyber issues before [</w:t>
      </w:r>
      <w:r w:rsidRPr="00515443">
        <w:rPr>
          <w:highlight w:val="red"/>
        </w:rPr>
        <w:t>INSERT PLAN TEXT (</w:t>
      </w:r>
      <w:proofErr w:type="spellStart"/>
      <w:r w:rsidRPr="00515443">
        <w:rPr>
          <w:highlight w:val="red"/>
        </w:rPr>
        <w:t>pls</w:t>
      </w:r>
      <w:proofErr w:type="spellEnd"/>
      <w:r w:rsidRPr="00515443">
        <w:rPr>
          <w:highlight w:val="red"/>
        </w:rPr>
        <w:t xml:space="preserve"> don’t read “insert plan text”)</w:t>
      </w:r>
      <w:r w:rsidRPr="00515443">
        <w:t>]</w:t>
      </w:r>
    </w:p>
    <w:p w:rsidR="00750585" w:rsidRDefault="00750585" w:rsidP="00750585"/>
    <w:p w:rsidR="00750585" w:rsidRPr="00D85DE2" w:rsidRDefault="00750585" w:rsidP="00750585">
      <w:pPr>
        <w:pStyle w:val="Heading4"/>
      </w:pPr>
      <w:r>
        <w:t xml:space="preserve">Because the U.S.-Japan alliance is threatened by Chinese military and economic buildup, any diplomacy involving China and either country should involve consultation to prevent unease. </w:t>
      </w:r>
    </w:p>
    <w:p w:rsidR="00750585" w:rsidRDefault="00750585" w:rsidP="00750585">
      <w:r w:rsidRPr="00DB4D63">
        <w:rPr>
          <w:rStyle w:val="Style13ptBold"/>
        </w:rPr>
        <w:t>Maeda, 2016,</w:t>
      </w:r>
      <w:r w:rsidRPr="00DB4D63">
        <w:t xml:space="preserve"> </w:t>
      </w:r>
      <w:r w:rsidRPr="00606AF2">
        <w:t>Hiroko</w:t>
      </w:r>
      <w:r w:rsidRPr="00DB4D63">
        <w:rPr>
          <w:rStyle w:val="Style13ptBold"/>
        </w:rPr>
        <w:t xml:space="preserve"> </w:t>
      </w:r>
      <w:r w:rsidRPr="00DB4D63">
        <w:t xml:space="preserve">Visiting Fellow at </w:t>
      </w:r>
      <w:proofErr w:type="spellStart"/>
      <w:r w:rsidRPr="00DB4D63">
        <w:t>Sasakawa</w:t>
      </w:r>
      <w:proofErr w:type="spellEnd"/>
      <w:r w:rsidRPr="00DB4D63">
        <w:t xml:space="preserve"> USA with an emphasis on China’s impact on the U.S.-Japan relationship. Her expertise includes Diplomacy in modern China; international relations in East Asia; and security studies., "The Nature of China’s Rise and Why It Matters to the U.S. and Japan: A Japanese Perspective," </w:t>
      </w:r>
      <w:proofErr w:type="spellStart"/>
      <w:r w:rsidRPr="00DB4D63">
        <w:t>Sasakawa</w:t>
      </w:r>
      <w:proofErr w:type="spellEnd"/>
      <w:r w:rsidRPr="00DB4D63">
        <w:t xml:space="preserve"> USA,</w:t>
      </w:r>
      <w:r>
        <w:t xml:space="preserve"> </w:t>
      </w:r>
      <w:r w:rsidRPr="00606AF2">
        <w:t>1-19</w:t>
      </w:r>
      <w:r w:rsidRPr="00DB4D63">
        <w:t xml:space="preserve"> </w:t>
      </w:r>
      <w:r w:rsidRPr="00A52B1B">
        <w:t>http://spfusa.org/research/the-nature-of-chinas-rise-and-why-it-matters-to-the-u-s-and-japan-a-japanese-perspective/</w:t>
      </w:r>
    </w:p>
    <w:p w:rsidR="00750585" w:rsidRDefault="00750585" w:rsidP="00750585">
      <w:pPr>
        <w:rPr>
          <w:rStyle w:val="StyleUnderline"/>
        </w:rPr>
      </w:pPr>
      <w:r w:rsidRPr="0032355A">
        <w:rPr>
          <w:u w:val="single"/>
        </w:rPr>
        <w:t xml:space="preserve">China’s military buildup has shaken regional stability and poses a challenge to the U.S.-Japan alliance. </w:t>
      </w:r>
      <w:r w:rsidRPr="00D85DE2">
        <w:rPr>
          <w:u w:val="single"/>
        </w:rPr>
        <w:t>This view is broadly shared in the U.S. and Japan,</w:t>
      </w:r>
      <w:r w:rsidRPr="00C80750">
        <w:rPr>
          <w:sz w:val="16"/>
        </w:rPr>
        <w:t xml:space="preserve"> but the respective reasons for concern might be slightly different. China’s assertive foreign policy has raised concerns in the region, which undercuts the discussion about what type of U.S.-Japan alliance is needed in the post post-Cold War era. </w:t>
      </w:r>
      <w:r w:rsidRPr="00606AF2">
        <w:rPr>
          <w:rStyle w:val="StyleUnderline"/>
        </w:rPr>
        <w:t xml:space="preserve">Both the U.S. and Japan view this bilateral alliance as important, reliable and </w:t>
      </w:r>
      <w:proofErr w:type="spellStart"/>
      <w:r w:rsidRPr="00606AF2">
        <w:rPr>
          <w:rStyle w:val="StyleUnderline"/>
        </w:rPr>
        <w:t>timeproven</w:t>
      </w:r>
      <w:proofErr w:type="spellEnd"/>
      <w:r w:rsidRPr="00C80750">
        <w:rPr>
          <w:sz w:val="16"/>
        </w:rPr>
        <w:t xml:space="preserve">. However, </w:t>
      </w:r>
      <w:r w:rsidRPr="00606AF2">
        <w:rPr>
          <w:rStyle w:val="StyleUnderline"/>
        </w:rPr>
        <w:t>both</w:t>
      </w:r>
      <w:r w:rsidRPr="00C80750">
        <w:rPr>
          <w:sz w:val="16"/>
        </w:rPr>
        <w:t xml:space="preserve"> parties </w:t>
      </w:r>
      <w:r w:rsidRPr="00606AF2">
        <w:rPr>
          <w:rStyle w:val="StyleUnderline"/>
        </w:rPr>
        <w:t>should not ignore</w:t>
      </w:r>
      <w:r w:rsidRPr="00C80750">
        <w:rPr>
          <w:sz w:val="16"/>
        </w:rPr>
        <w:t xml:space="preserve"> the reality </w:t>
      </w:r>
      <w:r w:rsidRPr="00606AF2">
        <w:rPr>
          <w:rStyle w:val="StyleUnderline"/>
        </w:rPr>
        <w:t>that this</w:t>
      </w:r>
      <w:r w:rsidRPr="00C80750">
        <w:rPr>
          <w:sz w:val="16"/>
        </w:rPr>
        <w:t xml:space="preserve"> critical </w:t>
      </w:r>
      <w:r w:rsidRPr="00606AF2">
        <w:rPr>
          <w:rStyle w:val="Emphasis"/>
        </w:rPr>
        <w:t>relationship also includes some fragility</w:t>
      </w:r>
      <w:r w:rsidRPr="00C80750">
        <w:rPr>
          <w:sz w:val="16"/>
        </w:rPr>
        <w:t xml:space="preserve">. </w:t>
      </w:r>
      <w:r w:rsidRPr="00606AF2">
        <w:rPr>
          <w:rStyle w:val="StyleUnderline"/>
        </w:rPr>
        <w:t xml:space="preserve">When the Democratic Party of Japan (DPJ) took power </w:t>
      </w:r>
      <w:r w:rsidRPr="00C80750">
        <w:rPr>
          <w:sz w:val="16"/>
        </w:rPr>
        <w:t xml:space="preserve">and then-Prime Minister Yukio </w:t>
      </w:r>
      <w:proofErr w:type="spellStart"/>
      <w:r w:rsidRPr="00C80750">
        <w:rPr>
          <w:sz w:val="16"/>
        </w:rPr>
        <w:t>Hatoyama</w:t>
      </w:r>
      <w:proofErr w:type="spellEnd"/>
      <w:r w:rsidRPr="00C80750">
        <w:rPr>
          <w:sz w:val="16"/>
        </w:rPr>
        <w:t xml:space="preserve"> announced his new idea on security and foreign policy in 2009</w:t>
      </w:r>
      <w:r w:rsidRPr="00606AF2">
        <w:rPr>
          <w:rStyle w:val="StyleUnderline"/>
        </w:rPr>
        <w:t>, U.S. officials were anxious about the DPJ’s policy,</w:t>
      </w:r>
      <w:r w:rsidRPr="00C80750">
        <w:rPr>
          <w:sz w:val="16"/>
        </w:rPr>
        <w:t xml:space="preserve"> though they carefully avoided making negative remarks. Subsequently</w:t>
      </w:r>
      <w:r w:rsidRPr="00606AF2">
        <w:rPr>
          <w:rStyle w:val="StyleUnderline"/>
        </w:rPr>
        <w:t>, when China proposed the “new model of great power relations” for the Sino-U.S. relationship, it seemed that the U.S. agreed to use the term,</w:t>
      </w:r>
      <w:r w:rsidRPr="00C80750">
        <w:rPr>
          <w:sz w:val="16"/>
        </w:rPr>
        <w:t>2</w:t>
      </w:r>
      <w:r w:rsidRPr="00606AF2">
        <w:rPr>
          <w:rStyle w:val="StyleUnderline"/>
        </w:rPr>
        <w:t xml:space="preserve"> which made many in Japan feel uneasy.</w:t>
      </w:r>
      <w:r w:rsidRPr="00C80750">
        <w:rPr>
          <w:sz w:val="16"/>
        </w:rPr>
        <w:t xml:space="preserve"> Moreover, discussions in the U.S. about the concept of offshore balancing triggered some questions in Japan about U.S. strategy in the region. At present, </w:t>
      </w:r>
      <w:r w:rsidRPr="00606AF2">
        <w:rPr>
          <w:rStyle w:val="StyleUnderline"/>
        </w:rPr>
        <w:t xml:space="preserve">Japan’s relationship with China is complicated. Japan does not want to treat China as an enemy. Japan seeks to encourage China’s stable and peaceful rise despite situations where China is showing a tendency to increase its power to secure its own interests. In light of these situations, </w:t>
      </w:r>
      <w:r w:rsidRPr="00D81DAB">
        <w:rPr>
          <w:rStyle w:val="Emphasis"/>
        </w:rPr>
        <w:t>the U.S. and Japan need more consultations</w:t>
      </w:r>
      <w:r w:rsidRPr="00606AF2">
        <w:rPr>
          <w:rStyle w:val="StyleUnderline"/>
        </w:rPr>
        <w:t xml:space="preserve"> and should share a strategy for maintaining peace and stability in the Asia-Pacific. They must work together to reaffirm the significance of the alliance, strengthen their security strategy, and recognize the nature of the threat in the regional military balance. </w:t>
      </w:r>
      <w:r w:rsidRPr="00C80750">
        <w:rPr>
          <w:sz w:val="16"/>
        </w:rPr>
        <w:t>Japan’s strategy toward China is to prevent China from becoming a dogmatic hegemon, while at the same time supporting its stable and balanced growth so that China becomes a mature and trustworthy neighbor. However,</w:t>
      </w:r>
      <w:r w:rsidRPr="00606AF2">
        <w:rPr>
          <w:rStyle w:val="StyleUnderline"/>
        </w:rPr>
        <w:t xml:space="preserve"> Japan has put more weight to balancing and hedging than ever before because of Japan-China tensions and China’s increasing assertiveness.</w:t>
      </w:r>
    </w:p>
    <w:p w:rsidR="00750585" w:rsidRPr="004D4BCF" w:rsidRDefault="00750585" w:rsidP="00750585"/>
    <w:p w:rsidR="004D4BCF" w:rsidRDefault="00133DC1" w:rsidP="00133DC1">
      <w:pPr>
        <w:pStyle w:val="Heading2"/>
      </w:pPr>
      <w:r>
        <w:t>Japan DA</w:t>
      </w:r>
    </w:p>
    <w:p w:rsidR="00976994" w:rsidRPr="008E6999" w:rsidRDefault="00976994" w:rsidP="00976994"/>
    <w:p w:rsidR="00976994" w:rsidRPr="00B062C5" w:rsidRDefault="00976994" w:rsidP="00976994">
      <w:pPr>
        <w:pStyle w:val="Heading4"/>
      </w:pPr>
      <w:r>
        <w:t>China poses a cyber, among others, threat to Japan and the U.S. The U.S. Japan alliance is necessary to deter Chinese and north Korean attacks.</w:t>
      </w:r>
    </w:p>
    <w:p w:rsidR="00976994" w:rsidRPr="00253AB9" w:rsidRDefault="00976994" w:rsidP="00976994">
      <w:r w:rsidRPr="00D8417F">
        <w:rPr>
          <w:rStyle w:val="Style13ptBold"/>
        </w:rPr>
        <w:t>Herman &amp; Libby, 2016</w:t>
      </w:r>
      <w:r>
        <w:t>, Arthur and Libby a senior fellow at the Hudson Institute, where Lewis Libby is a senior vice president., 3-30-2016, "Don’t Abandon Japan," National Review, http://www.nationalreview.com/article/433464/us-japan-against-china-they-need-our-support</w:t>
      </w:r>
      <w:r w:rsidRPr="00253AB9">
        <w:t xml:space="preserve">Even more important, as an economic rival, Japan has been supplanted by a far more menacing competitor, namely China. While some aspects of our trade deficit with Japan could stand some correcting, the deficit with China has ballooned to $365.7 billion, a new record. Chinese cyberattack and commercial </w:t>
      </w:r>
      <w:proofErr w:type="spellStart"/>
      <w:r w:rsidRPr="00253AB9">
        <w:t>cybertheft</w:t>
      </w:r>
      <w:proofErr w:type="spellEnd"/>
      <w:r w:rsidRPr="00253AB9">
        <w:t xml:space="preserve"> endanger both Japan and the United States.</w:t>
      </w:r>
    </w:p>
    <w:p w:rsidR="00976994" w:rsidRPr="00253AB9" w:rsidRDefault="00976994" w:rsidP="00976994">
      <w:r w:rsidRPr="00253AB9">
        <w:t xml:space="preserve">Furthermore, unlike Japan in the 1980s and 1990s, </w:t>
      </w:r>
      <w:r w:rsidRPr="007B1077">
        <w:rPr>
          <w:u w:val="single"/>
        </w:rPr>
        <w:t>China is also a threatening geopolitical competitor.</w:t>
      </w:r>
      <w:r w:rsidRPr="00253AB9">
        <w:t xml:space="preserve"> </w:t>
      </w:r>
      <w:r w:rsidRPr="00A7493C">
        <w:rPr>
          <w:u w:val="single"/>
        </w:rPr>
        <w:t>China’s $1.4 trillion “One Belt, One Road” program</w:t>
      </w:r>
      <w:r w:rsidRPr="00253AB9">
        <w:t xml:space="preserve"> for financing massive infrastructure projects — from harbors and high-speed trains to oil and natural-gas pipelines that will connect China with the rest of the world </w:t>
      </w:r>
      <w:r w:rsidRPr="00A7493C">
        <w:rPr>
          <w:u w:val="single"/>
        </w:rPr>
        <w:t>— aims to displace U.S. influence worldwide, not just in Asia.</w:t>
      </w:r>
      <w:r w:rsidRPr="00253AB9">
        <w:t xml:space="preserve"> </w:t>
      </w:r>
      <w:r w:rsidRPr="00D0134C">
        <w:rPr>
          <w:u w:val="single"/>
        </w:rPr>
        <w:t>Its aggressive actions in the South and East China Seas threaten freedom of navigation and could recklessly spark armed conflict.</w:t>
      </w:r>
      <w:r w:rsidRPr="00253AB9">
        <w:t xml:space="preserve"> Meanwhile, China has never applied its considerable leverage to reverse the irresponsible international misbehavior, provocative missile programs, and outrageous nuclear-proliferation activities of its client state, North Korea. </w:t>
      </w:r>
      <w:r w:rsidRPr="00D0134C">
        <w:rPr>
          <w:u w:val="single"/>
        </w:rPr>
        <w:t>Japan lies at the forefront of such challenges</w:t>
      </w:r>
      <w:r w:rsidRPr="00253AB9">
        <w:t>. So over the past decades it has spent billions annually — at times covering the majority of U.S. costs — to support U.S. bases in Japan, bases that are the bedrock of America’s position in Asia. Japan has sent ground troops to Iraq and contributed to Western efforts in Afghanistan, and it remains a foremost funder of international economic development.</w:t>
      </w:r>
    </w:p>
    <w:p w:rsidR="00976994" w:rsidRPr="00DC7348" w:rsidRDefault="00976994" w:rsidP="00976994">
      <w:pPr>
        <w:rPr>
          <w:u w:val="single"/>
        </w:rPr>
      </w:pPr>
      <w:r w:rsidRPr="00253AB9">
        <w:t xml:space="preserve">But </w:t>
      </w:r>
      <w:r w:rsidRPr="00D0134C">
        <w:rPr>
          <w:u w:val="single"/>
        </w:rPr>
        <w:t xml:space="preserve">its current prime minister wants to do more to meet and to deter the challenges from China and North Korea and to be America’s true strategic partner in East Asia. </w:t>
      </w:r>
      <w:r w:rsidRPr="00253AB9">
        <w:t>Notably, he has steadily increased Japan’s defense budget — indeed, the defense budget for fiscal year 2016 will be Japan’s biggest since World War Two. In working for these changes, Abe specifically argued that Japan needed to be able to come to the aid of the U.S. in a conflict, and to provide real capabilities when it did. In connection with this week’s summit, Japan has sought to counter the threat of nuclear blackmail in Asia — a current focus given North Korea’s recent provocations</w:t>
      </w:r>
      <w:r w:rsidRPr="00DC7348">
        <w:rPr>
          <w:u w:val="single"/>
        </w:rPr>
        <w:t xml:space="preserve">. Japan may be America’s single most significant partner in deploying missile-defense systems, including co-development of the updated Aegis and SM3 anti-ballistic programs. For Japan, these have been historic steps. In short, Japan has been the kind of powerful </w:t>
      </w:r>
      <w:proofErr w:type="spellStart"/>
      <w:r w:rsidRPr="00DC7348">
        <w:rPr>
          <w:u w:val="single"/>
        </w:rPr>
        <w:t>democratic ally</w:t>
      </w:r>
      <w:proofErr w:type="spellEnd"/>
      <w:r w:rsidRPr="00DC7348">
        <w:rPr>
          <w:u w:val="single"/>
        </w:rPr>
        <w:t>, and Abe the kind of prime minister, that America has wanted and needed for a long time to maintain peace and collective security in the region.</w:t>
      </w:r>
    </w:p>
    <w:p w:rsidR="00976994" w:rsidRPr="00253AB9" w:rsidRDefault="00976994" w:rsidP="00976994">
      <w:r w:rsidRPr="00253AB9">
        <w:t xml:space="preserve">In 1951 General Douglas MacArthur returned from overseeing the occupation and transformation of Japan and told Congress, “Politically, economically, and socially Japan is now abreast of many free nations of the earth and . . . may be counted upon to wield a profoundly beneficial influence over the course of events in Asia.” After 70 years of uninterrupted responsible democratic governance, those words are even truer today than they were then. </w:t>
      </w:r>
      <w:r w:rsidRPr="002D71AA">
        <w:rPr>
          <w:u w:val="single"/>
        </w:rPr>
        <w:t>It’s not time to strain our ties to Japan, but to strengthen them.</w:t>
      </w:r>
      <w:r w:rsidRPr="00253AB9">
        <w:t xml:space="preserve"> Japan-bashing, like 1980s boom-boxes and </w:t>
      </w:r>
      <w:proofErr w:type="spellStart"/>
      <w:r w:rsidRPr="00253AB9">
        <w:t>DeLoreans</w:t>
      </w:r>
      <w:proofErr w:type="spellEnd"/>
      <w:r w:rsidRPr="00253AB9">
        <w:t>, should not be disinterred. All of Asia, including China, will be watching what our next president does to encourage Japan’s revival as a global economic engine — and its emergence as America’s steadfast military and strategic ally.</w:t>
      </w:r>
    </w:p>
    <w:p w:rsidR="008E6999" w:rsidRPr="008E6999" w:rsidRDefault="008E6999" w:rsidP="008E6999"/>
    <w:p w:rsidR="008E6999" w:rsidRDefault="008E6999" w:rsidP="008E6999">
      <w:pPr>
        <w:pStyle w:val="Heading3"/>
      </w:pPr>
      <w:bookmarkStart w:id="1" w:name="_Toc456451866"/>
      <w:r>
        <w:t>1NC – Japan Rearm DA</w:t>
      </w:r>
      <w:bookmarkEnd w:id="1"/>
    </w:p>
    <w:p w:rsidR="008E6999" w:rsidRPr="006F27F4" w:rsidRDefault="008E6999" w:rsidP="008E6999">
      <w:pPr>
        <w:pStyle w:val="Heading4"/>
      </w:pPr>
      <w:r>
        <w:t>A. The US Japan alliance is strong now.</w:t>
      </w:r>
    </w:p>
    <w:p w:rsidR="008E6999" w:rsidRDefault="008E6999" w:rsidP="008E6999">
      <w:proofErr w:type="spellStart"/>
      <w:r w:rsidRPr="000C123B">
        <w:rPr>
          <w:rStyle w:val="Style13ptBold"/>
        </w:rPr>
        <w:t>Chanlett</w:t>
      </w:r>
      <w:proofErr w:type="spellEnd"/>
      <w:r w:rsidRPr="000C123B">
        <w:rPr>
          <w:rStyle w:val="Style13ptBold"/>
        </w:rPr>
        <w:t xml:space="preserve">-Avery &amp; Rinehart </w:t>
      </w:r>
      <w:r w:rsidRPr="000C123B">
        <w:t>February 9,</w:t>
      </w:r>
      <w:r w:rsidRPr="000C123B">
        <w:rPr>
          <w:rStyle w:val="Style13ptBold"/>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 xml:space="preserve">Emma </w:t>
      </w:r>
      <w:proofErr w:type="spellStart"/>
      <w:r>
        <w:t>Chanlett</w:t>
      </w:r>
      <w:proofErr w:type="spellEnd"/>
      <w:r>
        <w:t>-Avery Specialist in Asian Affairs Ian E. Rinehart Analyst in Asian Affairs https://www.fas.org/sgp/crs/row/RL33740.pdf</w:t>
      </w:r>
    </w:p>
    <w:p w:rsidR="008E6999" w:rsidRPr="000C123B" w:rsidRDefault="008E6999" w:rsidP="008E6999">
      <w:pPr>
        <w:rPr>
          <w:sz w:val="16"/>
        </w:rPr>
      </w:pPr>
      <w:r w:rsidRPr="00FD7754">
        <w:rPr>
          <w:rStyle w:val="StyleUnderline"/>
        </w:rPr>
        <w:t xml:space="preserve">The </w:t>
      </w:r>
      <w:r w:rsidRPr="000C123B">
        <w:rPr>
          <w:sz w:val="16"/>
        </w:rPr>
        <w:t xml:space="preserve">asymmetric </w:t>
      </w:r>
      <w:r w:rsidRPr="00B70F03">
        <w:rPr>
          <w:rStyle w:val="StyleUnderline"/>
          <w:highlight w:val="yellow"/>
        </w:rPr>
        <w:t>arrangement of the U.S.-Japan alliance has</w:t>
      </w:r>
      <w:r w:rsidRPr="000C123B">
        <w:rPr>
          <w:sz w:val="16"/>
        </w:rPr>
        <w:t xml:space="preserve"> moved toward </w:t>
      </w:r>
      <w:r w:rsidRPr="00B70F03">
        <w:rPr>
          <w:rStyle w:val="StyleUnderline"/>
          <w:highlight w:val="yellow"/>
        </w:rPr>
        <w:t>a more balanced security partnership</w:t>
      </w:r>
      <w:r w:rsidRPr="000C123B">
        <w:rPr>
          <w:sz w:val="16"/>
        </w:rPr>
        <w:t xml:space="preserve"> in the 21st century. Unlike 25 years ago</w:t>
      </w:r>
      <w:r w:rsidRPr="001136D6">
        <w:rPr>
          <w:rStyle w:val="Style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Underline"/>
        </w:rPr>
        <w:t>Japanese military contributions to global operations</w:t>
      </w:r>
      <w:r w:rsidRPr="000C123B">
        <w:rPr>
          <w:sz w:val="16"/>
        </w:rPr>
        <w:t xml:space="preserve"> </w:t>
      </w:r>
      <w:r w:rsidRPr="00C67EB8">
        <w:rPr>
          <w:rStyle w:val="StyleUnderline"/>
        </w:rPr>
        <w:t>like counter- piracy patrols relieve some of the burden on the U.S. military to manage every security challenge.</w:t>
      </w:r>
      <w:r w:rsidRPr="000C123B">
        <w:rPr>
          <w:sz w:val="16"/>
        </w:rPr>
        <w:t xml:space="preserve"> </w:t>
      </w:r>
      <w:r w:rsidRPr="002A3BCF">
        <w:rPr>
          <w:rStyle w:val="StyleUnderline"/>
        </w:rPr>
        <w:t>Advances in SDF</w:t>
      </w:r>
      <w:r w:rsidRPr="000C123B">
        <w:rPr>
          <w:sz w:val="16"/>
        </w:rPr>
        <w:t xml:space="preserve"> capabilities </w:t>
      </w:r>
      <w:r w:rsidRPr="00C163BE">
        <w:rPr>
          <w:rStyle w:val="StyleUnderline"/>
        </w:rPr>
        <w:t>give Japan a</w:t>
      </w:r>
      <w:r w:rsidRPr="000C123B">
        <w:rPr>
          <w:sz w:val="16"/>
        </w:rPr>
        <w:t xml:space="preserve"> potent </w:t>
      </w:r>
      <w:r w:rsidRPr="00C163BE">
        <w:rPr>
          <w:rStyle w:val="StyleUnderline"/>
        </w:rPr>
        <w:t>deterrent force</w:t>
      </w:r>
      <w:r w:rsidRPr="000C123B">
        <w:rPr>
          <w:sz w:val="16"/>
        </w:rPr>
        <w:t xml:space="preserve"> </w:t>
      </w:r>
      <w:r w:rsidRPr="00DB45DF">
        <w:rPr>
          <w:rStyle w:val="StyleUnderline"/>
        </w:rPr>
        <w:t xml:space="preserve">that </w:t>
      </w:r>
      <w:r w:rsidRPr="00946F79">
        <w:rPr>
          <w:rStyle w:val="StyleUnderline"/>
        </w:rPr>
        <w:t>complements</w:t>
      </w:r>
      <w:r w:rsidRPr="000C123B">
        <w:rPr>
          <w:sz w:val="16"/>
        </w:rPr>
        <w:t xml:space="preserve"> the capabilities of </w:t>
      </w:r>
      <w:r w:rsidRPr="00946F79">
        <w:rPr>
          <w:rStyle w:val="StyleUnderline"/>
        </w:rPr>
        <w:t>U.S. forces</w:t>
      </w:r>
      <w:r w:rsidRPr="000C123B">
        <w:rPr>
          <w:sz w:val="16"/>
        </w:rPr>
        <w:t xml:space="preserve">, for example in anti-submarine warfare. Due to </w:t>
      </w:r>
      <w:r w:rsidRPr="00946F79">
        <w:rPr>
          <w:rStyle w:val="StyleUnderline"/>
        </w:rPr>
        <w:t>the co-location of U.S. and Japanese command</w:t>
      </w:r>
      <w:r w:rsidRPr="000C123B">
        <w:rPr>
          <w:sz w:val="16"/>
        </w:rPr>
        <w:t xml:space="preserve"> facilities in recent years, </w:t>
      </w:r>
      <w:r w:rsidRPr="00C44C6C">
        <w:rPr>
          <w:rStyle w:val="StyleUnderline"/>
        </w:rPr>
        <w:t>coordination and communication have become more integrated.</w:t>
      </w:r>
      <w:r w:rsidRPr="000C123B">
        <w:rPr>
          <w:sz w:val="16"/>
        </w:rPr>
        <w:t xml:space="preserve"> </w:t>
      </w:r>
      <w:r w:rsidRPr="00B70F03">
        <w:rPr>
          <w:rStyle w:val="StyleUnderline"/>
          <w:highlight w:val="yellow"/>
        </w:rPr>
        <w:t>The United States and Japan have been</w:t>
      </w:r>
      <w:r w:rsidRPr="000C123B">
        <w:rPr>
          <w:sz w:val="16"/>
        </w:rPr>
        <w:t xml:space="preserve"> steadily </w:t>
      </w:r>
      <w:r w:rsidRPr="00B70F03">
        <w:rPr>
          <w:rStyle w:val="StyleUnderline"/>
          <w:highlight w:val="yellow"/>
        </w:rPr>
        <w:t>enhancing bilateral cooperation in many aspects of the alliance</w:t>
      </w:r>
      <w:r w:rsidRPr="00B70F03">
        <w:rPr>
          <w:sz w:val="16"/>
          <w:highlight w:val="yellow"/>
        </w:rPr>
        <w:t xml:space="preserve">, </w:t>
      </w:r>
      <w:r w:rsidRPr="00B70F03">
        <w:rPr>
          <w:rStyle w:val="Emphasis"/>
          <w:highlight w:val="yellow"/>
        </w:rPr>
        <w:t>such as ballistic missile defense, cybersecurity, and military use of space</w:t>
      </w:r>
      <w:r w:rsidRPr="00B70F03">
        <w:rPr>
          <w:sz w:val="16"/>
          <w:highlight w:val="yellow"/>
        </w:rPr>
        <w:t>.</w:t>
      </w:r>
      <w:r w:rsidRPr="000C123B">
        <w:rPr>
          <w:sz w:val="16"/>
        </w:rPr>
        <w:t xml:space="preserve"> As </w:t>
      </w:r>
      <w:r w:rsidRPr="00ED41BF">
        <w:rPr>
          <w:rStyle w:val="Style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B70F03">
        <w:rPr>
          <w:rStyle w:val="StyleUnderline"/>
          <w:highlight w:val="yellow"/>
        </w:rPr>
        <w:t>the opportunities for the U.S. and Japanese militaries to operate as a combined force will grow</w:t>
      </w:r>
      <w:r w:rsidRPr="000C123B">
        <w:rPr>
          <w:sz w:val="16"/>
        </w:rPr>
        <w:t xml:space="preserve">. </w:t>
      </w:r>
      <w:r w:rsidRPr="000C123B">
        <w:rPr>
          <w:rStyle w:val="Style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rsidR="008E6999" w:rsidRDefault="008E6999" w:rsidP="008E6999"/>
    <w:p w:rsidR="008E6999" w:rsidRPr="009668B8" w:rsidRDefault="008E6999" w:rsidP="008E6999">
      <w:pPr>
        <w:pStyle w:val="Heading4"/>
      </w:pPr>
      <w:r>
        <w:t>B. Increased engagement with C</w:t>
      </w:r>
      <w:r w:rsidRPr="009668B8">
        <w:t xml:space="preserve">hina fuels Japanese abandonment </w:t>
      </w:r>
      <w:r>
        <w:t>fears.</w:t>
      </w:r>
      <w:r w:rsidRPr="009668B8">
        <w:t xml:space="preserve"> </w:t>
      </w:r>
    </w:p>
    <w:p w:rsidR="008E6999" w:rsidRPr="001578AD" w:rsidRDefault="008E6999" w:rsidP="008E6999">
      <w:pPr>
        <w:rPr>
          <w:rStyle w:val="Style13ptBold"/>
        </w:rPr>
      </w:pPr>
      <w:proofErr w:type="spellStart"/>
      <w:r w:rsidRPr="009668B8">
        <w:rPr>
          <w:rStyle w:val="Style13ptBold"/>
        </w:rPr>
        <w:t>Atanassova-Cornelis</w:t>
      </w:r>
      <w:proofErr w:type="spellEnd"/>
      <w:r>
        <w:t>, 3/23/</w:t>
      </w:r>
      <w:r w:rsidRPr="009668B8">
        <w:rPr>
          <w:rStyle w:val="Style13ptBold"/>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rsidR="008E6999" w:rsidRPr="00D92E8A" w:rsidRDefault="008E6999" w:rsidP="008E6999">
      <w:pPr>
        <w:rPr>
          <w:rStyle w:val="StyleUnderline"/>
        </w:rPr>
      </w:pPr>
      <w:r w:rsidRPr="00B70F03">
        <w:rPr>
          <w:rStyle w:val="Emphasis"/>
          <w:highlight w:val="yellow"/>
        </w:rPr>
        <w:t>Japan</w:t>
      </w:r>
      <w:r w:rsidRPr="00B70F03">
        <w:rPr>
          <w:rStyle w:val="StyleUnderline"/>
          <w:highlight w:val="yellow"/>
        </w:rPr>
        <w:t>,</w:t>
      </w:r>
      <w:r w:rsidRPr="001F721C">
        <w:rPr>
          <w:rStyle w:val="StyleUnderline"/>
        </w:rPr>
        <w:t xml:space="preserve"> due to its position as the more dependent partner in the bilateral alliance</w:t>
      </w:r>
      <w:r w:rsidRPr="00B70F03">
        <w:rPr>
          <w:rStyle w:val="StyleUnderline"/>
          <w:highlight w:val="yellow"/>
        </w:rPr>
        <w:t xml:space="preserve">, </w:t>
      </w:r>
      <w:r w:rsidRPr="00B70F03">
        <w:rPr>
          <w:rStyle w:val="Emphasis"/>
          <w:highlight w:val="yellow"/>
        </w:rPr>
        <w:t>has had long-standing anxieties about ‘abandonment’ amid possible US disengagement from Asia</w:t>
      </w:r>
      <w:r w:rsidRPr="00B6215C">
        <w:rPr>
          <w:rStyle w:val="Emphasis"/>
        </w:rPr>
        <w:t xml:space="preserve"> </w:t>
      </w:r>
      <w:r w:rsidRPr="0038535D">
        <w:rPr>
          <w:sz w:val="16"/>
        </w:rPr>
        <w:t>(</w:t>
      </w:r>
      <w:proofErr w:type="spellStart"/>
      <w:r w:rsidRPr="0038535D">
        <w:rPr>
          <w:sz w:val="16"/>
        </w:rPr>
        <w:t>Ashizawa</w:t>
      </w:r>
      <w:proofErr w:type="spellEnd"/>
      <w:r w:rsidRPr="0038535D">
        <w:rPr>
          <w:sz w:val="16"/>
        </w:rPr>
        <w:t xml:space="preserve"> 2014). Since the </w:t>
      </w:r>
      <w:r w:rsidRPr="001F721C">
        <w:rPr>
          <w:rStyle w:val="StyleUnderline"/>
        </w:rPr>
        <w:t>2008 financial crisis</w:t>
      </w:r>
      <w:r w:rsidRPr="0038535D">
        <w:rPr>
          <w:sz w:val="16"/>
        </w:rPr>
        <w:t>, in particular</w:t>
      </w:r>
      <w:r w:rsidRPr="001F721C">
        <w:rPr>
          <w:rStyle w:val="StyleUnderline"/>
        </w:rPr>
        <w:t xml:space="preserve">, </w:t>
      </w:r>
      <w:r w:rsidRPr="00B70F03">
        <w:rPr>
          <w:rStyle w:val="StyleUnderline"/>
          <w:highlight w:val="yellow"/>
        </w:rPr>
        <w:t>Japan has worried about</w:t>
      </w:r>
      <w:r w:rsidRPr="001F721C">
        <w:rPr>
          <w:rStyle w:val="StyleUnderline"/>
        </w:rPr>
        <w:t xml:space="preserve"> the </w:t>
      </w:r>
      <w:r w:rsidRPr="00B70F03">
        <w:rPr>
          <w:rStyle w:val="StyleUnderline"/>
          <w:highlight w:val="yellow"/>
        </w:rPr>
        <w:t>sustainability of the US military</w:t>
      </w:r>
      <w:r w:rsidRPr="001F721C">
        <w:rPr>
          <w:rStyle w:val="StyleUnderline"/>
        </w:rPr>
        <w:t xml:space="preserve"> commitments </w:t>
      </w:r>
      <w:r w:rsidRPr="00B70F03">
        <w:rPr>
          <w:rStyle w:val="StyleUnderline"/>
          <w:highlight w:val="yellow"/>
        </w:rPr>
        <w:t>due to the growing</w:t>
      </w:r>
      <w:r w:rsidRPr="001F721C">
        <w:rPr>
          <w:rStyle w:val="StyleUnderline"/>
        </w:rPr>
        <w:t xml:space="preserve"> fiscal and </w:t>
      </w:r>
      <w:r w:rsidRPr="00B70F03">
        <w:rPr>
          <w:rStyle w:val="StyleUnderline"/>
          <w:highlight w:val="yellow"/>
        </w:rPr>
        <w:t>economic constraints</w:t>
      </w:r>
      <w:r w:rsidRPr="0038535D">
        <w:rPr>
          <w:sz w:val="16"/>
        </w:rPr>
        <w:t xml:space="preserve">, </w:t>
      </w:r>
      <w:r w:rsidRPr="001F721C">
        <w:rPr>
          <w:rStyle w:val="StyleUnderline"/>
        </w:rPr>
        <w:t xml:space="preserve">especially cuts in America’s </w:t>
      </w:r>
      <w:proofErr w:type="spellStart"/>
      <w:r w:rsidRPr="00B6215C">
        <w:rPr>
          <w:rStyle w:val="StyleUnderline"/>
        </w:rPr>
        <w:t>defence</w:t>
      </w:r>
      <w:proofErr w:type="spellEnd"/>
      <w:r w:rsidRPr="00B6215C">
        <w:rPr>
          <w:rStyle w:val="StyleUnderline"/>
        </w:rPr>
        <w:t xml:space="preserve"> spending</w:t>
      </w:r>
      <w:r w:rsidRPr="0038535D">
        <w:rPr>
          <w:sz w:val="16"/>
        </w:rPr>
        <w:t>. Now, four years since the announcement of the rebalance</w:t>
      </w:r>
      <w:r w:rsidRPr="001F721C">
        <w:rPr>
          <w:rStyle w:val="StyleUnderline"/>
        </w:rPr>
        <w:t xml:space="preserve">, </w:t>
      </w:r>
      <w:r w:rsidRPr="00B70F03">
        <w:rPr>
          <w:rStyle w:val="StyleUnderline"/>
          <w:highlight w:val="yellow"/>
        </w:rPr>
        <w:t>Tokyo’s concerns about Washington’s ability to fund the rebalance remain</w:t>
      </w:r>
      <w:r w:rsidRPr="00B70F03">
        <w:rPr>
          <w:sz w:val="16"/>
          <w:highlight w:val="yellow"/>
        </w:rPr>
        <w:t xml:space="preserve">.4 </w:t>
      </w:r>
      <w:r w:rsidRPr="00B70F03">
        <w:rPr>
          <w:rStyle w:val="StyleUnderline"/>
          <w:highlight w:val="yellow"/>
        </w:rPr>
        <w:t>The rise of Chinese power</w:t>
      </w:r>
      <w:r w:rsidRPr="0038535D">
        <w:rPr>
          <w:sz w:val="16"/>
        </w:rPr>
        <w:t xml:space="preserve">, and the implications this has for the US security commitments to Japan and, more broadly, to the Asia-Pacific </w:t>
      </w:r>
      <w:r w:rsidRPr="00B70F03">
        <w:rPr>
          <w:rStyle w:val="StyleUnderline"/>
          <w:highlight w:val="yellow"/>
        </w:rPr>
        <w:t>have become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w:t>
      </w:r>
      <w:proofErr w:type="spellStart"/>
      <w:r w:rsidRPr="0038535D">
        <w:rPr>
          <w:sz w:val="16"/>
        </w:rPr>
        <w:t>organisation’s</w:t>
      </w:r>
      <w:proofErr w:type="spellEnd"/>
      <w:r w:rsidRPr="0038535D">
        <w:rPr>
          <w:sz w:val="16"/>
        </w:rPr>
        <w:t xml:space="preserve"> interests and position in the evolving regional order (Thayer 2014; He 2015b). As in </w:t>
      </w:r>
      <w:r w:rsidRPr="00B70F03">
        <w:rPr>
          <w:rStyle w:val="StyleUnderline"/>
          <w:highlight w:val="yellow"/>
        </w:rPr>
        <w:t>Japan</w:t>
      </w:r>
      <w:r w:rsidRPr="00B70F03">
        <w:rPr>
          <w:sz w:val="16"/>
          <w:highlight w:val="yellow"/>
        </w:rPr>
        <w:t>,</w:t>
      </w:r>
      <w:r w:rsidRPr="0038535D">
        <w:rPr>
          <w:sz w:val="16"/>
        </w:rPr>
        <w:t xml:space="preserve"> many strategists in Southeast Asia </w:t>
      </w:r>
      <w:r w:rsidRPr="001F721C">
        <w:rPr>
          <w:rStyle w:val="Style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B70F03">
        <w:rPr>
          <w:rStyle w:val="StyleUnderline"/>
          <w:highlight w:val="yellow"/>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Underline"/>
        </w:rPr>
        <w:t xml:space="preserve">, </w:t>
      </w:r>
      <w:r w:rsidRPr="00B70F03">
        <w:rPr>
          <w:rStyle w:val="Emphasis"/>
          <w:highlight w:val="yellow"/>
        </w:rPr>
        <w:t>this raises</w:t>
      </w:r>
      <w:r w:rsidRPr="00A00815">
        <w:rPr>
          <w:rStyle w:val="StyleUnderline"/>
        </w:rPr>
        <w:t>,</w:t>
      </w:r>
      <w:r w:rsidRPr="0038535D">
        <w:rPr>
          <w:sz w:val="16"/>
        </w:rPr>
        <w:t xml:space="preserve"> what He (2015b) calls</w:t>
      </w:r>
      <w:r w:rsidRPr="00A00815">
        <w:rPr>
          <w:rStyle w:val="Emphasis"/>
        </w:rPr>
        <w:t xml:space="preserve">, </w:t>
      </w:r>
      <w:r w:rsidRPr="00B70F03">
        <w:rPr>
          <w:rStyle w:val="Emphasis"/>
          <w:highlight w:val="yellow"/>
        </w:rPr>
        <w:t>the dilemma of ‘taking sides</w:t>
      </w:r>
      <w:r w:rsidRPr="00B70F03">
        <w:rPr>
          <w:rStyle w:val="StyleUnderline"/>
          <w:highlight w:val="yellow"/>
        </w:rPr>
        <w:t>’</w:t>
      </w:r>
      <w:r w:rsidRPr="00A00815">
        <w:rPr>
          <w:rStyle w:val="StyleUnderline"/>
        </w:rPr>
        <w:t xml:space="preserve"> and is a long-standing concern</w:t>
      </w:r>
      <w:r w:rsidRPr="0038535D">
        <w:rPr>
          <w:sz w:val="16"/>
        </w:rPr>
        <w:t>. On the other hand, similarly to Tokyo</w:t>
      </w:r>
      <w:r w:rsidRPr="00FF779C">
        <w:rPr>
          <w:rStyle w:val="StyleUnderline"/>
        </w:rPr>
        <w:t>, there are fears of a</w:t>
      </w:r>
      <w:r w:rsidRPr="0038535D">
        <w:rPr>
          <w:sz w:val="16"/>
        </w:rPr>
        <w:t xml:space="preserve"> </w:t>
      </w:r>
      <w:r w:rsidRPr="00FF779C">
        <w:rPr>
          <w:rStyle w:val="StyleUnderline"/>
        </w:rPr>
        <w:t>reduction of US presence in the region</w:t>
      </w:r>
      <w:r w:rsidRPr="0038535D">
        <w:rPr>
          <w:sz w:val="16"/>
        </w:rPr>
        <w:t>, possibly as a result of Washington’s inability to fund the rebalance (and/or changes from 2017 on in US Asia policies under the new administration</w:t>
      </w:r>
      <w:r w:rsidRPr="00FF779C">
        <w:rPr>
          <w:rStyle w:val="StyleUnderline"/>
        </w:rPr>
        <w:t>), or of its decision to accommodate Beijing.</w:t>
      </w:r>
      <w:r w:rsidRPr="0038535D">
        <w:rPr>
          <w:sz w:val="16"/>
        </w:rPr>
        <w:t xml:space="preserve"> The latter aspect is a relatively recent concern directly related to regional perceptions of </w:t>
      </w:r>
      <w:r w:rsidRPr="00FF779C">
        <w:rPr>
          <w:rStyle w:val="StyleUnderline"/>
        </w:rPr>
        <w:t>American decline in the wake of the 2008 financial crisis and of the concomitant uncertainties</w:t>
      </w:r>
      <w:r w:rsidRPr="0038535D">
        <w:rPr>
          <w:sz w:val="16"/>
        </w:rPr>
        <w:t xml:space="preserve"> associated </w:t>
      </w:r>
      <w:r w:rsidRPr="00FF779C">
        <w:rPr>
          <w:rStyle w:val="StyleUnderline"/>
        </w:rPr>
        <w:t>with the transition towards a post-US regional security order</w:t>
      </w:r>
      <w:r w:rsidRPr="0038535D">
        <w:rPr>
          <w:sz w:val="16"/>
        </w:rPr>
        <w:t xml:space="preserve"> (that may or may not be dominated by China</w:t>
      </w:r>
      <w:r w:rsidRPr="00B70F03">
        <w:rPr>
          <w:sz w:val="16"/>
          <w:highlight w:val="yellow"/>
        </w:rPr>
        <w:t xml:space="preserve">). </w:t>
      </w:r>
      <w:r w:rsidRPr="00B70F03">
        <w:rPr>
          <w:rStyle w:val="Emphasis"/>
          <w:highlight w:val="yellow"/>
        </w:rPr>
        <w:t>Given Japan’s security over-reliance on America</w:t>
      </w:r>
      <w:r w:rsidRPr="00B70F03">
        <w:rPr>
          <w:sz w:val="16"/>
          <w:highlight w:val="yellow"/>
        </w:rPr>
        <w:t xml:space="preserve">, </w:t>
      </w:r>
      <w:r w:rsidRPr="00B70F03">
        <w:rPr>
          <w:rStyle w:val="Emphasis"/>
          <w:highlight w:val="yellow"/>
        </w:rPr>
        <w:t>Japanese strategists are particularly concerned about a possible ‘US-China co-management of Asia’ amid Washington’s future accommodation of Beijing, which may mean a certain degree of Sino-US strategic understanding at the expense of Tokyo</w:t>
      </w:r>
      <w:r w:rsidRPr="00A00815">
        <w:rPr>
          <w:rStyle w:val="Emphasis"/>
        </w:rPr>
        <w:t>.</w:t>
      </w:r>
      <w:r w:rsidRPr="0038535D">
        <w:rPr>
          <w:sz w:val="16"/>
        </w:rPr>
        <w:t xml:space="preserve"> </w:t>
      </w:r>
      <w:r w:rsidRPr="00FF779C">
        <w:rPr>
          <w:rStyle w:val="StyleUnderline"/>
        </w:rPr>
        <w:t xml:space="preserve">7 </w:t>
      </w:r>
      <w:r w:rsidRPr="00B70F03">
        <w:rPr>
          <w:rStyle w:val="Emphasis"/>
          <w:highlight w:val="yellow"/>
        </w:rPr>
        <w:t>A source of these anxieties was the Obama administration’s emphasis on engagement of the PRC,</w:t>
      </w:r>
      <w:r w:rsidRPr="0038535D">
        <w:rPr>
          <w:sz w:val="16"/>
        </w:rPr>
        <w:t xml:space="preserve"> especially in 2009-2010, and </w:t>
      </w:r>
      <w:r w:rsidRPr="00FF779C">
        <w:rPr>
          <w:rStyle w:val="StyleUnderline"/>
        </w:rPr>
        <w:t>Obama’s positive response to the ‘new model of great power relations’ discourse of the Xi government</w:t>
      </w:r>
      <w:r w:rsidRPr="00B70F03">
        <w:rPr>
          <w:sz w:val="16"/>
          <w:highlight w:val="yellow"/>
        </w:rPr>
        <w:t xml:space="preserve">. </w:t>
      </w:r>
      <w:r w:rsidRPr="00B70F03">
        <w:rPr>
          <w:rStyle w:val="Emphasis"/>
          <w:highlight w:val="yellow"/>
        </w:rPr>
        <w:t>Japan’s ‘fear of abandonment’</w:t>
      </w:r>
      <w:r w:rsidRPr="00B70F03">
        <w:rPr>
          <w:rStyle w:val="StyleUnderline"/>
          <w:highlight w:val="yellow"/>
        </w:rPr>
        <w:t xml:space="preserve"> </w:t>
      </w:r>
      <w:r w:rsidRPr="00B70F03">
        <w:rPr>
          <w:rStyle w:val="Emphasis"/>
          <w:highlight w:val="yellow"/>
        </w:rPr>
        <w:t>thus acquired a somewhat different dimension: a reduction of US commitment to Japan not due to American withdrawal from Asia per se, but due to a shift in Washington’s China policy</w:t>
      </w:r>
      <w:r w:rsidRPr="00B70F03">
        <w:rPr>
          <w:rStyle w:val="StyleUnderline"/>
          <w:highlight w:val="yellow"/>
        </w:rPr>
        <w:t>.</w:t>
      </w:r>
      <w:r w:rsidRPr="0038535D">
        <w:rPr>
          <w:sz w:val="16"/>
        </w:rPr>
        <w:t xml:space="preserve"> At the same time, Japanese strategists have </w:t>
      </w:r>
      <w:proofErr w:type="spellStart"/>
      <w:r w:rsidRPr="0038535D">
        <w:rPr>
          <w:sz w:val="16"/>
        </w:rPr>
        <w:t>recognised</w:t>
      </w:r>
      <w:proofErr w:type="spellEnd"/>
      <w:r w:rsidRPr="0038535D">
        <w:rPr>
          <w:sz w:val="16"/>
        </w:rPr>
        <w:t xml:space="preserve">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w:t>
      </w:r>
      <w:proofErr w:type="spellStart"/>
      <w:r w:rsidRPr="0038535D">
        <w:rPr>
          <w:sz w:val="16"/>
        </w:rPr>
        <w:t>Senkaku</w:t>
      </w:r>
      <w:proofErr w:type="spellEnd"/>
      <w:r w:rsidRPr="0038535D">
        <w:rPr>
          <w:sz w:val="16"/>
        </w:rPr>
        <w:t xml:space="preserve">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B70F03">
        <w:rPr>
          <w:rStyle w:val="Emphasis"/>
          <w:highlight w:val="yellow"/>
        </w:rPr>
        <w:t>While Tokyo’s abandonment concerns may have subsided, they have remained latent. A US-China accommodation</w:t>
      </w:r>
      <w:r w:rsidRPr="0038535D">
        <w:rPr>
          <w:sz w:val="16"/>
        </w:rPr>
        <w:t>, however remote it may seem at the time of this writing (spring 2016</w:t>
      </w:r>
      <w:r w:rsidRPr="00B70F03">
        <w:rPr>
          <w:sz w:val="16"/>
          <w:highlight w:val="yellow"/>
        </w:rPr>
        <w:t xml:space="preserve">), </w:t>
      </w:r>
      <w:r w:rsidRPr="00B70F03">
        <w:rPr>
          <w:rStyle w:val="Emphasis"/>
          <w:highlight w:val="yellow"/>
        </w:rPr>
        <w:t>remains a distinct possibility.</w:t>
      </w:r>
    </w:p>
    <w:p w:rsidR="008E6999" w:rsidRDefault="008E6999" w:rsidP="008E6999">
      <w:pPr>
        <w:pStyle w:val="Heading4"/>
      </w:pPr>
      <w:r>
        <w:t>C. Lack of confidence is US security guarantees causes Japanese proliferation.</w:t>
      </w:r>
    </w:p>
    <w:p w:rsidR="008E6999" w:rsidRDefault="008E6999" w:rsidP="008E6999">
      <w:r w:rsidRPr="002732A8">
        <w:rPr>
          <w:rStyle w:val="Style13ptBold"/>
        </w:rPr>
        <w:t>Fitzpatrick</w:t>
      </w:r>
      <w:r>
        <w:rPr>
          <w:rStyle w:val="Style13ptBold"/>
        </w:rPr>
        <w:t>, 16</w:t>
      </w:r>
      <w: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rsidR="008E6999" w:rsidRDefault="008E6999" w:rsidP="008E6999">
      <w:pPr>
        <w:rPr>
          <w:rStyle w:val="StyleUnderline"/>
        </w:rPr>
      </w:pPr>
      <w:r w:rsidRPr="00B70F03">
        <w:rPr>
          <w:rStyle w:val="StyleUnderline"/>
          <w:highlight w:val="yellow"/>
        </w:rPr>
        <w:t>The</w:t>
      </w:r>
      <w:r w:rsidRPr="00D8560B">
        <w:rPr>
          <w:rStyle w:val="StyleUnderline"/>
        </w:rPr>
        <w:t xml:space="preserve"> single-most important </w:t>
      </w:r>
      <w:r w:rsidRPr="00B70F03">
        <w:rPr>
          <w:rStyle w:val="StyleUnderline"/>
          <w:highlight w:val="yellow"/>
        </w:rPr>
        <w:t>variable affecting Japan’s continued non-nuclear posture is the credibility of the US extended deterrence.</w:t>
      </w:r>
      <w:r w:rsidRPr="00D8560B">
        <w:rPr>
          <w:rStyle w:val="StyleUnderline"/>
        </w:rPr>
        <w:t xml:space="preserve"> Credibility is a highly subjective criterion, depending on perceptions more than reality</w:t>
      </w:r>
      <w:r w:rsidRPr="002B5632">
        <w:rPr>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w:t>
      </w:r>
      <w:proofErr w:type="spellStart"/>
      <w:r w:rsidRPr="002B5632">
        <w:rPr>
          <w:sz w:val="16"/>
        </w:rPr>
        <w:t>programme</w:t>
      </w:r>
      <w:proofErr w:type="spellEnd"/>
      <w:r w:rsidRPr="002B5632">
        <w:rPr>
          <w:sz w:val="16"/>
        </w:rPr>
        <w:t xml:space="preserve">. Polls in 1969, 1971 and 1996 found that fewer than half of Japanese respondents believed the US would come to Japan’s </w:t>
      </w:r>
      <w:proofErr w:type="spellStart"/>
      <w:r w:rsidRPr="002B5632">
        <w:rPr>
          <w:sz w:val="16"/>
        </w:rPr>
        <w:t>defence</w:t>
      </w:r>
      <w:proofErr w:type="spellEnd"/>
      <w:r w:rsidRPr="002B5632">
        <w:rPr>
          <w:sz w:val="16"/>
        </w:rPr>
        <w:t xml:space="preserve"> if it were exposed to extreme danger.140 Most recently</w:t>
      </w:r>
      <w:r w:rsidRPr="00D8560B">
        <w:rPr>
          <w:rStyle w:val="StyleUnderline"/>
        </w:rPr>
        <w:t xml:space="preserve">, </w:t>
      </w:r>
      <w:r w:rsidRPr="00B70F03">
        <w:rPr>
          <w:rStyle w:val="StyleUnderline"/>
          <w:highlight w:val="yellow"/>
        </w:rPr>
        <w:t xml:space="preserve">the credibility of the nuclear umbrella has come under question due to US </w:t>
      </w:r>
      <w:proofErr w:type="spellStart"/>
      <w:r w:rsidRPr="00B70F03">
        <w:rPr>
          <w:rStyle w:val="StyleUnderline"/>
          <w:highlight w:val="yellow"/>
        </w:rPr>
        <w:t>defence</w:t>
      </w:r>
      <w:proofErr w:type="spellEnd"/>
      <w:r w:rsidRPr="00B70F03">
        <w:rPr>
          <w:rStyle w:val="StyleUnderline"/>
          <w:highlight w:val="yellow"/>
        </w:rPr>
        <w:t xml:space="preserve"> budget austerity</w:t>
      </w:r>
      <w:r w:rsidRPr="00B70F03">
        <w:rPr>
          <w:sz w:val="16"/>
          <w:highlight w:val="yellow"/>
        </w:rPr>
        <w:t>,</w:t>
      </w:r>
      <w:r w:rsidRPr="002B5632">
        <w:rPr>
          <w:sz w:val="16"/>
        </w:rPr>
        <w:t xml:space="preserve"> a reduced emphasis on nuclear deterrence, </w:t>
      </w:r>
      <w:r w:rsidRPr="00D8560B">
        <w:rPr>
          <w:rStyle w:val="Style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Underline"/>
        </w:rPr>
        <w:t>Japanese strategists understand that the Ukraine and Syria cases did not involve US security commitments</w:t>
      </w:r>
      <w:r w:rsidRPr="002B5632">
        <w:rPr>
          <w:sz w:val="16"/>
        </w:rPr>
        <w:t xml:space="preserve">. More analogous to Japan’s situation would be US failure to come to the assistance of a </w:t>
      </w:r>
      <w:proofErr w:type="spellStart"/>
      <w:r w:rsidRPr="002B5632">
        <w:rPr>
          <w:sz w:val="16"/>
        </w:rPr>
        <w:t>defence</w:t>
      </w:r>
      <w:proofErr w:type="spellEnd"/>
      <w:r w:rsidRPr="002B5632">
        <w:rPr>
          <w:sz w:val="16"/>
        </w:rPr>
        <w:t xml:space="preserve"> partner, such as if China threatened Taiwan. </w:t>
      </w:r>
      <w:r w:rsidRPr="002B5632">
        <w:rPr>
          <w:rStyle w:val="StyleUnderline"/>
        </w:rPr>
        <w:t>The concerning scenario need not involve conflict</w:t>
      </w:r>
      <w:r w:rsidRPr="002B5632">
        <w:rPr>
          <w:sz w:val="16"/>
        </w:rPr>
        <w:t xml:space="preserve">. </w:t>
      </w:r>
      <w:r w:rsidRPr="002B5632">
        <w:rPr>
          <w:rStyle w:val="Style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Underline"/>
        </w:rPr>
        <w:t xml:space="preserve">it would give </w:t>
      </w:r>
      <w:r w:rsidRPr="00B70F03">
        <w:rPr>
          <w:rStyle w:val="StyleUnderline"/>
          <w:highlight w:val="yellow"/>
        </w:rPr>
        <w:t>the Japanese</w:t>
      </w:r>
      <w:r w:rsidRPr="002B5632">
        <w:rPr>
          <w:rStyle w:val="StyleUnderline"/>
        </w:rPr>
        <w:t xml:space="preserve"> reason to </w:t>
      </w:r>
      <w:r w:rsidRPr="00B70F03">
        <w:rPr>
          <w:rStyle w:val="StyleUnderline"/>
          <w:highlight w:val="yellow"/>
        </w:rPr>
        <w:t>question the durability of the US commitment</w:t>
      </w:r>
      <w:r w:rsidRPr="002B5632">
        <w:rPr>
          <w:rStyle w:val="StyleUnderline"/>
        </w:rPr>
        <w:t xml:space="preserve"> </w:t>
      </w:r>
      <w:r w:rsidRPr="002B5632">
        <w:rPr>
          <w:sz w:val="16"/>
        </w:rPr>
        <w:t>in their own case. The fact that the US does not have a treaty commitment to defend Taiwan, as distinct from the commitment to Japan, would probably be lost in terms of perceptions.</w:t>
      </w:r>
      <w:r w:rsidRPr="00D8560B">
        <w:rPr>
          <w:rStyle w:val="StyleUnderline"/>
        </w:rPr>
        <w:t xml:space="preserve"> </w:t>
      </w:r>
      <w:r w:rsidRPr="00B70F03">
        <w:rPr>
          <w:rStyle w:val="StyleUnderline"/>
          <w:highlight w:val="yellow"/>
        </w:rPr>
        <w:t>China’s ever-growing dominance as a US trade partner</w:t>
      </w:r>
      <w:r w:rsidRPr="00D8560B">
        <w:rPr>
          <w:rStyle w:val="StyleUnderline"/>
        </w:rPr>
        <w:t xml:space="preserve"> </w:t>
      </w:r>
      <w:r w:rsidRPr="002B5632">
        <w:rPr>
          <w:sz w:val="16"/>
        </w:rPr>
        <w:t>already</w:t>
      </w:r>
      <w:r w:rsidRPr="00D8560B">
        <w:rPr>
          <w:rStyle w:val="StyleUnderline"/>
        </w:rPr>
        <w:t xml:space="preserve"> </w:t>
      </w:r>
      <w:r w:rsidRPr="00B70F03">
        <w:rPr>
          <w:rStyle w:val="StyleUnderline"/>
          <w:highlight w:val="yellow"/>
        </w:rPr>
        <w:t>gives rise to nightmares in Japan that the US might someday choose China over Japan.</w:t>
      </w:r>
    </w:p>
    <w:p w:rsidR="008E6999" w:rsidRPr="00A35B25" w:rsidRDefault="008E6999" w:rsidP="008E6999">
      <w:pPr>
        <w:pStyle w:val="Heading4"/>
      </w:pPr>
      <w:r>
        <w:t xml:space="preserve">D. </w:t>
      </w:r>
      <w:r w:rsidRPr="00A35B25">
        <w:t>Impact—</w:t>
      </w:r>
      <w:r>
        <w:t>Japanese</w:t>
      </w:r>
      <w:r w:rsidRPr="00A35B25">
        <w:t xml:space="preserve"> </w:t>
      </w:r>
      <w:proofErr w:type="spellStart"/>
      <w:r w:rsidRPr="00A35B25">
        <w:t>prolif</w:t>
      </w:r>
      <w:proofErr w:type="spellEnd"/>
      <w:r w:rsidRPr="00A35B25">
        <w:t xml:space="preserve"> </w:t>
      </w:r>
      <w:r>
        <w:t>causes arms races in Asia</w:t>
      </w:r>
      <w:r w:rsidRPr="00A35B25">
        <w:t xml:space="preserve"> – leads to nuclear war</w:t>
      </w:r>
    </w:p>
    <w:p w:rsidR="008E6999" w:rsidRPr="00333938" w:rsidRDefault="008E6999" w:rsidP="008E6999">
      <w:pPr>
        <w:rPr>
          <w:rFonts w:asciiTheme="minorHAnsi" w:eastAsia="Cambria" w:hAnsiTheme="minorHAnsi"/>
        </w:rPr>
      </w:pPr>
      <w:proofErr w:type="spellStart"/>
      <w:r w:rsidRPr="009A3821">
        <w:rPr>
          <w:rStyle w:val="Style13ptBold"/>
        </w:rPr>
        <w:t>Cimbala</w:t>
      </w:r>
      <w:proofErr w:type="spellEnd"/>
      <w:r w:rsidRPr="009A3821">
        <w:rPr>
          <w:rStyle w:val="Style13ptBold"/>
        </w:rPr>
        <w:t xml:space="preserve"> 15 </w:t>
      </w:r>
      <w:r w:rsidRPr="00333938">
        <w:rPr>
          <w:rFonts w:asciiTheme="minorHAnsi" w:eastAsia="Cambria" w:hAnsiTheme="minorHAnsi"/>
        </w:rPr>
        <w:t xml:space="preserve">(Stephen J. </w:t>
      </w:r>
      <w:proofErr w:type="spellStart"/>
      <w:r w:rsidRPr="00333938">
        <w:rPr>
          <w:rFonts w:asciiTheme="minorHAnsi" w:eastAsia="Cambria" w:hAnsiTheme="minorHAnsi"/>
        </w:rPr>
        <w:t>Cimba</w:t>
      </w:r>
      <w:r>
        <w:rPr>
          <w:rFonts w:asciiTheme="minorHAnsi" w:eastAsia="Cambria" w:hAnsiTheme="minorHAnsi"/>
        </w:rPr>
        <w:t>la</w:t>
      </w:r>
      <w:proofErr w:type="spellEnd"/>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rsidR="008E6999" w:rsidRPr="00EB6C3F" w:rsidRDefault="008E6999" w:rsidP="008E6999">
      <w:pPr>
        <w:rPr>
          <w:sz w:val="16"/>
        </w:rPr>
      </w:pPr>
      <w:r w:rsidRPr="00B70F03">
        <w:rPr>
          <w:rStyle w:val="StyleUnderline"/>
          <w:rFonts w:asciiTheme="minorHAnsi" w:hAnsiTheme="minorHAnsi"/>
          <w:highlight w:val="yellow"/>
        </w:rPr>
        <w:t>The spread of nuclear weapons in Asia</w:t>
      </w:r>
      <w:r w:rsidRPr="00333938">
        <w:rPr>
          <w:rStyle w:val="StyleUnderline"/>
          <w:rFonts w:asciiTheme="minorHAnsi" w:hAnsiTheme="minorHAnsi"/>
        </w:rPr>
        <w:t xml:space="preserve"> (</w:t>
      </w:r>
      <w:r w:rsidRPr="00EB6C3F">
        <w:rPr>
          <w:sz w:val="16"/>
        </w:rPr>
        <w:t>including those parts of the Middle East with geostrategic proximity or reach into Asia)</w:t>
      </w:r>
      <w:r w:rsidRPr="00333938">
        <w:rPr>
          <w:rStyle w:val="StyleUnderline"/>
          <w:rFonts w:asciiTheme="minorHAnsi" w:hAnsiTheme="minorHAnsi"/>
        </w:rPr>
        <w:t xml:space="preserve"> </w:t>
      </w:r>
      <w:r w:rsidRPr="001F2669">
        <w:rPr>
          <w:rStyle w:val="StyleUnderline"/>
          <w:rFonts w:asciiTheme="minorHAnsi" w:hAnsiTheme="minorHAnsi"/>
          <w:highlight w:val="yellow"/>
        </w:rPr>
        <w:t>presents</w:t>
      </w:r>
      <w:r w:rsidRPr="002E5F59">
        <w:rPr>
          <w:rStyle w:val="StyleUnderline"/>
          <w:rFonts w:asciiTheme="minorHAnsi" w:hAnsiTheme="minorHAnsi"/>
        </w:rPr>
        <w:t xml:space="preserve"> a complicated mosaic</w:t>
      </w:r>
      <w:r w:rsidRPr="00333938">
        <w:rPr>
          <w:u w:val="single"/>
        </w:rPr>
        <w:t xml:space="preserve"> of </w:t>
      </w:r>
      <w:r w:rsidRPr="00333938">
        <w:rPr>
          <w:rStyle w:val="StyleUnderline"/>
          <w:rFonts w:asciiTheme="minorHAnsi" w:hAnsiTheme="minorHAnsi"/>
        </w:rPr>
        <w:t xml:space="preserve">possibilities </w:t>
      </w:r>
      <w:r w:rsidRPr="00EB6C3F">
        <w:rPr>
          <w:sz w:val="16"/>
        </w:rPr>
        <w:t>in this regard</w:t>
      </w:r>
      <w:r w:rsidRPr="00333938">
        <w:rPr>
          <w:rStyle w:val="StyleUnderline"/>
          <w:rFonts w:asciiTheme="minorHAnsi" w:hAnsiTheme="minorHAnsi"/>
        </w:rPr>
        <w:t xml:space="preserve">. </w:t>
      </w:r>
      <w:r w:rsidRPr="002E5F59">
        <w:rPr>
          <w:rStyle w:val="StyleUnderline"/>
          <w:rFonts w:asciiTheme="minorHAnsi" w:hAnsiTheme="minorHAnsi"/>
        </w:rPr>
        <w:t>States with</w:t>
      </w:r>
      <w:r w:rsidRPr="00333938">
        <w:rPr>
          <w:rStyle w:val="StyleUnderline"/>
          <w:rFonts w:asciiTheme="minorHAnsi" w:hAnsiTheme="minorHAnsi"/>
        </w:rPr>
        <w:t xml:space="preserve"> nuclear forces of </w:t>
      </w:r>
      <w:r w:rsidRPr="002E5F59">
        <w:rPr>
          <w:rStyle w:val="StyleUnderline"/>
          <w:rFonts w:asciiTheme="minorHAnsi" w:hAnsiTheme="minorHAnsi"/>
        </w:rPr>
        <w:t>variable force structure</w:t>
      </w:r>
      <w:r w:rsidRPr="00333938">
        <w:rPr>
          <w:rStyle w:val="StyleUnderline"/>
          <w:rFonts w:asciiTheme="minorHAnsi" w:hAnsiTheme="minorHAnsi"/>
        </w:rPr>
        <w:t xml:space="preserve">, </w:t>
      </w:r>
      <w:r w:rsidRPr="00EB6C3F">
        <w:rPr>
          <w:sz w:val="16"/>
        </w:rPr>
        <w:t>operational</w:t>
      </w:r>
      <w:r w:rsidRPr="00333938">
        <w:rPr>
          <w:rStyle w:val="StyleUnderline"/>
          <w:rFonts w:asciiTheme="minorHAnsi" w:hAnsiTheme="minorHAnsi"/>
        </w:rPr>
        <w:t xml:space="preserve"> experience, and command-control </w:t>
      </w:r>
      <w:r w:rsidRPr="00EB6C3F">
        <w:rPr>
          <w:sz w:val="16"/>
        </w:rPr>
        <w:t>systems</w:t>
      </w:r>
      <w:r w:rsidRPr="00333938">
        <w:rPr>
          <w:rStyle w:val="StyleUnderline"/>
          <w:rFonts w:asciiTheme="minorHAnsi" w:hAnsiTheme="minorHAnsi"/>
        </w:rPr>
        <w:t xml:space="preserve"> </w:t>
      </w:r>
      <w:r w:rsidRPr="002E5F59">
        <w:rPr>
          <w:rStyle w:val="StyleUnderline"/>
          <w:rFonts w:asciiTheme="minorHAnsi" w:hAnsiTheme="minorHAnsi"/>
        </w:rPr>
        <w:t>will be thrown into a matrix of</w:t>
      </w:r>
      <w:r w:rsidRPr="00333938">
        <w:rPr>
          <w:rStyle w:val="StyleUnderline"/>
          <w:rFonts w:asciiTheme="minorHAnsi" w:hAnsiTheme="minorHAnsi"/>
        </w:rPr>
        <w:t xml:space="preserve"> </w:t>
      </w:r>
      <w:r w:rsidRPr="00EB6C3F">
        <w:rPr>
          <w:sz w:val="16"/>
        </w:rPr>
        <w:t>complex political, social, and cultural</w:t>
      </w:r>
      <w:r w:rsidRPr="00333938">
        <w:rPr>
          <w:rStyle w:val="StyleUnderline"/>
          <w:rFonts w:asciiTheme="minorHAnsi" w:hAnsiTheme="minorHAnsi"/>
        </w:rPr>
        <w:t xml:space="preserve"> </w:t>
      </w:r>
      <w:r w:rsidRPr="002E5F59">
        <w:rPr>
          <w:rStyle w:val="StyleUnderline"/>
          <w:rFonts w:asciiTheme="minorHAnsi" w:hAnsiTheme="minorHAnsi"/>
        </w:rPr>
        <w:t>cross-currents</w:t>
      </w:r>
      <w:r w:rsidRPr="00333938">
        <w:rPr>
          <w:rStyle w:val="StyleUnderline"/>
          <w:rFonts w:asciiTheme="minorHAnsi" w:hAnsiTheme="minorHAnsi"/>
        </w:rPr>
        <w:t xml:space="preserve"> </w:t>
      </w:r>
      <w:r w:rsidRPr="00B70F03">
        <w:rPr>
          <w:rStyle w:val="Emphasis"/>
          <w:highlight w:val="yellow"/>
        </w:rPr>
        <w:t>contributory to the possibility of war</w:t>
      </w:r>
      <w:r w:rsidRPr="00333938">
        <w:rPr>
          <w:rStyle w:val="StyleUnderline"/>
          <w:rFonts w:asciiTheme="minorHAnsi" w:hAnsiTheme="minorHAnsi"/>
        </w:rPr>
        <w:t xml:space="preserve">. </w:t>
      </w:r>
      <w:r w:rsidRPr="00EB6C3F">
        <w:rPr>
          <w:sz w:val="16"/>
        </w:rPr>
        <w:t>In addition to the existing nuclear powers in Asia</w:t>
      </w:r>
      <w:r w:rsidRPr="00333938">
        <w:rPr>
          <w:rStyle w:val="StyleUnderline"/>
          <w:rFonts w:asciiTheme="minorHAnsi" w:hAnsiTheme="minorHAnsi"/>
        </w:rPr>
        <w:t xml:space="preserve">, </w:t>
      </w:r>
      <w:r w:rsidRPr="002E5F59">
        <w:rPr>
          <w:rStyle w:val="StyleUnderline"/>
          <w:rFonts w:asciiTheme="minorHAnsi" w:hAnsiTheme="minorHAnsi"/>
        </w:rPr>
        <w:t>others may seek nuclear weapons</w:t>
      </w:r>
      <w:r w:rsidRPr="00333938">
        <w:rPr>
          <w:rStyle w:val="Style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Underline"/>
        </w:rPr>
        <w:t xml:space="preserve"> </w:t>
      </w:r>
      <w:r w:rsidRPr="00EB6C3F">
        <w:rPr>
          <w:sz w:val="16"/>
        </w:rPr>
        <w:t>alliances. Containment of nuclear proliferation in Asia is a desirable political objective for all of the obvious reasons. Nevertheless</w:t>
      </w:r>
      <w:r w:rsidRPr="00EB6C3F">
        <w:rPr>
          <w:rStyle w:val="StyleUnderline"/>
        </w:rPr>
        <w:t>, the present</w:t>
      </w:r>
      <w:r w:rsidRPr="00EB6C3F">
        <w:rPr>
          <w:sz w:val="16"/>
        </w:rPr>
        <w:t xml:space="preserve"> century </w:t>
      </w:r>
      <w:r w:rsidRPr="00EB6C3F">
        <w:rPr>
          <w:rStyle w:val="StyleUnderline"/>
        </w:rPr>
        <w:t xml:space="preserve">is unlikely to see the nuclear </w:t>
      </w:r>
      <w:r w:rsidRPr="00EB6C3F">
        <w:rPr>
          <w:sz w:val="16"/>
        </w:rPr>
        <w:t xml:space="preserve">hesitancy or </w:t>
      </w:r>
      <w:r w:rsidRPr="00EB6C3F">
        <w:rPr>
          <w:rStyle w:val="StyleUnderline"/>
        </w:rPr>
        <w:t>risk aversion that marked the Cold War</w:t>
      </w:r>
      <w:r w:rsidRPr="00EB6C3F">
        <w:rPr>
          <w:sz w:val="16"/>
        </w:rPr>
        <w:t>, in part</w:t>
      </w:r>
      <w:r w:rsidRPr="00333938">
        <w:rPr>
          <w:rStyle w:val="Style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Underline"/>
          <w:rFonts w:asciiTheme="minorHAnsi" w:hAnsiTheme="minorHAnsi"/>
        </w:rPr>
        <w:t xml:space="preserve">states in Asia have new aspirations for </w:t>
      </w:r>
      <w:r w:rsidRPr="00EB6C3F">
        <w:rPr>
          <w:sz w:val="16"/>
        </w:rPr>
        <w:t>regional or</w:t>
      </w:r>
      <w:r w:rsidRPr="00333938">
        <w:rPr>
          <w:rStyle w:val="StyleUnderline"/>
          <w:rFonts w:asciiTheme="minorHAnsi" w:hAnsiTheme="minorHAnsi"/>
        </w:rPr>
        <w:t xml:space="preserve"> global respect.6</w:t>
      </w:r>
      <w:r>
        <w:rPr>
          <w:rStyle w:val="StyleUnderline"/>
          <w:rFonts w:asciiTheme="minorHAnsi" w:hAnsiTheme="minorHAnsi"/>
        </w:rPr>
        <w:t xml:space="preserve"> </w:t>
      </w:r>
      <w:r w:rsidRPr="00333938">
        <w:rPr>
          <w:rStyle w:val="StyleUnderline"/>
          <w:rFonts w:asciiTheme="minorHAnsi" w:hAnsiTheme="minorHAnsi"/>
        </w:rPr>
        <w:t xml:space="preserve">The </w:t>
      </w:r>
      <w:r w:rsidRPr="001F2669">
        <w:rPr>
          <w:rStyle w:val="StyleUnderline"/>
          <w:rFonts w:asciiTheme="minorHAnsi" w:hAnsiTheme="minorHAnsi"/>
          <w:highlight w:val="yellow"/>
        </w:rPr>
        <w:t>spread of ballistic missiles and other nuclear-capable delivery systems in Asia</w:t>
      </w:r>
      <w:r w:rsidRPr="00333938">
        <w:rPr>
          <w:rStyle w:val="StyleUnderline"/>
          <w:rFonts w:asciiTheme="minorHAnsi" w:hAnsiTheme="minorHAnsi"/>
        </w:rPr>
        <w:t xml:space="preserve">, </w:t>
      </w:r>
      <w:r w:rsidRPr="00EB6C3F">
        <w:rPr>
          <w:sz w:val="16"/>
        </w:rPr>
        <w:t>or in the Middle East with reach into Asia,</w:t>
      </w:r>
      <w:r w:rsidRPr="00333938">
        <w:rPr>
          <w:rStyle w:val="StyleUnderline"/>
          <w:rFonts w:asciiTheme="minorHAnsi" w:hAnsiTheme="minorHAnsi"/>
        </w:rPr>
        <w:t xml:space="preserve"> </w:t>
      </w:r>
      <w:r w:rsidRPr="001F2669">
        <w:rPr>
          <w:rStyle w:val="StyleUnderline"/>
          <w:rFonts w:asciiTheme="minorHAnsi" w:hAnsiTheme="minorHAnsi"/>
          <w:highlight w:val="yellow"/>
        </w:rPr>
        <w:t>is especially dangerous</w:t>
      </w:r>
      <w:r w:rsidRPr="00333938">
        <w:rPr>
          <w:rStyle w:val="StyleUnderline"/>
          <w:rFonts w:asciiTheme="minorHAnsi" w:hAnsiTheme="minorHAnsi"/>
        </w:rPr>
        <w:t xml:space="preserve"> because </w:t>
      </w:r>
      <w:r w:rsidRPr="002E5F59">
        <w:rPr>
          <w:rStyle w:val="StyleUnderline"/>
          <w:rFonts w:asciiTheme="minorHAnsi" w:hAnsiTheme="minorHAnsi"/>
        </w:rPr>
        <w:t>plausible adversaries live close together</w:t>
      </w:r>
      <w:r w:rsidRPr="00333938">
        <w:rPr>
          <w:rStyle w:val="StyleUnderline"/>
          <w:rFonts w:asciiTheme="minorHAnsi" w:hAnsiTheme="minorHAnsi"/>
        </w:rPr>
        <w:t xml:space="preserve"> </w:t>
      </w:r>
      <w:r w:rsidRPr="00EB6C3F">
        <w:rPr>
          <w:sz w:val="16"/>
        </w:rPr>
        <w:t>and are already engaged</w:t>
      </w:r>
      <w:r w:rsidRPr="002E5F59">
        <w:rPr>
          <w:rStyle w:val="StyleUnderline"/>
          <w:rFonts w:asciiTheme="minorHAnsi" w:hAnsiTheme="minorHAnsi"/>
        </w:rPr>
        <w:t xml:space="preserve"> in </w:t>
      </w:r>
      <w:r w:rsidRPr="00333938">
        <w:rPr>
          <w:rStyle w:val="StyleUnderline"/>
          <w:rFonts w:asciiTheme="minorHAnsi" w:hAnsiTheme="minorHAnsi"/>
        </w:rPr>
        <w:t xml:space="preserve">ongoing </w:t>
      </w:r>
      <w:r w:rsidRPr="002E5F59">
        <w:rPr>
          <w:rStyle w:val="StyleUnderline"/>
          <w:rFonts w:asciiTheme="minorHAnsi" w:hAnsiTheme="minorHAnsi"/>
        </w:rPr>
        <w:t>disputes</w:t>
      </w:r>
      <w:r w:rsidRPr="00333938">
        <w:rPr>
          <w:rStyle w:val="Style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Underline"/>
          <w:rFonts w:asciiTheme="minorHAnsi" w:hAnsiTheme="minorHAnsi"/>
        </w:rPr>
        <w:t>means</w:t>
      </w:r>
      <w:r w:rsidRPr="00333938">
        <w:rPr>
          <w:u w:val="single"/>
        </w:rPr>
        <w:t xml:space="preserve"> that </w:t>
      </w:r>
      <w:r w:rsidRPr="001F2669">
        <w:rPr>
          <w:rStyle w:val="Emphasis"/>
          <w:highlight w:val="yellow"/>
        </w:rPr>
        <w:t>very little time will be available</w:t>
      </w:r>
      <w:r w:rsidRPr="001F2669">
        <w:rPr>
          <w:highlight w:val="yellow"/>
          <w:u w:val="single"/>
        </w:rPr>
        <w:t xml:space="preserve"> for warning</w:t>
      </w:r>
      <w:r w:rsidRPr="00333938">
        <w:rPr>
          <w:u w:val="single"/>
        </w:rPr>
        <w:t xml:space="preserve"> </w:t>
      </w:r>
      <w:r w:rsidRPr="00EB6C3F">
        <w:rPr>
          <w:sz w:val="16"/>
        </w:rPr>
        <w:t>and attack assessment by the defender</w:t>
      </w:r>
      <w:r w:rsidRPr="00333938">
        <w:rPr>
          <w:rStyle w:val="StyleUnderline"/>
          <w:rFonts w:asciiTheme="minorHAnsi" w:hAnsiTheme="minorHAnsi"/>
        </w:rPr>
        <w:t xml:space="preserve">. </w:t>
      </w:r>
      <w:r w:rsidRPr="001F2669">
        <w:rPr>
          <w:rStyle w:val="StyleUnderline"/>
          <w:rFonts w:asciiTheme="minorHAnsi" w:hAnsiTheme="minorHAnsi"/>
          <w:highlight w:val="yellow"/>
        </w:rPr>
        <w:t>Conventionally armed missiles could easily be mistaken for a tactical nuclear first use</w:t>
      </w:r>
      <w:r w:rsidRPr="002E5F59">
        <w:rPr>
          <w:rStyle w:val="StyleUnderline"/>
          <w:rFonts w:asciiTheme="minorHAnsi" w:hAnsiTheme="minorHAnsi"/>
        </w:rPr>
        <w:t>.</w:t>
      </w:r>
      <w:r w:rsidRPr="00333938">
        <w:rPr>
          <w:rStyle w:val="StyleUnderline"/>
          <w:rFonts w:asciiTheme="minorHAnsi" w:hAnsiTheme="minorHAnsi"/>
        </w:rPr>
        <w:t xml:space="preserve"> </w:t>
      </w:r>
      <w:r w:rsidRPr="00EB6C3F">
        <w:rPr>
          <w:sz w:val="16"/>
        </w:rPr>
        <w:t>Fighter-bombers appearing over the horizon could just as easily be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Underline"/>
          <w:rFonts w:asciiTheme="minorHAnsi" w:hAnsiTheme="minorHAnsi"/>
        </w:rPr>
        <w:t xml:space="preserve">have </w:t>
      </w:r>
      <w:r w:rsidRPr="002E5F59">
        <w:rPr>
          <w:rStyle w:val="StyleUnderline"/>
          <w:rFonts w:asciiTheme="minorHAnsi" w:hAnsiTheme="minorHAnsi"/>
        </w:rPr>
        <w:t>first-strike vulnerable forces</w:t>
      </w:r>
      <w:r w:rsidRPr="00333938">
        <w:rPr>
          <w:rStyle w:val="StyleUnderline"/>
          <w:rFonts w:asciiTheme="minorHAnsi" w:hAnsiTheme="minorHAnsi"/>
        </w:rPr>
        <w:t xml:space="preserve"> and command-control systems that </w:t>
      </w:r>
      <w:r w:rsidRPr="002E5F59">
        <w:rPr>
          <w:rStyle w:val="StyleUnderline"/>
          <w:rFonts w:asciiTheme="minorHAnsi" w:hAnsiTheme="minorHAnsi"/>
        </w:rPr>
        <w:t>increase</w:t>
      </w:r>
      <w:r w:rsidRPr="00333938">
        <w:rPr>
          <w:rStyle w:val="StyleUnderline"/>
          <w:rFonts w:asciiTheme="minorHAnsi" w:hAnsiTheme="minorHAnsi"/>
        </w:rPr>
        <w:t xml:space="preserve"> decision </w:t>
      </w:r>
      <w:r w:rsidRPr="002E5F59">
        <w:rPr>
          <w:rStyle w:val="StyleUnderline"/>
          <w:rFonts w:asciiTheme="minorHAnsi" w:hAnsiTheme="minorHAnsi"/>
        </w:rPr>
        <w:t>pressures for rapid</w:t>
      </w:r>
      <w:r w:rsidRPr="00333938">
        <w:rPr>
          <w:rStyle w:val="StyleUnderline"/>
          <w:rFonts w:asciiTheme="minorHAnsi" w:hAnsiTheme="minorHAnsi"/>
        </w:rPr>
        <w:t xml:space="preserve">, and possibly </w:t>
      </w:r>
      <w:r w:rsidRPr="002E5F59">
        <w:rPr>
          <w:rStyle w:val="StyleUnderline"/>
          <w:rFonts w:asciiTheme="minorHAnsi" w:hAnsiTheme="minorHAnsi"/>
        </w:rPr>
        <w:t>mistaken, retaliation</w:t>
      </w:r>
      <w:r w:rsidRPr="00333938">
        <w:rPr>
          <w:rStyle w:val="Style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 xml:space="preserve">from a European center of gravity (in the 20th century) to an Asian and/or Middle Eastern center of gravity (in the present century).7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Underline"/>
          <w:rFonts w:asciiTheme="minorHAnsi" w:hAnsiTheme="minorHAnsi"/>
        </w:rPr>
        <w:t xml:space="preserve"> there has emerged the argument that </w:t>
      </w:r>
      <w:r w:rsidRPr="001F2669">
        <w:rPr>
          <w:rStyle w:val="StyleUnderline"/>
          <w:rFonts w:asciiTheme="minorHAnsi" w:hAnsiTheme="minorHAnsi"/>
          <w:highlight w:val="yellow"/>
        </w:rPr>
        <w:t>large-scale war between states</w:t>
      </w:r>
      <w:r w:rsidRPr="00333938">
        <w:rPr>
          <w:rStyle w:val="StyleUnderline"/>
          <w:rFonts w:asciiTheme="minorHAnsi" w:hAnsiTheme="minorHAnsi"/>
        </w:rPr>
        <w:t xml:space="preserve"> or coalitions of states</w:t>
      </w:r>
      <w:r w:rsidRPr="00EB6C3F">
        <w:rPr>
          <w:sz w:val="16"/>
        </w:rPr>
        <w:t xml:space="preserve">, as opposed to varieties of unconventional warfare and failed states, </w:t>
      </w:r>
      <w:r w:rsidRPr="001F2669">
        <w:rPr>
          <w:rStyle w:val="Emphasis"/>
          <w:highlight w:val="yellow"/>
        </w:rPr>
        <w:t>are exceptional and potentially obsolete</w:t>
      </w:r>
      <w:r w:rsidRPr="001F2669">
        <w:rPr>
          <w:rStyle w:val="StyleUnderline"/>
          <w:rFonts w:asciiTheme="minorHAnsi" w:hAnsiTheme="minorHAnsi"/>
          <w:highlight w:val="yellow"/>
        </w:rPr>
        <w:t xml:space="preserve">.9 </w:t>
      </w:r>
      <w:r w:rsidRPr="001F2669">
        <w:rPr>
          <w:rStyle w:val="Emphasis"/>
          <w:highlight w:val="yellow"/>
        </w:rPr>
        <w:t>The spread of WMD and ballistic missiles in Asia could overturn these expectations for the obsolescence or marginalization of major interstate warfare</w:t>
      </w:r>
      <w:r w:rsidRPr="001F2669">
        <w:rPr>
          <w:rStyle w:val="StyleUnderline"/>
          <w:rFonts w:asciiTheme="minorHAnsi" w:hAnsiTheme="minorHAnsi"/>
          <w:highlight w:val="yellow"/>
        </w:rPr>
        <w:t>.</w:t>
      </w:r>
      <w:r>
        <w:rPr>
          <w:rStyle w:val="Style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1F2669">
        <w:rPr>
          <w:rStyle w:val="Emphasis"/>
        </w:rPr>
        <w:t>dubious precedent</w:t>
      </w:r>
      <w:r w:rsidRPr="001F2669">
        <w:rPr>
          <w:u w:val="single"/>
        </w:rPr>
        <w:t xml:space="preserve"> for the control of nuclear weapons spread outside of Europe</w:t>
      </w:r>
      <w:r w:rsidRPr="001F2669">
        <w:rPr>
          <w:sz w:val="16"/>
        </w:rPr>
        <w:t>.</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w:t>
      </w:r>
      <w:r w:rsidRPr="001F2669">
        <w:rPr>
          <w:highlight w:val="yellow"/>
          <w:u w:val="single"/>
        </w:rPr>
        <w:t>deterrence ‘rationality’ according to American or allied Western concepts might be</w:t>
      </w:r>
      <w:r w:rsidRPr="00333938">
        <w:rPr>
          <w:u w:val="single"/>
        </w:rPr>
        <w:t xml:space="preserve"> </w:t>
      </w:r>
      <w:r w:rsidRPr="001F2669">
        <w:rPr>
          <w:rStyle w:val="Emphasis"/>
          <w:highlight w:val="yellow"/>
        </w:rPr>
        <w:t>inaccurate</w:t>
      </w:r>
      <w:r w:rsidRPr="00333938">
        <w:rPr>
          <w:u w:val="single"/>
        </w:rPr>
        <w:t xml:space="preserve"> </w:t>
      </w:r>
      <w:r w:rsidRPr="001F2669">
        <w:rPr>
          <w:highlight w:val="yellow"/>
          <w:u w:val="single"/>
        </w:rPr>
        <w:t>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rsidR="00133DC1" w:rsidRDefault="00133DC1" w:rsidP="00133DC1">
      <w:pPr>
        <w:pStyle w:val="Heading3"/>
      </w:pPr>
      <w:bookmarkStart w:id="2" w:name="_Toc456451897"/>
      <w:r>
        <w:t>Cyber Cooperation</w:t>
      </w:r>
      <w:r w:rsidRPr="00FF7C55">
        <w:t xml:space="preserve"> </w:t>
      </w:r>
      <w:r>
        <w:t>– Link</w:t>
      </w:r>
      <w:bookmarkEnd w:id="2"/>
    </w:p>
    <w:p w:rsidR="00133DC1" w:rsidRPr="00EE2C97" w:rsidRDefault="00133DC1" w:rsidP="00133DC1">
      <w:pPr>
        <w:pStyle w:val="Heading4"/>
      </w:pPr>
      <w:r>
        <w:t>The United States and Japan need to cooperate cyber security policies in order to advance security, economic interests, science, and individual freedoms.</w:t>
      </w:r>
    </w:p>
    <w:p w:rsidR="00133DC1" w:rsidRDefault="00133DC1" w:rsidP="00133DC1">
      <w:r w:rsidRPr="00DB4D63">
        <w:rPr>
          <w:rStyle w:val="Style13ptBold"/>
        </w:rPr>
        <w:t>Maeda, 2016,</w:t>
      </w:r>
      <w:r w:rsidRPr="00DB4D63">
        <w:t xml:space="preserve"> </w:t>
      </w:r>
      <w:r w:rsidRPr="00606AF2">
        <w:t>Hiroko</w:t>
      </w:r>
      <w:r w:rsidRPr="00DB4D63">
        <w:rPr>
          <w:rStyle w:val="Style13ptBold"/>
        </w:rPr>
        <w:t xml:space="preserve"> </w:t>
      </w:r>
      <w:r w:rsidRPr="00DB4D63">
        <w:t xml:space="preserve">Visiting Fellow at </w:t>
      </w:r>
      <w:proofErr w:type="spellStart"/>
      <w:r w:rsidRPr="00DB4D63">
        <w:t>Sasakawa</w:t>
      </w:r>
      <w:proofErr w:type="spellEnd"/>
      <w:r w:rsidRPr="00DB4D63">
        <w:t xml:space="preserve"> USA with an emphasis on China’s impact on the U.S.-Japan relationship. Her expertise includes Diplomacy in modern China; international relations in East Asia; and security studies., "The Nature of China’s Rise and Why It Matters to the U.S. and Japan: A Japanese Perspective," </w:t>
      </w:r>
      <w:proofErr w:type="spellStart"/>
      <w:r w:rsidRPr="00DB4D63">
        <w:t>Sasakawa</w:t>
      </w:r>
      <w:proofErr w:type="spellEnd"/>
      <w:r w:rsidRPr="00DB4D63">
        <w:t xml:space="preserve"> USA,</w:t>
      </w:r>
      <w:r>
        <w:t xml:space="preserve"> </w:t>
      </w:r>
      <w:r w:rsidRPr="00606AF2">
        <w:t>1-19</w:t>
      </w:r>
      <w:r w:rsidRPr="00DB4D63">
        <w:t xml:space="preserve"> </w:t>
      </w:r>
      <w:r w:rsidRPr="00275893">
        <w:t>http://spfusa.org/research/the-nature-of-chinas-rise-and-why-it-matters-to-the-u-s-and-japan-a-japanese-perspective/</w:t>
      </w:r>
    </w:p>
    <w:p w:rsidR="00133DC1" w:rsidRDefault="00133DC1" w:rsidP="00133DC1">
      <w:pPr>
        <w:rPr>
          <w:u w:val="single"/>
        </w:rPr>
      </w:pPr>
      <w:r w:rsidRPr="00952701">
        <w:rPr>
          <w:b/>
          <w:u w:val="single"/>
        </w:rPr>
        <w:t xml:space="preserve">The cooperation in new fields such as cyber and space is extremely important not only for security but also for economic interests, </w:t>
      </w:r>
      <w:r w:rsidRPr="00797549">
        <w:rPr>
          <w:sz w:val="16"/>
        </w:rPr>
        <w:t>scientific development, and individual freedom. Additionally, it would be easier to garner more public support in deploying various efforts and increasing the budget in these new fields rather than raising budgets for a military buildup</w:t>
      </w:r>
      <w:r w:rsidRPr="00952701">
        <w:rPr>
          <w:u w:val="single"/>
        </w:rPr>
        <w:t>.</w:t>
      </w:r>
      <w:r w:rsidRPr="00797549">
        <w:rPr>
          <w:sz w:val="16"/>
        </w:rPr>
        <w:t xml:space="preserve"> </w:t>
      </w:r>
      <w:r w:rsidRPr="00952701">
        <w:rPr>
          <w:u w:val="single"/>
        </w:rPr>
        <w:t xml:space="preserve">Despite the importance of cooperating in new security fields, </w:t>
      </w:r>
      <w:r w:rsidRPr="00797549">
        <w:rPr>
          <w:sz w:val="16"/>
        </w:rPr>
        <w:t>the domestic and international legislation related to this sphere is quite underdeveloped thus far</w:t>
      </w:r>
      <w:r w:rsidRPr="00952701">
        <w:rPr>
          <w:u w:val="single"/>
        </w:rPr>
        <w:t>.</w:t>
      </w:r>
      <w:r w:rsidRPr="00797549">
        <w:rPr>
          <w:sz w:val="16"/>
        </w:rPr>
        <w:t xml:space="preserve"> </w:t>
      </w:r>
      <w:r w:rsidRPr="00CC3564">
        <w:rPr>
          <w:rStyle w:val="StyleUnderline"/>
        </w:rPr>
        <w:t>The U.S. and Japan should be quick to lead the international discussion</w:t>
      </w:r>
      <w:r w:rsidRPr="00797549">
        <w:rPr>
          <w:sz w:val="16"/>
        </w:rPr>
        <w:t xml:space="preserve"> and establish rules. </w:t>
      </w:r>
      <w:r w:rsidRPr="00952701">
        <w:rPr>
          <w:u w:val="single"/>
        </w:rPr>
        <w:t xml:space="preserve">In regards to cyber security, the Japanese government needs to examine the necessary conditions to invoke </w:t>
      </w:r>
      <w:r w:rsidRPr="00797549">
        <w:rPr>
          <w:sz w:val="16"/>
        </w:rPr>
        <w:t xml:space="preserve">the right of self-defense or </w:t>
      </w:r>
      <w:r w:rsidRPr="00952701">
        <w:rPr>
          <w:u w:val="single"/>
        </w:rPr>
        <w:t xml:space="preserve">collective self-defense; </w:t>
      </w:r>
      <w:r w:rsidRPr="00797549">
        <w:rPr>
          <w:sz w:val="16"/>
        </w:rPr>
        <w:t xml:space="preserve">which would have implications for determining the classification for state-sponsored </w:t>
      </w:r>
      <w:proofErr w:type="spellStart"/>
      <w:r w:rsidRPr="00797549">
        <w:rPr>
          <w:sz w:val="16"/>
        </w:rPr>
        <w:t>cyber attacks</w:t>
      </w:r>
      <w:proofErr w:type="spellEnd"/>
      <w:r w:rsidRPr="00797549">
        <w:rPr>
          <w:sz w:val="16"/>
        </w:rPr>
        <w:t xml:space="preserve"> and help determine the authorization needed for the use of countermeasures</w:t>
      </w:r>
      <w:r w:rsidRPr="00952701">
        <w:rPr>
          <w:u w:val="single"/>
        </w:rPr>
        <w:t xml:space="preserve">. </w:t>
      </w:r>
      <w:r w:rsidRPr="00797549">
        <w:rPr>
          <w:sz w:val="16"/>
        </w:rPr>
        <w:t>4</w:t>
      </w:r>
      <w:r w:rsidRPr="00952701">
        <w:rPr>
          <w:u w:val="single"/>
        </w:rPr>
        <w:t xml:space="preserve"> Both governments (especially Japan) should put more efforts toward training experts who can connect their expertise to foreign and security policies</w:t>
      </w:r>
    </w:p>
    <w:p w:rsidR="00133DC1" w:rsidRDefault="00133DC1" w:rsidP="00133DC1">
      <w:pPr>
        <w:rPr>
          <w:u w:val="single"/>
        </w:rPr>
      </w:pPr>
    </w:p>
    <w:p w:rsidR="00133DC1" w:rsidRPr="00976994" w:rsidRDefault="00133DC1" w:rsidP="00133DC1">
      <w:pPr>
        <w:pStyle w:val="Heading4"/>
        <w:rPr>
          <w:rStyle w:val="Style13ptBold"/>
          <w:b/>
          <w:sz w:val="28"/>
          <w:szCs w:val="28"/>
        </w:rPr>
      </w:pPr>
      <w:r w:rsidRPr="00976994">
        <w:rPr>
          <w:rStyle w:val="Style13ptBold"/>
          <w:b/>
          <w:sz w:val="28"/>
          <w:szCs w:val="28"/>
        </w:rPr>
        <w:t>US-Japanese co-op in cybersecurity is vital.</w:t>
      </w:r>
    </w:p>
    <w:p w:rsidR="00133DC1" w:rsidRDefault="00133DC1" w:rsidP="00133DC1">
      <w:pPr>
        <w:jc w:val="both"/>
      </w:pPr>
      <w:r w:rsidRPr="00EE6A15">
        <w:rPr>
          <w:rStyle w:val="Style13ptBold"/>
        </w:rPr>
        <w:t xml:space="preserve">Admiral Blair </w:t>
      </w:r>
      <w:r>
        <w:rPr>
          <w:rStyle w:val="Style13ptBold"/>
        </w:rPr>
        <w:t>7/1/</w:t>
      </w:r>
      <w:r w:rsidRPr="00EE6A15">
        <w:rPr>
          <w:rStyle w:val="Style13ptBold"/>
        </w:rPr>
        <w:t>16</w:t>
      </w:r>
      <w:r w:rsidRPr="00EE6A15">
        <w:t xml:space="preserve">, Dennis Chairman of the Board and CEO at </w:t>
      </w:r>
      <w:proofErr w:type="spellStart"/>
      <w:r w:rsidRPr="00EE6A15">
        <w:t>Sasakawa</w:t>
      </w:r>
      <w:proofErr w:type="spellEnd"/>
      <w:r w:rsidRPr="00EE6A15">
        <w:t xml:space="preserve"> USA and a renowned expert on Asia Pacific policy and issues., 7-1-2016, "Continued cooperation between U.S. and Japan needed to strengthen cybersecurity," </w:t>
      </w:r>
      <w:proofErr w:type="spellStart"/>
      <w:r w:rsidRPr="00EE6A15">
        <w:t>Sasakawa</w:t>
      </w:r>
      <w:proofErr w:type="spellEnd"/>
      <w:r w:rsidRPr="00EE6A15">
        <w:t xml:space="preserve"> USA, </w:t>
      </w:r>
      <w:r w:rsidRPr="00A52B1B">
        <w:t>http://spfusa.org/chairmans-message/continued-cooperation-us-japan-needed-cybersecurity/</w:t>
      </w:r>
    </w:p>
    <w:p w:rsidR="00133DC1" w:rsidRPr="00922268" w:rsidRDefault="00133DC1" w:rsidP="00133DC1">
      <w:pPr>
        <w:rPr>
          <w:sz w:val="16"/>
        </w:rPr>
      </w:pPr>
      <w:r w:rsidRPr="00EE6A15">
        <w:rPr>
          <w:rStyle w:val="StyleUnderline"/>
        </w:rPr>
        <w:t>The information technology revolution continues</w:t>
      </w:r>
      <w:r w:rsidRPr="003B27C5">
        <w:rPr>
          <w:u w:val="single"/>
        </w:rPr>
        <w:t xml:space="preserve"> to transform</w:t>
      </w:r>
      <w:r w:rsidRPr="00922268">
        <w:rPr>
          <w:sz w:val="16"/>
        </w:rPr>
        <w:t xml:space="preserve"> the way people in the U.S. and Japan live their </w:t>
      </w:r>
      <w:r w:rsidRPr="003B27C5">
        <w:rPr>
          <w:u w:val="single"/>
        </w:rPr>
        <w:t>lives</w:t>
      </w:r>
      <w:r w:rsidRPr="00922268">
        <w:rPr>
          <w:sz w:val="16"/>
        </w:rPr>
        <w:t xml:space="preserve">, the way businesses operate in both countries, and the way both countries protect their national security. </w:t>
      </w:r>
      <w:r w:rsidRPr="003B27C5">
        <w:rPr>
          <w:u w:val="single"/>
        </w:rPr>
        <w:t>The convenience, precision, and usefulness of information are dramatically improving as more personal, corporate, and government information and processes move to networks. Online, we stay in touch with family and friends, shop, and plan travel in new and more convenient ways. Businesses serve</w:t>
      </w:r>
      <w:r w:rsidRPr="00922268">
        <w:rPr>
          <w:sz w:val="16"/>
        </w:rPr>
        <w:t xml:space="preserve"> their customers </w:t>
      </w:r>
      <w:r w:rsidRPr="003B27C5">
        <w:rPr>
          <w:u w:val="single"/>
        </w:rPr>
        <w:t>better, collaborate more</w:t>
      </w:r>
      <w:r w:rsidRPr="00922268">
        <w:rPr>
          <w:sz w:val="16"/>
        </w:rPr>
        <w:t xml:space="preserve"> closely with other businesses, </w:t>
      </w:r>
      <w:r w:rsidRPr="003B27C5">
        <w:rPr>
          <w:u w:val="single"/>
        </w:rPr>
        <w:t>and find entirely new areas for growth.</w:t>
      </w:r>
      <w:r w:rsidRPr="00922268">
        <w:rPr>
          <w:sz w:val="16"/>
        </w:rPr>
        <w:t xml:space="preserve"> Governments better understand their citizens’ needs, target programs to meet those needs, make their defense forces more powerful, and gain a better understanding of their adversaries. </w:t>
      </w:r>
      <w:r w:rsidRPr="003B27C5">
        <w:rPr>
          <w:u w:val="single"/>
        </w:rPr>
        <w:t>However, with these improvements also comes a dramatic increase in</w:t>
      </w:r>
      <w:r w:rsidRPr="00922268">
        <w:rPr>
          <w:sz w:val="16"/>
        </w:rPr>
        <w:t xml:space="preserve"> the </w:t>
      </w:r>
      <w:r w:rsidRPr="003B27C5">
        <w:rPr>
          <w:u w:val="single"/>
        </w:rPr>
        <w:t>vulnerability</w:t>
      </w:r>
      <w:r w:rsidRPr="00922268">
        <w:rPr>
          <w:sz w:val="16"/>
        </w:rPr>
        <w:t xml:space="preserve"> of information to theft and misuse. Malicious private citizens, criminal organizations, and hostile governments can now much more easily damage and inflict losses on American and Japanese citizens, businesses, governments, and defense forces. In recent months</w:t>
      </w:r>
      <w:r w:rsidRPr="00922268">
        <w:rPr>
          <w:rStyle w:val="StyleUnderline"/>
        </w:rPr>
        <w:t>, I have been involved in several U.S.-Japan conferences on cybersecurity</w:t>
      </w:r>
      <w:r w:rsidRPr="00922268">
        <w:rPr>
          <w:sz w:val="16"/>
        </w:rPr>
        <w:t xml:space="preserve">. </w:t>
      </w:r>
      <w:r w:rsidRPr="00922268">
        <w:rPr>
          <w:rStyle w:val="StyleUnderline"/>
        </w:rPr>
        <w:t>The objective has been to find better ways for the two allies to cooperate in preserving the advantages that information technology gives us while making our networks more secure.</w:t>
      </w:r>
      <w:r w:rsidRPr="00922268">
        <w:rPr>
          <w:sz w:val="16"/>
        </w:rPr>
        <w:t xml:space="preserve"> </w:t>
      </w:r>
      <w:r w:rsidRPr="003B27C5">
        <w:rPr>
          <w:u w:val="single"/>
        </w:rPr>
        <w:t>Cybersecurity professionals in the U</w:t>
      </w:r>
      <w:r w:rsidRPr="00922268">
        <w:rPr>
          <w:sz w:val="16"/>
        </w:rPr>
        <w:t xml:space="preserve">nited </w:t>
      </w:r>
      <w:r w:rsidRPr="003B27C5">
        <w:rPr>
          <w:u w:val="single"/>
        </w:rPr>
        <w:t>S</w:t>
      </w:r>
      <w:r w:rsidRPr="00922268">
        <w:rPr>
          <w:sz w:val="16"/>
        </w:rPr>
        <w:t xml:space="preserve">tates </w:t>
      </w:r>
      <w:r w:rsidRPr="003B27C5">
        <w:rPr>
          <w:u w:val="single"/>
        </w:rPr>
        <w:t>and Japan are not satisfied with the state of security</w:t>
      </w:r>
      <w:r w:rsidRPr="00922268">
        <w:rPr>
          <w:sz w:val="16"/>
        </w:rPr>
        <w:t xml:space="preserve"> in either country. </w:t>
      </w:r>
      <w:r w:rsidRPr="003B27C5">
        <w:rPr>
          <w:u w:val="single"/>
        </w:rPr>
        <w:t>The U</w:t>
      </w:r>
      <w:r w:rsidRPr="00922268">
        <w:rPr>
          <w:sz w:val="16"/>
        </w:rPr>
        <w:t xml:space="preserve">nited </w:t>
      </w:r>
      <w:r w:rsidRPr="003B27C5">
        <w:rPr>
          <w:u w:val="single"/>
        </w:rPr>
        <w:t>S</w:t>
      </w:r>
      <w:r w:rsidRPr="00922268">
        <w:rPr>
          <w:sz w:val="16"/>
        </w:rPr>
        <w:t xml:space="preserve">tates </w:t>
      </w:r>
      <w:r w:rsidRPr="003B27C5">
        <w:rPr>
          <w:u w:val="single"/>
        </w:rPr>
        <w:t>was a few years earlier than Japan in realizing these dangers and</w:t>
      </w:r>
      <w:r w:rsidRPr="00922268">
        <w:rPr>
          <w:sz w:val="16"/>
        </w:rPr>
        <w:t xml:space="preserve"> in </w:t>
      </w:r>
      <w:r w:rsidRPr="003B27C5">
        <w:rPr>
          <w:u w:val="single"/>
        </w:rPr>
        <w:t>taking precautionary actions</w:t>
      </w:r>
      <w:r w:rsidRPr="00922268">
        <w:rPr>
          <w:sz w:val="16"/>
        </w:rPr>
        <w:t xml:space="preserve">, but </w:t>
      </w:r>
      <w:r w:rsidRPr="003B27C5">
        <w:rPr>
          <w:u w:val="single"/>
        </w:rPr>
        <w:t>Japan is now fully aware of its vulnerabilities and is moving quickly</w:t>
      </w:r>
      <w:r w:rsidRPr="00922268">
        <w:rPr>
          <w:sz w:val="16"/>
        </w:rPr>
        <w:t xml:space="preserve"> to take actions to protect its networks, both public and private. In both countries, </w:t>
      </w:r>
      <w:r w:rsidRPr="00EA6777">
        <w:rPr>
          <w:u w:val="single"/>
        </w:rPr>
        <w:t xml:space="preserve">the </w:t>
      </w:r>
      <w:r w:rsidRPr="006730B8">
        <w:rPr>
          <w:u w:val="single"/>
        </w:rPr>
        <w:t>most important requirement is more skilled personnel.</w:t>
      </w:r>
      <w:r w:rsidRPr="00922268">
        <w:rPr>
          <w:sz w:val="16"/>
        </w:rPr>
        <w:t xml:space="preserve"> According to recent estimates, </w:t>
      </w:r>
      <w:r w:rsidRPr="006730B8">
        <w:rPr>
          <w:u w:val="single"/>
        </w:rPr>
        <w:t>the U</w:t>
      </w:r>
      <w:r w:rsidRPr="00922268">
        <w:rPr>
          <w:sz w:val="16"/>
        </w:rPr>
        <w:t xml:space="preserve">nited </w:t>
      </w:r>
      <w:r w:rsidRPr="006730B8">
        <w:rPr>
          <w:u w:val="single"/>
        </w:rPr>
        <w:t>S</w:t>
      </w:r>
      <w:r w:rsidRPr="00922268">
        <w:rPr>
          <w:sz w:val="16"/>
        </w:rPr>
        <w:t xml:space="preserve">tates </w:t>
      </w:r>
      <w:r w:rsidRPr="006730B8">
        <w:rPr>
          <w:u w:val="single"/>
        </w:rPr>
        <w:t>needs at least 1,000,000 more cybersecurity professionals in the next few years</w:t>
      </w:r>
      <w:r w:rsidRPr="00922268">
        <w:rPr>
          <w:sz w:val="16"/>
        </w:rPr>
        <w:t xml:space="preserve"> while </w:t>
      </w:r>
      <w:r w:rsidRPr="006730B8">
        <w:rPr>
          <w:u w:val="single"/>
        </w:rPr>
        <w:t>Japan needs</w:t>
      </w:r>
      <w:r w:rsidRPr="00922268">
        <w:rPr>
          <w:sz w:val="16"/>
        </w:rPr>
        <w:t xml:space="preserve"> at least </w:t>
      </w:r>
      <w:r w:rsidRPr="006730B8">
        <w:rPr>
          <w:u w:val="single"/>
        </w:rPr>
        <w:t>300,000.</w:t>
      </w:r>
    </w:p>
    <w:p w:rsidR="00133DC1" w:rsidRPr="00B55AD5" w:rsidRDefault="00133DC1" w:rsidP="00133DC1"/>
    <w:p w:rsidR="00133DC1" w:rsidRDefault="00133DC1" w:rsidP="00133DC1">
      <w:pPr>
        <w:rPr>
          <w:u w:val="single"/>
        </w:rPr>
      </w:pPr>
    </w:p>
    <w:p w:rsidR="00133DC1" w:rsidRDefault="00133DC1" w:rsidP="00133DC1">
      <w:pPr>
        <w:pStyle w:val="Heading4"/>
      </w:pPr>
      <w:r>
        <w:t>Bilateral cooperation on cyber threats key to the alliance.</w:t>
      </w:r>
    </w:p>
    <w:p w:rsidR="00133DC1" w:rsidRPr="000012B6" w:rsidRDefault="00133DC1" w:rsidP="00133DC1">
      <w:r w:rsidRPr="000012B6">
        <w:rPr>
          <w:rStyle w:val="Style13ptBold"/>
        </w:rPr>
        <w:t>Hoff 2016</w:t>
      </w:r>
      <w:r>
        <w:t xml:space="preserve">  </w:t>
      </w:r>
      <w:r w:rsidRPr="000012B6">
        <w:t xml:space="preserve">(Rachel Hoff Director of Defense Analysis American Action Forum, Next Steps for U.S. Japan Security cooperation, </w:t>
      </w:r>
      <w:r>
        <w:t xml:space="preserve">June, </w:t>
      </w:r>
      <w:r w:rsidRPr="000012B6">
        <w:t>http://spfusa.org/wp-content/uploads/2016/06/Hoff-Next-steps-US-Japan-security-cooperation.pdf)sw</w:t>
      </w:r>
    </w:p>
    <w:p w:rsidR="00133DC1" w:rsidRDefault="00133DC1" w:rsidP="00133DC1">
      <w:r>
        <w:t>In addition to these</w:t>
      </w:r>
      <w:r w:rsidRPr="00AF5DD9">
        <w:rPr>
          <w:rStyle w:val="StyleUnderline"/>
        </w:rPr>
        <w:t xml:space="preserve"> rising regional challenges, new threats have emerged in cyber and outer space</w:t>
      </w:r>
      <w:r>
        <w:t xml:space="preserve">. The </w:t>
      </w:r>
      <w:r w:rsidRPr="00AF5DD9">
        <w:rPr>
          <w:rStyle w:val="StyleUnderline"/>
        </w:rPr>
        <w:t>threats in these two domains have changed dramatically since the U.S.-Japan defense guidelines were last revised in the 1990s. T</w:t>
      </w:r>
      <w:r>
        <w:t xml:space="preserve">he </w:t>
      </w:r>
      <w:r w:rsidRPr="00AF5DD9">
        <w:rPr>
          <w:rStyle w:val="StyleUnderline"/>
        </w:rPr>
        <w:t>dependence upon information systems and consequent vulnerability of critical infrastructure to cyber-attack present new concerns</w:t>
      </w:r>
      <w:r>
        <w:t xml:space="preserve">, </w:t>
      </w:r>
      <w:r w:rsidRPr="00AF5DD9">
        <w:rPr>
          <w:rStyle w:val="StyleUnderline"/>
        </w:rPr>
        <w:t>both for governments and for private industry</w:t>
      </w:r>
      <w:r>
        <w:t xml:space="preserve">, as both state and non-state actors engage in malicious behavior. </w:t>
      </w:r>
      <w:r w:rsidRPr="00AF5DD9">
        <w:rPr>
          <w:rStyle w:val="StyleUnderline"/>
        </w:rPr>
        <w:t>Space-based assets provide critical support</w:t>
      </w:r>
      <w:r>
        <w:rPr>
          <w:rStyle w:val="StyleUnderline"/>
        </w:rPr>
        <w:t xml:space="preserve"> </w:t>
      </w:r>
      <w:r w:rsidRPr="00AF5DD9">
        <w:rPr>
          <w:rStyle w:val="StyleUnderline"/>
        </w:rPr>
        <w:t>to security surveillance and intelligence operations</w:t>
      </w:r>
      <w:r>
        <w:t xml:space="preserve">. </w:t>
      </w:r>
      <w:r w:rsidRPr="00AF5DD9">
        <w:rPr>
          <w:rStyle w:val="StyleUnderline"/>
        </w:rPr>
        <w:t>Counter-space and anti-satellite threats aimed to deny access to these important assets pose a major threat to a wide range of capabilities</w:t>
      </w:r>
      <w:r>
        <w:t xml:space="preserve">. </w:t>
      </w:r>
      <w:r w:rsidRPr="00AF5DD9">
        <w:rPr>
          <w:rStyle w:val="StyleUnderline"/>
        </w:rPr>
        <w:t>Each of these situations demands greater bilateral efforts from the United States and Japan to deter mutual threats and secure shared interests.</w:t>
      </w:r>
      <w:r>
        <w:t xml:space="preserve"> Both regionally and in the global commons, the deteriorating security environment has added new urgency to overcoming obstacles to greater cooperation between these two important allies.</w:t>
      </w:r>
    </w:p>
    <w:p w:rsidR="00133DC1" w:rsidRDefault="00A53095" w:rsidP="00A53095">
      <w:pPr>
        <w:pStyle w:val="Heading2"/>
      </w:pPr>
      <w:r w:rsidRPr="00A53095">
        <w:t xml:space="preserve"> </w:t>
      </w:r>
      <w:r>
        <w:t>XI DA</w:t>
      </w:r>
    </w:p>
    <w:p w:rsidR="00976994" w:rsidRDefault="00976994" w:rsidP="00976994">
      <w:pPr>
        <w:pStyle w:val="Heading3"/>
      </w:pPr>
      <w:r>
        <w:t>1NC – Stalemate</w:t>
      </w:r>
    </w:p>
    <w:p w:rsidR="00976994" w:rsidRPr="001F35BA" w:rsidRDefault="00976994" w:rsidP="00976994">
      <w:pPr>
        <w:pStyle w:val="Heading4"/>
      </w:pPr>
      <w:r w:rsidRPr="001F35BA">
        <w:t xml:space="preserve">Xi’s rivals will maintain a political stalemate prevent Xi from engaging in </w:t>
      </w:r>
      <w:r>
        <w:t xml:space="preserve">his most radical policies. External shocks to the system are the most likely way to break the stalemate. </w:t>
      </w:r>
    </w:p>
    <w:p w:rsidR="00976994" w:rsidRDefault="00976994" w:rsidP="00976994">
      <w:r w:rsidRPr="004812BE">
        <w:rPr>
          <w:rStyle w:val="Style13ptBold"/>
        </w:rPr>
        <w:t>Pei 05/06/16</w:t>
      </w:r>
      <w:r>
        <w:t xml:space="preserve"> </w:t>
      </w:r>
      <w:r w:rsidRPr="004812BE">
        <w:t>(</w:t>
      </w:r>
      <w:proofErr w:type="spellStart"/>
      <w:r w:rsidRPr="004812BE">
        <w:t>Minxin</w:t>
      </w:r>
      <w:proofErr w:type="spellEnd"/>
      <w:r w:rsidRPr="004812BE">
        <w:t xml:space="preserve"> Pei, is a professor of government at Claremont McKenna College, May 6, 2016 8:13 pm, </w:t>
      </w:r>
      <w:proofErr w:type="spellStart"/>
      <w:r w:rsidRPr="004812BE">
        <w:t>Minxin</w:t>
      </w:r>
      <w:proofErr w:type="spellEnd"/>
      <w:r w:rsidRPr="004812BE">
        <w:t xml:space="preserve"> Pei -- Two ways to break Beijing's political stalemate, http://asia.nikkei.com/Politics-Economy/Policy-Politics/Minxin-Pei-Two-ways-to-break-Beijing-s-political-stalemate?page=2)</w:t>
      </w:r>
    </w:p>
    <w:p w:rsidR="00976994" w:rsidRPr="000D477C" w:rsidRDefault="00976994" w:rsidP="00976994">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 xml:space="preserve">But today, with the dismantling of the entire post-Tiananmen order, </w:t>
      </w:r>
      <w:r w:rsidRPr="00592865">
        <w:rPr>
          <w:rStyle w:val="Emphasis"/>
          <w:highlight w:val="yellow"/>
        </w:rPr>
        <w:t>the personal security of most top leaders depends almost solely on their relations with the dominant leader</w:t>
      </w:r>
      <w:r w:rsidRPr="00F6524D">
        <w:rPr>
          <w:rStyle w:val="Emphasis"/>
        </w:rPr>
        <w:t>.</w:t>
      </w:r>
      <w:r w:rsidRPr="000D477C">
        <w:rPr>
          <w:sz w:val="16"/>
        </w:rPr>
        <w:t xml:space="preserve"> </w:t>
      </w:r>
      <w:r w:rsidRPr="004812BE">
        <w:rPr>
          <w:u w:val="single"/>
        </w:rPr>
        <w:t xml:space="preserve">However upset they may feel about </w:t>
      </w:r>
      <w:r w:rsidRPr="00592865">
        <w:rPr>
          <w:rStyle w:val="Emphasis"/>
          <w:highlight w:val="yellow"/>
        </w:rPr>
        <w:t>Xi's</w:t>
      </w:r>
      <w:r w:rsidRPr="004812BE">
        <w:rPr>
          <w:u w:val="single"/>
        </w:rPr>
        <w:t xml:space="preserve"> political supremacy, his </w:t>
      </w:r>
      <w:r w:rsidRPr="00592865">
        <w:rPr>
          <w:rStyle w:val="Emphasis"/>
          <w:highlight w:val="yellow"/>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592865">
        <w:rPr>
          <w:rStyle w:val="Emphasis"/>
          <w:highlight w:val="yellow"/>
        </w:rPr>
        <w:t>The absence of a clear alternative who could act as the ringleader further complicates the calculations of Xi's foes. Most importantly, his rivals</w:t>
      </w:r>
      <w:r w:rsidRPr="000D477C">
        <w:rPr>
          <w:sz w:val="16"/>
        </w:rPr>
        <w:t xml:space="preserve"> themselves </w:t>
      </w:r>
      <w:r w:rsidRPr="00592865">
        <w:rPr>
          <w:rStyle w:val="Emphasis"/>
          <w:highlight w:val="yellow"/>
        </w:rPr>
        <w:t>belong to different warring factions and are thus hopelessly divided</w:t>
      </w:r>
      <w:r w:rsidRPr="00592865">
        <w:rPr>
          <w:sz w:val="16"/>
          <w:highlight w:val="yellow"/>
        </w:rPr>
        <w:t xml:space="preserve">. </w:t>
      </w:r>
      <w:r w:rsidRPr="00592865">
        <w:rPr>
          <w:rStyle w:val="Emphasis"/>
          <w:highlight w:val="yellow"/>
        </w:rPr>
        <w:t>The only recourse for Xi's competitors at the top is feigning compliance while subtly distancing themselves</w:t>
      </w:r>
      <w:r w:rsidRPr="00592865">
        <w:rPr>
          <w:highlight w:val="yellow"/>
          <w:u w:val="single"/>
        </w:rPr>
        <w:t xml:space="preserve"> </w:t>
      </w:r>
      <w:r w:rsidRPr="00592865">
        <w:rPr>
          <w:rStyle w:val="Emphasis"/>
          <w:highlight w:val="yellow"/>
        </w:rPr>
        <w:t>from his policies through silence and inaction</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592865">
        <w:rPr>
          <w:rStyle w:val="Emphasis"/>
          <w:highlight w:val="yellow"/>
        </w:rPr>
        <w:t>this inchoate force can be expected to mount a series of actions to frustrate Xi's moves to further consolidate his power.</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592865">
        <w:rPr>
          <w:rStyle w:val="Emphasis"/>
          <w:highlight w:val="yellow"/>
        </w:rPr>
        <w:t>Without an external shock of some kind, this systemic political stalemate is hard to break</w:t>
      </w:r>
      <w:r w:rsidRPr="00592865">
        <w:rPr>
          <w:highlight w:val="yellow"/>
          <w:u w:val="single"/>
        </w:rPr>
        <w:t>.</w:t>
      </w:r>
      <w:r w:rsidRPr="00C177F3">
        <w:rPr>
          <w:u w:val="single"/>
        </w:rPr>
        <w:t xml:space="preserve"> At the moment, </w:t>
      </w:r>
      <w:r w:rsidRPr="00592865">
        <w:rPr>
          <w:rStyle w:val="Emphasis"/>
          <w:highlight w:val="yellow"/>
        </w:rPr>
        <w:t>both Xi and his rivals have placed their hopes on what happens to the Chinese economy. Xi's political foes,</w:t>
      </w:r>
      <w:r w:rsidRPr="00F6524D">
        <w:rPr>
          <w:rStyle w:val="Emphasis"/>
        </w:rPr>
        <w:t xml:space="preserve">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rsidR="00976994" w:rsidRPr="001715BE" w:rsidRDefault="00976994" w:rsidP="00976994">
      <w:pPr>
        <w:pStyle w:val="Heading4"/>
      </w:pPr>
      <w:r>
        <w:t>Xi uses US engagement to display parity with the US – fans nationalist flames and allows him to accelerate his agenda</w:t>
      </w:r>
    </w:p>
    <w:p w:rsidR="00976994" w:rsidRPr="001715BE" w:rsidRDefault="00976994" w:rsidP="00976994">
      <w:pPr>
        <w:rPr>
          <w:rFonts w:eastAsiaTheme="majorEastAsia" w:cstheme="majorBidi"/>
          <w:bCs/>
          <w:szCs w:val="16"/>
        </w:rPr>
      </w:pPr>
      <w:r w:rsidRPr="001715BE">
        <w:rPr>
          <w:rStyle w:val="Style13ptBold"/>
        </w:rPr>
        <w:t>Li and Xu 14</w:t>
      </w:r>
      <w:r w:rsidRPr="001715BE">
        <w:rPr>
          <w:rStyle w:val="Style13ptBold"/>
          <w:b w:val="0"/>
        </w:rPr>
        <w:t xml:space="preserve"> </w:t>
      </w:r>
      <w:r w:rsidRPr="001715BE">
        <w:rPr>
          <w:rStyle w:val="Style13ptBold"/>
          <w:sz w:val="16"/>
          <w:szCs w:val="16"/>
        </w:rPr>
        <w:t>(</w:t>
      </w:r>
      <w:r w:rsidRPr="001715BE">
        <w:rPr>
          <w:rStyle w:val="Style13ptBold"/>
          <w:rFonts w:eastAsiaTheme="majorEastAsia" w:cstheme="majorBidi"/>
          <w:b w:val="0"/>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9"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b w:val="0"/>
          <w:sz w:val="16"/>
          <w:szCs w:val="16"/>
        </w:rPr>
        <w:t>)</w:t>
      </w:r>
      <w:r>
        <w:rPr>
          <w:rStyle w:val="Style13ptBold"/>
          <w:rFonts w:eastAsiaTheme="majorEastAsia" w:cstheme="majorBidi"/>
          <w:b w:val="0"/>
          <w:sz w:val="16"/>
          <w:szCs w:val="16"/>
        </w:rPr>
        <w:t xml:space="preserve"> //ZB</w:t>
      </w:r>
    </w:p>
    <w:p w:rsidR="00976994" w:rsidRPr="001715BE" w:rsidRDefault="00976994" w:rsidP="00976994">
      <w:pPr>
        <w:rPr>
          <w:rStyle w:val="Emphasis"/>
        </w:rPr>
      </w:pPr>
      <w:r w:rsidRPr="000D477C">
        <w:rPr>
          <w:sz w:val="16"/>
        </w:rPr>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trip to Beijing.</w:t>
      </w:r>
      <w:r w:rsidRPr="000D477C">
        <w:rPr>
          <w:sz w:val="16"/>
        </w:rPr>
        <w:t xml:space="preserve">∂ It has been widely noted that President </w:t>
      </w:r>
      <w:r w:rsidRPr="001715BE">
        <w:rPr>
          <w:rStyle w:val="StyleUnderline"/>
        </w:rPr>
        <w:t>Xi</w:t>
      </w:r>
      <w:r w:rsidRPr="000D477C">
        <w:rPr>
          <w:sz w:val="16"/>
        </w:rPr>
        <w:t xml:space="preserve"> Jinping, </w:t>
      </w:r>
      <w:r w:rsidRPr="001715BE">
        <w:rPr>
          <w:rStyle w:val="StyleUnderline"/>
        </w:rPr>
        <w:t>however, repeatedly promoted the framework</w:t>
      </w:r>
      <w:r w:rsidRPr="000D477C">
        <w:rPr>
          <w:sz w:val="16"/>
        </w:rPr>
        <w:t xml:space="preserve"> first at the U.S.-China Strategic and Economic Dialogue (S&amp;ED) in July, and then at the summit with Obama in mid-November. After the summit, </w:t>
      </w:r>
      <w:r w:rsidRPr="001715BE">
        <w:rPr>
          <w:rStyle w:val="StyleUnderline"/>
        </w:rPr>
        <w:t>China’s official news agency reported that Xi and Obama “pledged to push forward a new type of major-country relations,”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it.∂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Underline"/>
        </w:rPr>
        <w:t>When Xi</w:t>
      </w:r>
      <w:r w:rsidRPr="000D477C">
        <w:rPr>
          <w:sz w:val="16"/>
        </w:rPr>
        <w:t xml:space="preserve"> Jinping </w:t>
      </w:r>
      <w:r w:rsidRPr="001715BE">
        <w:rPr>
          <w:rStyle w:val="StyleUnderline"/>
        </w:rPr>
        <w:t>defined the “New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he described it in three points: 1) no conflict or confrontation, through emphasizing dialogue</w:t>
      </w:r>
      <w:r w:rsidRPr="000D477C">
        <w:rPr>
          <w:sz w:val="16"/>
        </w:rPr>
        <w:t xml:space="preserve"> and treating each other’s strategic intentions objectively; </w:t>
      </w:r>
      <w:r w:rsidRPr="001715BE">
        <w:rPr>
          <w:rStyle w:val="StyleUnderline"/>
        </w:rPr>
        <w:t>2) mutual respect</w:t>
      </w:r>
      <w:r w:rsidRPr="000D477C">
        <w:rPr>
          <w:sz w:val="16"/>
        </w:rPr>
        <w:t xml:space="preserve">, including for each other’s core interests and major concerns; and </w:t>
      </w:r>
      <w:r w:rsidRPr="001715BE">
        <w:rPr>
          <w:rStyle w:val="StyleUnderline"/>
        </w:rPr>
        <w:t>3) mutually beneficial cooperation,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world.∂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7E4C63">
        <w:rPr>
          <w:rStyle w:val="Emphasis"/>
          <w:highlight w:val="yellow"/>
        </w:rPr>
        <w:t>Obtaining U.S. support of the concept would imply Uncle Sam’s recognition of China’s strength and power</w:t>
      </w:r>
      <w:r w:rsidRPr="001715BE">
        <w:rPr>
          <w:rStyle w:val="Emphasis"/>
        </w:rPr>
        <w:t>.</w:t>
      </w:r>
      <w:r w:rsidRPr="000D477C">
        <w:rPr>
          <w:sz w:val="16"/>
        </w:rPr>
        <w:t xml:space="preserve"> This is what China’s official media sought to show when it suggested Obama’s support of the concept: parity and respect between the two countries.∂ Furthermore, </w:t>
      </w:r>
      <w:r w:rsidRPr="001715BE">
        <w:rPr>
          <w:rStyle w:val="StyleUnderline"/>
        </w:rPr>
        <w:t>Chinese leaders believe that the “New Type of Great Power Relations” enables the two powers to establish a new code of conduct in line with China’s interests.</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mutual respect of each other’s national interests is at the core of China’s aspirations.</w:t>
      </w:r>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From a Chinese perspective, the United States is the only superpower in today’s world that has the capacity to contain China’s rise</w:t>
      </w:r>
      <w:r w:rsidRPr="007E4C63">
        <w:rPr>
          <w:rStyle w:val="StyleUnderline"/>
          <w:highlight w:val="yellow"/>
        </w:rPr>
        <w:t xml:space="preserve">. </w:t>
      </w:r>
      <w:r w:rsidRPr="007E4C63">
        <w:rPr>
          <w:rStyle w:val="Emphasis"/>
          <w:highlight w:val="yellow"/>
        </w:rPr>
        <w:t>By strengthening China’s view of itself as a recognized and respected power, Xi</w:t>
      </w:r>
      <w:r w:rsidRPr="000D477C">
        <w:rPr>
          <w:sz w:val="16"/>
        </w:rPr>
        <w:t xml:space="preserve"> Jinping </w:t>
      </w:r>
      <w:r w:rsidRPr="007E4C63">
        <w:rPr>
          <w:rStyle w:val="Emphasis"/>
          <w:highlight w:val="yellow"/>
        </w:rPr>
        <w:t>is able to foster stronger nationalistic pride under CCP leadership and gain political capital to consolidate his own power at home.</w:t>
      </w:r>
    </w:p>
    <w:p w:rsidR="00976994" w:rsidRPr="009D494C" w:rsidRDefault="00976994" w:rsidP="00976994">
      <w:pPr>
        <w:pStyle w:val="Heading4"/>
        <w:rPr>
          <w:rStyle w:val="Style13ptBold"/>
          <w:rFonts w:cs="Arial"/>
          <w:b/>
          <w:bCs w:val="0"/>
        </w:rPr>
      </w:pPr>
      <w:r>
        <w:rPr>
          <w:rFonts w:cs="Arial"/>
        </w:rPr>
        <w:t xml:space="preserve">Xi’s agenda crushes CCP stability by angering other party members and attempting to consolidate military power. </w:t>
      </w:r>
    </w:p>
    <w:p w:rsidR="00976994" w:rsidRPr="004C6C53" w:rsidRDefault="00976994" w:rsidP="00976994">
      <w:pPr>
        <w:rPr>
          <w:rStyle w:val="Style13ptBold"/>
          <w:b w:val="0"/>
        </w:rPr>
      </w:pPr>
      <w:r w:rsidRPr="004C6C53">
        <w:rPr>
          <w:rStyle w:val="Style13ptBold"/>
        </w:rPr>
        <w:t xml:space="preserve">Phillips 5/3 </w:t>
      </w:r>
      <w:r w:rsidRPr="004C6C53">
        <w:rPr>
          <w:rStyle w:val="Style13ptBold"/>
          <w:b w:val="0"/>
        </w:rPr>
        <w:t xml:space="preserve">Tom Phillips, Beijing correspondent for the Guardian, “China's Xi Jinping denies House of Cards power struggle but attacks 'conspirators',” The Guardian, 3 May 2016, </w:t>
      </w:r>
      <w:hyperlink r:id="rId10" w:history="1">
        <w:r w:rsidRPr="004C6C53">
          <w:rPr>
            <w:rStyle w:val="Hyperlink"/>
          </w:rPr>
          <w:t>https://www.theguardian.com/world/2016/may/04/china-xi-jinping-house-of-cards-attacks-conspirators</w:t>
        </w:r>
      </w:hyperlink>
    </w:p>
    <w:p w:rsidR="00976994" w:rsidRPr="004C6C53" w:rsidRDefault="00976994" w:rsidP="00976994">
      <w:pPr>
        <w:rPr>
          <w:sz w:val="16"/>
        </w:rPr>
      </w:pPr>
      <w:r w:rsidRPr="004C6C53">
        <w:rPr>
          <w:rStyle w:val="StyleUnderline"/>
        </w:rPr>
        <w:t xml:space="preserve">Xi Jinping has rejected claims that a “House of Cards power struggle” is raging </w:t>
      </w:r>
      <w:r w:rsidRPr="004C6C53">
        <w:rPr>
          <w:sz w:val="16"/>
        </w:rPr>
        <w:t xml:space="preserve">at the pinnacle of Chinese politics, </w:t>
      </w:r>
      <w:r w:rsidRPr="004C6C53">
        <w:rPr>
          <w:rStyle w:val="Style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Underline"/>
        </w:rPr>
        <w:t xml:space="preserve">the Chinese president warned that </w:t>
      </w:r>
      <w:r w:rsidRPr="006E5CDC">
        <w:rPr>
          <w:rStyle w:val="Emphasis"/>
          <w:highlight w:val="yellow"/>
        </w:rPr>
        <w:t>the presence of “cabals and cliques” inside the party risked “compromising the political security of the party and the country”</w:t>
      </w:r>
      <w:r w:rsidRPr="004C6C53">
        <w:rPr>
          <w:rStyle w:val="Emphasis"/>
        </w:rPr>
        <w:t xml:space="preserve">. </w:t>
      </w:r>
      <w:r w:rsidRPr="004C6C53">
        <w:rPr>
          <w:sz w:val="16"/>
        </w:rPr>
        <w:t>“</w:t>
      </w:r>
      <w:r w:rsidRPr="004C6C53">
        <w:rPr>
          <w:rStyle w:val="Style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Underline"/>
        </w:rPr>
        <w:t>We</w:t>
      </w:r>
      <w:r w:rsidRPr="004C6C53">
        <w:rPr>
          <w:sz w:val="16"/>
        </w:rPr>
        <w:t xml:space="preserve"> should not bury our heads in the sand and spare these members but </w:t>
      </w:r>
      <w:r w:rsidRPr="004C6C53">
        <w:rPr>
          <w:rStyle w:val="StyleUnderline"/>
        </w:rPr>
        <w:t>must make a resolute response to eliminate the problem and deter further violations.</w:t>
      </w:r>
      <w:r w:rsidRPr="004C6C53">
        <w:rPr>
          <w:sz w:val="16"/>
        </w:rPr>
        <w:t xml:space="preserve">” </w:t>
      </w:r>
      <w:r w:rsidRPr="004C6C53">
        <w:rPr>
          <w:rStyle w:val="Style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w:t>
      </w:r>
      <w:proofErr w:type="spellStart"/>
      <w:r w:rsidRPr="004C6C53">
        <w:rPr>
          <w:rStyle w:val="StyleUnderline"/>
        </w:rPr>
        <w:t>centre</w:t>
      </w:r>
      <w:proofErr w:type="spellEnd"/>
      <w:r w:rsidRPr="004C6C53">
        <w:rPr>
          <w:rStyle w:val="StyleUnderline"/>
        </w:rPr>
        <w:t xml:space="preserve"> as a potential indicator of trouble at the top. </w:t>
      </w:r>
      <w:r w:rsidRPr="004C6C53">
        <w:rPr>
          <w:sz w:val="16"/>
        </w:rPr>
        <w:t xml:space="preserve">Since coming to power </w:t>
      </w:r>
      <w:r w:rsidRPr="00F46749">
        <w:rPr>
          <w:rStyle w:val="Emphasis"/>
          <w:highlight w:val="yellow"/>
        </w:rPr>
        <w:t>Xi has amassed an unusual plethora of official titles</w:t>
      </w:r>
      <w:r w:rsidRPr="004C6C53">
        <w:rPr>
          <w:sz w:val="16"/>
        </w:rPr>
        <w:t xml:space="preserve"> </w:t>
      </w:r>
      <w:r w:rsidRPr="004C6C53">
        <w:rPr>
          <w:rStyle w:val="Style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 xml:space="preserve">One academic has dubbed him the “chairman of everything”. Roderick </w:t>
      </w:r>
      <w:proofErr w:type="spellStart"/>
      <w:r w:rsidRPr="004C6C53">
        <w:rPr>
          <w:sz w:val="16"/>
        </w:rPr>
        <w:t>MacFarquhar</w:t>
      </w:r>
      <w:proofErr w:type="spellEnd"/>
      <w:r w:rsidRPr="004C6C53">
        <w:rPr>
          <w:sz w:val="16"/>
        </w:rPr>
        <w:t>, a Harvard University expert in elite Communist party politics, said: “</w:t>
      </w:r>
      <w:r w:rsidRPr="004C6C53">
        <w:rPr>
          <w:rStyle w:val="StyleUnderline"/>
        </w:rPr>
        <w:t xml:space="preserve">Xi Jinping’s donning of uniform and giving him his new military title is a warning to his colleagues that </w:t>
      </w:r>
      <w:r w:rsidRPr="00F46749">
        <w:rPr>
          <w:rStyle w:val="Emphasis"/>
          <w:highlight w:val="yellow"/>
        </w:rPr>
        <w:t>he has the army behind him</w:t>
      </w:r>
      <w:r w:rsidRPr="004C6C53">
        <w:rPr>
          <w:rStyle w:val="Emphasis"/>
        </w:rPr>
        <w:t>.</w:t>
      </w:r>
      <w:r w:rsidRPr="004C6C53">
        <w:rPr>
          <w:sz w:val="16"/>
        </w:rPr>
        <w:t xml:space="preserve"> Whether he actually has or not, one doesn’t know. But </w:t>
      </w:r>
      <w:r w:rsidRPr="004C6C53">
        <w:rPr>
          <w:rStyle w:val="StyleUnderline"/>
        </w:rPr>
        <w:t>that is his bulwark, as it was Mao’s.</w:t>
      </w:r>
      <w:r w:rsidRPr="004C6C53">
        <w:rPr>
          <w:sz w:val="16"/>
        </w:rPr>
        <w:t xml:space="preserve">” However, </w:t>
      </w:r>
      <w:proofErr w:type="spellStart"/>
      <w:r w:rsidRPr="004C6C53">
        <w:rPr>
          <w:sz w:val="16"/>
        </w:rPr>
        <w:t>MacFarquhar</w:t>
      </w:r>
      <w:proofErr w:type="spellEnd"/>
      <w:r w:rsidRPr="004C6C53">
        <w:rPr>
          <w:sz w:val="16"/>
        </w:rPr>
        <w:t xml:space="preserve">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Underline"/>
        </w:rPr>
        <w:t xml:space="preserve">experts say the war on corruption has </w:t>
      </w:r>
      <w:r w:rsidRPr="00F46749">
        <w:rPr>
          <w:rStyle w:val="Emphasis"/>
          <w:highlight w:val="yellow"/>
        </w:rPr>
        <w:t>generated discontent among officials, caused political [stalemate]</w:t>
      </w:r>
      <w:r w:rsidRPr="004C6C53">
        <w:rPr>
          <w:rStyle w:val="Emphasis"/>
        </w:rPr>
        <w:t xml:space="preserve"> </w:t>
      </w:r>
      <w:r w:rsidRPr="004C6C53">
        <w:rPr>
          <w:sz w:val="16"/>
        </w:rPr>
        <w:t>paralysis</w:t>
      </w:r>
      <w:r w:rsidRPr="004C6C53">
        <w:rPr>
          <w:rStyle w:val="Emphasis"/>
        </w:rPr>
        <w:t xml:space="preserve"> </w:t>
      </w:r>
      <w:r w:rsidRPr="00F46749">
        <w:rPr>
          <w:rStyle w:val="Emphasis"/>
          <w:highlight w:val="yellow"/>
        </w:rPr>
        <w:t xml:space="preserve">and </w:t>
      </w:r>
      <w:proofErr w:type="spellStart"/>
      <w:r w:rsidRPr="00F46749">
        <w:rPr>
          <w:rStyle w:val="Emphasis"/>
          <w:highlight w:val="yellow"/>
        </w:rPr>
        <w:t>fuelled</w:t>
      </w:r>
      <w:proofErr w:type="spellEnd"/>
      <w:r w:rsidRPr="00F46749">
        <w:rPr>
          <w:rStyle w:val="Emphasis"/>
          <w:highlight w:val="yellow"/>
        </w:rPr>
        <w:t xml:space="preserve"> suspicions Xi is using the campaign as a pretext to purge his political enemies.</w:t>
      </w:r>
      <w:r w:rsidRPr="004C6C53">
        <w:rPr>
          <w:rStyle w:val="Emphasis"/>
        </w:rPr>
        <w:t xml:space="preserve">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t>
      </w:r>
      <w:proofErr w:type="spellStart"/>
      <w:r w:rsidRPr="004C6C53">
        <w:rPr>
          <w:sz w:val="16"/>
        </w:rPr>
        <w:t>Wedeman</w:t>
      </w:r>
      <w:proofErr w:type="spellEnd"/>
      <w:r w:rsidRPr="004C6C53">
        <w:rPr>
          <w:sz w:val="16"/>
        </w:rPr>
        <w:t xml:space="preserve">, a political scientist who is writing a book called Swatting Flies and Hunting Tigers: Xi Jinping’s War on Corruption, said </w:t>
      </w:r>
      <w:r w:rsidRPr="004C6C53">
        <w:rPr>
          <w:rStyle w:val="StyleUnderline"/>
        </w:rPr>
        <w:t xml:space="preserve">continuing to pursue the campaign carried severe risks for China’s leader. </w:t>
      </w:r>
      <w:r w:rsidRPr="004C6C53">
        <w:rPr>
          <w:sz w:val="16"/>
        </w:rPr>
        <w:t>“</w:t>
      </w:r>
      <w:r w:rsidRPr="004C6C53">
        <w:rPr>
          <w:rStyle w:val="Style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Underline"/>
        </w:rPr>
        <w:t xml:space="preserve">there is enough guilt to go around among the leadership that if you really push this thing too far then an awful lot of people would be in trouble. </w:t>
      </w:r>
      <w:r w:rsidRPr="004C6C53">
        <w:rPr>
          <w:sz w:val="16"/>
        </w:rPr>
        <w:t>“</w:t>
      </w:r>
      <w:r w:rsidRPr="00F46749">
        <w:rPr>
          <w:rStyle w:val="Emphasis"/>
          <w:highlight w:val="yellow"/>
        </w:rPr>
        <w:t>Given the extent of corruption, you can only push this thing so far without doing serious damage to the integrity and the unity of the party</w:t>
      </w:r>
      <w:r w:rsidRPr="004C6C53">
        <w:rPr>
          <w:sz w:val="16"/>
        </w:rPr>
        <w:t xml:space="preserve">,” </w:t>
      </w:r>
      <w:proofErr w:type="spellStart"/>
      <w:r w:rsidRPr="004C6C53">
        <w:rPr>
          <w:sz w:val="16"/>
        </w:rPr>
        <w:t>Wedeman</w:t>
      </w:r>
      <w:proofErr w:type="spellEnd"/>
      <w:r w:rsidRPr="004C6C53">
        <w:rPr>
          <w:sz w:val="16"/>
        </w:rPr>
        <w:t xml:space="preserve"> added.</w:t>
      </w:r>
    </w:p>
    <w:p w:rsidR="00976994" w:rsidRPr="009D494C" w:rsidRDefault="00976994" w:rsidP="00976994">
      <w:pPr>
        <w:pStyle w:val="Heading4"/>
        <w:rPr>
          <w:rFonts w:cs="Arial"/>
        </w:rPr>
      </w:pPr>
      <w:r w:rsidRPr="004C6C53">
        <w:rPr>
          <w:rFonts w:cs="Arial"/>
        </w:rPr>
        <w:t>CCP collapse causes regional instability and nuclear war</w:t>
      </w:r>
    </w:p>
    <w:p w:rsidR="00976994" w:rsidRPr="004C6C53" w:rsidRDefault="00976994" w:rsidP="00976994">
      <w:r>
        <w:rPr>
          <w:b/>
        </w:rPr>
        <w:t xml:space="preserve">Yee and </w:t>
      </w:r>
      <w:proofErr w:type="spellStart"/>
      <w:r>
        <w:rPr>
          <w:b/>
        </w:rPr>
        <w:t>Storey</w:t>
      </w:r>
      <w:proofErr w:type="spellEnd"/>
      <w:r>
        <w:rPr>
          <w:b/>
        </w:rPr>
        <w:t xml:space="preserve"> 13</w:t>
      </w:r>
      <w:r w:rsidRPr="004C6C53">
        <w:rPr>
          <w:b/>
        </w:rPr>
        <w:t xml:space="preserve"> </w:t>
      </w:r>
      <w:r w:rsidRPr="004C6C53">
        <w:t xml:space="preserve">Herbert - Professor of Politics and International Relations at the Hong Kong Baptist University. Ian - Lecturer in </w:t>
      </w:r>
      <w:proofErr w:type="spellStart"/>
      <w:r w:rsidRPr="004C6C53">
        <w:t>Defence</w:t>
      </w:r>
      <w:proofErr w:type="spellEnd"/>
      <w:r w:rsidRPr="004C6C53">
        <w:t xml:space="preserve"> Studies at Deakin U</w:t>
      </w:r>
      <w:r>
        <w:t xml:space="preserve">niversity, Geelong, Australia. </w:t>
      </w:r>
      <w:r w:rsidRPr="00DC25F7">
        <w:rPr>
          <w:i/>
        </w:rPr>
        <w:t>The China Threat: Perceptions, Myths, and Reality</w:t>
      </w:r>
      <w:r>
        <w:rPr>
          <w:i/>
        </w:rPr>
        <w:t xml:space="preserve"> 2013</w:t>
      </w:r>
      <w:r>
        <w:t xml:space="preserve"> p. 15</w:t>
      </w:r>
    </w:p>
    <w:p w:rsidR="00976994" w:rsidRPr="004C6C53" w:rsidRDefault="00976994" w:rsidP="00976994">
      <w:pPr>
        <w:rPr>
          <w:rStyle w:val="Emphasis"/>
        </w:rPr>
      </w:pPr>
      <w:r w:rsidRPr="004C6C53">
        <w:rPr>
          <w:rStyle w:val="StyleUnderline"/>
        </w:rPr>
        <w:t xml:space="preserve">The fourth factor contributing to the perception of a China threat is the fear of political and economic collapse in the PRC, resulting in </w:t>
      </w:r>
      <w:r w:rsidRPr="00F46749">
        <w:rPr>
          <w:rStyle w:val="Emphasis"/>
          <w:highlight w:val="yellow"/>
        </w:rPr>
        <w:t xml:space="preserve">territorial fragmentation, civil war and waves of refugees pouring into </w:t>
      </w:r>
      <w:proofErr w:type="spellStart"/>
      <w:r w:rsidRPr="00F46749">
        <w:rPr>
          <w:rStyle w:val="Emphasis"/>
          <w:highlight w:val="yellow"/>
        </w:rPr>
        <w:t>neighbouring</w:t>
      </w:r>
      <w:proofErr w:type="spellEnd"/>
      <w:r w:rsidRPr="00F46749">
        <w:rPr>
          <w:rStyle w:val="Emphasis"/>
          <w:highlight w:val="yellow"/>
        </w:rPr>
        <w:t xml:space="preserve"> countries</w:t>
      </w:r>
      <w:r w:rsidRPr="004C6C53">
        <w:t xml:space="preserve">. Naturally, </w:t>
      </w:r>
      <w:r w:rsidRPr="004C6C53">
        <w:rPr>
          <w:rStyle w:val="Style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w:t>
      </w:r>
      <w:proofErr w:type="spellStart"/>
      <w:r w:rsidRPr="004C6C53">
        <w:rPr>
          <w:rStyle w:val="StyleUnderline"/>
        </w:rPr>
        <w:t>industrialisation</w:t>
      </w:r>
      <w:proofErr w:type="spellEnd"/>
      <w:r w:rsidRPr="004C6C53">
        <w:rPr>
          <w:rStyle w:val="StyleUnderline"/>
        </w:rPr>
        <w:t xml:space="preserve"> </w:t>
      </w:r>
      <w:r w:rsidRPr="004C6C53">
        <w:t xml:space="preserve">and pollution. </w:t>
      </w:r>
      <w:r w:rsidRPr="004C6C53">
        <w:rPr>
          <w:rStyle w:val="StyleUnderline"/>
        </w:rPr>
        <w:t xml:space="preserve">These problems are putting a strain on the central government’s ability to govern effectively. Political disintegration or a Chinese civil war might result in millions of Chinese refugees seeking asylum in </w:t>
      </w:r>
      <w:proofErr w:type="spellStart"/>
      <w:r w:rsidRPr="004C6C53">
        <w:rPr>
          <w:rStyle w:val="StyleUnderline"/>
        </w:rPr>
        <w:t>neighbouring</w:t>
      </w:r>
      <w:proofErr w:type="spellEnd"/>
      <w:r w:rsidRPr="004C6C53">
        <w:rPr>
          <w:rStyle w:val="StyleUnderline"/>
        </w:rPr>
        <w:t xml:space="preserve"> countries</w:t>
      </w:r>
      <w:r w:rsidRPr="004C6C53">
        <w:t xml:space="preserve">. </w:t>
      </w:r>
      <w:r w:rsidRPr="004C6C53">
        <w:rPr>
          <w:rStyle w:val="StyleUnderline"/>
        </w:rPr>
        <w:t xml:space="preserve">Such an unprecedented exodus of refugees from a collapsed PRC would no doubt put a severe strain on the limited resources of China’s </w:t>
      </w:r>
      <w:proofErr w:type="spellStart"/>
      <w:r w:rsidRPr="004C6C53">
        <w:rPr>
          <w:rStyle w:val="StyleUnderline"/>
        </w:rPr>
        <w:t>neighbours</w:t>
      </w:r>
      <w:proofErr w:type="spellEnd"/>
      <w:r w:rsidRPr="004C6C53">
        <w:rPr>
          <w:rStyle w:val="StyleUnderline"/>
        </w:rPr>
        <w:t xml:space="preserve">. </w:t>
      </w:r>
      <w:r w:rsidRPr="00F46749">
        <w:rPr>
          <w:rStyle w:val="Emphasis"/>
          <w:highlight w:val="yellow"/>
        </w:rPr>
        <w:t>A fragmented China could</w:t>
      </w:r>
      <w:r w:rsidRPr="004C6C53">
        <w:rPr>
          <w:rStyle w:val="StyleUnderline"/>
        </w:rPr>
        <w:t xml:space="preserve"> </w:t>
      </w:r>
      <w:r w:rsidRPr="004C6C53">
        <w:t xml:space="preserve">also </w:t>
      </w:r>
      <w:r w:rsidRPr="00F46749">
        <w:rPr>
          <w:rStyle w:val="Emphasis"/>
          <w:highlight w:val="yellow"/>
        </w:rPr>
        <w:t>result in another nightmare scenario—nuclear weapons falling into the hands of irresponsible local provincial leaders or warlords</w:t>
      </w:r>
      <w:r w:rsidRPr="004C6C53">
        <w:t xml:space="preserve">.12 </w:t>
      </w:r>
      <w:r w:rsidRPr="004C6C53">
        <w:rPr>
          <w:rStyle w:val="StyleUnderline"/>
        </w:rPr>
        <w:t>From this perspective</w:t>
      </w:r>
      <w:r w:rsidRPr="004C6C53">
        <w:t xml:space="preserve">, </w:t>
      </w:r>
      <w:r w:rsidRPr="004C6C53">
        <w:rPr>
          <w:rStyle w:val="StyleUnderline"/>
        </w:rPr>
        <w:t xml:space="preserve">a disintegrating China would also </w:t>
      </w:r>
      <w:r w:rsidRPr="00F46749">
        <w:rPr>
          <w:rStyle w:val="Emphasis"/>
          <w:highlight w:val="yellow"/>
        </w:rPr>
        <w:t xml:space="preserve">pose a threat to its </w:t>
      </w:r>
      <w:proofErr w:type="spellStart"/>
      <w:r w:rsidRPr="00F46749">
        <w:rPr>
          <w:rStyle w:val="Emphasis"/>
          <w:highlight w:val="yellow"/>
        </w:rPr>
        <w:t>neighbours</w:t>
      </w:r>
      <w:proofErr w:type="spellEnd"/>
      <w:r w:rsidRPr="00F46749">
        <w:rPr>
          <w:rStyle w:val="Emphasis"/>
          <w:highlight w:val="yellow"/>
        </w:rPr>
        <w:t xml:space="preserve"> and the world</w:t>
      </w:r>
      <w:r w:rsidRPr="004C6C53">
        <w:rPr>
          <w:rStyle w:val="Emphasis"/>
        </w:rPr>
        <w:t>.</w:t>
      </w:r>
    </w:p>
    <w:p w:rsidR="00976994" w:rsidRDefault="00976994" w:rsidP="00976994">
      <w:pPr>
        <w:pStyle w:val="Heading3"/>
      </w:pPr>
      <w:r>
        <w:t>Engagement – Cyber and Trade</w:t>
      </w:r>
    </w:p>
    <w:p w:rsidR="00976994" w:rsidRDefault="00976994" w:rsidP="00976994">
      <w:pPr>
        <w:pStyle w:val="Heading4"/>
      </w:pPr>
      <w:r>
        <w:t>Diplomacy like meetings about cyber espionage and economic engagement like trade policies embolden hardliners in the CCP</w:t>
      </w:r>
    </w:p>
    <w:p w:rsidR="00976994" w:rsidRDefault="00976994" w:rsidP="00976994">
      <w:proofErr w:type="spellStart"/>
      <w:r w:rsidRPr="0012141D">
        <w:rPr>
          <w:rStyle w:val="Style13ptBold"/>
        </w:rPr>
        <w:t>Gertz</w:t>
      </w:r>
      <w:proofErr w:type="spellEnd"/>
      <w:r w:rsidRPr="0012141D">
        <w:rPr>
          <w:rStyle w:val="Style13ptBold"/>
        </w:rPr>
        <w:t xml:space="preserve"> 05/03</w:t>
      </w:r>
      <w:r>
        <w:t xml:space="preserve"> (BILL GERTZ, </w:t>
      </w:r>
      <w:r>
        <w:rPr>
          <w:rFonts w:ascii="Arial" w:hAnsi="Arial" w:cs="Arial"/>
          <w:color w:val="222222"/>
          <w:sz w:val="20"/>
          <w:szCs w:val="20"/>
          <w:shd w:val="clear" w:color="auto" w:fill="FFFFFF"/>
        </w:rPr>
        <w:t xml:space="preserve">an American editor, columnist and reporter for The Washington Free Beacon and The Washington Times, </w:t>
      </w:r>
      <w:r>
        <w:t xml:space="preserve">MAY 3 2016, Trump and China: New realism or business as usual? </w:t>
      </w:r>
      <w:r w:rsidRPr="0012141D">
        <w:t>http://www.tandfonline.com/doi/abs/10.1080/14799855.2016.1183195?journalCode=fasi20</w:t>
      </w:r>
      <w:r>
        <w:t>)</w:t>
      </w:r>
    </w:p>
    <w:p w:rsidR="00976994" w:rsidRDefault="00976994" w:rsidP="00976994">
      <w:pPr>
        <w:rPr>
          <w:u w:val="single"/>
        </w:rPr>
      </w:pPr>
      <w:r w:rsidRPr="00491692">
        <w:rPr>
          <w:sz w:val="16"/>
        </w:rPr>
        <w:t xml:space="preserve">This approach is based on the questionable assumption that trading with a nuclear-armed communist dictatorship – even one that has all but abandoned its Marxist-Leninist economics but kept its Leninist political controls – eventually will produce a more benign and “normal” China. The approach has not worked, however. Take two examples. </w:t>
      </w:r>
      <w:r w:rsidRPr="00FD207A">
        <w:rPr>
          <w:u w:val="single"/>
        </w:rPr>
        <w:t>Chinese President Xi</w:t>
      </w:r>
      <w:r w:rsidRPr="00491692">
        <w:rPr>
          <w:sz w:val="16"/>
        </w:rPr>
        <w:t xml:space="preserve"> </w:t>
      </w:r>
      <w:r w:rsidRPr="00FD207A">
        <w:rPr>
          <w:u w:val="single"/>
        </w:rPr>
        <w:t>Jinping, who has consolidated more power than any recent rule</w:t>
      </w:r>
      <w:r w:rsidRPr="00491692">
        <w:rPr>
          <w:sz w:val="16"/>
        </w:rPr>
        <w:t>r since Mao</w:t>
      </w:r>
      <w:r w:rsidRPr="00FD207A">
        <w:rPr>
          <w:u w:val="single"/>
        </w:rPr>
        <w:t>, in September made two high profile agreements</w:t>
      </w:r>
      <w:r w:rsidRPr="00491692">
        <w:rPr>
          <w:sz w:val="16"/>
        </w:rPr>
        <w:t xml:space="preserve"> with the United States. </w:t>
      </w:r>
      <w:r w:rsidRPr="00FD207A">
        <w:rPr>
          <w:u w:val="single"/>
        </w:rPr>
        <w:t>Within months, China had violated both.</w:t>
      </w:r>
      <w:r w:rsidRPr="00491692">
        <w:rPr>
          <w:sz w:val="16"/>
        </w:rPr>
        <w:t xml:space="preserve"> </w:t>
      </w:r>
      <w:r w:rsidRPr="00FD207A">
        <w:rPr>
          <w:u w:val="single"/>
        </w:rPr>
        <w:t xml:space="preserve">The first was the Chinese leader’s promise not to militarize </w:t>
      </w:r>
      <w:r w:rsidRPr="00491692">
        <w:rPr>
          <w:sz w:val="16"/>
        </w:rPr>
        <w:t xml:space="preserve">some of China’s 3,200 acres of newly created South China Sea islands. </w:t>
      </w:r>
      <w:r w:rsidRPr="00FD207A">
        <w:rPr>
          <w:u w:val="single"/>
        </w:rPr>
        <w:t>Within months of the pledge, the People’s Liberation Army began deploying anti-aircraft and anti-ship missiles</w:t>
      </w:r>
      <w:r w:rsidRPr="00491692">
        <w:rPr>
          <w:sz w:val="16"/>
        </w:rPr>
        <w:t xml:space="preserve"> and warplanes on Woody Island in the </w:t>
      </w:r>
      <w:proofErr w:type="spellStart"/>
      <w:r w:rsidRPr="00491692">
        <w:rPr>
          <w:sz w:val="16"/>
        </w:rPr>
        <w:t>Paracels</w:t>
      </w:r>
      <w:proofErr w:type="spellEnd"/>
      <w:r w:rsidRPr="00491692">
        <w:rPr>
          <w:sz w:val="16"/>
        </w:rPr>
        <w:t xml:space="preserve">, claimed by both China and Vietnam. </w:t>
      </w:r>
      <w:r w:rsidRPr="00FD207A">
        <w:rPr>
          <w:u w:val="single"/>
        </w:rPr>
        <w:t>Xi also formally agreed at the September summit in Washington</w:t>
      </w:r>
      <w:r w:rsidRPr="00491692">
        <w:rPr>
          <w:sz w:val="16"/>
        </w:rPr>
        <w:t>, under pressure from Obama over widespread Chinese hacking of large data sets</w:t>
      </w:r>
      <w:r w:rsidRPr="00FD207A">
        <w:rPr>
          <w:u w:val="single"/>
        </w:rPr>
        <w:t>, that China would halt cyber economic espionage. Earlier this year, US intelligence leaders told Congress that Chinese cyber spying continued unabated</w:t>
      </w:r>
      <w:r w:rsidRPr="00491692">
        <w:rPr>
          <w:sz w:val="16"/>
        </w:rPr>
        <w:t xml:space="preserve">. </w:t>
      </w:r>
      <w:r w:rsidRPr="00FD207A">
        <w:rPr>
          <w:u w:val="single"/>
        </w:rPr>
        <w:t>The notion of trade with China as an engine of political reform has been a policy promoted by foreign affairs elites</w:t>
      </w:r>
      <w:r w:rsidRPr="00491692">
        <w:rPr>
          <w:sz w:val="16"/>
        </w:rPr>
        <w:t xml:space="preserve"> like Henry Kissinger and others. </w:t>
      </w:r>
      <w:r w:rsidRPr="00FD207A">
        <w:rPr>
          <w:u w:val="single"/>
        </w:rPr>
        <w:t>The idea for decades is that the supposed magic effect of trade and financial engagement with China would create a new middle class</w:t>
      </w:r>
      <w:r w:rsidRPr="00491692">
        <w:rPr>
          <w:sz w:val="16"/>
        </w:rPr>
        <w:t xml:space="preserve"> that would demand and receive more rights and freedoms from the government. </w:t>
      </w:r>
      <w:r w:rsidRPr="00FD207A">
        <w:rPr>
          <w:u w:val="single"/>
        </w:rPr>
        <w:t>Instead, China’s leaders today are engaged in ideological warfare against what they see as an encroachment of western democracy</w:t>
      </w:r>
      <w:r w:rsidRPr="00491692">
        <w:rPr>
          <w:sz w:val="16"/>
        </w:rPr>
        <w:t xml:space="preserve"> and freedoms. At the same time, the party-led system in China is beset with pervasive corruption, as seen in the nationwide anti-corruption drive that has netted hundreds of Chinese officials, including several senior party and military leaders, jailed for economic crimes. </w:t>
      </w:r>
      <w:r w:rsidRPr="00FD207A">
        <w:rPr>
          <w:u w:val="single"/>
        </w:rPr>
        <w:t>Hardline leaders in the party and military also are on the rise, with the backing of Xi, who has shown himself to be one of China’s more devoted adherents of the guiding state ideology</w:t>
      </w:r>
      <w:r w:rsidRPr="00491692">
        <w:rPr>
          <w:sz w:val="16"/>
        </w:rPr>
        <w:t xml:space="preserve"> of Marxism-Leninism-Mao Zedong thought </w:t>
      </w:r>
      <w:r w:rsidRPr="00FD207A">
        <w:rPr>
          <w:u w:val="single"/>
        </w:rPr>
        <w:t>and who has continued to consolidate power as few leaders before him, while moving the Chinese system in a more totalitarian direction.</w:t>
      </w:r>
    </w:p>
    <w:p w:rsidR="00A53095" w:rsidRDefault="00A53095" w:rsidP="00133DC1"/>
    <w:sectPr w:rsidR="00A530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7941F5"/>
    <w:multiLevelType w:val="hybridMultilevel"/>
    <w:tmpl w:val="5558945C"/>
    <w:lvl w:ilvl="0" w:tplc="18AE10F8">
      <w:start w:val="1"/>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D046E9E"/>
    <w:multiLevelType w:val="hybridMultilevel"/>
    <w:tmpl w:val="882A2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13022424"/>
    <w:docVar w:name="VerbatimVersion" w:val="5.1"/>
  </w:docVars>
  <w:rsids>
    <w:rsidRoot w:val="001943F5"/>
    <w:rsid w:val="00000A2B"/>
    <w:rsid w:val="0001298B"/>
    <w:rsid w:val="000139A3"/>
    <w:rsid w:val="000634CB"/>
    <w:rsid w:val="000705B8"/>
    <w:rsid w:val="00074211"/>
    <w:rsid w:val="000C4F37"/>
    <w:rsid w:val="00100833"/>
    <w:rsid w:val="00104529"/>
    <w:rsid w:val="00105942"/>
    <w:rsid w:val="00107396"/>
    <w:rsid w:val="00133DC1"/>
    <w:rsid w:val="00144A4C"/>
    <w:rsid w:val="00176AB0"/>
    <w:rsid w:val="00177B7D"/>
    <w:rsid w:val="0018322D"/>
    <w:rsid w:val="001943F5"/>
    <w:rsid w:val="001A3E04"/>
    <w:rsid w:val="001A5E18"/>
    <w:rsid w:val="001B5776"/>
    <w:rsid w:val="001C0A23"/>
    <w:rsid w:val="001D7DD3"/>
    <w:rsid w:val="001E527A"/>
    <w:rsid w:val="001E7769"/>
    <w:rsid w:val="001F78CE"/>
    <w:rsid w:val="002265CE"/>
    <w:rsid w:val="00250AF5"/>
    <w:rsid w:val="00251FC7"/>
    <w:rsid w:val="00253AB9"/>
    <w:rsid w:val="00263E42"/>
    <w:rsid w:val="00271223"/>
    <w:rsid w:val="002747A4"/>
    <w:rsid w:val="002855A7"/>
    <w:rsid w:val="00294147"/>
    <w:rsid w:val="002B146A"/>
    <w:rsid w:val="002B5E17"/>
    <w:rsid w:val="002D719F"/>
    <w:rsid w:val="002D71AA"/>
    <w:rsid w:val="002F7A6A"/>
    <w:rsid w:val="00315690"/>
    <w:rsid w:val="00315C45"/>
    <w:rsid w:val="00316B75"/>
    <w:rsid w:val="00325646"/>
    <w:rsid w:val="003460F2"/>
    <w:rsid w:val="00367E09"/>
    <w:rsid w:val="0038158C"/>
    <w:rsid w:val="00384664"/>
    <w:rsid w:val="003902BA"/>
    <w:rsid w:val="00395F94"/>
    <w:rsid w:val="003A09E2"/>
    <w:rsid w:val="003C1110"/>
    <w:rsid w:val="003E3206"/>
    <w:rsid w:val="00407037"/>
    <w:rsid w:val="004605D6"/>
    <w:rsid w:val="004C60E8"/>
    <w:rsid w:val="004D0A5B"/>
    <w:rsid w:val="004D4BCF"/>
    <w:rsid w:val="004E3579"/>
    <w:rsid w:val="004E728B"/>
    <w:rsid w:val="004F39E0"/>
    <w:rsid w:val="00515443"/>
    <w:rsid w:val="00520471"/>
    <w:rsid w:val="00537BD5"/>
    <w:rsid w:val="0054511B"/>
    <w:rsid w:val="00553E59"/>
    <w:rsid w:val="0057268A"/>
    <w:rsid w:val="00596E34"/>
    <w:rsid w:val="005D2912"/>
    <w:rsid w:val="005E304D"/>
    <w:rsid w:val="005F4F10"/>
    <w:rsid w:val="006065BD"/>
    <w:rsid w:val="00645FA9"/>
    <w:rsid w:val="00647866"/>
    <w:rsid w:val="00654232"/>
    <w:rsid w:val="00665003"/>
    <w:rsid w:val="00675570"/>
    <w:rsid w:val="006A2AD0"/>
    <w:rsid w:val="006C2375"/>
    <w:rsid w:val="006D4ECC"/>
    <w:rsid w:val="006F240E"/>
    <w:rsid w:val="00722258"/>
    <w:rsid w:val="007243E5"/>
    <w:rsid w:val="00750585"/>
    <w:rsid w:val="00762590"/>
    <w:rsid w:val="00766EA0"/>
    <w:rsid w:val="00782BE1"/>
    <w:rsid w:val="007A1E29"/>
    <w:rsid w:val="007A2226"/>
    <w:rsid w:val="007A2C1F"/>
    <w:rsid w:val="007B1077"/>
    <w:rsid w:val="007D6B81"/>
    <w:rsid w:val="007F50A3"/>
    <w:rsid w:val="007F5B66"/>
    <w:rsid w:val="00803397"/>
    <w:rsid w:val="00823A1C"/>
    <w:rsid w:val="00845B9D"/>
    <w:rsid w:val="00852BD0"/>
    <w:rsid w:val="00860984"/>
    <w:rsid w:val="00860AAB"/>
    <w:rsid w:val="00876DD7"/>
    <w:rsid w:val="008B3ECB"/>
    <w:rsid w:val="008B4E85"/>
    <w:rsid w:val="008C0770"/>
    <w:rsid w:val="008C1B2E"/>
    <w:rsid w:val="008C33A9"/>
    <w:rsid w:val="008C64B5"/>
    <w:rsid w:val="008D7ADB"/>
    <w:rsid w:val="008E2983"/>
    <w:rsid w:val="008E6999"/>
    <w:rsid w:val="008E7BED"/>
    <w:rsid w:val="008F2ECC"/>
    <w:rsid w:val="0091627E"/>
    <w:rsid w:val="00933EEA"/>
    <w:rsid w:val="00936171"/>
    <w:rsid w:val="00943F6E"/>
    <w:rsid w:val="00965507"/>
    <w:rsid w:val="0097032B"/>
    <w:rsid w:val="009723F0"/>
    <w:rsid w:val="009724B4"/>
    <w:rsid w:val="00976994"/>
    <w:rsid w:val="009A5867"/>
    <w:rsid w:val="009C4D9D"/>
    <w:rsid w:val="009D2EAD"/>
    <w:rsid w:val="009D54B2"/>
    <w:rsid w:val="009E1922"/>
    <w:rsid w:val="009F416F"/>
    <w:rsid w:val="009F7ED2"/>
    <w:rsid w:val="00A21536"/>
    <w:rsid w:val="00A44114"/>
    <w:rsid w:val="00A44155"/>
    <w:rsid w:val="00A53095"/>
    <w:rsid w:val="00A7493C"/>
    <w:rsid w:val="00A81FA2"/>
    <w:rsid w:val="00A93661"/>
    <w:rsid w:val="00A95652"/>
    <w:rsid w:val="00AC0AB8"/>
    <w:rsid w:val="00AF155E"/>
    <w:rsid w:val="00B062C5"/>
    <w:rsid w:val="00B27471"/>
    <w:rsid w:val="00B33C6D"/>
    <w:rsid w:val="00B4508F"/>
    <w:rsid w:val="00B55A44"/>
    <w:rsid w:val="00B55AD5"/>
    <w:rsid w:val="00B8057C"/>
    <w:rsid w:val="00B872D5"/>
    <w:rsid w:val="00BA22F8"/>
    <w:rsid w:val="00BC6534"/>
    <w:rsid w:val="00BD3DA8"/>
    <w:rsid w:val="00BD6238"/>
    <w:rsid w:val="00BD6AD0"/>
    <w:rsid w:val="00BF593B"/>
    <w:rsid w:val="00BF773A"/>
    <w:rsid w:val="00BF7E81"/>
    <w:rsid w:val="00C13773"/>
    <w:rsid w:val="00C17CC8"/>
    <w:rsid w:val="00C83417"/>
    <w:rsid w:val="00C9604F"/>
    <w:rsid w:val="00C97249"/>
    <w:rsid w:val="00CA19AA"/>
    <w:rsid w:val="00CB4992"/>
    <w:rsid w:val="00CC2FFB"/>
    <w:rsid w:val="00CC5298"/>
    <w:rsid w:val="00CD736E"/>
    <w:rsid w:val="00CD798D"/>
    <w:rsid w:val="00CE161E"/>
    <w:rsid w:val="00CE2B91"/>
    <w:rsid w:val="00CF59A8"/>
    <w:rsid w:val="00D0134C"/>
    <w:rsid w:val="00D325A9"/>
    <w:rsid w:val="00D36A8A"/>
    <w:rsid w:val="00D61409"/>
    <w:rsid w:val="00D6691E"/>
    <w:rsid w:val="00D71170"/>
    <w:rsid w:val="00D7696D"/>
    <w:rsid w:val="00D8417F"/>
    <w:rsid w:val="00DA1C92"/>
    <w:rsid w:val="00DA25D4"/>
    <w:rsid w:val="00DA6538"/>
    <w:rsid w:val="00DC7348"/>
    <w:rsid w:val="00E15E75"/>
    <w:rsid w:val="00E32A07"/>
    <w:rsid w:val="00E3620A"/>
    <w:rsid w:val="00E5262C"/>
    <w:rsid w:val="00E6459D"/>
    <w:rsid w:val="00E802EE"/>
    <w:rsid w:val="00EA26F5"/>
    <w:rsid w:val="00EA2F62"/>
    <w:rsid w:val="00EC7DC4"/>
    <w:rsid w:val="00ED30CF"/>
    <w:rsid w:val="00ED7CC0"/>
    <w:rsid w:val="00EE7FCB"/>
    <w:rsid w:val="00F05F9E"/>
    <w:rsid w:val="00F176EF"/>
    <w:rsid w:val="00F45E10"/>
    <w:rsid w:val="00F6364A"/>
    <w:rsid w:val="00F74B20"/>
    <w:rsid w:val="00F77973"/>
    <w:rsid w:val="00F9113A"/>
    <w:rsid w:val="00FA4C06"/>
    <w:rsid w:val="00FA5487"/>
    <w:rsid w:val="00FD67C9"/>
    <w:rsid w:val="00FE2546"/>
    <w:rsid w:val="00FF164F"/>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EC02"/>
  <w15:chartTrackingRefBased/>
  <w15:docId w15:val="{8295BBC1-9CE5-4FB0-B1F8-F5AA38499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BC6534"/>
    <w:rPr>
      <w:rFonts w:ascii="Calibri" w:hAnsi="Calibri"/>
    </w:rPr>
  </w:style>
  <w:style w:type="paragraph" w:styleId="Heading1">
    <w:name w:val="heading 1"/>
    <w:aliases w:val="Pocket"/>
    <w:basedOn w:val="Normal"/>
    <w:next w:val="Normal"/>
    <w:link w:val="Heading1Char"/>
    <w:qFormat/>
    <w:rsid w:val="00BC65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65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65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ags,TAG,Card,Car"/>
    <w:basedOn w:val="Normal"/>
    <w:next w:val="Normal"/>
    <w:link w:val="Heading4Char"/>
    <w:uiPriority w:val="3"/>
    <w:unhideWhenUsed/>
    <w:qFormat/>
    <w:rsid w:val="00BC65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B2747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C65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6534"/>
  </w:style>
  <w:style w:type="character" w:customStyle="1" w:styleId="Heading1Char">
    <w:name w:val="Heading 1 Char"/>
    <w:aliases w:val="Pocket Char"/>
    <w:basedOn w:val="DefaultParagraphFont"/>
    <w:link w:val="Heading1"/>
    <w:rsid w:val="00BC65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65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C653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T Char"/>
    <w:basedOn w:val="DefaultParagraphFont"/>
    <w:link w:val="Heading4"/>
    <w:uiPriority w:val="3"/>
    <w:rsid w:val="00BC6534"/>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normal card text,Shrunk,bold underline,qualifications in card,qualifications,Style1,Box,B"/>
    <w:basedOn w:val="DefaultParagraphFont"/>
    <w:link w:val="textbold"/>
    <w:uiPriority w:val="7"/>
    <w:qFormat/>
    <w:rsid w:val="00BC65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C6534"/>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c"/>
    <w:basedOn w:val="DefaultParagraphFont"/>
    <w:uiPriority w:val="6"/>
    <w:qFormat/>
    <w:rsid w:val="00BC6534"/>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BC6534"/>
    <w:rPr>
      <w:color w:val="auto"/>
      <w:u w:val="none"/>
    </w:rPr>
  </w:style>
  <w:style w:type="character" w:styleId="FollowedHyperlink">
    <w:name w:val="FollowedHyperlink"/>
    <w:basedOn w:val="DefaultParagraphFont"/>
    <w:uiPriority w:val="99"/>
    <w:semiHidden/>
    <w:unhideWhenUsed/>
    <w:rsid w:val="00BC6534"/>
    <w:rPr>
      <w:color w:val="auto"/>
      <w:u w:val="none"/>
    </w:rPr>
  </w:style>
  <w:style w:type="character" w:customStyle="1" w:styleId="Heading5Char">
    <w:name w:val="Heading 5 Char"/>
    <w:basedOn w:val="DefaultParagraphFont"/>
    <w:link w:val="Heading5"/>
    <w:uiPriority w:val="99"/>
    <w:semiHidden/>
    <w:rsid w:val="00B27471"/>
    <w:rPr>
      <w:rFonts w:asciiTheme="majorHAnsi" w:eastAsiaTheme="majorEastAsia" w:hAnsiTheme="majorHAnsi" w:cstheme="majorBidi"/>
      <w:color w:val="2E74B5" w:themeColor="accent1" w:themeShade="BF"/>
    </w:rPr>
  </w:style>
  <w:style w:type="paragraph" w:customStyle="1" w:styleId="textbold">
    <w:name w:val="text bold"/>
    <w:basedOn w:val="Normal"/>
    <w:link w:val="Emphasis"/>
    <w:uiPriority w:val="7"/>
    <w:qFormat/>
    <w:rsid w:val="00D7696D"/>
    <w:pPr>
      <w:ind w:left="720"/>
      <w:jc w:val="both"/>
    </w:pPr>
    <w:rPr>
      <w:b/>
      <w:iCs/>
      <w:u w:val="single"/>
    </w:rPr>
  </w:style>
  <w:style w:type="character" w:customStyle="1" w:styleId="apple-converted-space">
    <w:name w:val="apple-converted-space"/>
    <w:basedOn w:val="DefaultParagraphFont"/>
    <w:rsid w:val="000705B8"/>
  </w:style>
  <w:style w:type="paragraph" w:styleId="NormalWeb">
    <w:name w:val="Normal (Web)"/>
    <w:basedOn w:val="Normal"/>
    <w:uiPriority w:val="99"/>
    <w:semiHidden/>
    <w:unhideWhenUsed/>
    <w:rsid w:val="00263E4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v2-processed">
    <w:name w:val="v2-processed"/>
    <w:basedOn w:val="Normal"/>
    <w:rsid w:val="0054511B"/>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ae-compliance-indent">
    <w:name w:val="ae-compliance-indent"/>
    <w:basedOn w:val="DefaultParagraphFont"/>
    <w:rsid w:val="007A2C1F"/>
  </w:style>
  <w:style w:type="paragraph" w:styleId="ListParagraph">
    <w:name w:val="List Paragraph"/>
    <w:basedOn w:val="Normal"/>
    <w:uiPriority w:val="34"/>
    <w:qFormat/>
    <w:rsid w:val="004D0A5B"/>
    <w:pPr>
      <w:ind w:left="720"/>
      <w:contextualSpacing/>
    </w:pPr>
  </w:style>
  <w:style w:type="paragraph" w:customStyle="1" w:styleId="Emphasis1">
    <w:name w:val="Emphasis1"/>
    <w:basedOn w:val="Normal"/>
    <w:autoRedefine/>
    <w:uiPriority w:val="7"/>
    <w:qFormat/>
    <w:rsid w:val="00976994"/>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74033">
      <w:bodyDiv w:val="1"/>
      <w:marLeft w:val="0"/>
      <w:marRight w:val="0"/>
      <w:marTop w:val="0"/>
      <w:marBottom w:val="0"/>
      <w:divBdr>
        <w:top w:val="none" w:sz="0" w:space="0" w:color="auto"/>
        <w:left w:val="none" w:sz="0" w:space="0" w:color="auto"/>
        <w:bottom w:val="none" w:sz="0" w:space="0" w:color="auto"/>
        <w:right w:val="none" w:sz="0" w:space="0" w:color="auto"/>
      </w:divBdr>
    </w:div>
    <w:div w:id="113064059">
      <w:bodyDiv w:val="1"/>
      <w:marLeft w:val="0"/>
      <w:marRight w:val="0"/>
      <w:marTop w:val="0"/>
      <w:marBottom w:val="0"/>
      <w:divBdr>
        <w:top w:val="none" w:sz="0" w:space="0" w:color="auto"/>
        <w:left w:val="none" w:sz="0" w:space="0" w:color="auto"/>
        <w:bottom w:val="none" w:sz="0" w:space="0" w:color="auto"/>
        <w:right w:val="none" w:sz="0" w:space="0" w:color="auto"/>
      </w:divBdr>
    </w:div>
    <w:div w:id="219444925">
      <w:bodyDiv w:val="1"/>
      <w:marLeft w:val="0"/>
      <w:marRight w:val="0"/>
      <w:marTop w:val="0"/>
      <w:marBottom w:val="0"/>
      <w:divBdr>
        <w:top w:val="none" w:sz="0" w:space="0" w:color="auto"/>
        <w:left w:val="none" w:sz="0" w:space="0" w:color="auto"/>
        <w:bottom w:val="none" w:sz="0" w:space="0" w:color="auto"/>
        <w:right w:val="none" w:sz="0" w:space="0" w:color="auto"/>
      </w:divBdr>
    </w:div>
    <w:div w:id="478304212">
      <w:bodyDiv w:val="1"/>
      <w:marLeft w:val="0"/>
      <w:marRight w:val="0"/>
      <w:marTop w:val="0"/>
      <w:marBottom w:val="0"/>
      <w:divBdr>
        <w:top w:val="none" w:sz="0" w:space="0" w:color="auto"/>
        <w:left w:val="none" w:sz="0" w:space="0" w:color="auto"/>
        <w:bottom w:val="none" w:sz="0" w:space="0" w:color="auto"/>
        <w:right w:val="none" w:sz="0" w:space="0" w:color="auto"/>
      </w:divBdr>
    </w:div>
    <w:div w:id="715668139">
      <w:bodyDiv w:val="1"/>
      <w:marLeft w:val="0"/>
      <w:marRight w:val="0"/>
      <w:marTop w:val="0"/>
      <w:marBottom w:val="0"/>
      <w:divBdr>
        <w:top w:val="none" w:sz="0" w:space="0" w:color="auto"/>
        <w:left w:val="none" w:sz="0" w:space="0" w:color="auto"/>
        <w:bottom w:val="none" w:sz="0" w:space="0" w:color="auto"/>
        <w:right w:val="none" w:sz="0" w:space="0" w:color="auto"/>
      </w:divBdr>
    </w:div>
    <w:div w:id="1119107765">
      <w:bodyDiv w:val="1"/>
      <w:marLeft w:val="0"/>
      <w:marRight w:val="0"/>
      <w:marTop w:val="0"/>
      <w:marBottom w:val="0"/>
      <w:divBdr>
        <w:top w:val="none" w:sz="0" w:space="0" w:color="auto"/>
        <w:left w:val="none" w:sz="0" w:space="0" w:color="auto"/>
        <w:bottom w:val="none" w:sz="0" w:space="0" w:color="auto"/>
        <w:right w:val="none" w:sz="0" w:space="0" w:color="auto"/>
      </w:divBdr>
    </w:div>
    <w:div w:id="1296837076">
      <w:bodyDiv w:val="1"/>
      <w:marLeft w:val="0"/>
      <w:marRight w:val="0"/>
      <w:marTop w:val="0"/>
      <w:marBottom w:val="0"/>
      <w:divBdr>
        <w:top w:val="none" w:sz="0" w:space="0" w:color="auto"/>
        <w:left w:val="none" w:sz="0" w:space="0" w:color="auto"/>
        <w:bottom w:val="none" w:sz="0" w:space="0" w:color="auto"/>
        <w:right w:val="none" w:sz="0" w:space="0" w:color="auto"/>
      </w:divBdr>
    </w:div>
    <w:div w:id="1393893575">
      <w:bodyDiv w:val="1"/>
      <w:marLeft w:val="0"/>
      <w:marRight w:val="0"/>
      <w:marTop w:val="0"/>
      <w:marBottom w:val="0"/>
      <w:divBdr>
        <w:top w:val="none" w:sz="0" w:space="0" w:color="auto"/>
        <w:left w:val="none" w:sz="0" w:space="0" w:color="auto"/>
        <w:bottom w:val="none" w:sz="0" w:space="0" w:color="auto"/>
        <w:right w:val="none" w:sz="0" w:space="0" w:color="auto"/>
      </w:divBdr>
    </w:div>
    <w:div w:id="1880193799">
      <w:bodyDiv w:val="1"/>
      <w:marLeft w:val="0"/>
      <w:marRight w:val="0"/>
      <w:marTop w:val="0"/>
      <w:marBottom w:val="0"/>
      <w:divBdr>
        <w:top w:val="none" w:sz="0" w:space="0" w:color="auto"/>
        <w:left w:val="none" w:sz="0" w:space="0" w:color="auto"/>
        <w:bottom w:val="none" w:sz="0" w:space="0" w:color="auto"/>
        <w:right w:val="none" w:sz="0" w:space="0" w:color="auto"/>
      </w:divBdr>
    </w:div>
    <w:div w:id="1968314204">
      <w:bodyDiv w:val="1"/>
      <w:marLeft w:val="0"/>
      <w:marRight w:val="0"/>
      <w:marTop w:val="0"/>
      <w:marBottom w:val="0"/>
      <w:divBdr>
        <w:top w:val="none" w:sz="0" w:space="0" w:color="auto"/>
        <w:left w:val="none" w:sz="0" w:space="0" w:color="auto"/>
        <w:bottom w:val="none" w:sz="0" w:space="0" w:color="auto"/>
        <w:right w:val="none" w:sz="0" w:space="0" w:color="auto"/>
      </w:divBdr>
    </w:div>
    <w:div w:id="2095126187">
      <w:bodyDiv w:val="1"/>
      <w:marLeft w:val="0"/>
      <w:marRight w:val="0"/>
      <w:marTop w:val="0"/>
      <w:marBottom w:val="0"/>
      <w:divBdr>
        <w:top w:val="none" w:sz="0" w:space="0" w:color="auto"/>
        <w:left w:val="none" w:sz="0" w:space="0" w:color="auto"/>
        <w:bottom w:val="none" w:sz="0" w:space="0" w:color="auto"/>
        <w:right w:val="none" w:sz="0" w:space="0" w:color="auto"/>
      </w:divBdr>
    </w:div>
    <w:div w:id="2131434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amazonaws.com/s3.libraryofsocialscience.com/pdf/Lipschutz--On_Security-2--Der_Derian-The_Value.pdf" TargetMode="External"/><Relationship Id="rId3" Type="http://schemas.openxmlformats.org/officeDocument/2006/relationships/styles" Target="styles.xml"/><Relationship Id="rId7" Type="http://schemas.openxmlformats.org/officeDocument/2006/relationships/hyperlink" Target="http://belfercenter.ksg.harvard.edu/publication/25321/exaggerating_the_chinese_cyber_threat.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jstor.org/stable/24357749"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guardian.com/world/2016/may/04/china-xi-jinping-house-of-cards-attacks-conspirators" TargetMode="External"/><Relationship Id="rId4" Type="http://schemas.openxmlformats.org/officeDocument/2006/relationships/settings" Target="settings.xml"/><Relationship Id="rId9" Type="http://schemas.openxmlformats.org/officeDocument/2006/relationships/hyperlink" Target="http://www.brookings.edu/research/opinions/2014/12/05-chinese-pessimism-american-cynicism-great-power-li-x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409ED-257E-4CE8-B28A-42EDB30AB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3997</TotalTime>
  <Pages>1</Pages>
  <Words>19227</Words>
  <Characters>109595</Characters>
  <Application>Microsoft Office Word</Application>
  <DocSecurity>0</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Ji</dc:creator>
  <cp:keywords>5.1.1</cp:keywords>
  <dc:description/>
  <cp:lastModifiedBy>Sean Ji</cp:lastModifiedBy>
  <cp:revision>29</cp:revision>
  <dcterms:created xsi:type="dcterms:W3CDTF">2016-07-21T00:10:00Z</dcterms:created>
  <dcterms:modified xsi:type="dcterms:W3CDTF">2016-07-25T03:52:00Z</dcterms:modified>
</cp:coreProperties>
</file>