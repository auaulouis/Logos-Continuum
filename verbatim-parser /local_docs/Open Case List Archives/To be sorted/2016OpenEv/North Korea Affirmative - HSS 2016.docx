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18F5" w:rsidRDefault="005018F5" w:rsidP="00245FCD">
      <w:pPr>
        <w:pStyle w:val="Heading1"/>
      </w:pPr>
      <w:r>
        <w:t>North Korea Affirmative</w:t>
      </w:r>
    </w:p>
    <w:p w:rsidR="00245FCD" w:rsidRDefault="00245FCD" w:rsidP="004714EF">
      <w:pPr>
        <w:pStyle w:val="Heading3"/>
      </w:pPr>
      <w:r>
        <w:t>File Notes</w:t>
      </w:r>
    </w:p>
    <w:p w:rsidR="00245FCD" w:rsidRDefault="00245FCD" w:rsidP="00245FCD">
      <w:pPr>
        <w:pStyle w:val="Heading4"/>
      </w:pPr>
      <w:r>
        <w:t xml:space="preserve">A </w:t>
      </w:r>
      <w:r w:rsidRPr="00245FCD">
        <w:t>Basic Explanation</w:t>
      </w:r>
      <w:r>
        <w:t xml:space="preserve"> of the Aff</w:t>
      </w:r>
    </w:p>
    <w:p w:rsidR="00245FCD" w:rsidRDefault="00245FCD" w:rsidP="00245FCD">
      <w:r w:rsidRPr="00133012">
        <w:rPr>
          <w:rStyle w:val="Style13ptBold"/>
        </w:rPr>
        <w:t>Kydd 1</w:t>
      </w:r>
      <w:r>
        <w:rPr>
          <w:rStyle w:val="Style13ptBold"/>
        </w:rPr>
        <w:t>5</w:t>
      </w:r>
      <w:r>
        <w:t xml:space="preserve"> — Andrew H. Kydd, Professor of Political Science at the University of Wisconsin, former Assistant Professor and Associate Professor in the Department of Government at Harvard University, holds a Ph. D. in Political Science from the University of Chicago, 2015 (“Pulling the Plug: Can There Be a Deal with China on Korean Unification?,” </w:t>
      </w:r>
      <w:r>
        <w:rPr>
          <w:i/>
        </w:rPr>
        <w:t>The Washington Quarterly</w:t>
      </w:r>
      <w:r>
        <w:t xml:space="preserve">, Summer, Available Online at </w:t>
      </w:r>
      <w:hyperlink r:id="rId6" w:history="1">
        <w:r w:rsidRPr="00E2707A">
          <w:rPr>
            <w:rStyle w:val="Hyperlink"/>
          </w:rPr>
          <w:t>https://twq.elliott.gwu.edu/sites/twq.elliott.gwu.edu/files/downloads/Kydd_Summer%202015.pdf</w:t>
        </w:r>
      </w:hyperlink>
      <w:r>
        <w:t>, Accessed 0-19-2016)</w:t>
      </w:r>
    </w:p>
    <w:p w:rsidR="00245FCD" w:rsidRDefault="00245FCD" w:rsidP="00245FCD">
      <w:r>
        <w:t>The Outlines of a Deal</w:t>
      </w:r>
    </w:p>
    <w:p w:rsidR="00245FCD" w:rsidRDefault="00245FCD" w:rsidP="00245FCD">
      <w:r w:rsidRPr="0014093A">
        <w:rPr>
          <w:rStyle w:val="StyleUnderline"/>
        </w:rPr>
        <w:t>What kind of deal could enlist Chinese support for unification at a price tolerable to South Korea and the U</w:t>
      </w:r>
      <w:r>
        <w:t xml:space="preserve">nited </w:t>
      </w:r>
      <w:r w:rsidRPr="0014093A">
        <w:rPr>
          <w:rStyle w:val="StyleUnderline"/>
        </w:rPr>
        <w:t>S</w:t>
      </w:r>
      <w:r>
        <w:t xml:space="preserve">tates? </w:t>
      </w:r>
      <w:r w:rsidRPr="006D3B89">
        <w:rPr>
          <w:rStyle w:val="StyleUnderline"/>
          <w:highlight w:val="yellow"/>
        </w:rPr>
        <w:t>China would have to withdraw support for the North Korean regime in order to pressure it to join the ROK</w:t>
      </w:r>
      <w:r>
        <w:t xml:space="preserve">. </w:t>
      </w:r>
      <w:r w:rsidRPr="006D3B89">
        <w:rPr>
          <w:rStyle w:val="StyleUnderline"/>
          <w:highlight w:val="yellow"/>
        </w:rPr>
        <w:t>To convince the North Korean leadership to leave power, it would be very helpful to offer them asylum in China</w:t>
      </w:r>
      <w:r>
        <w:t xml:space="preserve">, permanently </w:t>
      </w:r>
      <w:r w:rsidRPr="0014093A">
        <w:rPr>
          <w:rStyle w:val="StyleUnderline"/>
        </w:rPr>
        <w:t>protecting them from criminal trials or reprisals</w:t>
      </w:r>
      <w:r>
        <w:t xml:space="preserve">.17 </w:t>
      </w:r>
      <w:r w:rsidRPr="006D3B89">
        <w:rPr>
          <w:rStyle w:val="StyleUnderline"/>
          <w:highlight w:val="yellow"/>
        </w:rPr>
        <w:t>South Korea would have to agree to reunification with the North on the condition that it immediately dismantles the North Korean nuclear program</w:t>
      </w:r>
      <w:r w:rsidRPr="0014093A">
        <w:rPr>
          <w:rStyle w:val="StyleUnderline"/>
        </w:rPr>
        <w:t xml:space="preserve"> under full international inspections </w:t>
      </w:r>
      <w:r w:rsidRPr="006D3B89">
        <w:rPr>
          <w:rStyle w:val="StyleUnderline"/>
          <w:highlight w:val="yellow"/>
        </w:rPr>
        <w:t>and reaffirms</w:t>
      </w:r>
      <w:r w:rsidRPr="0014093A">
        <w:rPr>
          <w:rStyle w:val="StyleUnderline"/>
        </w:rPr>
        <w:t xml:space="preserve"> Korea’s </w:t>
      </w:r>
      <w:r w:rsidRPr="006D3B89">
        <w:rPr>
          <w:rStyle w:val="StyleUnderline"/>
          <w:highlight w:val="yellow"/>
        </w:rPr>
        <w:t>adherence to the</w:t>
      </w:r>
      <w:r>
        <w:t xml:space="preserve"> Non-Proliferation Treaty (</w:t>
      </w:r>
      <w:r w:rsidRPr="006D3B89">
        <w:rPr>
          <w:rStyle w:val="StyleUnderline"/>
          <w:highlight w:val="yellow"/>
        </w:rPr>
        <w:t>NPT</w:t>
      </w:r>
      <w:r>
        <w:t xml:space="preserve">) as a non-nuclear weapons state. </w:t>
      </w:r>
      <w:r w:rsidRPr="006D3B89">
        <w:rPr>
          <w:rStyle w:val="StyleUnderline"/>
          <w:highlight w:val="yellow"/>
        </w:rPr>
        <w:t>The U</w:t>
      </w:r>
      <w:r w:rsidRPr="00BA472C">
        <w:t>nited</w:t>
      </w:r>
      <w:r>
        <w:t xml:space="preserve"> </w:t>
      </w:r>
      <w:r w:rsidRPr="006D3B89">
        <w:rPr>
          <w:rStyle w:val="StyleUnderline"/>
          <w:highlight w:val="yellow"/>
        </w:rPr>
        <w:t>S</w:t>
      </w:r>
      <w:r>
        <w:t xml:space="preserve">tates </w:t>
      </w:r>
      <w:r w:rsidRPr="006D3B89">
        <w:rPr>
          <w:rStyle w:val="StyleUnderline"/>
          <w:highlight w:val="yellow"/>
        </w:rPr>
        <w:t>would have to agree to reduce its role in Korea</w:t>
      </w:r>
      <w:r w:rsidRPr="006D3B89">
        <w:rPr>
          <w:highlight w:val="yellow"/>
        </w:rPr>
        <w:t xml:space="preserve">. </w:t>
      </w:r>
      <w:r w:rsidRPr="006D3B89">
        <w:rPr>
          <w:rStyle w:val="Emphasis"/>
          <w:highlight w:val="yellow"/>
        </w:rPr>
        <w:t>It would almost certainly have to withdraw its military forces from united Korea</w:t>
      </w:r>
      <w:r w:rsidRPr="00C66876">
        <w:rPr>
          <w:rStyle w:val="StyleUnderline"/>
        </w:rPr>
        <w:t xml:space="preserve">, </w:t>
      </w:r>
      <w:r w:rsidRPr="006D3B89">
        <w:rPr>
          <w:rStyle w:val="StyleUnderline"/>
          <w:highlight w:val="yellow"/>
        </w:rPr>
        <w:t>and possibly scale back or eliminate its alliance relationship as well.</w:t>
      </w:r>
      <w:r w:rsidRPr="00C66876">
        <w:rPr>
          <w:rStyle w:val="StyleUnderline"/>
        </w:rPr>
        <w:t xml:space="preserve"> Korea could be “neutralized,”</w:t>
      </w:r>
      <w:r>
        <w:t xml:space="preserve"> much as Austria was early in the Cold War, </w:t>
      </w:r>
      <w:r w:rsidRPr="00C66876">
        <w:rPr>
          <w:rStyle w:val="StyleUnderline"/>
        </w:rPr>
        <w:t>to remove it from the superpower competition</w:t>
      </w:r>
      <w:r>
        <w:t xml:space="preserve">.18 </w:t>
      </w:r>
      <w:r w:rsidRPr="006D3B89">
        <w:rPr>
          <w:rStyle w:val="Emphasis"/>
          <w:highlight w:val="yellow"/>
        </w:rPr>
        <w:t>The key quid pro quo is Chinese termination of support for the North in exchange for U.S. withdrawal from the South.</w:t>
      </w:r>
    </w:p>
    <w:p w:rsidR="00245FCD" w:rsidRDefault="00245FCD" w:rsidP="00245FCD"/>
    <w:p w:rsidR="00245FCD" w:rsidRDefault="00245FCD" w:rsidP="00245FCD">
      <w:pPr>
        <w:pStyle w:val="Heading4"/>
      </w:pPr>
      <w:r>
        <w:t>Questions?</w:t>
      </w:r>
    </w:p>
    <w:p w:rsidR="00245FCD" w:rsidRDefault="00245FCD" w:rsidP="00245FCD">
      <w:r>
        <w:t>Ask Max (mxabramson@gmail.com), Brian (kongfuzi7@gmail.com), or Arjun (</w:t>
      </w:r>
      <w:hyperlink r:id="rId7" w:history="1">
        <w:r w:rsidRPr="00C07DF8">
          <w:rPr>
            <w:rStyle w:val="Hyperlink"/>
          </w:rPr>
          <w:t>arjuns.cello@gmail.com</w:t>
        </w:r>
      </w:hyperlink>
      <w:r>
        <w:t>)</w:t>
      </w:r>
    </w:p>
    <w:p w:rsidR="00245FCD" w:rsidRPr="00245FCD" w:rsidRDefault="00245FCD" w:rsidP="00245FCD"/>
    <w:p w:rsidR="004714EF" w:rsidRDefault="001B6140" w:rsidP="004714EF">
      <w:pPr>
        <w:pStyle w:val="Heading3"/>
      </w:pPr>
      <w:r>
        <w:t>FYI Card — Problem of Mistrust</w:t>
      </w:r>
    </w:p>
    <w:p w:rsidR="004714EF" w:rsidRDefault="004714EF" w:rsidP="004714EF">
      <w:pPr>
        <w:pStyle w:val="Heading4"/>
      </w:pPr>
      <w:r>
        <w:t xml:space="preserve">FYI: </w:t>
      </w:r>
      <w:r w:rsidR="008E6BA8" w:rsidRPr="008E6BA8">
        <w:rPr>
          <w:u w:val="single"/>
        </w:rPr>
        <w:t xml:space="preserve">The </w:t>
      </w:r>
      <w:r w:rsidRPr="008E6BA8">
        <w:rPr>
          <w:u w:val="single"/>
        </w:rPr>
        <w:t>Problem of Mistrust</w:t>
      </w:r>
      <w:r w:rsidR="008E6BA8">
        <w:t xml:space="preserve"> (Note: The Aff’s response to the </w:t>
      </w:r>
      <w:r w:rsidR="008E6BA8" w:rsidRPr="008E6BA8">
        <w:rPr>
          <w:u w:val="single"/>
        </w:rPr>
        <w:t>Problem of Mistrust</w:t>
      </w:r>
      <w:r w:rsidR="008E6BA8">
        <w:t xml:space="preserve"> is the </w:t>
      </w:r>
      <w:r w:rsidR="008E6BA8" w:rsidRPr="008E6BA8">
        <w:rPr>
          <w:u w:val="single"/>
        </w:rPr>
        <w:t>first card on Solvency</w:t>
      </w:r>
      <w:r w:rsidR="008E6BA8">
        <w:t>.)</w:t>
      </w:r>
    </w:p>
    <w:p w:rsidR="008E6BA8" w:rsidRDefault="008E6BA8" w:rsidP="004714EF">
      <w:r w:rsidRPr="00133012">
        <w:rPr>
          <w:rStyle w:val="Style13ptBold"/>
        </w:rPr>
        <w:t>Kydd 1</w:t>
      </w:r>
      <w:r>
        <w:rPr>
          <w:rStyle w:val="Style13ptBold"/>
        </w:rPr>
        <w:t>5</w:t>
      </w:r>
      <w:r>
        <w:t xml:space="preserve"> — Andrew H. Kydd, Professor of Political Science at the University of Wisconsin, former Assistant Professor and Associate Professor in the Department of Government at Harvard University, holds a Ph. D. in Political Science from the University of Chicago, 2015 (“Pulling the Plug: Can There Be a Deal with China on Korean Unification?,” </w:t>
      </w:r>
      <w:r>
        <w:rPr>
          <w:i/>
        </w:rPr>
        <w:t>The Washington Quarterly</w:t>
      </w:r>
      <w:r>
        <w:t xml:space="preserve">, Summer, Available Online at </w:t>
      </w:r>
      <w:hyperlink r:id="rId8" w:history="1">
        <w:r w:rsidRPr="00E2707A">
          <w:rPr>
            <w:rStyle w:val="Hyperlink"/>
          </w:rPr>
          <w:t>https://twq.elliott.gwu.edu/sites/twq.elliott.gwu.edu/files/downloads/Kydd_Summer%202015.pdf</w:t>
        </w:r>
      </w:hyperlink>
      <w:r>
        <w:t>, Accessed 0-19-2016)</w:t>
      </w:r>
    </w:p>
    <w:p w:rsidR="004714EF" w:rsidRDefault="004714EF" w:rsidP="004714EF">
      <w:r>
        <w:t>The Problem of Mistrust</w:t>
      </w:r>
    </w:p>
    <w:p w:rsidR="004714EF" w:rsidRDefault="004714EF" w:rsidP="004714EF">
      <w:r w:rsidRPr="00572F4B">
        <w:rPr>
          <w:rStyle w:val="StyleUnderline"/>
        </w:rPr>
        <w:t>Even if there is a deal that would make the U</w:t>
      </w:r>
      <w:r>
        <w:t xml:space="preserve">nited </w:t>
      </w:r>
      <w:r w:rsidRPr="00572F4B">
        <w:rPr>
          <w:rStyle w:val="StyleUnderline"/>
        </w:rPr>
        <w:t>S</w:t>
      </w:r>
      <w:r>
        <w:t xml:space="preserve">tates </w:t>
      </w:r>
      <w:r w:rsidRPr="00572F4B">
        <w:rPr>
          <w:rStyle w:val="StyleUnderline"/>
        </w:rPr>
        <w:t>and China better off than the status quo, they may fail to achieve it because of the deep mistrust plaguing their relationship. Even well-disposed actors who mistrust the other side will hesitate to cooperate, because they fear being taken advantage of.</w:t>
      </w:r>
      <w:r>
        <w:t xml:space="preserve"> Unfortunately, </w:t>
      </w:r>
      <w:r w:rsidRPr="00572F4B">
        <w:rPr>
          <w:rStyle w:val="StyleUnderline"/>
        </w:rPr>
        <w:t>there are plenty of grounds for mistrust between the U</w:t>
      </w:r>
      <w:r>
        <w:t xml:space="preserve">nited [end page 71] </w:t>
      </w:r>
      <w:r w:rsidRPr="00572F4B">
        <w:rPr>
          <w:rStyle w:val="StyleUnderline"/>
        </w:rPr>
        <w:t>S</w:t>
      </w:r>
      <w:r>
        <w:t xml:space="preserve">tates </w:t>
      </w:r>
      <w:r w:rsidRPr="00572F4B">
        <w:rPr>
          <w:rStyle w:val="StyleUnderline"/>
        </w:rPr>
        <w:t>and China</w:t>
      </w:r>
      <w:r>
        <w:t>.</w:t>
      </w:r>
      <w:r w:rsidRPr="00572F4B">
        <w:rPr>
          <w:rStyle w:val="StyleUnderline"/>
        </w:rPr>
        <w:t>28 Each side can reasonably fear that the other side would not fulfill its obligations of the eventual deal</w:t>
      </w:r>
      <w:r>
        <w:t>.</w:t>
      </w:r>
    </w:p>
    <w:p w:rsidR="004714EF" w:rsidRDefault="004714EF" w:rsidP="004714EF">
      <w:r w:rsidRPr="00E32E6A">
        <w:rPr>
          <w:rStyle w:val="StyleUnderline"/>
        </w:rPr>
        <w:t>From China’s perspective, it would be very risky to yank the rug out from under North Korea while U.S. troops remain in the south. If the U</w:t>
      </w:r>
      <w:r>
        <w:t xml:space="preserve">nited </w:t>
      </w:r>
      <w:r w:rsidRPr="00E32E6A">
        <w:rPr>
          <w:rStyle w:val="StyleUnderline"/>
        </w:rPr>
        <w:t>S</w:t>
      </w:r>
      <w:r>
        <w:t xml:space="preserve">tates </w:t>
      </w:r>
      <w:r w:rsidRPr="00E32E6A">
        <w:rPr>
          <w:rStyle w:val="StyleUnderline"/>
        </w:rPr>
        <w:t>were to renege on the deal and fail to pull out troops, this would bring back China’s old nightmare</w:t>
      </w:r>
      <w:r>
        <w:t xml:space="preserve">: a unified Korea with U.S. troops across the Yalu. </w:t>
      </w:r>
      <w:r w:rsidRPr="00E32E6A">
        <w:rPr>
          <w:rStyle w:val="StyleUnderline"/>
        </w:rPr>
        <w:t>Unfortunately, U.S. behavior after the Cold War substantiates this concern</w:t>
      </w:r>
      <w:r>
        <w:t xml:space="preserve">. In the 1990’s, and despite Russia’s efforts to reform along Western lines and integrate with the West, the United States and western Europeans decided to expand the old anti-Soviet alliance, NATO, right up to the former Soviet borders, and then finally over them in 2004 when NATO admitted the former Soviet Republics of Lithuania, Latvia, and Estonia. </w:t>
      </w:r>
      <w:r w:rsidRPr="00E32E6A">
        <w:rPr>
          <w:rStyle w:val="StyleUnderline"/>
        </w:rPr>
        <w:t>This was done despite the manifest lack of security threat from Russia, which was economically contracting and governed by the most pro-Western regime in Russian history</w:t>
      </w:r>
      <w:r>
        <w:t>.</w:t>
      </w:r>
    </w:p>
    <w:p w:rsidR="004714EF" w:rsidRDefault="004714EF" w:rsidP="004714EF">
      <w:r w:rsidRPr="00E32E6A">
        <w:rPr>
          <w:rStyle w:val="StyleUnderline"/>
        </w:rPr>
        <w:t>China looks back on this experience and deduces that, in the event of Korean unification, the U</w:t>
      </w:r>
      <w:r>
        <w:t xml:space="preserve">nited </w:t>
      </w:r>
      <w:r w:rsidRPr="00E32E6A">
        <w:rPr>
          <w:rStyle w:val="StyleUnderline"/>
        </w:rPr>
        <w:t>S</w:t>
      </w:r>
      <w:r>
        <w:t xml:space="preserve">tates </w:t>
      </w:r>
      <w:r w:rsidRPr="00E32E6A">
        <w:rPr>
          <w:rStyle w:val="StyleUnderline"/>
        </w:rPr>
        <w:t>would press every advantage and attempt to move its forces northward regardless of Chinese protests</w:t>
      </w:r>
      <w:r>
        <w:t xml:space="preserve">.29 </w:t>
      </w:r>
      <w:r w:rsidRPr="00E32E6A">
        <w:rPr>
          <w:rStyle w:val="StyleUnderline"/>
        </w:rPr>
        <w:t>The risk for China is magnified by the fact that Korean unification will be irreversible</w:t>
      </w:r>
      <w:r>
        <w:t xml:space="preserve">. If China were to pull the plug on the DPRK and the regime collapsed, and then the United States reneged on its part of the bargain, </w:t>
      </w:r>
      <w:r w:rsidRPr="00E32E6A">
        <w:rPr>
          <w:rStyle w:val="StyleUnderline"/>
        </w:rPr>
        <w:t>going back and reviving the regime would not be possible</w:t>
      </w:r>
      <w:r>
        <w:t xml:space="preserve">. </w:t>
      </w:r>
      <w:r w:rsidRPr="00E32E6A">
        <w:rPr>
          <w:rStyle w:val="StyleUnderline"/>
        </w:rPr>
        <w:t>China might be able to exert pressure in other ways, but the status quo ante would no longer be an option</w:t>
      </w:r>
      <w:r>
        <w:t>.</w:t>
      </w:r>
    </w:p>
    <w:p w:rsidR="004714EF" w:rsidRDefault="004714EF" w:rsidP="004714EF">
      <w:r>
        <w:t xml:space="preserve">Further exacerbating the mistrust problem is the fact that </w:t>
      </w:r>
      <w:r w:rsidRPr="006D3B89">
        <w:rPr>
          <w:rStyle w:val="StyleUnderline"/>
          <w:highlight w:val="yellow"/>
        </w:rPr>
        <w:t>if China were to start public negotiations over the end of the DPRK, that would represent a body blow to the North Korean regime’s stability and thereby greatly weaken China’s major source of leverage</w:t>
      </w:r>
      <w:r>
        <w:t xml:space="preserve"> in the negotiations. For this reason, </w:t>
      </w:r>
      <w:r w:rsidRPr="00E32E6A">
        <w:rPr>
          <w:rStyle w:val="StyleUnderline"/>
        </w:rPr>
        <w:t>U.S. and South Korean complaints that the Chinese are unwilling to discuss scenarios for unification are unrealistic</w:t>
      </w:r>
      <w:r>
        <w:t xml:space="preserve">; </w:t>
      </w:r>
      <w:r w:rsidRPr="00E32E6A">
        <w:rPr>
          <w:rStyle w:val="StyleUnderline"/>
        </w:rPr>
        <w:t>states are generally reluctant to negotiate over what to do when their sphere of influence collapses, especially when they think such negotiations will cause it to collapse</w:t>
      </w:r>
      <w:r>
        <w:t>.</w:t>
      </w:r>
    </w:p>
    <w:p w:rsidR="004714EF" w:rsidRDefault="004714EF" w:rsidP="004714EF">
      <w:r w:rsidRPr="006D3B89">
        <w:rPr>
          <w:rStyle w:val="StyleUnderline"/>
          <w:highlight w:val="yellow"/>
        </w:rPr>
        <w:t>The U</w:t>
      </w:r>
      <w:r>
        <w:t xml:space="preserve">nited </w:t>
      </w:r>
      <w:r w:rsidRPr="006D3B89">
        <w:rPr>
          <w:rStyle w:val="StyleUnderline"/>
          <w:highlight w:val="yellow"/>
        </w:rPr>
        <w:t>S</w:t>
      </w:r>
      <w:r>
        <w:t xml:space="preserve">tates, for its part, </w:t>
      </w:r>
      <w:r w:rsidRPr="006D3B89">
        <w:rPr>
          <w:rStyle w:val="StyleUnderline"/>
          <w:highlight w:val="yellow"/>
        </w:rPr>
        <w:t>will be reluctant to withdraw its troops before the fall of North Korea, for fear that the Chinese would fail to unplug the North Korean life support system so as to achieve what has eluded Beijing for fifty years</w:t>
      </w:r>
      <w:r>
        <w:t>—</w:t>
      </w:r>
      <w:r w:rsidRPr="00FF6EDB">
        <w:rPr>
          <w:rStyle w:val="StyleUnderline"/>
        </w:rPr>
        <w:t>a weak, divided Korea with no foreign troops to threaten China or stiffen South Korean resolve</w:t>
      </w:r>
      <w:r>
        <w:t xml:space="preserve">. </w:t>
      </w:r>
      <w:r w:rsidRPr="00E32E6A">
        <w:rPr>
          <w:rStyle w:val="StyleUnderline"/>
        </w:rPr>
        <w:t xml:space="preserve">If </w:t>
      </w:r>
      <w:r w:rsidRPr="006D3B89">
        <w:rPr>
          <w:rStyle w:val="StyleUnderline"/>
          <w:highlight w:val="yellow"/>
        </w:rPr>
        <w:t>the U</w:t>
      </w:r>
      <w:r>
        <w:t xml:space="preserve">nited </w:t>
      </w:r>
      <w:r w:rsidRPr="006D3B89">
        <w:rPr>
          <w:rStyle w:val="StyleUnderline"/>
          <w:highlight w:val="yellow"/>
        </w:rPr>
        <w:t>S</w:t>
      </w:r>
      <w:r>
        <w:t xml:space="preserve">tates </w:t>
      </w:r>
      <w:r w:rsidRPr="00E32E6A">
        <w:rPr>
          <w:rStyle w:val="StyleUnderline"/>
        </w:rPr>
        <w:t xml:space="preserve">did remove troops before a DPRK collapse, then it </w:t>
      </w:r>
      <w:r w:rsidRPr="006D3B89">
        <w:rPr>
          <w:rStyle w:val="StyleUnderline"/>
          <w:highlight w:val="yellow"/>
        </w:rPr>
        <w:t>would undoubtedly be accused of abandoning a threatened ally</w:t>
      </w:r>
      <w:r>
        <w:t xml:space="preserve"> (ROK) </w:t>
      </w:r>
      <w:r w:rsidRPr="006D3B89">
        <w:rPr>
          <w:rStyle w:val="StyleUnderline"/>
          <w:highlight w:val="yellow"/>
        </w:rPr>
        <w:t>in the face of a rising China, undermining its defense commitments</w:t>
      </w:r>
      <w:r>
        <w:t xml:space="preserve"> [end page 72] elsewhere in the region. </w:t>
      </w:r>
      <w:r w:rsidRPr="00E32E6A">
        <w:rPr>
          <w:rStyle w:val="StyleUnderline"/>
        </w:rPr>
        <w:t>These fears are probably partially justified</w:t>
      </w:r>
      <w:r>
        <w:t xml:space="preserve">, since Chinese hardliners would doubtless prefer just such an outcome. </w:t>
      </w:r>
      <w:r w:rsidRPr="00E32E6A">
        <w:rPr>
          <w:rStyle w:val="StyleUnderline"/>
        </w:rPr>
        <w:t xml:space="preserve">Magnifying this risk is the fact that </w:t>
      </w:r>
      <w:r w:rsidRPr="006D3B89">
        <w:rPr>
          <w:rStyle w:val="StyleUnderline"/>
          <w:highlight w:val="yellow"/>
        </w:rPr>
        <w:t>once U.S. troops leave Korea, reintroducing them would prove difficult—U.S. isolationists and Korean nationalists would unite to oppose the move</w:t>
      </w:r>
      <w:r w:rsidRPr="006D3B89">
        <w:rPr>
          <w:highlight w:val="yellow"/>
        </w:rPr>
        <w:t>.</w:t>
      </w:r>
    </w:p>
    <w:p w:rsidR="004714EF" w:rsidRDefault="004714EF" w:rsidP="004714EF">
      <w:r w:rsidRPr="006D3B89">
        <w:rPr>
          <w:rStyle w:val="StyleUnderline"/>
          <w:highlight w:val="yellow"/>
        </w:rPr>
        <w:t>China’s newly assertive foreign policy</w:t>
      </w:r>
      <w:r>
        <w:t xml:space="preserve"> also </w:t>
      </w:r>
      <w:r w:rsidRPr="006D3B89">
        <w:rPr>
          <w:rStyle w:val="StyleUnderline"/>
          <w:highlight w:val="yellow"/>
        </w:rPr>
        <w:t>increases U.S. mistrust</w:t>
      </w:r>
      <w:r>
        <w:t xml:space="preserve">. </w:t>
      </w:r>
      <w:r w:rsidRPr="006D3B89">
        <w:rPr>
          <w:rStyle w:val="StyleUnderline"/>
          <w:highlight w:val="yellow"/>
        </w:rPr>
        <w:t>Recent Chinese leaders, and especially Xi</w:t>
      </w:r>
      <w:r w:rsidRPr="00E32E6A">
        <w:rPr>
          <w:rStyle w:val="StyleUnderline"/>
        </w:rPr>
        <w:t xml:space="preserve"> Jinping, </w:t>
      </w:r>
      <w:r w:rsidRPr="006D3B89">
        <w:rPr>
          <w:rStyle w:val="StyleUnderline"/>
          <w:highlight w:val="yellow"/>
        </w:rPr>
        <w:t>have embraced a hardline policy over maritime disputes with China’s Southeast Asian neighbors and Japan, motivated by an assessment that the balance of power is shifting in China’s favor</w:t>
      </w:r>
      <w:r>
        <w:t xml:space="preserve">.30 </w:t>
      </w:r>
      <w:r w:rsidRPr="00E32E6A">
        <w:rPr>
          <w:rStyle w:val="StyleUnderline"/>
        </w:rPr>
        <w:t>China has also begun building up the naval forces needed to enforce these claims</w:t>
      </w:r>
      <w:r>
        <w:t xml:space="preserve">. Most worrisome to the United States, </w:t>
      </w:r>
      <w:r w:rsidRPr="006D3B89">
        <w:rPr>
          <w:rStyle w:val="StyleUnderline"/>
          <w:highlight w:val="yellow"/>
        </w:rPr>
        <w:t>China has adopted a classic brinkmanship policy</w:t>
      </w:r>
      <w:r>
        <w:t xml:space="preserve"> in which it manipulates the risk of escalation in encounters with U.S. forces in order to signal resolve and coerce a U.S. withdrawal.31 </w:t>
      </w:r>
      <w:r w:rsidRPr="00E32E6A">
        <w:rPr>
          <w:rStyle w:val="StyleUnderline"/>
        </w:rPr>
        <w:t xml:space="preserve">While some argue that </w:t>
      </w:r>
      <w:r w:rsidRPr="006D3B89">
        <w:rPr>
          <w:rStyle w:val="StyleUnderline"/>
          <w:highlight w:val="yellow"/>
        </w:rPr>
        <w:t>China’s policy</w:t>
      </w:r>
      <w:r w:rsidRPr="00E32E6A">
        <w:rPr>
          <w:rStyle w:val="StyleUnderline"/>
        </w:rPr>
        <w:t xml:space="preserve"> is defensively motivated</w:t>
      </w:r>
      <w:r>
        <w:t xml:space="preserve"> and not that new,32 </w:t>
      </w:r>
      <w:r w:rsidRPr="00E32E6A">
        <w:rPr>
          <w:rStyle w:val="StyleUnderline"/>
        </w:rPr>
        <w:t xml:space="preserve">it certainly </w:t>
      </w:r>
      <w:r w:rsidRPr="006D3B89">
        <w:rPr>
          <w:rStyle w:val="StyleUnderline"/>
          <w:highlight w:val="yellow"/>
        </w:rPr>
        <w:t>appears threatening to the U</w:t>
      </w:r>
      <w:r>
        <w:t xml:space="preserve">nited </w:t>
      </w:r>
      <w:r w:rsidRPr="006D3B89">
        <w:rPr>
          <w:rStyle w:val="StyleUnderline"/>
          <w:highlight w:val="yellow"/>
        </w:rPr>
        <w:t>S</w:t>
      </w:r>
      <w:r>
        <w:t>tates.</w:t>
      </w:r>
    </w:p>
    <w:p w:rsidR="004714EF" w:rsidRDefault="004714EF" w:rsidP="004714EF">
      <w:r w:rsidRPr="006D3B89">
        <w:rPr>
          <w:rStyle w:val="StyleUnderline"/>
          <w:highlight w:val="yellow"/>
        </w:rPr>
        <w:t>U.S. concerns build still further because of the rise of China</w:t>
      </w:r>
      <w:r>
        <w:t xml:space="preserve">. </w:t>
      </w:r>
      <w:r w:rsidRPr="004C76AC">
        <w:rPr>
          <w:rStyle w:val="StyleUnderline"/>
        </w:rPr>
        <w:t>As China grows more powerful, it may no longer remain content with arrangements that were acceptable before</w:t>
      </w:r>
      <w:r>
        <w:t xml:space="preserve">. </w:t>
      </w:r>
      <w:r w:rsidRPr="004C76AC">
        <w:rPr>
          <w:rStyle w:val="StyleUnderline"/>
        </w:rPr>
        <w:t>These considerations may lead Washington to fear that Beijing will eventually renege on any bargain over Korea</w:t>
      </w:r>
      <w:r>
        <w:t xml:space="preserve">. Of course, the DPRK will be impossible to revive in a direct way, but </w:t>
      </w:r>
      <w:r w:rsidRPr="004C76AC">
        <w:rPr>
          <w:rStyle w:val="StyleUnderline"/>
        </w:rPr>
        <w:t>China could begin to apply greater military and economic pressure on unified Korea in an attempt to reduce it to the status of a vassal state</w:t>
      </w:r>
      <w:r>
        <w:t xml:space="preserve">, </w:t>
      </w:r>
      <w:r w:rsidRPr="004C76AC">
        <w:rPr>
          <w:rStyle w:val="StyleUnderline"/>
        </w:rPr>
        <w:t>and thereby renege on</w:t>
      </w:r>
      <w:r>
        <w:t xml:space="preserve"> any promise to respect </w:t>
      </w:r>
      <w:r w:rsidRPr="004C76AC">
        <w:rPr>
          <w:rStyle w:val="StyleUnderline"/>
        </w:rPr>
        <w:t>Korean autonomy</w:t>
      </w:r>
      <w:r>
        <w:t xml:space="preserve"> it may have made in a unification deal. </w:t>
      </w:r>
      <w:r w:rsidRPr="001E38B3">
        <w:rPr>
          <w:rStyle w:val="StyleUnderline"/>
        </w:rPr>
        <w:t>Exacerbating these fears are Chinese discussions of ancient Korea’s status as a tributary state to China</w:t>
      </w:r>
      <w:r>
        <w:t xml:space="preserve">, evident in Chinese maps that suggest territorial claims on the Korean peninsula.33 </w:t>
      </w:r>
      <w:r w:rsidRPr="001E38B3">
        <w:rPr>
          <w:rStyle w:val="StyleUnderline"/>
        </w:rPr>
        <w:t>The U</w:t>
      </w:r>
      <w:r>
        <w:t xml:space="preserve">nited </w:t>
      </w:r>
      <w:r w:rsidRPr="001E38B3">
        <w:rPr>
          <w:rStyle w:val="StyleUnderline"/>
        </w:rPr>
        <w:t>S</w:t>
      </w:r>
      <w:r>
        <w:t xml:space="preserve">tates </w:t>
      </w:r>
      <w:r w:rsidRPr="001E38B3">
        <w:rPr>
          <w:rStyle w:val="StyleUnderline"/>
        </w:rPr>
        <w:t>would then face a very difficult decision over whether to allow Chinese encroachments against Korea to happen or to attempt to block them by reviving an alliance tie or</w:t>
      </w:r>
      <w:r>
        <w:t xml:space="preserve">, more provocatively, </w:t>
      </w:r>
      <w:r w:rsidRPr="001E38B3">
        <w:rPr>
          <w:rStyle w:val="StyleUnderline"/>
        </w:rPr>
        <w:t>moving troops back to Korea, breaking the original unification quid pro quo</w:t>
      </w:r>
      <w:r>
        <w:t>.</w:t>
      </w:r>
    </w:p>
    <w:p w:rsidR="004714EF" w:rsidRDefault="004714EF" w:rsidP="004714EF">
      <w:r>
        <w:t xml:space="preserve">Finally, </w:t>
      </w:r>
      <w:r w:rsidRPr="006D3B89">
        <w:rPr>
          <w:rStyle w:val="StyleUnderline"/>
          <w:highlight w:val="yellow"/>
        </w:rPr>
        <w:t>the U</w:t>
      </w:r>
      <w:r>
        <w:t xml:space="preserve">nited </w:t>
      </w:r>
      <w:r w:rsidRPr="006D3B89">
        <w:rPr>
          <w:rStyle w:val="StyleUnderline"/>
          <w:highlight w:val="yellow"/>
        </w:rPr>
        <w:t>S</w:t>
      </w:r>
      <w:r>
        <w:t xml:space="preserve">tates, too, </w:t>
      </w:r>
      <w:r w:rsidRPr="006D3B89">
        <w:rPr>
          <w:rStyle w:val="StyleUnderline"/>
          <w:highlight w:val="yellow"/>
        </w:rPr>
        <w:t>worries that announcing a willingness to negotiate over the extent of the U.S. commitment to Korea could immediately cause others to perceive that that commitment has already weakened</w:t>
      </w:r>
      <w:r w:rsidRPr="006D3B89">
        <w:rPr>
          <w:highlight w:val="yellow"/>
        </w:rPr>
        <w:t>.</w:t>
      </w:r>
      <w:r>
        <w:t xml:space="preserve"> </w:t>
      </w:r>
      <w:r w:rsidRPr="001E38B3">
        <w:rPr>
          <w:rStyle w:val="StyleUnderline"/>
        </w:rPr>
        <w:t>This could</w:t>
      </w:r>
      <w:r>
        <w:t xml:space="preserve"> then further </w:t>
      </w:r>
      <w:r w:rsidRPr="001E38B3">
        <w:rPr>
          <w:rStyle w:val="StyleUnderline"/>
        </w:rPr>
        <w:t>reverberate and call into question our commitment to Japan or Taiwan,</w:t>
      </w:r>
      <w:r>
        <w:t xml:space="preserve"> and our general commitment to Asia. In addition, </w:t>
      </w:r>
      <w:r w:rsidRPr="001E38B3">
        <w:rPr>
          <w:rStyle w:val="StyleUnderline"/>
        </w:rPr>
        <w:t>the U</w:t>
      </w:r>
      <w:r>
        <w:t xml:space="preserve">nited </w:t>
      </w:r>
      <w:r w:rsidRPr="001E38B3">
        <w:rPr>
          <w:rStyle w:val="StyleUnderline"/>
        </w:rPr>
        <w:t>S</w:t>
      </w:r>
      <w:r>
        <w:t xml:space="preserve">tates </w:t>
      </w:r>
      <w:r w:rsidRPr="001E38B3">
        <w:rPr>
          <w:rStyle w:val="StyleUnderline"/>
        </w:rPr>
        <w:t>publically considering a withdrawal from Korea could set in motion domestic Korean forces which would then demand such an outcome, further weakening the U.S. stance</w:t>
      </w:r>
      <w:r>
        <w:t>.</w:t>
      </w:r>
    </w:p>
    <w:p w:rsidR="004714EF" w:rsidRDefault="004714EF" w:rsidP="004714EF"/>
    <w:p w:rsidR="004714EF" w:rsidRDefault="004714EF" w:rsidP="005018F5"/>
    <w:p w:rsidR="008D5496" w:rsidRDefault="008D5496" w:rsidP="008D5496"/>
    <w:p w:rsidR="008D5496" w:rsidRDefault="008D5496" w:rsidP="008D5496"/>
    <w:p w:rsidR="008D5496" w:rsidRPr="008D5496" w:rsidRDefault="008D5496" w:rsidP="008D5496"/>
    <w:p w:rsidR="005018F5" w:rsidRDefault="005018F5" w:rsidP="005018F5">
      <w:pPr>
        <w:pStyle w:val="Heading2"/>
      </w:pPr>
      <w:r>
        <w:t>1AC Materials</w:t>
      </w:r>
    </w:p>
    <w:p w:rsidR="005018F5" w:rsidRDefault="005018F5" w:rsidP="005018F5"/>
    <w:p w:rsidR="005018F5" w:rsidRDefault="005018F5" w:rsidP="005018F5">
      <w:pPr>
        <w:pStyle w:val="Heading3"/>
      </w:pPr>
      <w:r>
        <w:t>1AC — Plan Text</w:t>
      </w:r>
    </w:p>
    <w:p w:rsidR="005E2CA7" w:rsidRDefault="005E2CA7" w:rsidP="005018F5">
      <w:pPr>
        <w:pStyle w:val="Heading4"/>
      </w:pPr>
      <w:r>
        <w:t xml:space="preserve">The </w:t>
      </w:r>
      <w:r w:rsidR="000425BE">
        <w:t>United States federal government should negotiate a</w:t>
      </w:r>
      <w:r w:rsidR="00171268">
        <w:t>n agreement</w:t>
      </w:r>
      <w:r w:rsidR="000425BE">
        <w:t xml:space="preserve"> with the People’s Republic of China by offering to withdraw its military forces </w:t>
      </w:r>
      <w:r w:rsidR="00171268">
        <w:t xml:space="preserve">from </w:t>
      </w:r>
      <w:r w:rsidR="000425BE">
        <w:t xml:space="preserve">united Korea in return for Chinese termination of support for the Democratic People's Republic of Korea and </w:t>
      </w:r>
      <w:r w:rsidR="00EF1195">
        <w:t>an agreement on a</w:t>
      </w:r>
      <w:r w:rsidR="000425BE">
        <w:t xml:space="preserve"> </w:t>
      </w:r>
      <w:r w:rsidR="00171268">
        <w:t>framework on how unification would unfold.</w:t>
      </w:r>
    </w:p>
    <w:p w:rsidR="005018F5" w:rsidRDefault="005018F5" w:rsidP="005018F5"/>
    <w:p w:rsidR="005018F5" w:rsidRDefault="001B6140" w:rsidP="005018F5">
      <w:pPr>
        <w:pStyle w:val="Heading3"/>
      </w:pPr>
      <w:r>
        <w:t>1AC — North Korea</w:t>
      </w:r>
      <w:r w:rsidR="00F442E0">
        <w:t>n Collapse</w:t>
      </w:r>
      <w:r w:rsidR="0081081F">
        <w:t xml:space="preserve"> Advantage</w:t>
      </w:r>
    </w:p>
    <w:p w:rsidR="005018F5" w:rsidRDefault="001B6140" w:rsidP="005018F5">
      <w:pPr>
        <w:pStyle w:val="Heading4"/>
        <w:rPr>
          <w:u w:val="single"/>
        </w:rPr>
      </w:pPr>
      <w:r w:rsidRPr="001B6140">
        <w:rPr>
          <w:u w:val="single"/>
        </w:rPr>
        <w:t>Contention One</w:t>
      </w:r>
      <w:r>
        <w:t xml:space="preserve">: </w:t>
      </w:r>
      <w:r w:rsidRPr="001B6140">
        <w:rPr>
          <w:u w:val="single"/>
        </w:rPr>
        <w:t>North Korea</w:t>
      </w:r>
      <w:r w:rsidR="00F442E0">
        <w:rPr>
          <w:u w:val="single"/>
        </w:rPr>
        <w:t xml:space="preserve"> Collapse</w:t>
      </w:r>
    </w:p>
    <w:p w:rsidR="008C34BC" w:rsidRPr="00C605EF" w:rsidRDefault="008C34BC" w:rsidP="008C34BC">
      <w:pPr>
        <w:pStyle w:val="Heading4"/>
      </w:pPr>
      <w:r>
        <w:t xml:space="preserve">North Korean </w:t>
      </w:r>
      <w:r w:rsidRPr="008A5C8F">
        <w:rPr>
          <w:u w:val="single"/>
        </w:rPr>
        <w:t>collapse is inevitable</w:t>
      </w:r>
      <w:r>
        <w:t xml:space="preserve"> — </w:t>
      </w:r>
      <w:r w:rsidRPr="008A5C8F">
        <w:rPr>
          <w:u w:val="single"/>
        </w:rPr>
        <w:t>economic stagnation</w:t>
      </w:r>
      <w:r>
        <w:t xml:space="preserve">, </w:t>
      </w:r>
      <w:r w:rsidRPr="008A5C8F">
        <w:rPr>
          <w:u w:val="single"/>
        </w:rPr>
        <w:t>food shortage</w:t>
      </w:r>
      <w:r>
        <w:t xml:space="preserve">, </w:t>
      </w:r>
      <w:r>
        <w:rPr>
          <w:u w:val="single"/>
        </w:rPr>
        <w:t xml:space="preserve">harsher </w:t>
      </w:r>
      <w:r w:rsidRPr="008A5C8F">
        <w:rPr>
          <w:u w:val="single"/>
        </w:rPr>
        <w:t>sanctions</w:t>
      </w:r>
      <w:r>
        <w:t xml:space="preserve">, and increasing </w:t>
      </w:r>
      <w:r w:rsidRPr="008A5C8F">
        <w:rPr>
          <w:u w:val="single"/>
        </w:rPr>
        <w:t>social instability</w:t>
      </w:r>
    </w:p>
    <w:p w:rsidR="008C34BC" w:rsidRDefault="008C34BC" w:rsidP="008C34BC">
      <w:r w:rsidRPr="00C605EF">
        <w:rPr>
          <w:rStyle w:val="Style13ptBold"/>
        </w:rPr>
        <w:t xml:space="preserve">Yuwen </w:t>
      </w:r>
      <w:r>
        <w:rPr>
          <w:rStyle w:val="Style13ptBold"/>
        </w:rPr>
        <w:t xml:space="preserve">and Ting </w:t>
      </w:r>
      <w:r w:rsidRPr="00C605EF">
        <w:rPr>
          <w:rStyle w:val="Style13ptBold"/>
        </w:rPr>
        <w:t>16</w:t>
      </w:r>
      <w:r>
        <w:t xml:space="preserve"> — Deng Yuwen, a researcher at the Charhar Institute think tank, a commentary writer and former Deputy Editor of the Central Party School’s journal, Study Times, and Huang Ting, a researcher at the Innovation and Development Institute, Shenzhen, 2016 ("</w:t>
      </w:r>
      <w:r w:rsidRPr="006D3B89">
        <w:rPr>
          <w:rStyle w:val="StyleUnderline"/>
          <w:highlight w:val="yellow"/>
        </w:rPr>
        <w:t>Collapse of the North Korean regime appears inevitable, and the world needs to prepare for it</w:t>
      </w:r>
      <w:r>
        <w:t xml:space="preserve">," </w:t>
      </w:r>
      <w:r w:rsidRPr="00C605EF">
        <w:rPr>
          <w:i/>
        </w:rPr>
        <w:t>South China Morning Post</w:t>
      </w:r>
      <w:r>
        <w:t>, July 19</w:t>
      </w:r>
      <w:r w:rsidRPr="00C605EF">
        <w:rPr>
          <w:vertAlign w:val="superscript"/>
        </w:rPr>
        <w:t>th</w:t>
      </w:r>
      <w:r>
        <w:t xml:space="preserve">, Available Online at http://www.scmp.com/comment/insight-opinion/article/1946189/collapse-north-korean-regime-appears-inevitable-and-world, Accessed </w:t>
      </w:r>
      <w:r w:rsidR="00AE274C">
        <w:t>0</w:t>
      </w:r>
      <w:r>
        <w:t>7-25-2016, AS)</w:t>
      </w:r>
    </w:p>
    <w:p w:rsidR="008C34BC" w:rsidRPr="00C605EF" w:rsidRDefault="008C34BC" w:rsidP="008C34BC">
      <w:pPr>
        <w:rPr>
          <w:rStyle w:val="StyleUnderline"/>
        </w:rPr>
      </w:pPr>
      <w:r w:rsidRPr="008A5C8F">
        <w:rPr>
          <w:rStyle w:val="StyleUnderline"/>
        </w:rPr>
        <w:t>The seventh ruling Worker’s Party congress in North Korea, the first in 36 years, turned out to be a coronation for Kim Jong-un, formalising the system centred</w:t>
      </w:r>
      <w:r w:rsidRPr="00C605EF">
        <w:rPr>
          <w:rStyle w:val="StyleUnderline"/>
        </w:rPr>
        <w:t xml:space="preserve"> on the young leader and promoting the party’s status vis-à-vis the army’s.</w:t>
      </w:r>
    </w:p>
    <w:p w:rsidR="008C34BC" w:rsidRDefault="008C34BC" w:rsidP="008C34BC">
      <w:r w:rsidRPr="00C605EF">
        <w:rPr>
          <w:rStyle w:val="StyleUnderline"/>
        </w:rPr>
        <w:t>The national byungjin strategy, which calls for securing a nuclear arsenal while seeking to develop the economy, was re-emphasised</w:t>
      </w:r>
      <w:r>
        <w:t>.</w:t>
      </w:r>
    </w:p>
    <w:p w:rsidR="008C34BC" w:rsidRPr="00C605EF" w:rsidRDefault="008C34BC" w:rsidP="008C34BC">
      <w:pPr>
        <w:rPr>
          <w:rStyle w:val="StyleUnderline"/>
        </w:rPr>
      </w:pPr>
      <w:r w:rsidRPr="006D3B89">
        <w:rPr>
          <w:rStyle w:val="StyleUnderline"/>
          <w:highlight w:val="yellow"/>
        </w:rPr>
        <w:t>A five-year plan was put forward to show the government’s commitment to economic problems</w:t>
      </w:r>
      <w:r w:rsidRPr="006D3B89">
        <w:rPr>
          <w:highlight w:val="yellow"/>
        </w:rPr>
        <w:t>,</w:t>
      </w:r>
      <w:r>
        <w:t xml:space="preserve"> especially the supply of electricity, </w:t>
      </w:r>
      <w:r w:rsidRPr="00C605EF">
        <w:rPr>
          <w:rStyle w:val="StyleUnderline"/>
        </w:rPr>
        <w:t>as</w:t>
      </w:r>
      <w:r>
        <w:t xml:space="preserve"> Kim admitted that a </w:t>
      </w:r>
      <w:r w:rsidRPr="00C605EF">
        <w:rPr>
          <w:rStyle w:val="StyleUnderline"/>
        </w:rPr>
        <w:t>lack of power has affected economic development and improvement of people’s living standards.</w:t>
      </w:r>
    </w:p>
    <w:p w:rsidR="008C34BC" w:rsidRDefault="008C34BC" w:rsidP="008C34BC">
      <w:r>
        <w:t xml:space="preserve">The general idea from the congress was thus that </w:t>
      </w:r>
      <w:r w:rsidRPr="00C605EF">
        <w:rPr>
          <w:rStyle w:val="StyleUnderline"/>
        </w:rPr>
        <w:t>Pyongyang would devote greater efforts to economic reform</w:t>
      </w:r>
      <w:r>
        <w:t>, pay more attention to developing its economy and improve people’s lives.</w:t>
      </w:r>
    </w:p>
    <w:p w:rsidR="008C34BC" w:rsidRPr="00C605EF" w:rsidRDefault="008C34BC" w:rsidP="008C34BC">
      <w:pPr>
        <w:rPr>
          <w:rStyle w:val="StyleUnderline"/>
        </w:rPr>
      </w:pPr>
      <w:r>
        <w:t xml:space="preserve">However, in reality, </w:t>
      </w:r>
      <w:r w:rsidRPr="00C605EF">
        <w:rPr>
          <w:rStyle w:val="StyleUnderline"/>
        </w:rPr>
        <w:t xml:space="preserve">the </w:t>
      </w:r>
      <w:r w:rsidRPr="006D3B89">
        <w:rPr>
          <w:rStyle w:val="StyleUnderline"/>
          <w:highlight w:val="yellow"/>
        </w:rPr>
        <w:t>plan merely opens the door to reform just a crack instead of pushing hard</w:t>
      </w:r>
      <w:r w:rsidRPr="006D3B89">
        <w:rPr>
          <w:highlight w:val="yellow"/>
        </w:rPr>
        <w:t xml:space="preserve">. </w:t>
      </w:r>
      <w:r w:rsidRPr="006D3B89">
        <w:rPr>
          <w:rStyle w:val="Emphasis"/>
          <w:highlight w:val="yellow"/>
        </w:rPr>
        <w:t>Without such opening up, reforms will not make significant progress.</w:t>
      </w:r>
      <w:r w:rsidRPr="00C605EF">
        <w:rPr>
          <w:rStyle w:val="StyleUnderline"/>
        </w:rPr>
        <w:t xml:space="preserve"> So there is still much uncertainty over North Korea’s future.</w:t>
      </w:r>
    </w:p>
    <w:p w:rsidR="008C34BC" w:rsidRPr="00C605EF" w:rsidRDefault="008C34BC" w:rsidP="008C34BC">
      <w:pPr>
        <w:rPr>
          <w:rStyle w:val="StyleUnderline"/>
        </w:rPr>
      </w:pPr>
      <w:r w:rsidRPr="006D3B89">
        <w:rPr>
          <w:rStyle w:val="StyleUnderline"/>
          <w:highlight w:val="yellow"/>
        </w:rPr>
        <w:t>With the significant drop in grain output and reduction of food aid as a result of</w:t>
      </w:r>
      <w:r w:rsidRPr="00C605EF">
        <w:rPr>
          <w:rStyle w:val="StyleUnderline"/>
        </w:rPr>
        <w:t xml:space="preserve"> increased international </w:t>
      </w:r>
      <w:r w:rsidRPr="006D3B89">
        <w:rPr>
          <w:rStyle w:val="StyleUnderline"/>
          <w:highlight w:val="yellow"/>
        </w:rPr>
        <w:t>sanctions</w:t>
      </w:r>
      <w:r w:rsidRPr="00C605EF">
        <w:rPr>
          <w:rStyle w:val="StyleUnderline"/>
        </w:rPr>
        <w:t xml:space="preserve">, </w:t>
      </w:r>
      <w:r w:rsidRPr="006D3B89">
        <w:rPr>
          <w:rStyle w:val="StyleUnderline"/>
          <w:highlight w:val="yellow"/>
        </w:rPr>
        <w:t>North Korea is this year facing the most serious food problem in recent years</w:t>
      </w:r>
      <w:r w:rsidRPr="00C605EF">
        <w:rPr>
          <w:rStyle w:val="StyleUnderline"/>
        </w:rPr>
        <w:t>.</w:t>
      </w:r>
      <w:r>
        <w:t xml:space="preserve"> According to the UN World Food Programme, </w:t>
      </w:r>
      <w:r w:rsidRPr="006D3B89">
        <w:rPr>
          <w:rStyle w:val="StyleUnderline"/>
          <w:highlight w:val="yellow"/>
        </w:rPr>
        <w:t xml:space="preserve">there is already a shortfall of 1.1 million tonnes of food, and a quarter of </w:t>
      </w:r>
      <w:r w:rsidRPr="006D3B89">
        <w:rPr>
          <w:rStyle w:val="Emphasis"/>
          <w:highlight w:val="yellow"/>
        </w:rPr>
        <w:t>children are severely malnourished</w:t>
      </w:r>
      <w:r w:rsidRPr="006D3B89">
        <w:rPr>
          <w:rStyle w:val="StyleUnderline"/>
          <w:highlight w:val="yellow"/>
        </w:rPr>
        <w:t>.</w:t>
      </w:r>
    </w:p>
    <w:p w:rsidR="008C34BC" w:rsidRDefault="008C34BC" w:rsidP="008C34BC">
      <w:r>
        <w:t xml:space="preserve">There have been signs that </w:t>
      </w:r>
      <w:r w:rsidRPr="00C605EF">
        <w:rPr>
          <w:rStyle w:val="StyleUnderline"/>
        </w:rPr>
        <w:t>Pyongyang is preparing to test a fifth nuclear weapon and more missiles</w:t>
      </w:r>
      <w:r>
        <w:t xml:space="preserve">. If </w:t>
      </w:r>
      <w:r w:rsidRPr="006D3B89">
        <w:rPr>
          <w:rStyle w:val="StyleUnderline"/>
          <w:highlight w:val="yellow"/>
        </w:rPr>
        <w:t>Kim</w:t>
      </w:r>
      <w:r>
        <w:t xml:space="preserve"> </w:t>
      </w:r>
      <w:r w:rsidRPr="00C605EF">
        <w:t xml:space="preserve">goes his own way, regardless of opposition from the international community, he </w:t>
      </w:r>
      <w:r w:rsidRPr="006D3B89">
        <w:rPr>
          <w:rStyle w:val="StyleUnderline"/>
          <w:highlight w:val="yellow"/>
        </w:rPr>
        <w:t>will surely bring harsher sanctions upon his nation, which will affect his plan to build North Korea into economic power</w:t>
      </w:r>
      <w:r>
        <w:t>.</w:t>
      </w:r>
    </w:p>
    <w:p w:rsidR="008C34BC" w:rsidRDefault="008C34BC" w:rsidP="008C34BC">
      <w:r>
        <w:t xml:space="preserve">Thus, while it is still hard to judge North Korea in full, </w:t>
      </w:r>
      <w:r w:rsidRPr="006D3B89">
        <w:rPr>
          <w:rStyle w:val="StyleUnderline"/>
          <w:highlight w:val="yellow"/>
        </w:rPr>
        <w:t xml:space="preserve">there remains a </w:t>
      </w:r>
      <w:r w:rsidRPr="006D3B89">
        <w:rPr>
          <w:rStyle w:val="Emphasis"/>
          <w:highlight w:val="yellow"/>
        </w:rPr>
        <w:t>high probability of regime collapse</w:t>
      </w:r>
      <w:r>
        <w:t>.</w:t>
      </w:r>
    </w:p>
    <w:p w:rsidR="008C34BC" w:rsidRPr="00C605EF" w:rsidRDefault="008C34BC" w:rsidP="008C34BC">
      <w:pPr>
        <w:rPr>
          <w:rStyle w:val="StyleUnderline"/>
        </w:rPr>
      </w:pPr>
      <w:r w:rsidRPr="00C605EF">
        <w:rPr>
          <w:rStyle w:val="StyleUnderline"/>
        </w:rPr>
        <w:t>Unless Pyongyang gives up its nuclear programme, the byungjin strategy is bound to fail.</w:t>
      </w:r>
    </w:p>
    <w:p w:rsidR="008C34BC" w:rsidRPr="00C605EF" w:rsidRDefault="008C34BC" w:rsidP="008C34BC">
      <w:pPr>
        <w:rPr>
          <w:rStyle w:val="StyleUnderline"/>
        </w:rPr>
      </w:pPr>
      <w:r w:rsidRPr="006D3B89">
        <w:rPr>
          <w:rStyle w:val="Emphasis"/>
          <w:highlight w:val="yellow"/>
        </w:rPr>
        <w:t>Even an economic recovery and improvement in people’s livelihoods is unlikely to change this trend</w:t>
      </w:r>
      <w:r w:rsidRPr="006D3B89">
        <w:rPr>
          <w:highlight w:val="yellow"/>
        </w:rPr>
        <w:t xml:space="preserve">. </w:t>
      </w:r>
      <w:r w:rsidRPr="006D3B89">
        <w:rPr>
          <w:rStyle w:val="StyleUnderline"/>
          <w:highlight w:val="yellow"/>
        </w:rPr>
        <w:t>Harsh sanctions have left many from the upper classes at odds with the leadership and led to a growing number of defectors</w:t>
      </w:r>
      <w:r>
        <w:t xml:space="preserve">. In the most recent case, </w:t>
      </w:r>
      <w:r w:rsidRPr="00C605EF">
        <w:rPr>
          <w:rStyle w:val="StyleUnderline"/>
        </w:rPr>
        <w:t>13 employees of a North Korean-run restaurant in Ningbo</w:t>
      </w:r>
      <w:r>
        <w:t xml:space="preserve"> (</w:t>
      </w:r>
      <w:r>
        <w:rPr>
          <w:rFonts w:ascii="MS Gothic" w:eastAsia="MS Gothic" w:hAnsi="MS Gothic" w:cs="MS Gothic" w:hint="eastAsia"/>
        </w:rPr>
        <w:t>寧波</w:t>
      </w:r>
      <w:r>
        <w:t xml:space="preserve">) </w:t>
      </w:r>
      <w:r w:rsidRPr="00C605EF">
        <w:rPr>
          <w:rStyle w:val="StyleUnderline"/>
        </w:rPr>
        <w:t>defected to the South – the largest single group in the past decade.</w:t>
      </w:r>
    </w:p>
    <w:p w:rsidR="008C34BC" w:rsidRDefault="008C34BC" w:rsidP="008C34BC">
      <w:r>
        <w:t xml:space="preserve">Trouble usually arises within one’s own boundaries. </w:t>
      </w:r>
      <w:r w:rsidRPr="006D3B89">
        <w:rPr>
          <w:rStyle w:val="StyleUnderline"/>
          <w:highlight w:val="yellow"/>
        </w:rPr>
        <w:t xml:space="preserve">Once those who have benefited from the regime in the past start to become dissatisfied with the government and seek an escape route, </w:t>
      </w:r>
      <w:r w:rsidRPr="006D3B89">
        <w:rPr>
          <w:rStyle w:val="Emphasis"/>
          <w:highlight w:val="yellow"/>
        </w:rPr>
        <w:t>the collapse of the Kim dynasty</w:t>
      </w:r>
      <w:r w:rsidRPr="00C605EF">
        <w:rPr>
          <w:rStyle w:val="Emphasis"/>
        </w:rPr>
        <w:t>,</w:t>
      </w:r>
      <w:r>
        <w:t xml:space="preserve"> built on the basis of lies and repression, </w:t>
      </w:r>
      <w:r w:rsidRPr="006D3B89">
        <w:rPr>
          <w:rStyle w:val="Emphasis"/>
          <w:highlight w:val="yellow"/>
        </w:rPr>
        <w:t>is just around the corner</w:t>
      </w:r>
      <w:r>
        <w:t xml:space="preserve">. There may only be 10 to 15 years left for the Kim family to govern, and </w:t>
      </w:r>
      <w:r w:rsidRPr="006D3B89">
        <w:rPr>
          <w:rStyle w:val="StyleUnderline"/>
          <w:highlight w:val="yellow"/>
        </w:rPr>
        <w:t xml:space="preserve">a collapse could </w:t>
      </w:r>
      <w:r w:rsidRPr="006D3B89">
        <w:rPr>
          <w:rStyle w:val="Emphasis"/>
          <w:highlight w:val="yellow"/>
        </w:rPr>
        <w:t>begin at any time</w:t>
      </w:r>
      <w:r w:rsidRPr="00C605EF">
        <w:rPr>
          <w:rStyle w:val="StyleUnderline"/>
        </w:rPr>
        <w:t>.</w:t>
      </w:r>
      <w:r>
        <w:t xml:space="preserve"> So, how would such a scenario play out?</w:t>
      </w:r>
    </w:p>
    <w:p w:rsidR="008C34BC" w:rsidRPr="00C605EF" w:rsidRDefault="008C34BC" w:rsidP="008C34BC">
      <w:pPr>
        <w:rPr>
          <w:rStyle w:val="StyleUnderline"/>
        </w:rPr>
      </w:pPr>
      <w:r>
        <w:t xml:space="preserve">There are several possibilities. First, </w:t>
      </w:r>
      <w:r w:rsidRPr="006D3B89">
        <w:rPr>
          <w:rStyle w:val="StyleUnderline"/>
          <w:highlight w:val="yellow"/>
        </w:rPr>
        <w:t>if the economy fails to pick up in the long term, more people will be pushed into extreme poverty, causing general dissatisfaction with the government, leading to more and more people from all classes seeking to flee the country</w:t>
      </w:r>
      <w:r>
        <w:t xml:space="preserve">. </w:t>
      </w:r>
      <w:r w:rsidRPr="00C605EF">
        <w:rPr>
          <w:rStyle w:val="StyleUnderline"/>
        </w:rPr>
        <w:t xml:space="preserve">Under such circumstances, </w:t>
      </w:r>
      <w:r w:rsidRPr="006D3B89">
        <w:rPr>
          <w:rStyle w:val="StyleUnderline"/>
          <w:highlight w:val="yellow"/>
        </w:rPr>
        <w:t>the collapse only needs a catalyst.</w:t>
      </w:r>
    </w:p>
    <w:p w:rsidR="008C34BC" w:rsidRPr="006D3B89" w:rsidRDefault="008C34BC" w:rsidP="008C34BC">
      <w:pPr>
        <w:rPr>
          <w:highlight w:val="yellow"/>
        </w:rPr>
      </w:pPr>
      <w:r w:rsidRPr="006D3B89">
        <w:rPr>
          <w:rStyle w:val="StyleUnderline"/>
          <w:highlight w:val="yellow"/>
        </w:rPr>
        <w:t>With UN sanctions</w:t>
      </w:r>
      <w:r w:rsidRPr="006D3B89">
        <w:rPr>
          <w:highlight w:val="yellow"/>
        </w:rPr>
        <w:t xml:space="preserve"> </w:t>
      </w:r>
      <w:r w:rsidRPr="008A5C8F">
        <w:t>biting,</w:t>
      </w:r>
      <w:r w:rsidRPr="006D3B89">
        <w:rPr>
          <w:highlight w:val="yellow"/>
        </w:rPr>
        <w:t xml:space="preserve"> </w:t>
      </w:r>
      <w:r w:rsidRPr="006D3B89">
        <w:rPr>
          <w:rStyle w:val="StyleUnderline"/>
          <w:highlight w:val="yellow"/>
        </w:rPr>
        <w:t>it is impossible for Pyongyang to quickly solve the problems of food and electricity shortages</w:t>
      </w:r>
      <w:r w:rsidRPr="006D3B89">
        <w:rPr>
          <w:highlight w:val="yellow"/>
        </w:rPr>
        <w:t>.</w:t>
      </w:r>
    </w:p>
    <w:p w:rsidR="008C34BC" w:rsidRPr="008A5C8F" w:rsidRDefault="008C34BC" w:rsidP="008C34BC">
      <w:pPr>
        <w:rPr>
          <w:rStyle w:val="StyleUnderline"/>
        </w:rPr>
      </w:pPr>
      <w:r w:rsidRPr="008A5C8F">
        <w:rPr>
          <w:rStyle w:val="StyleUnderline"/>
        </w:rPr>
        <w:t>Sanctions will</w:t>
      </w:r>
      <w:r w:rsidRPr="00C605EF">
        <w:rPr>
          <w:rStyle w:val="StyleUnderline"/>
        </w:rPr>
        <w:t xml:space="preserve"> increasingly isolate North Korea</w:t>
      </w:r>
      <w:r>
        <w:t xml:space="preserve">, preventing it from gaining the necessary funds, technology and assistance to spur growth. Thus, </w:t>
      </w:r>
      <w:r w:rsidRPr="00C605EF">
        <w:rPr>
          <w:rStyle w:val="StyleUnderline"/>
        </w:rPr>
        <w:t xml:space="preserve">in the long term, </w:t>
      </w:r>
      <w:r w:rsidRPr="006D3B89">
        <w:rPr>
          <w:rStyle w:val="StyleUnderline"/>
          <w:highlight w:val="yellow"/>
        </w:rPr>
        <w:t>with no economic recovery, dissatisfaction will grow among the people</w:t>
      </w:r>
      <w:r>
        <w:t xml:space="preserve">. </w:t>
      </w:r>
      <w:r w:rsidRPr="00C605EF">
        <w:rPr>
          <w:rStyle w:val="StyleUnderline"/>
        </w:rPr>
        <w:t>With</w:t>
      </w:r>
      <w:r>
        <w:t xml:space="preserve"> widespread </w:t>
      </w:r>
      <w:r w:rsidRPr="00C605EF">
        <w:rPr>
          <w:rStyle w:val="StyleUnderline"/>
        </w:rPr>
        <w:t>poverty and</w:t>
      </w:r>
      <w:r>
        <w:t xml:space="preserve"> general </w:t>
      </w:r>
      <w:r w:rsidRPr="006D3B89">
        <w:rPr>
          <w:rStyle w:val="StyleUnderline"/>
          <w:highlight w:val="yellow"/>
        </w:rPr>
        <w:t>social disconten</w:t>
      </w:r>
      <w:r w:rsidRPr="006D3B89">
        <w:rPr>
          <w:highlight w:val="yellow"/>
        </w:rPr>
        <w:t>t</w:t>
      </w:r>
      <w:r>
        <w:t xml:space="preserve">, </w:t>
      </w:r>
      <w:r w:rsidRPr="00C605EF">
        <w:rPr>
          <w:rStyle w:val="StyleUnderline"/>
        </w:rPr>
        <w:t xml:space="preserve">it </w:t>
      </w:r>
      <w:r w:rsidRPr="006D3B89">
        <w:rPr>
          <w:rStyle w:val="StyleUnderline"/>
          <w:highlight w:val="yellow"/>
        </w:rPr>
        <w:t>would be increasingly hard for the government to deal with</w:t>
      </w:r>
      <w:r w:rsidRPr="00C605EF">
        <w:rPr>
          <w:rStyle w:val="StyleUnderline"/>
        </w:rPr>
        <w:t xml:space="preserve"> any emergency caused by policy </w:t>
      </w:r>
      <w:r w:rsidRPr="008A5C8F">
        <w:rPr>
          <w:rStyle w:val="StyleUnderline"/>
        </w:rPr>
        <w:t>mistakes, something which is common in a totalitarian regime.</w:t>
      </w:r>
    </w:p>
    <w:p w:rsidR="008C34BC" w:rsidRPr="008A5C8F" w:rsidRDefault="008C34BC" w:rsidP="008C34BC">
      <w:r w:rsidRPr="008A5C8F">
        <w:t xml:space="preserve">Second, </w:t>
      </w:r>
      <w:r w:rsidRPr="008A5C8F">
        <w:rPr>
          <w:rStyle w:val="StyleUnderline"/>
        </w:rPr>
        <w:t xml:space="preserve">in order to solve the problem of a lack of food to support a large army, Pyongyang would have to promote self-reliance </w:t>
      </w:r>
      <w:r w:rsidRPr="008A5C8F">
        <w:t xml:space="preserve">among its citizens, </w:t>
      </w:r>
      <w:r w:rsidRPr="008A5C8F">
        <w:rPr>
          <w:rStyle w:val="StyleUnderline"/>
        </w:rPr>
        <w:t>relax control over the economy in a limited way and</w:t>
      </w:r>
      <w:r w:rsidRPr="008A5C8F">
        <w:t>, to some extent,</w:t>
      </w:r>
      <w:r w:rsidRPr="008A5C8F">
        <w:rPr>
          <w:rStyle w:val="StyleUnderline"/>
        </w:rPr>
        <w:t xml:space="preserve"> even allow some form of capitalism</w:t>
      </w:r>
      <w:r w:rsidRPr="008A5C8F">
        <w:t>.</w:t>
      </w:r>
    </w:p>
    <w:p w:rsidR="008C34BC" w:rsidRPr="00C605EF" w:rsidRDefault="008C34BC" w:rsidP="008C34BC">
      <w:pPr>
        <w:rPr>
          <w:rStyle w:val="StyleUnderline"/>
        </w:rPr>
      </w:pPr>
      <w:r w:rsidRPr="008A5C8F">
        <w:t>In its fragile stat</w:t>
      </w:r>
      <w:r>
        <w:t xml:space="preserve">e, </w:t>
      </w:r>
      <w:r w:rsidRPr="006D3B89">
        <w:rPr>
          <w:rStyle w:val="StyleUnderline"/>
          <w:highlight w:val="yellow"/>
        </w:rPr>
        <w:t>North Korea would also be increasingly vulnerable to natural disasters</w:t>
      </w:r>
      <w:r>
        <w:t xml:space="preserve">. </w:t>
      </w:r>
      <w:r w:rsidRPr="006D3B89">
        <w:rPr>
          <w:rStyle w:val="StyleUnderline"/>
          <w:highlight w:val="yellow"/>
        </w:rPr>
        <w:t>Without external aid</w:t>
      </w:r>
      <w:r w:rsidRPr="006D3B89">
        <w:rPr>
          <w:highlight w:val="yellow"/>
        </w:rPr>
        <w:t>,</w:t>
      </w:r>
      <w:r>
        <w:t xml:space="preserve"> which has shored up the government in the past during such calamities, </w:t>
      </w:r>
      <w:r w:rsidRPr="006D3B89">
        <w:rPr>
          <w:rStyle w:val="StyleUnderline"/>
          <w:highlight w:val="yellow"/>
        </w:rPr>
        <w:t>Pyongyang would find it difficult</w:t>
      </w:r>
      <w:r>
        <w:t xml:space="preserve">, if not impossible, </w:t>
      </w:r>
      <w:r w:rsidRPr="00C605EF">
        <w:rPr>
          <w:rStyle w:val="StyleUnderline"/>
        </w:rPr>
        <w:t>to handle any natural or man-made disaster on its own.</w:t>
      </w:r>
    </w:p>
    <w:p w:rsidR="008C34BC" w:rsidRPr="00C605EF" w:rsidRDefault="008C34BC" w:rsidP="008C34BC">
      <w:pPr>
        <w:rPr>
          <w:rStyle w:val="StyleUnderline"/>
        </w:rPr>
      </w:pPr>
      <w:r w:rsidRPr="006D3B89">
        <w:rPr>
          <w:rStyle w:val="StyleUnderline"/>
          <w:highlight w:val="yellow"/>
        </w:rPr>
        <w:t>The possibility of an internal coup also exists; the moody and unstable nature of the totalitarian regime leads to fear and insecurity that could bubble over into a bloody internal power struggle.</w:t>
      </w:r>
    </w:p>
    <w:p w:rsidR="008C34BC" w:rsidRDefault="008C34BC" w:rsidP="008C34BC">
      <w:r>
        <w:t xml:space="preserve">It is believed that </w:t>
      </w:r>
      <w:r w:rsidRPr="00C605EF">
        <w:rPr>
          <w:rStyle w:val="StyleUnderline"/>
        </w:rPr>
        <w:t>it was fear of a coup that prompted Kim to execute his uncle</w:t>
      </w:r>
      <w:r>
        <w:t xml:space="preserve">, Jang Song-taek, </w:t>
      </w:r>
      <w:r w:rsidRPr="00C605EF">
        <w:rPr>
          <w:rStyle w:val="StyleUnderline"/>
        </w:rPr>
        <w:t>and other veterans</w:t>
      </w:r>
      <w:r>
        <w:t xml:space="preserve">. </w:t>
      </w:r>
      <w:r w:rsidRPr="00C605EF">
        <w:rPr>
          <w:rStyle w:val="StyleUnderline"/>
        </w:rPr>
        <w:t>The congress seemed to further consolidate Kim’s power, but its stability is very superficial and new dissenters could be created by the regime’s actions at any moment</w:t>
      </w:r>
      <w:r>
        <w:t>.</w:t>
      </w:r>
    </w:p>
    <w:p w:rsidR="008C34BC" w:rsidRPr="00C605EF" w:rsidRDefault="008C34BC" w:rsidP="008C34BC">
      <w:pPr>
        <w:rPr>
          <w:rStyle w:val="StyleUnderline"/>
        </w:rPr>
      </w:pPr>
      <w:r>
        <w:t xml:space="preserve">Lastly, </w:t>
      </w:r>
      <w:r w:rsidRPr="006D3B89">
        <w:rPr>
          <w:rStyle w:val="StyleUnderline"/>
          <w:highlight w:val="yellow"/>
        </w:rPr>
        <w:t>outside intervention, including a targeted assassination and military strikes, is possible</w:t>
      </w:r>
      <w:r>
        <w:t xml:space="preserve">. In terms of its capabilities, </w:t>
      </w:r>
      <w:r w:rsidRPr="00C605EF">
        <w:rPr>
          <w:rStyle w:val="StyleUnderline"/>
        </w:rPr>
        <w:t>there would be little North Korea could do if the US decided to press ahead with such an option.</w:t>
      </w:r>
    </w:p>
    <w:p w:rsidR="008C34BC" w:rsidRDefault="008C34BC" w:rsidP="008C34BC">
      <w:r>
        <w:t>In such circumstance</w:t>
      </w:r>
      <w:r w:rsidRPr="00C605EF">
        <w:t>s,</w:t>
      </w:r>
      <w:r w:rsidRPr="00C605EF">
        <w:rPr>
          <w:rStyle w:val="StyleUnderline"/>
        </w:rPr>
        <w:t xml:space="preserve"> it would be difficult for Kim and his family to survive challenges at home and abroad</w:t>
      </w:r>
      <w:r>
        <w:t>.</w:t>
      </w:r>
    </w:p>
    <w:p w:rsidR="008C34BC" w:rsidRPr="00C605EF" w:rsidRDefault="008C34BC" w:rsidP="008C34BC">
      <w:pPr>
        <w:rPr>
          <w:rStyle w:val="StyleUnderline"/>
        </w:rPr>
      </w:pPr>
      <w:r w:rsidRPr="00C605EF">
        <w:rPr>
          <w:rStyle w:val="StyleUnderline"/>
        </w:rPr>
        <w:t>In any of the above scenarios, great calamity would befall a Pyongyang that is already suffering much stress and danger.</w:t>
      </w:r>
    </w:p>
    <w:p w:rsidR="008C34BC" w:rsidRPr="00C605EF" w:rsidRDefault="008C34BC" w:rsidP="008C34BC">
      <w:pPr>
        <w:rPr>
          <w:rStyle w:val="StyleUnderline"/>
        </w:rPr>
      </w:pPr>
      <w:r w:rsidRPr="006D3B89">
        <w:rPr>
          <w:rStyle w:val="StyleUnderline"/>
          <w:highlight w:val="yellow"/>
        </w:rPr>
        <w:t xml:space="preserve">The collapse of North Korea is </w:t>
      </w:r>
      <w:r w:rsidRPr="006D3B89">
        <w:rPr>
          <w:rStyle w:val="Emphasis"/>
          <w:highlight w:val="yellow"/>
        </w:rPr>
        <w:t>just a matter of time</w:t>
      </w:r>
      <w:r w:rsidRPr="006D3B89">
        <w:rPr>
          <w:rStyle w:val="StyleUnderline"/>
          <w:highlight w:val="yellow"/>
        </w:rPr>
        <w:t>;</w:t>
      </w:r>
      <w:r w:rsidRPr="006D3B89">
        <w:rPr>
          <w:highlight w:val="yellow"/>
        </w:rPr>
        <w:t xml:space="preserve"> </w:t>
      </w:r>
      <w:r w:rsidRPr="006D3B89">
        <w:rPr>
          <w:rStyle w:val="StyleUnderline"/>
          <w:highlight w:val="yellow"/>
        </w:rPr>
        <w:t>it is important for the international community to realise this, explore the issue and be prepared for the inevitable chain reactions.</w:t>
      </w:r>
    </w:p>
    <w:p w:rsidR="008C34BC" w:rsidRPr="008C34BC" w:rsidRDefault="008C34BC" w:rsidP="008C34BC"/>
    <w:p w:rsidR="00E312BC" w:rsidRPr="00B25AD6" w:rsidRDefault="00E312BC" w:rsidP="00E312BC">
      <w:pPr>
        <w:pStyle w:val="Heading4"/>
      </w:pPr>
      <w:r w:rsidRPr="00B25AD6">
        <w:t xml:space="preserve">An agreement on the future of the Korean peninsula is crucial to avoid a </w:t>
      </w:r>
      <w:r w:rsidRPr="00B25AD6">
        <w:rPr>
          <w:u w:val="single"/>
        </w:rPr>
        <w:t>Second Korean War</w:t>
      </w:r>
    </w:p>
    <w:p w:rsidR="00E312BC" w:rsidRDefault="00E312BC" w:rsidP="00E312BC">
      <w:r w:rsidRPr="00133012">
        <w:rPr>
          <w:rStyle w:val="Style13ptBold"/>
        </w:rPr>
        <w:t>Kydd 1</w:t>
      </w:r>
      <w:r>
        <w:rPr>
          <w:rStyle w:val="Style13ptBold"/>
        </w:rPr>
        <w:t>5</w:t>
      </w:r>
      <w:r>
        <w:t xml:space="preserve"> — Andrew H. Kydd, Professor of Political Science at the University of Wisconsin, former Assistant Professor and Associate Professor in the Department of Government at Harvard University, holds a Ph. D. in Political Science from the University of Chicago, 2015 (“Pulling the Plug: Can There Be a Deal with China on Korean Unification?,” </w:t>
      </w:r>
      <w:r>
        <w:rPr>
          <w:i/>
        </w:rPr>
        <w:t>The Washington Quarterly</w:t>
      </w:r>
      <w:r>
        <w:t xml:space="preserve">, Summer, Available Online at </w:t>
      </w:r>
      <w:hyperlink r:id="rId9" w:history="1">
        <w:r w:rsidRPr="00E2707A">
          <w:rPr>
            <w:rStyle w:val="Hyperlink"/>
          </w:rPr>
          <w:t>https://twq.elliott.gwu.edu/sites/twq.elliott.gwu.edu/files/downloads/Kydd_Summer%202015.pdf</w:t>
        </w:r>
      </w:hyperlink>
      <w:r>
        <w:t>, Accessed 0-19-2016, p. 66-67, AS)</w:t>
      </w:r>
    </w:p>
    <w:p w:rsidR="00E312BC" w:rsidRDefault="00E312BC" w:rsidP="00E312BC">
      <w:r>
        <w:t>Why Waiting is Dangerous</w:t>
      </w:r>
    </w:p>
    <w:p w:rsidR="00E312BC" w:rsidRDefault="00E312BC" w:rsidP="00E312BC">
      <w:r w:rsidRPr="006D3B89">
        <w:rPr>
          <w:rStyle w:val="StyleUnderline"/>
          <w:highlight w:val="yellow"/>
        </w:rPr>
        <w:t>The U</w:t>
      </w:r>
      <w:r>
        <w:t xml:space="preserve">nited </w:t>
      </w:r>
      <w:r w:rsidRPr="006D3B89">
        <w:rPr>
          <w:rStyle w:val="StyleUnderline"/>
          <w:highlight w:val="yellow"/>
        </w:rPr>
        <w:t>S</w:t>
      </w:r>
      <w:r>
        <w:t xml:space="preserve">tates </w:t>
      </w:r>
      <w:r w:rsidRPr="006D3B89">
        <w:rPr>
          <w:rStyle w:val="StyleUnderline"/>
          <w:highlight w:val="yellow"/>
        </w:rPr>
        <w:t>and South Korea have largely abandoned negotiations for a policy of waiting and seeing what the future may bring</w:t>
      </w:r>
      <w:r>
        <w:t xml:space="preserve">. Unfortunately, </w:t>
      </w:r>
      <w:r w:rsidRPr="00232241">
        <w:rPr>
          <w:rStyle w:val="StyleUnderline"/>
        </w:rPr>
        <w:t>if outside actors do nothing, then “what the future may bring” is likely to be more of the same followed by something a good deal worse for all concerned</w:t>
      </w:r>
      <w:r>
        <w:t xml:space="preserve">.8 </w:t>
      </w:r>
      <w:r w:rsidRPr="00232241">
        <w:rPr>
          <w:rStyle w:val="StyleUnderline"/>
        </w:rPr>
        <w:t>While both the U</w:t>
      </w:r>
      <w:r>
        <w:t xml:space="preserve">nited </w:t>
      </w:r>
      <w:r w:rsidRPr="00232241">
        <w:rPr>
          <w:rStyle w:val="StyleUnderline"/>
        </w:rPr>
        <w:t>S</w:t>
      </w:r>
      <w:r>
        <w:t xml:space="preserve">tates </w:t>
      </w:r>
      <w:r w:rsidRPr="00232241">
        <w:rPr>
          <w:rStyle w:val="StyleUnderline"/>
        </w:rPr>
        <w:t>and China cherish incompatible ideal scenarios in which everything goes their way, these are very unlikely to materialize</w:t>
      </w:r>
      <w:r>
        <w:t xml:space="preserve">. Instead, </w:t>
      </w:r>
      <w:r w:rsidRPr="006D3B89">
        <w:rPr>
          <w:rStyle w:val="StyleUnderline"/>
          <w:highlight w:val="yellow"/>
        </w:rPr>
        <w:t>the more probable scenarios involve an unplanned regime collapse followed by uncoordinated interventions that could lead to war</w:t>
      </w:r>
      <w:r w:rsidRPr="006D3B89">
        <w:rPr>
          <w:highlight w:val="yellow"/>
        </w:rPr>
        <w:t>.</w:t>
      </w:r>
    </w:p>
    <w:p w:rsidR="00E312BC" w:rsidRDefault="00E312BC" w:rsidP="00E312BC">
      <w:r w:rsidRPr="006D3B89">
        <w:rPr>
          <w:rStyle w:val="StyleUnderline"/>
          <w:highlight w:val="yellow"/>
        </w:rPr>
        <w:t>Some U.S. analysts may feel that North Korea is so weak and so clearly destined for the scrap heap of history that all we have to do is wait</w:t>
      </w:r>
      <w:r>
        <w:t xml:space="preserve"> in order </w:t>
      </w:r>
      <w:r w:rsidRPr="00232241">
        <w:rPr>
          <w:rStyle w:val="StyleUnderline"/>
        </w:rPr>
        <w:t>to achieve maximal U.S. goals: a unified Korea ruled from Seoul</w:t>
      </w:r>
      <w:r>
        <w:t xml:space="preserve"> with no change in its relationship with the United States.9 </w:t>
      </w:r>
      <w:r w:rsidRPr="00232241">
        <w:rPr>
          <w:rStyle w:val="StyleUnderline"/>
        </w:rPr>
        <w:t>This view believes that history will take its course, the North will collapse, the South will absorb the North, and all will be well</w:t>
      </w:r>
      <w:r>
        <w:t xml:space="preserve">. </w:t>
      </w:r>
      <w:r w:rsidRPr="00232241">
        <w:rPr>
          <w:rStyle w:val="StyleUnderline"/>
        </w:rPr>
        <w:t>The end of the Cold War may seem to validate this view</w:t>
      </w:r>
      <w:r>
        <w:t xml:space="preserve">—the eastern European regimes collapsed and were replaced by Western-oriented regimes without the United States having to lift a finger or compensate the Soviet Union. Under such a paradigm, </w:t>
      </w:r>
      <w:r w:rsidRPr="00232241">
        <w:rPr>
          <w:rStyle w:val="StyleUnderline"/>
        </w:rPr>
        <w:t>the main questions only involve how to manage the transition phase and who will pay for it</w:t>
      </w:r>
      <w:r>
        <w:t>.</w:t>
      </w:r>
      <w:r w:rsidRPr="00232241">
        <w:rPr>
          <w:rStyle w:val="StyleUnderline"/>
        </w:rPr>
        <w:t>10 Applying this to the North Korean case, China only enters the analysis as another party to coordinate with in order to avoid any unfortunate misunderstandings in the messy post-collapse environment</w:t>
      </w:r>
      <w:r>
        <w:t>.11</w:t>
      </w:r>
    </w:p>
    <w:p w:rsidR="00E312BC" w:rsidRDefault="00E312BC" w:rsidP="00E312BC">
      <w:r w:rsidRPr="006D3B89">
        <w:rPr>
          <w:rStyle w:val="StyleUnderline"/>
          <w:highlight w:val="yellow"/>
        </w:rPr>
        <w:t xml:space="preserve">The problem with this perspective is that </w:t>
      </w:r>
      <w:r w:rsidRPr="006D3B89">
        <w:rPr>
          <w:rStyle w:val="Emphasis"/>
          <w:highlight w:val="yellow"/>
        </w:rPr>
        <w:t>China currently opposes Korean unification and has the will and capabilities to prevent it</w:t>
      </w:r>
      <w:r>
        <w:t xml:space="preserve">.12 For this reason, </w:t>
      </w:r>
      <w:r w:rsidRPr="00232241">
        <w:rPr>
          <w:rStyle w:val="StyleUnderline"/>
        </w:rPr>
        <w:t>the post-Cold War analogy is inappropriate here</w:t>
      </w:r>
      <w:r>
        <w:t xml:space="preserve">. </w:t>
      </w:r>
      <w:r w:rsidRPr="00DA628C">
        <w:rPr>
          <w:rStyle w:val="StyleUnderline"/>
        </w:rPr>
        <w:t>The eastern European regimes</w:t>
      </w:r>
      <w:r>
        <w:t xml:space="preserve">, after all, </w:t>
      </w:r>
      <w:r w:rsidRPr="00DA628C">
        <w:rPr>
          <w:rStyle w:val="StyleUnderline"/>
        </w:rPr>
        <w:t>collapsed because Gorbachev decided to cut them loose</w:t>
      </w:r>
      <w:r>
        <w:t xml:space="preserve">. </w:t>
      </w:r>
      <w:r w:rsidRPr="00DA628C">
        <w:rPr>
          <w:rStyle w:val="StyleUnderline"/>
        </w:rPr>
        <w:t>He decided to do so because he believed the Soviet Union could no longer afford to dominate the region</w:t>
      </w:r>
      <w:r>
        <w:t xml:space="preserve">, and he no longer even wished to do so for ideational reasons.13 </w:t>
      </w:r>
      <w:r w:rsidRPr="006D3B89">
        <w:rPr>
          <w:rStyle w:val="StyleUnderline"/>
          <w:highlight w:val="yellow"/>
        </w:rPr>
        <w:t>China feels no</w:t>
      </w:r>
      <w:r w:rsidRPr="00DA628C">
        <w:rPr>
          <w:rStyle w:val="StyleUnderline"/>
        </w:rPr>
        <w:t xml:space="preserve"> such </w:t>
      </w:r>
      <w:r w:rsidRPr="006D3B89">
        <w:rPr>
          <w:rStyle w:val="StyleUnderline"/>
          <w:highlight w:val="yellow"/>
        </w:rPr>
        <w:t>economic constraints, nor is it experiencing an ideological shift toward the West</w:t>
      </w:r>
      <w:r>
        <w:t xml:space="preserve">. In fact, </w:t>
      </w:r>
      <w:r w:rsidRPr="006D3B89">
        <w:rPr>
          <w:rStyle w:val="StyleUnderline"/>
          <w:highlight w:val="yellow"/>
        </w:rPr>
        <w:t>a hallmark of Xi Jinping’s policy has been to warn against liberalization, Westernization, and the threat of 1989 in which</w:t>
      </w:r>
      <w:r>
        <w:t xml:space="preserve">, in Xi’s view, </w:t>
      </w:r>
      <w:r w:rsidRPr="006D3B89">
        <w:rPr>
          <w:rStyle w:val="StyleUnderline"/>
          <w:highlight w:val="yellow"/>
        </w:rPr>
        <w:t>Gorbachev’s weakness of will led to the collapse of the Soviet sphere of influence and eventually the Soviet Union itself. China’s reaction to a sudden collapse of the DPRK will therefore probably look quite different from Gorbachev’s.</w:t>
      </w:r>
    </w:p>
    <w:p w:rsidR="00E312BC" w:rsidRDefault="00E312BC" w:rsidP="00E312BC">
      <w:r>
        <w:t xml:space="preserve">Indeed, </w:t>
      </w:r>
      <w:r w:rsidRPr="005555DC">
        <w:rPr>
          <w:rStyle w:val="StyleUnderline"/>
        </w:rPr>
        <w:t>a far more apt analogy</w:t>
      </w:r>
      <w:r>
        <w:t xml:space="preserve"> than the end of the Cold War </w:t>
      </w:r>
      <w:r w:rsidRPr="005555DC">
        <w:rPr>
          <w:rStyle w:val="StyleUnderline"/>
        </w:rPr>
        <w:t>would involve two episodes in the middle of it—Hungary in 1956 and Czechoslovakia in 1968.</w:t>
      </w:r>
      <w:r>
        <w:t xml:space="preserve"> In both of those cases, </w:t>
      </w:r>
      <w:r w:rsidRPr="005555DC">
        <w:rPr>
          <w:rStyle w:val="StyleUnderline"/>
        </w:rPr>
        <w:t>Soviet satellite regimes attempted to liberalize, implicitly threatening to cast off their geopolitical shackles and realign with the West.</w:t>
      </w:r>
      <w:r>
        <w:t xml:space="preserve"> </w:t>
      </w:r>
      <w:r w:rsidRPr="005555DC">
        <w:rPr>
          <w:rStyle w:val="StyleUnderline"/>
        </w:rPr>
        <w:t>The Soviet Union crushed these efforts with military force and re-imposed</w:t>
      </w:r>
      <w:r>
        <w:t xml:space="preserve"> [end page 66] </w:t>
      </w:r>
      <w:r w:rsidRPr="005555DC">
        <w:rPr>
          <w:rStyle w:val="StyleUnderline"/>
        </w:rPr>
        <w:t>obedient client states. The U</w:t>
      </w:r>
      <w:r>
        <w:t xml:space="preserve">nited </w:t>
      </w:r>
      <w:r w:rsidRPr="005555DC">
        <w:rPr>
          <w:rStyle w:val="StyleUnderline"/>
        </w:rPr>
        <w:t>S</w:t>
      </w:r>
      <w:r>
        <w:t xml:space="preserve">tates </w:t>
      </w:r>
      <w:r w:rsidRPr="005555DC">
        <w:rPr>
          <w:rStyle w:val="StyleUnderline"/>
        </w:rPr>
        <w:t>confined itself to verbal protests, tacitly conceding that these states fell within the Soviet sphere and would not exit that sphere unless the Soviets permitted</w:t>
      </w:r>
      <w:r>
        <w:t>.</w:t>
      </w:r>
    </w:p>
    <w:p w:rsidR="00E312BC" w:rsidRDefault="00E312BC" w:rsidP="00E312BC">
      <w:r w:rsidRPr="005555DC">
        <w:rPr>
          <w:rStyle w:val="StyleUnderline"/>
        </w:rPr>
        <w:t>A contrasting Chinese dream for the future of Korea may be that North Korea gradually reforms its politics and economics while moving closer to China, abandoning its nuclear program and, eventually, any independent foreign policy</w:t>
      </w:r>
      <w:r>
        <w:t xml:space="preserve">. China has large investments in North Korea in extractive industries, as well as a large Korean population across the border from the DPRK. </w:t>
      </w:r>
      <w:r w:rsidRPr="005555DC">
        <w:rPr>
          <w:rStyle w:val="StyleUnderline"/>
        </w:rPr>
        <w:t>An understandable ideal outcome from their perspective would be an obedient buffer state</w:t>
      </w:r>
      <w:r>
        <w:t xml:space="preserve">/protectorate that secures the Chinese frontier </w:t>
      </w:r>
      <w:r w:rsidRPr="005555DC">
        <w:rPr>
          <w:rStyle w:val="StyleUnderline"/>
        </w:rPr>
        <w:t>without</w:t>
      </w:r>
      <w:r>
        <w:t xml:space="preserve"> all the </w:t>
      </w:r>
      <w:r w:rsidRPr="005555DC">
        <w:rPr>
          <w:rStyle w:val="StyleUnderline"/>
        </w:rPr>
        <w:t>nuclear drama and human rights headaches</w:t>
      </w:r>
      <w:r>
        <w:t xml:space="preserve"> caused by the present regime.</w:t>
      </w:r>
    </w:p>
    <w:p w:rsidR="00E312BC" w:rsidRDefault="00E312BC" w:rsidP="00E312BC">
      <w:r w:rsidRPr="005555DC">
        <w:rPr>
          <w:rStyle w:val="StyleUnderline"/>
        </w:rPr>
        <w:t>This Chinese hope</w:t>
      </w:r>
      <w:r>
        <w:t xml:space="preserve">, however, </w:t>
      </w:r>
      <w:r w:rsidRPr="005555DC">
        <w:rPr>
          <w:rStyle w:val="StyleUnderline"/>
        </w:rPr>
        <w:t>is destined for shipwreck on the rocks of Korean nationalism</w:t>
      </w:r>
      <w:r>
        <w:t xml:space="preserve">. As much as China believes that regional peoples look up to them as a big brother, </w:t>
      </w:r>
      <w:r w:rsidRPr="006D3B89">
        <w:rPr>
          <w:rStyle w:val="StyleUnderline"/>
          <w:highlight w:val="yellow"/>
        </w:rPr>
        <w:t>regional peoples have their own national identities and resent Chinese domination</w:t>
      </w:r>
      <w:r w:rsidRPr="006D3B89">
        <w:rPr>
          <w:highlight w:val="yellow"/>
        </w:rPr>
        <w:t xml:space="preserve">. </w:t>
      </w:r>
      <w:r w:rsidRPr="006D3B89">
        <w:rPr>
          <w:rStyle w:val="Emphasis"/>
          <w:highlight w:val="yellow"/>
        </w:rPr>
        <w:t>South Korea is unlikely ever to accept a permanent incorporation of the North into China</w:t>
      </w:r>
      <w:r>
        <w:t xml:space="preserve">. </w:t>
      </w:r>
      <w:r w:rsidRPr="006D3B89">
        <w:rPr>
          <w:rStyle w:val="StyleUnderline"/>
          <w:highlight w:val="yellow"/>
        </w:rPr>
        <w:t>If the execution of Jang Song-taek— uncle of Kim Jong-un and advocate of the Chinese model</w:t>
      </w:r>
      <w:r>
        <w:t xml:space="preserve"> in the North Korean leadership—</w:t>
      </w:r>
      <w:r w:rsidRPr="006D3B89">
        <w:rPr>
          <w:rStyle w:val="StyleUnderline"/>
          <w:highlight w:val="yellow"/>
        </w:rPr>
        <w:t xml:space="preserve">is any evidence, </w:t>
      </w:r>
      <w:r w:rsidRPr="006D3B89">
        <w:rPr>
          <w:rStyle w:val="Emphasis"/>
          <w:highlight w:val="yellow"/>
        </w:rPr>
        <w:t>neither will the North Koreans</w:t>
      </w:r>
      <w:r>
        <w:t xml:space="preserve">.14 In fact, </w:t>
      </w:r>
      <w:r w:rsidRPr="006D3B89">
        <w:rPr>
          <w:rStyle w:val="StyleUnderline"/>
          <w:highlight w:val="yellow"/>
        </w:rPr>
        <w:t>the one question on which North and South Korea are in perfect accord is that China’s attempt to claim the ancient kingdom of Kogyuro as a Chinese protectorate is</w:t>
      </w:r>
      <w:r w:rsidRPr="005555DC">
        <w:t xml:space="preserve"> an</w:t>
      </w:r>
      <w:r>
        <w:t xml:space="preserve"> outrageous distortion of history and </w:t>
      </w:r>
      <w:r w:rsidRPr="006D3B89">
        <w:rPr>
          <w:rStyle w:val="StyleUnderline"/>
          <w:highlight w:val="yellow"/>
        </w:rPr>
        <w:t>an insult to all Koreans</w:t>
      </w:r>
      <w:r>
        <w:t>.15</w:t>
      </w:r>
    </w:p>
    <w:p w:rsidR="00E312BC" w:rsidRDefault="00E312BC" w:rsidP="00E312BC">
      <w:r>
        <w:t xml:space="preserve">If we discount the ideal scenarios of the United States and China as unrealistic, </w:t>
      </w:r>
      <w:r w:rsidRPr="006D3B89">
        <w:rPr>
          <w:rStyle w:val="StyleUnderline"/>
          <w:highlight w:val="yellow"/>
        </w:rPr>
        <w:t>we must face the prospect of more volatile possibilities</w:t>
      </w:r>
      <w:r>
        <w:t xml:space="preserve">, particularly those </w:t>
      </w:r>
      <w:r w:rsidRPr="006D3B89">
        <w:rPr>
          <w:rStyle w:val="StyleUnderline"/>
          <w:highlight w:val="yellow"/>
        </w:rPr>
        <w:t>involving unplanned regime collapse and uncoordinated, opposing interventions</w:t>
      </w:r>
      <w:r>
        <w:t xml:space="preserve">. Bruce </w:t>
      </w:r>
      <w:r w:rsidRPr="005555DC">
        <w:rPr>
          <w:rStyle w:val="StyleUnderline"/>
        </w:rPr>
        <w:t xml:space="preserve">Bennett has recently highlighted the fact that </w:t>
      </w:r>
      <w:r w:rsidRPr="006D3B89">
        <w:rPr>
          <w:rStyle w:val="StyleUnderline"/>
          <w:highlight w:val="yellow"/>
        </w:rPr>
        <w:t>in the event of an unplanned regime collapse, both China and South Korea will face enormous pressures to intervene quickly so as to secure as much territory as possible</w:t>
      </w:r>
      <w:r>
        <w:t xml:space="preserve">.16 </w:t>
      </w:r>
      <w:r w:rsidRPr="00B25AD6">
        <w:rPr>
          <w:rStyle w:val="StyleUnderline"/>
        </w:rPr>
        <w:t>If China moves south and the</w:t>
      </w:r>
      <w:r>
        <w:t xml:space="preserve"> Republic of Korea (</w:t>
      </w:r>
      <w:r w:rsidRPr="00B25AD6">
        <w:rPr>
          <w:rStyle w:val="StyleUnderline"/>
        </w:rPr>
        <w:t>ROK</w:t>
      </w:r>
      <w:r>
        <w:t xml:space="preserve">) </w:t>
      </w:r>
      <w:r w:rsidRPr="00B25AD6">
        <w:rPr>
          <w:rStyle w:val="StyleUnderline"/>
        </w:rPr>
        <w:t xml:space="preserve">moves north, </w:t>
      </w:r>
      <w:r w:rsidRPr="006D3B89">
        <w:rPr>
          <w:rStyle w:val="StyleUnderline"/>
          <w:highlight w:val="yellow"/>
        </w:rPr>
        <w:t xml:space="preserve">the result could be </w:t>
      </w:r>
      <w:r w:rsidRPr="006D3B89">
        <w:rPr>
          <w:rStyle w:val="Emphasis"/>
          <w:highlight w:val="yellow"/>
        </w:rPr>
        <w:t>a second Korean war</w:t>
      </w:r>
      <w:r w:rsidRPr="006D3B89">
        <w:rPr>
          <w:highlight w:val="yellow"/>
        </w:rPr>
        <w:t xml:space="preserve">, </w:t>
      </w:r>
      <w:r w:rsidRPr="006D3B89">
        <w:rPr>
          <w:rStyle w:val="StyleUnderline"/>
          <w:highlight w:val="yellow"/>
        </w:rPr>
        <w:t>or at best</w:t>
      </w:r>
      <w:r>
        <w:t xml:space="preserve"> a new armistice on </w:t>
      </w:r>
      <w:r w:rsidRPr="006D3B89">
        <w:rPr>
          <w:rStyle w:val="StyleUnderline"/>
          <w:highlight w:val="yellow"/>
        </w:rPr>
        <w:t>a new Demilitarized Zone</w:t>
      </w:r>
      <w:r>
        <w:t xml:space="preserve"> (DMZ) </w:t>
      </w:r>
      <w:r w:rsidRPr="00B25AD6">
        <w:rPr>
          <w:rStyle w:val="StyleUnderline"/>
        </w:rPr>
        <w:t xml:space="preserve">in the interior of North Korea </w:t>
      </w:r>
      <w:r w:rsidRPr="006D3B89">
        <w:rPr>
          <w:rStyle w:val="StyleUnderline"/>
          <w:highlight w:val="yellow"/>
        </w:rPr>
        <w:t>that</w:t>
      </w:r>
      <w:r w:rsidRPr="00B25AD6">
        <w:rPr>
          <w:rStyle w:val="StyleUnderline"/>
        </w:rPr>
        <w:t xml:space="preserve"> partitions the north and </w:t>
      </w:r>
      <w:r w:rsidRPr="006D3B89">
        <w:rPr>
          <w:rStyle w:val="StyleUnderline"/>
          <w:highlight w:val="yellow"/>
        </w:rPr>
        <w:t>leaves the ROK extremely dissatisfied</w:t>
      </w:r>
      <w:r>
        <w:t xml:space="preserve">. </w:t>
      </w:r>
      <w:r w:rsidRPr="006D3B89">
        <w:rPr>
          <w:rStyle w:val="StyleUnderline"/>
          <w:highlight w:val="yellow"/>
        </w:rPr>
        <w:t>Dialogue between the two sides designed to establish “coordination” or minimize “accidents” is unlikely to be of any use if the two sides pursue opposing strategic objectives</w:t>
      </w:r>
      <w:r>
        <w:t>—</w:t>
      </w:r>
      <w:r w:rsidRPr="00B25AD6">
        <w:rPr>
          <w:rStyle w:val="StyleUnderline"/>
        </w:rPr>
        <w:t>achieving unification</w:t>
      </w:r>
      <w:r>
        <w:t xml:space="preserve"> (the U.S.–ROK goal) </w:t>
      </w:r>
      <w:r w:rsidRPr="00B25AD6">
        <w:rPr>
          <w:rStyle w:val="StyleUnderline"/>
        </w:rPr>
        <w:t>and blocking unification</w:t>
      </w:r>
      <w:r>
        <w:t xml:space="preserve"> (the Chinese goal). </w:t>
      </w:r>
      <w:r w:rsidRPr="006D3B89">
        <w:rPr>
          <w:rStyle w:val="Emphasis"/>
          <w:highlight w:val="yellow"/>
        </w:rPr>
        <w:t>Only if the two sides can agree on a future path for the Korean Peninsula is coordination on the details likely to succeed</w:t>
      </w:r>
      <w:r>
        <w:t xml:space="preserve">.  </w:t>
      </w:r>
    </w:p>
    <w:p w:rsidR="00E312BC" w:rsidRDefault="00E312BC" w:rsidP="00E312BC"/>
    <w:p w:rsidR="00E312BC" w:rsidRDefault="00E312BC" w:rsidP="00E312BC">
      <w:pPr>
        <w:pStyle w:val="Heading4"/>
      </w:pPr>
      <w:r>
        <w:t xml:space="preserve">A war on the Korean peninsula threatens extinction — </w:t>
      </w:r>
      <w:r w:rsidRPr="005018F5">
        <w:rPr>
          <w:u w:val="single"/>
        </w:rPr>
        <w:t>massive climate disruptions</w:t>
      </w:r>
    </w:p>
    <w:p w:rsidR="00E312BC" w:rsidRPr="005018F5" w:rsidRDefault="00E312BC" w:rsidP="00E312BC">
      <w:r w:rsidRPr="005018F5">
        <w:rPr>
          <w:rStyle w:val="Style13ptBold"/>
        </w:rPr>
        <w:t>Hayes and Hamel-Green 9</w:t>
      </w:r>
      <w:r>
        <w:t xml:space="preserve"> </w:t>
      </w:r>
      <w:r w:rsidRPr="005018F5">
        <w:t>— Peter Hayes, Honorary Professor, Center for International Security Studies, &amp; Michael Hamel-Green, professor in social sciences in the College of Arts at Victoria University Melbourne, 2009 (The Path Not Taken, The Way Still Open: Denuclearizing The Korean Peninsula And Northeast Asia, Dec. 14, 2009.  Retrieved Apr. 24, 2016 from http://apjjf.org/-Peter-Hayes/3267/article.html)</w:t>
      </w:r>
    </w:p>
    <w:p w:rsidR="00E312BC" w:rsidRDefault="00E312BC" w:rsidP="00E312BC">
      <w:r w:rsidRPr="006D3B89">
        <w:rPr>
          <w:rStyle w:val="StyleUnderline"/>
          <w:highlight w:val="yellow"/>
        </w:rPr>
        <w:t>The consequences of failing to address the proliferation threat posed by</w:t>
      </w:r>
      <w:r w:rsidRPr="005018F5">
        <w:t xml:space="preserve"> the </w:t>
      </w:r>
      <w:r w:rsidRPr="006D3B89">
        <w:rPr>
          <w:rStyle w:val="StyleUnderline"/>
          <w:highlight w:val="yellow"/>
        </w:rPr>
        <w:t>North Korea</w:t>
      </w:r>
      <w:r w:rsidRPr="005018F5">
        <w:t xml:space="preserve"> developments, and related political and economic issues, </w:t>
      </w:r>
      <w:r w:rsidRPr="006D3B89">
        <w:rPr>
          <w:rStyle w:val="StyleUnderline"/>
          <w:highlight w:val="yellow"/>
        </w:rPr>
        <w:t>are serious</w:t>
      </w:r>
      <w:r w:rsidRPr="005018F5">
        <w:t xml:space="preserve">, not only for the Northeast Asian region but for the whole international community.  </w:t>
      </w:r>
    </w:p>
    <w:p w:rsidR="00E312BC" w:rsidRDefault="00E312BC" w:rsidP="00E312BC">
      <w:r w:rsidRPr="006D3B89">
        <w:rPr>
          <w:rStyle w:val="StyleUnderline"/>
          <w:highlight w:val="yellow"/>
        </w:rPr>
        <w:t>At worst, there is the possibility of nuclear attack, whether by intention, miscalculation, or merely accident, leading to the resumption of Korean War hostilities</w:t>
      </w:r>
      <w:r w:rsidRPr="005018F5">
        <w:t>.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Even a limited nuclear exchange would result in a holocaust of unprecedented proportions.</w:t>
      </w:r>
      <w:r>
        <w:t xml:space="preserve"> </w:t>
      </w:r>
    </w:p>
    <w:p w:rsidR="00E312BC" w:rsidRDefault="00E312BC" w:rsidP="00E312BC">
      <w:r w:rsidRPr="005018F5">
        <w:t xml:space="preserve">But </w:t>
      </w:r>
      <w:r w:rsidRPr="006D3B89">
        <w:rPr>
          <w:rStyle w:val="StyleUnderline"/>
          <w:highlight w:val="yellow"/>
        </w:rPr>
        <w:t>the catastrophe within the region would not be the only outcome. New research indicates that even a limited nuclear war in the region would rearrange our global climate far more quickly than global warming</w:t>
      </w:r>
      <w:r w:rsidRPr="005018F5">
        <w:t xml:space="preserve">. Westberg draws attention to </w:t>
      </w:r>
      <w:r w:rsidRPr="006D3B89">
        <w:rPr>
          <w:rStyle w:val="StyleUnderline"/>
          <w:highlight w:val="yellow"/>
        </w:rPr>
        <w:t>new studies</w:t>
      </w:r>
      <w:r w:rsidRPr="005018F5">
        <w:t xml:space="preserve">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w:t>
      </w:r>
      <w:r w:rsidRPr="006D3B89">
        <w:rPr>
          <w:rStyle w:val="StyleUnderline"/>
          <w:highlight w:val="yellow"/>
        </w:rPr>
        <w:t>indicate that the soot from the fires produced would lead to a decrease in global temperature by 1.25 degrees Celsius for a period of 6-8 years</w:t>
      </w:r>
      <w:r>
        <w:t xml:space="preserve">.3 In Westberg’s view: </w:t>
      </w:r>
    </w:p>
    <w:p w:rsidR="00E312BC" w:rsidRDefault="00E312BC" w:rsidP="00E312BC">
      <w:pPr>
        <w:ind w:left="720"/>
      </w:pPr>
      <w:r w:rsidRPr="005018F5">
        <w:t>That is not global winter, but the nuclear darkness will cause a deeper drop in temperature than at any time during the last 1000 years.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6D3B89">
        <w:rPr>
          <w:rStyle w:val="StyleUnderline"/>
          <w:highlight w:val="yellow"/>
        </w:rPr>
        <w:t>hundreds of millions of people will die from hunger</w:t>
      </w:r>
      <w:r w:rsidRPr="005018F5">
        <w:t>…</w:t>
      </w:r>
      <w:r w:rsidRPr="006D3B89">
        <w:rPr>
          <w:rStyle w:val="StyleUnderline"/>
          <w:highlight w:val="yellow"/>
        </w:rPr>
        <w:t>To make matters</w:t>
      </w:r>
      <w:r w:rsidRPr="005018F5">
        <w:t xml:space="preserve"> even </w:t>
      </w:r>
      <w:r w:rsidRPr="006D3B89">
        <w:rPr>
          <w:rStyle w:val="StyleUnderline"/>
          <w:highlight w:val="yellow"/>
        </w:rPr>
        <w:t>worse, such amounts of smoke injected into the stratosphere would cause a huge reduction in the Earth’s protective ozone</w:t>
      </w:r>
      <w:r w:rsidRPr="005018F5">
        <w:t xml:space="preserve">.4  </w:t>
      </w:r>
    </w:p>
    <w:p w:rsidR="00E312BC" w:rsidRPr="005018F5" w:rsidRDefault="00E312BC" w:rsidP="00E312BC">
      <w:r w:rsidRPr="005018F5">
        <w:t xml:space="preserve">These, of course, are not the only consequences. Reactors might also be targeted, causing further mayhem and downwind radiation effects, superimposed on a smoking, radiating ruin left by nuclear next-use. Millions of refugees would flee the affected regions.   The direct impacts, and the follow-on impacts on the global economy via ecological and food insecurity, could make the present global financial crisis pale by comparison.  </w:t>
      </w:r>
      <w:r w:rsidRPr="006D3B89">
        <w:rPr>
          <w:rStyle w:val="StyleUnderline"/>
          <w:highlight w:val="yellow"/>
        </w:rPr>
        <w:t>How the great powers</w:t>
      </w:r>
      <w:r w:rsidRPr="005018F5">
        <w:t xml:space="preserve">, especially the nuclear weapons states </w:t>
      </w:r>
      <w:r w:rsidRPr="006D3B89">
        <w:rPr>
          <w:rStyle w:val="StyleUnderline"/>
          <w:highlight w:val="yellow"/>
        </w:rPr>
        <w:t>respond</w:t>
      </w:r>
      <w:r w:rsidRPr="005018F5">
        <w:rPr>
          <w:rStyle w:val="StyleUnderline"/>
        </w:rPr>
        <w:t xml:space="preserve"> </w:t>
      </w:r>
      <w:r w:rsidRPr="005018F5">
        <w:t xml:space="preserve">to such a crisis, </w:t>
      </w:r>
      <w:r w:rsidRPr="006D3B89">
        <w:rPr>
          <w:rStyle w:val="StyleUnderline"/>
          <w:highlight w:val="yellow"/>
        </w:rPr>
        <w:t>and in particular, whether nuclear weapons are used in response to nuclear first-use, could make or break the global non proliferation</w:t>
      </w:r>
      <w:r w:rsidRPr="005018F5">
        <w:t xml:space="preserve"> and disarmament </w:t>
      </w:r>
      <w:r w:rsidRPr="006D3B89">
        <w:rPr>
          <w:rStyle w:val="StyleUnderline"/>
          <w:highlight w:val="yellow"/>
        </w:rPr>
        <w:t>regimes</w:t>
      </w:r>
      <w:r w:rsidRPr="005018F5">
        <w:t xml:space="preserve">.  There could be many unanticipated impacts on regional and global security relationships5, with subsequent nuclear breakout and geopolitical turbulence, including possible loss-of-control over fissile material or warheads in the chaos of nuclear war, and aftermath chain-reaction affects involving other potential proliferant states. </w:t>
      </w:r>
      <w:r w:rsidRPr="006D3B89">
        <w:rPr>
          <w:rStyle w:val="StyleUnderline"/>
          <w:highlight w:val="yellow"/>
        </w:rPr>
        <w:t>The Korean nuclear proliferation issue is not just a regional threat but a global one</w:t>
      </w:r>
      <w:r w:rsidRPr="005018F5">
        <w:t xml:space="preserve"> that warrants priority consideration from the international community.</w:t>
      </w:r>
    </w:p>
    <w:p w:rsidR="00E312BC" w:rsidRDefault="00E312BC" w:rsidP="00E312BC"/>
    <w:p w:rsidR="00F442E0" w:rsidRPr="00BE237A" w:rsidRDefault="00F442E0" w:rsidP="00F442E0">
      <w:pPr>
        <w:pStyle w:val="Heading4"/>
      </w:pPr>
      <w:r>
        <w:t xml:space="preserve">The plan solves </w:t>
      </w:r>
      <w:r w:rsidRPr="00A47754">
        <w:rPr>
          <w:u w:val="single"/>
        </w:rPr>
        <w:t>peaceful unification</w:t>
      </w:r>
      <w:r>
        <w:t xml:space="preserve"> and a North Korean </w:t>
      </w:r>
      <w:r w:rsidRPr="004344F4">
        <w:rPr>
          <w:u w:val="single"/>
        </w:rPr>
        <w:t xml:space="preserve">nuclear </w:t>
      </w:r>
      <w:r>
        <w:rPr>
          <w:u w:val="single"/>
        </w:rPr>
        <w:t>threat</w:t>
      </w:r>
      <w:r w:rsidRPr="00B24597">
        <w:t xml:space="preserve"> </w:t>
      </w:r>
      <w:r>
        <w:t xml:space="preserve">— stops spread of </w:t>
      </w:r>
      <w:r w:rsidRPr="00A47754">
        <w:rPr>
          <w:u w:val="single"/>
        </w:rPr>
        <w:t>fissile material</w:t>
      </w:r>
      <w:r>
        <w:rPr>
          <w:u w:val="single"/>
        </w:rPr>
        <w:t xml:space="preserve"> </w:t>
      </w:r>
    </w:p>
    <w:p w:rsidR="00F442E0" w:rsidRPr="004344F4" w:rsidRDefault="00F442E0" w:rsidP="00F442E0">
      <w:pPr>
        <w:rPr>
          <w:rStyle w:val="StyleUnderline"/>
          <w:b w:val="0"/>
          <w:u w:val="none"/>
        </w:rPr>
      </w:pPr>
      <w:r w:rsidRPr="00133012">
        <w:rPr>
          <w:rStyle w:val="Style13ptBold"/>
        </w:rPr>
        <w:t>Kydd 1</w:t>
      </w:r>
      <w:r>
        <w:rPr>
          <w:rStyle w:val="Style13ptBold"/>
        </w:rPr>
        <w:t>5</w:t>
      </w:r>
      <w:r>
        <w:t xml:space="preserve"> — Andrew H. Kydd, Professor of Political Science at the University of Wisconsin, former Assistant Professor and Associate Professor in the Department of Government at Harvard University, holds a Ph. D. in Political Science from the University of Chicago, 2015 (“Pulling the Plug: Can There Be a Deal with China on Korean Unification?,” </w:t>
      </w:r>
      <w:r>
        <w:rPr>
          <w:i/>
        </w:rPr>
        <w:t>The Washington Quarterly</w:t>
      </w:r>
      <w:r>
        <w:t xml:space="preserve">, Summer, Available Online at </w:t>
      </w:r>
      <w:hyperlink r:id="rId10" w:history="1">
        <w:r w:rsidRPr="00E2707A">
          <w:rPr>
            <w:rStyle w:val="Hyperlink"/>
          </w:rPr>
          <w:t>https://twq.elliott.gwu.edu/sites/twq.elliott.gwu.edu/files/downloads/Kydd_Summer%202015.pdf</w:t>
        </w:r>
      </w:hyperlink>
      <w:r>
        <w:t>, Accessed 0-19-2016, p. 69, AS)</w:t>
      </w:r>
    </w:p>
    <w:p w:rsidR="00F442E0" w:rsidRDefault="00F442E0" w:rsidP="00F442E0">
      <w:r w:rsidRPr="00F966ED">
        <w:rPr>
          <w:rStyle w:val="StyleUnderline"/>
        </w:rPr>
        <w:t>Turning to the U</w:t>
      </w:r>
      <w:r>
        <w:t xml:space="preserve">nited </w:t>
      </w:r>
      <w:r w:rsidRPr="00F966ED">
        <w:rPr>
          <w:rStyle w:val="StyleUnderline"/>
        </w:rPr>
        <w:t>S</w:t>
      </w:r>
      <w:r>
        <w:t xml:space="preserve">tates, </w:t>
      </w:r>
      <w:r w:rsidRPr="006D3B89">
        <w:rPr>
          <w:rStyle w:val="StyleUnderline"/>
          <w:highlight w:val="yellow"/>
        </w:rPr>
        <w:t>a deal holds at least two major advantages</w:t>
      </w:r>
      <w:r>
        <w:t xml:space="preserve">. First, </w:t>
      </w:r>
      <w:r w:rsidRPr="006D3B89">
        <w:rPr>
          <w:rStyle w:val="StyleUnderline"/>
          <w:highlight w:val="yellow"/>
        </w:rPr>
        <w:t>the U</w:t>
      </w:r>
      <w:r w:rsidRPr="00F966ED">
        <w:rPr>
          <w:rStyle w:val="StyleUnderline"/>
        </w:rPr>
        <w:t xml:space="preserve">nited </w:t>
      </w:r>
      <w:r w:rsidRPr="006D3B89">
        <w:rPr>
          <w:rStyle w:val="StyleUnderline"/>
          <w:highlight w:val="yellow"/>
        </w:rPr>
        <w:t>S</w:t>
      </w:r>
      <w:r w:rsidRPr="00F966ED">
        <w:rPr>
          <w:rStyle w:val="StyleUnderline"/>
        </w:rPr>
        <w:t xml:space="preserve">tates </w:t>
      </w:r>
      <w:r w:rsidRPr="006D3B89">
        <w:rPr>
          <w:rStyle w:val="StyleUnderline"/>
          <w:highlight w:val="yellow"/>
        </w:rPr>
        <w:t>has long stood for peaceful unification</w:t>
      </w:r>
      <w:r w:rsidRPr="00F966ED">
        <w:rPr>
          <w:rStyle w:val="StyleUnderline"/>
        </w:rPr>
        <w:t xml:space="preserve"> </w:t>
      </w:r>
      <w:r>
        <w:t xml:space="preserve">of the Korean peninsula </w:t>
      </w:r>
      <w:r w:rsidRPr="00F966ED">
        <w:rPr>
          <w:rStyle w:val="StyleUnderline"/>
        </w:rPr>
        <w:t>under democratic rule from Seoul. The deal would make that goal a reality</w:t>
      </w:r>
      <w:r>
        <w:t>. Second</w:t>
      </w:r>
      <w:r w:rsidRPr="00F966ED">
        <w:rPr>
          <w:rStyle w:val="StyleUnderline"/>
        </w:rPr>
        <w:t xml:space="preserve">, analysts across the political spectrum agree </w:t>
      </w:r>
      <w:r w:rsidRPr="00B24597">
        <w:rPr>
          <w:rStyle w:val="StyleUnderline"/>
        </w:rPr>
        <w:t xml:space="preserve">that </w:t>
      </w:r>
      <w:r w:rsidRPr="006D3B89">
        <w:rPr>
          <w:rStyle w:val="StyleUnderline"/>
          <w:highlight w:val="yellow"/>
        </w:rPr>
        <w:t>a major security concern facing the U</w:t>
      </w:r>
      <w:r>
        <w:t xml:space="preserve">nited </w:t>
      </w:r>
      <w:r w:rsidRPr="006D3B89">
        <w:rPr>
          <w:rStyle w:val="StyleUnderline"/>
          <w:highlight w:val="yellow"/>
        </w:rPr>
        <w:t>S</w:t>
      </w:r>
      <w:r>
        <w:t xml:space="preserve">tates </w:t>
      </w:r>
      <w:r w:rsidRPr="006D3B89">
        <w:rPr>
          <w:rStyle w:val="StyleUnderline"/>
          <w:highlight w:val="yellow"/>
        </w:rPr>
        <w:t xml:space="preserve">today is </w:t>
      </w:r>
      <w:r w:rsidRPr="006D3B89">
        <w:rPr>
          <w:rStyle w:val="Emphasis"/>
          <w:highlight w:val="yellow"/>
        </w:rPr>
        <w:t>nuclear terrorism</w:t>
      </w:r>
      <w:r>
        <w:t xml:space="preserve">. </w:t>
      </w:r>
      <w:r w:rsidRPr="006D3B89">
        <w:rPr>
          <w:rStyle w:val="StyleUnderline"/>
          <w:highlight w:val="yellow"/>
        </w:rPr>
        <w:t>Stopping the proliferation of fissile material production capabilities to states that might use them irresponsibly is a key task in addressing that threat</w:t>
      </w:r>
      <w:r w:rsidRPr="006D3B89">
        <w:rPr>
          <w:highlight w:val="yellow"/>
        </w:rPr>
        <w:t xml:space="preserve">. </w:t>
      </w:r>
      <w:r w:rsidRPr="006D3B89">
        <w:rPr>
          <w:rStyle w:val="StyleUnderline"/>
          <w:highlight w:val="yellow"/>
        </w:rPr>
        <w:t>North Korea</w:t>
      </w:r>
      <w:r>
        <w:t xml:space="preserve">, in its quest to survive, </w:t>
      </w:r>
      <w:r w:rsidRPr="006D3B89">
        <w:rPr>
          <w:rStyle w:val="StyleUnderline"/>
          <w:highlight w:val="yellow"/>
        </w:rPr>
        <w:t>might sell related technologies abroad, or even fissile material itself</w:t>
      </w:r>
      <w:r>
        <w:t xml:space="preserve">.23 </w:t>
      </w:r>
      <w:r w:rsidRPr="006D3B89">
        <w:rPr>
          <w:rStyle w:val="StyleUnderline"/>
          <w:highlight w:val="yellow"/>
        </w:rPr>
        <w:t>This would be an extraordinary threat: once fissile material is in the hands of terrorists, they would have overcome the main hurdle to building atomic bombs and destroying U.S. cities</w:t>
      </w:r>
      <w:r>
        <w:t>.</w:t>
      </w:r>
    </w:p>
    <w:p w:rsidR="00F442E0" w:rsidRDefault="00F442E0" w:rsidP="00F442E0"/>
    <w:p w:rsidR="006D3B89" w:rsidRDefault="006D3B89" w:rsidP="006D3B89">
      <w:pPr>
        <w:pStyle w:val="Heading4"/>
      </w:pPr>
      <w:r>
        <w:t>A successful nuclear terrorist attack results in massive proliferation and global nuclear war</w:t>
      </w:r>
    </w:p>
    <w:p w:rsidR="006D3B89" w:rsidRPr="006D3B89" w:rsidRDefault="006D3B89" w:rsidP="006D3B89">
      <w:r>
        <w:rPr>
          <w:rStyle w:val="Style13ptBold"/>
        </w:rPr>
        <w:t xml:space="preserve">Frank 13 </w:t>
      </w:r>
      <w:r w:rsidRPr="006D3B89">
        <w:t>— Forrest Frank, research associate at Naval War College, 2013 (“Nuclear Terrorism And The Escalation Of International Conflict</w:t>
      </w:r>
      <w:r>
        <w:t xml:space="preserve">,” </w:t>
      </w:r>
      <w:r w:rsidRPr="006D3B89">
        <w:rPr>
          <w:i/>
        </w:rPr>
        <w:t>US</w:t>
      </w:r>
      <w:r>
        <w:t xml:space="preserve"> </w:t>
      </w:r>
      <w:r>
        <w:rPr>
          <w:i/>
        </w:rPr>
        <w:t>Naval War College</w:t>
      </w:r>
      <w:r>
        <w:t>,</w:t>
      </w:r>
      <w:r w:rsidRPr="006D3B89">
        <w:t xml:space="preserve"> May 9th, Available Online at </w:t>
      </w:r>
      <w:hyperlink r:id="rId11" w:history="1">
        <w:r w:rsidRPr="006D3B89">
          <w:rPr>
            <w:rStyle w:val="Hyperlink"/>
          </w:rPr>
          <w:t>https://webcache.googleusercontent.com/search?q=cache:Ww-5IEL-O9UJ:https://www.usnwc.edu/getattachment/9508e128-a340-4760-8666-5192428cdb15/Nuclear-Terrorism-and-the-Escalation-of-Internatio.aspx+&amp;cd=1&amp;hl=en&amp;ct=clnk&amp;gl=us</w:t>
        </w:r>
      </w:hyperlink>
      <w:r w:rsidRPr="006D3B89">
        <w:t>, Accessed 7/10/16, JJH)</w:t>
      </w:r>
    </w:p>
    <w:p w:rsidR="006D3B89" w:rsidRPr="006D3B89" w:rsidRDefault="006D3B89" w:rsidP="006D3B89">
      <w:r w:rsidRPr="006D3B89">
        <w:rPr>
          <w:rStyle w:val="StyleUnderline"/>
          <w:highlight w:val="yellow"/>
        </w:rPr>
        <w:t>The use of military force in response to nuclear terrorism by the victim state cannot be overlooked</w:t>
      </w:r>
      <w:r w:rsidRPr="006D3B89">
        <w:rPr>
          <w:highlight w:val="yellow"/>
        </w:rPr>
        <w:t>.</w:t>
      </w:r>
      <w:r w:rsidRPr="006D3B89">
        <w:t xml:space="preserve"> </w:t>
      </w:r>
      <w:r w:rsidRPr="006D3B89">
        <w:rPr>
          <w:rStyle w:val="StyleUnderline"/>
        </w:rPr>
        <w:t>Military force could be deployed against</w:t>
      </w:r>
      <w:r w:rsidRPr="006D3B89">
        <w:t xml:space="preserve"> the same </w:t>
      </w:r>
      <w:r w:rsidRPr="006D3B89">
        <w:rPr>
          <w:rStyle w:val="StyleUnderline"/>
        </w:rPr>
        <w:t>wide variety of states</w:t>
      </w:r>
      <w:r w:rsidRPr="006D3B89">
        <w:t xml:space="preserve"> noted above. The range of military actions that could be undertaken could vary greatly from minimum efforts to close the border between the victim state and its neigh- bors to more drastic actions. </w:t>
      </w:r>
      <w:r w:rsidRPr="006D3B89">
        <w:rPr>
          <w:rStyle w:val="StyleUnderline"/>
        </w:rPr>
        <w:t>These actions might</w:t>
      </w:r>
      <w:r w:rsidRPr="006D3B89">
        <w:t xml:space="preserve"> include some or all of the following: </w:t>
      </w:r>
      <w:r w:rsidRPr="006D3B89">
        <w:rPr>
          <w:rStyle w:val="StyleUnderline"/>
        </w:rPr>
        <w:t>interdiction of terrorist infil- tration routes</w:t>
      </w:r>
      <w:r w:rsidRPr="006D3B89">
        <w:t>; attacks on terrorist base camps; .</w:t>
      </w:r>
      <w:r w:rsidRPr="006D3B89">
        <w:rPr>
          <w:rStyle w:val="StyleUnderline"/>
        </w:rPr>
        <w:t>embargo or blockade of states</w:t>
      </w:r>
      <w:r w:rsidRPr="006D3B89">
        <w:t xml:space="preserve"> aiding terrorists or permitting terrorists to operate from their territories; </w:t>
      </w:r>
      <w:r w:rsidRPr="006D3B89">
        <w:rPr>
          <w:rStyle w:val="StyleUnderline"/>
        </w:rPr>
        <w:t>attacks on the civilian population</w:t>
      </w:r>
      <w:r w:rsidRPr="006D3B89">
        <w:t xml:space="preserve"> of other states roughly </w:t>
      </w:r>
      <w:r w:rsidRPr="006D3B89">
        <w:rPr>
          <w:rStyle w:val="StyleUnderline"/>
        </w:rPr>
        <w:t>equaling the destruction caused by a nuclear terrorist act; destruction of other states' nuclear facilities; o r even a full-scale invasion and occupation</w:t>
      </w:r>
      <w:r w:rsidRPr="006D3B89">
        <w:t xml:space="preserve"> of other states in reprisal for nuclear terrorism It is clear that </w:t>
      </w:r>
      <w:r w:rsidRPr="006D3B89">
        <w:rPr>
          <w:rStyle w:val="StyleUnderline"/>
          <w:highlight w:val="yellow"/>
        </w:rPr>
        <w:t xml:space="preserve">acts undertaken by the victim state toward other states would have </w:t>
      </w:r>
      <w:r w:rsidRPr="006D3B89">
        <w:rPr>
          <w:rStyle w:val="Emphasis"/>
          <w:highlight w:val="yellow"/>
        </w:rPr>
        <w:t>profound effects on international order</w:t>
      </w:r>
      <w:r w:rsidRPr="006D3B89">
        <w:rPr>
          <w:highlight w:val="yellow"/>
        </w:rPr>
        <w:t xml:space="preserve">. </w:t>
      </w:r>
      <w:r w:rsidRPr="006D3B89">
        <w:rPr>
          <w:rStyle w:val="StyleUnderline"/>
          <w:highlight w:val="yellow"/>
        </w:rPr>
        <w:t>The military actions</w:t>
      </w:r>
      <w:r w:rsidRPr="006D3B89">
        <w:rPr>
          <w:rStyle w:val="StyleUnderline"/>
        </w:rPr>
        <w:t xml:space="preserve"> described above </w:t>
      </w:r>
      <w:r w:rsidRPr="006D3B89">
        <w:rPr>
          <w:rStyle w:val="StyleUnderline"/>
          <w:highlight w:val="yellow"/>
        </w:rPr>
        <w:t xml:space="preserve">would be </w:t>
      </w:r>
      <w:r w:rsidRPr="006D3B89">
        <w:rPr>
          <w:rStyle w:val="Emphasis"/>
          <w:highlight w:val="yellow"/>
        </w:rPr>
        <w:t>sufficient to unleash a major war</w:t>
      </w:r>
      <w:r w:rsidRPr="006D3B89">
        <w:t xml:space="preserve">, depending on the states directly involved and the strength of their respective alliance systems. Incidents of </w:t>
      </w:r>
      <w:r w:rsidRPr="006D3B89">
        <w:rPr>
          <w:rStyle w:val="StyleUnderline"/>
          <w:highlight w:val="yellow"/>
        </w:rPr>
        <w:t>nuclear terrorism</w:t>
      </w:r>
      <w:r w:rsidRPr="006D3B89">
        <w:t xml:space="preserve"> involving materials nominally under international safeguards </w:t>
      </w:r>
      <w:r w:rsidRPr="006D3B89">
        <w:rPr>
          <w:rStyle w:val="StyleUnderline"/>
        </w:rPr>
        <w:t>would</w:t>
      </w:r>
      <w:r w:rsidRPr="006D3B89">
        <w:t xml:space="preserve"> automatically </w:t>
      </w:r>
      <w:r w:rsidRPr="006D3B89">
        <w:rPr>
          <w:rStyle w:val="StyleUnderline"/>
        </w:rPr>
        <w:t>raise very serious questions about the</w:t>
      </w:r>
      <w:r w:rsidRPr="006D3B89">
        <w:t xml:space="preserve"> reli- ability of International Atomic Energy Agency (</w:t>
      </w:r>
      <w:r w:rsidRPr="006D3B89">
        <w:rPr>
          <w:rStyle w:val="StyleUnderline"/>
        </w:rPr>
        <w:t>IAEA</w:t>
      </w:r>
      <w:r w:rsidRPr="006D3B89">
        <w:t xml:space="preserve">) safeguards on nuclear materials. IAEA inspection of national nuclear materials accounts, the primary safeguard against diversion of nuclear materials, that fail to detect the diver- sion of nuclear materials subsequently thought to have been used in the com- mission of a nuclear terrorist act may raise very grave questions about the entire safeguards system. </w:t>
      </w:r>
      <w:r w:rsidRPr="006D3B89">
        <w:rPr>
          <w:rStyle w:val="StyleUnderline"/>
        </w:rPr>
        <w:t>Such questions</w:t>
      </w:r>
      <w:r w:rsidRPr="006D3B89">
        <w:t xml:space="preserve"> once raised </w:t>
      </w:r>
      <w:r w:rsidRPr="006D3B89">
        <w:rPr>
          <w:rStyle w:val="StyleUnderline"/>
          <w:highlight w:val="yellow"/>
        </w:rPr>
        <w:t>would be very hard to quiet</w:t>
      </w:r>
      <w:r w:rsidRPr="006D3B89">
        <w:t xml:space="preserve">, hence </w:t>
      </w:r>
      <w:r w:rsidRPr="006D3B89">
        <w:rPr>
          <w:rStyle w:val="StyleUnderline"/>
        </w:rPr>
        <w:t>weakening the IAEA's ability to perform its critical function of verifying the N</w:t>
      </w:r>
      <w:r w:rsidRPr="006D3B89">
        <w:t>uclear Non</w:t>
      </w:r>
      <w:r w:rsidRPr="006D3B89">
        <w:rPr>
          <w:rStyle w:val="StyleUnderline"/>
        </w:rPr>
        <w:t>p</w:t>
      </w:r>
      <w:r w:rsidRPr="006D3B89">
        <w:t xml:space="preserve">roliferation </w:t>
      </w:r>
      <w:r w:rsidRPr="006D3B89">
        <w:rPr>
          <w:rStyle w:val="StyleUnderline"/>
        </w:rPr>
        <w:t>T</w:t>
      </w:r>
      <w:r w:rsidRPr="006D3B89">
        <w:t xml:space="preserve">reaty.29 Nuclear terrorism may also raise a number of problems relating to the obligations assumed by the nuclear weapon states in their adherence to the Nuclear Nonproliferation Treaty- Security Council Resolution 255, (19 June 1968).3 0 The nuclear weapon states might find themselves in a posi- tion of direct confrontation with one another because of demands on the part of the government of the state attacked by nuclear terrorists for assistance. Furthermore, use of nuclear terrorism by a group claiming the status of a state, i.e., a liberation movement, might cause major political problems.in relations among the nuclear weapon states, as well as between the nuclear weapon states and nonnuclear weapon states. </w:t>
      </w:r>
      <w:r w:rsidRPr="006D3B89">
        <w:rPr>
          <w:rStyle w:val="StyleUnderline"/>
          <w:highlight w:val="yellow"/>
        </w:rPr>
        <w:t>Successful nuclear terrorism</w:t>
      </w:r>
      <w:r w:rsidRPr="006D3B89">
        <w:rPr>
          <w:rStyle w:val="StyleUnderline"/>
        </w:rPr>
        <w:t xml:space="preserve"> might also give rise to more general security states </w:t>
      </w:r>
      <w:r w:rsidRPr="006D3B89">
        <w:rPr>
          <w:rStyle w:val="StyleUnderline"/>
          <w:highlight w:val="yellow"/>
        </w:rPr>
        <w:t>would become</w:t>
      </w:r>
      <w:r w:rsidRPr="006D3B89">
        <w:rPr>
          <w:rStyle w:val="StyleUnderline"/>
        </w:rPr>
        <w:t xml:space="preserve"> concerned about nuclear terrorism and might undertake actions that could easily be </w:t>
      </w:r>
      <w:r w:rsidRPr="006D3B89">
        <w:rPr>
          <w:rStyle w:val="StyleUnderline"/>
          <w:highlight w:val="yellow"/>
        </w:rPr>
        <w:t>misinterpreted by other, potential adversaries</w:t>
      </w:r>
      <w:r w:rsidRPr="006D3B89">
        <w:rPr>
          <w:rStyle w:val="StyleUnderline"/>
        </w:rPr>
        <w:t xml:space="preserve">. Successful </w:t>
      </w:r>
      <w:r w:rsidRPr="006D3B89">
        <w:rPr>
          <w:rStyle w:val="StyleUnderline"/>
          <w:highlight w:val="yellow"/>
        </w:rPr>
        <w:t>nuclear terrorism</w:t>
      </w:r>
      <w:r w:rsidRPr="006D3B89">
        <w:rPr>
          <w:rStyle w:val="StyleUnderline"/>
        </w:rPr>
        <w:t xml:space="preserve"> in one part of the world </w:t>
      </w:r>
      <w:r w:rsidRPr="006D3B89">
        <w:rPr>
          <w:rStyle w:val="StyleUnderline"/>
          <w:highlight w:val="yellow"/>
        </w:rPr>
        <w:t>might be an invitation to terrorists in other parts of the world to use nuclear explosive devices</w:t>
      </w:r>
      <w:r w:rsidRPr="006D3B89">
        <w:t xml:space="preserve">, radiologi- cal weapons, or attacks on nuclear facilities as an effective, spectacular means of achieving political and eco· nomic objectives. </w:t>
      </w:r>
      <w:r w:rsidRPr="006D3B89">
        <w:rPr>
          <w:rStyle w:val="StyleUnderline"/>
        </w:rPr>
        <w:t>Government leaders might conceivably be faced with a new set of dominoes-nuclear facilities</w:t>
      </w:r>
      <w:r w:rsidRPr="006D3B89">
        <w:t xml:space="preserve">, sources of radioactive materials, or sources of fissionable materials. In surveying the political conse· quences of nuclear terrorism, it becomes clear that </w:t>
      </w:r>
      <w:r w:rsidRPr="006D3B89">
        <w:rPr>
          <w:rStyle w:val="StyleUnderline"/>
        </w:rPr>
        <w:t>nuclear terrorism creates problems which,</w:t>
      </w:r>
      <w:r w:rsidRPr="006D3B89">
        <w:t xml:space="preserve"> in turn, </w:t>
      </w:r>
      <w:r w:rsidRPr="006D3B89">
        <w:rPr>
          <w:rStyle w:val="StyleUnderline"/>
        </w:rPr>
        <w:t>may be more destructive</w:t>
      </w:r>
      <w:r w:rsidRPr="006D3B89">
        <w:t xml:space="preserve"> over the long term </w:t>
      </w:r>
      <w:r w:rsidRPr="006D3B89">
        <w:rPr>
          <w:rStyle w:val="StyleUnderline"/>
        </w:rPr>
        <w:t>than the act</w:t>
      </w:r>
      <w:r w:rsidRPr="006D3B89">
        <w:t xml:space="preserve"> of nuclear terrorism </w:t>
      </w:r>
      <w:r w:rsidRPr="006D3B89">
        <w:rPr>
          <w:rStyle w:val="StyleUnderline"/>
        </w:rPr>
        <w:t>itself</w:t>
      </w:r>
      <w:r w:rsidRPr="006D3B89">
        <w:t xml:space="preserve">. Initiation of hostilities between two or more states as the result of a catalytic nuclear terrorist act ought to be an outcome over which great efforts would be ex- pended in an effort to avoid it. </w:t>
      </w:r>
      <w:r w:rsidRPr="006D3B89">
        <w:rPr>
          <w:rStyle w:val="StyleUnderline"/>
        </w:rPr>
        <w:t>Unfortunately, little attention has been paid to the problem of limiting the escalation of conflict arising from nuclear terrorism</w:t>
      </w:r>
      <w:r w:rsidRPr="006D3B89">
        <w:t>. We now turn to some possible steps that might be taken unilaterally, bilaterally, or multilaterally by nations of the world to avoid the "worst case" outcome of a nuclear terrorism incident.</w:t>
      </w:r>
    </w:p>
    <w:p w:rsidR="00F442E0" w:rsidRDefault="00F442E0" w:rsidP="00F442E0"/>
    <w:p w:rsidR="00F442E0" w:rsidRDefault="00F442E0" w:rsidP="00F442E0">
      <w:pPr>
        <w:pStyle w:val="Heading4"/>
      </w:pPr>
      <w:r>
        <w:t xml:space="preserve">Independently, the plan </w:t>
      </w:r>
      <w:r w:rsidRPr="00FB7284">
        <w:rPr>
          <w:u w:val="single"/>
        </w:rPr>
        <w:t>resolves North Korean collapse</w:t>
      </w:r>
      <w:r>
        <w:t xml:space="preserve"> and </w:t>
      </w:r>
      <w:r w:rsidRPr="00FB7284">
        <w:rPr>
          <w:u w:val="single"/>
        </w:rPr>
        <w:t>prevents lashout</w:t>
      </w:r>
      <w:r>
        <w:t xml:space="preserve"> — it makes Chinese </w:t>
      </w:r>
      <w:r w:rsidRPr="00FB7284">
        <w:rPr>
          <w:u w:val="single"/>
        </w:rPr>
        <w:t>pressure effective</w:t>
      </w:r>
      <w:r>
        <w:t xml:space="preserve"> and </w:t>
      </w:r>
      <w:r w:rsidRPr="00FB7284">
        <w:rPr>
          <w:u w:val="single"/>
        </w:rPr>
        <w:t>reduces the chance of escalation</w:t>
      </w:r>
    </w:p>
    <w:p w:rsidR="00F442E0" w:rsidRDefault="00F442E0" w:rsidP="00F442E0">
      <w:r w:rsidRPr="00133012">
        <w:rPr>
          <w:rStyle w:val="Style13ptBold"/>
        </w:rPr>
        <w:t>Kydd 1</w:t>
      </w:r>
      <w:r>
        <w:rPr>
          <w:rStyle w:val="Style13ptBold"/>
        </w:rPr>
        <w:t>5</w:t>
      </w:r>
      <w:r>
        <w:t xml:space="preserve"> — Andrew H. Kydd, Professor of Political Science at the University of Wisconsin, former Assistant Professor and Associate Professor in the Department of Government at Harvard University, holds a Ph. D. in Political Science from the University of Chicago, 2015 (“Pulling the Plug: Can There Be a Deal with China on Korean Unification?,” </w:t>
      </w:r>
      <w:r>
        <w:rPr>
          <w:i/>
        </w:rPr>
        <w:t>The Washington Quarterly</w:t>
      </w:r>
      <w:r>
        <w:t xml:space="preserve">, Summer, Available Online at </w:t>
      </w:r>
      <w:hyperlink r:id="rId12" w:history="1">
        <w:r w:rsidRPr="00A47754">
          <w:rPr>
            <w:rStyle w:val="Hyperlink"/>
          </w:rPr>
          <w:t>https://twq.elliott.gwu.edu/sites/twq.elliott.gwu.edu/files/downloads/Kydd_Summer%202015.pdf</w:t>
        </w:r>
      </w:hyperlink>
      <w:r w:rsidRPr="00A47754">
        <w:t>, Accessed 0-19-2016, p. 69-70, AS)</w:t>
      </w:r>
    </w:p>
    <w:p w:rsidR="00F442E0" w:rsidRDefault="00F442E0" w:rsidP="00F442E0">
      <w:r>
        <w:t xml:space="preserve">Finally, </w:t>
      </w:r>
      <w:r w:rsidRPr="00623E7A">
        <w:rPr>
          <w:rStyle w:val="StyleUnderline"/>
        </w:rPr>
        <w:t xml:space="preserve">what about North Korea </w:t>
      </w:r>
      <w:r w:rsidRPr="00FA31CE">
        <w:rPr>
          <w:rStyle w:val="StyleUnderline"/>
        </w:rPr>
        <w:t>itself</w:t>
      </w:r>
      <w:r w:rsidRPr="00FA31CE">
        <w:t xml:space="preserve">? </w:t>
      </w:r>
      <w:r w:rsidRPr="00FA31CE">
        <w:rPr>
          <w:rStyle w:val="StyleUnderline"/>
        </w:rPr>
        <w:t>Pyongyang’s leadership would definitely be opposed to</w:t>
      </w:r>
      <w:r w:rsidRPr="00FA31CE">
        <w:t xml:space="preserve"> any move to </w:t>
      </w:r>
      <w:r w:rsidRPr="00FA31CE">
        <w:rPr>
          <w:rStyle w:val="StyleUnderline"/>
        </w:rPr>
        <w:t>unification</w:t>
      </w:r>
      <w:r w:rsidRPr="00FA31CE">
        <w:t xml:space="preserve">. </w:t>
      </w:r>
      <w:r w:rsidRPr="00FA31CE">
        <w:rPr>
          <w:rStyle w:val="StyleUnderline"/>
        </w:rPr>
        <w:t>However, we should not write off the possibility that they would consent under duress</w:t>
      </w:r>
      <w:r w:rsidRPr="00FA31CE">
        <w:t xml:space="preserve">. </w:t>
      </w:r>
      <w:r w:rsidRPr="00FA31CE">
        <w:rPr>
          <w:rStyle w:val="StyleUnderline"/>
        </w:rPr>
        <w:t>Given the decay of communist ideology,</w:t>
      </w:r>
      <w:r w:rsidRPr="00FA31CE">
        <w:t xml:space="preserve"> by this</w:t>
      </w:r>
      <w:r>
        <w:t xml:space="preserve"> point, </w:t>
      </w:r>
      <w:r w:rsidRPr="006D3B89">
        <w:rPr>
          <w:rStyle w:val="StyleUnderline"/>
          <w:highlight w:val="yellow"/>
        </w:rPr>
        <w:t>the central motivation of the North Korean leadership is probably a mixture of greed and concern for their personal safety</w:t>
      </w:r>
      <w:r>
        <w:t xml:space="preserve">. But </w:t>
      </w:r>
      <w:r w:rsidRPr="00FA31CE">
        <w:rPr>
          <w:rStyle w:val="StyleUnderline"/>
        </w:rPr>
        <w:t xml:space="preserve">given the fragility of the regime, </w:t>
      </w:r>
      <w:r w:rsidRPr="006D3B89">
        <w:rPr>
          <w:rStyle w:val="Emphasis"/>
          <w:highlight w:val="yellow"/>
        </w:rPr>
        <w:t>they are riding a tiger and need help to dismount</w:t>
      </w:r>
      <w:r>
        <w:t xml:space="preserve">. </w:t>
      </w:r>
      <w:r w:rsidRPr="006D3B89">
        <w:rPr>
          <w:rStyle w:val="StyleUnderline"/>
          <w:highlight w:val="yellow"/>
        </w:rPr>
        <w:t>China could meet this need with a guarantee of asylum</w:t>
      </w:r>
      <w:r>
        <w:t xml:space="preserve"> in China for the top leaders (</w:t>
      </w:r>
      <w:r w:rsidRPr="00FA31CE">
        <w:rPr>
          <w:rStyle w:val="StyleUnderline"/>
        </w:rPr>
        <w:t xml:space="preserve">which should be </w:t>
      </w:r>
      <w:r w:rsidRPr="006D3B89">
        <w:rPr>
          <w:rStyle w:val="StyleUnderline"/>
          <w:highlight w:val="yellow"/>
        </w:rPr>
        <w:t xml:space="preserve">combined with an amnesty offer from South Korea for lower-level officials </w:t>
      </w:r>
      <w:r w:rsidRPr="00FA31CE">
        <w:rPr>
          <w:rStyle w:val="StyleUnderline"/>
        </w:rPr>
        <w:t>who remains in Korea</w:t>
      </w:r>
      <w:r w:rsidRPr="00FA31CE">
        <w:t xml:space="preserve">). </w:t>
      </w:r>
      <w:r w:rsidRPr="00FA31CE">
        <w:rPr>
          <w:rStyle w:val="StyleUnderline"/>
        </w:rPr>
        <w:t>To the extent that they also wish</w:t>
      </w:r>
      <w:r w:rsidRPr="006D3B89">
        <w:rPr>
          <w:rStyle w:val="StyleUnderline"/>
          <w:highlight w:val="yellow"/>
        </w:rPr>
        <w:t xml:space="preserve"> to save face </w:t>
      </w:r>
      <w:r w:rsidRPr="00FA31CE">
        <w:rPr>
          <w:rStyle w:val="StyleUnderline"/>
        </w:rPr>
        <w:t>and appear to have prevailed in their struggle with U.S. imperialism</w:t>
      </w:r>
      <w:r w:rsidRPr="006D3B89">
        <w:rPr>
          <w:rStyle w:val="StyleUnderline"/>
          <w:highlight w:val="yellow"/>
        </w:rPr>
        <w:t>, the deal offers them a semblance of their long-standing goal</w:t>
      </w:r>
      <w:r>
        <w:t xml:space="preserve">: [end page 70] </w:t>
      </w:r>
      <w:r w:rsidRPr="006D3B89">
        <w:rPr>
          <w:rStyle w:val="StyleUnderline"/>
          <w:highlight w:val="yellow"/>
        </w:rPr>
        <w:t xml:space="preserve">eliminating U.S. troops </w:t>
      </w:r>
      <w:r w:rsidRPr="00FA31CE">
        <w:rPr>
          <w:rStyle w:val="StyleUnderline"/>
        </w:rPr>
        <w:t xml:space="preserve">from Korea </w:t>
      </w:r>
      <w:r w:rsidRPr="006D3B89">
        <w:rPr>
          <w:rStyle w:val="StyleUnderline"/>
          <w:highlight w:val="yellow"/>
        </w:rPr>
        <w:t>and achieving unification “by our nation itself</w:t>
      </w:r>
      <w:r w:rsidRPr="00623E7A">
        <w:rPr>
          <w:rStyle w:val="StyleUnderline"/>
        </w:rPr>
        <w:t>,”</w:t>
      </w:r>
      <w:r>
        <w:t xml:space="preserve"> as the North Koreans like to put it.</w:t>
      </w:r>
    </w:p>
    <w:p w:rsidR="00F442E0" w:rsidRDefault="00F442E0" w:rsidP="00F442E0">
      <w:r w:rsidRPr="006D3B89">
        <w:rPr>
          <w:rStyle w:val="StyleUnderline"/>
          <w:highlight w:val="yellow"/>
        </w:rPr>
        <w:t>A suitable transition could be arranged with a referendum on unification and Korea-wide elections for a new parliament</w:t>
      </w:r>
      <w:r>
        <w:t xml:space="preserve">, which would highlight the role of all Koreans in the process. </w:t>
      </w:r>
      <w:r w:rsidRPr="006D3B89">
        <w:rPr>
          <w:rStyle w:val="StyleUnderline"/>
          <w:highlight w:val="yellow"/>
        </w:rPr>
        <w:t>If North Korean leaders prove unmoved</w:t>
      </w:r>
      <w:r w:rsidRPr="00623E7A">
        <w:rPr>
          <w:rStyle w:val="StyleUnderline"/>
        </w:rPr>
        <w:t xml:space="preserve"> by this vision, </w:t>
      </w:r>
      <w:r w:rsidRPr="006D3B89">
        <w:rPr>
          <w:rStyle w:val="Emphasis"/>
          <w:highlight w:val="yellow"/>
        </w:rPr>
        <w:t>Chinese economic sanctions would confront them</w:t>
      </w:r>
      <w:r w:rsidRPr="006D3B89">
        <w:rPr>
          <w:rStyle w:val="StyleUnderline"/>
          <w:highlight w:val="yellow"/>
        </w:rPr>
        <w:t xml:space="preserve"> with a downward slope into complete economic collapse</w:t>
      </w:r>
      <w:r>
        <w:t xml:space="preserve">. </w:t>
      </w:r>
      <w:r w:rsidRPr="006D3B89">
        <w:rPr>
          <w:rStyle w:val="StyleUnderline"/>
          <w:highlight w:val="yellow"/>
        </w:rPr>
        <w:t>North Korea is dependent on China for energy and food</w:t>
      </w:r>
      <w:r w:rsidRPr="006D3B89">
        <w:rPr>
          <w:highlight w:val="yellow"/>
        </w:rPr>
        <w:t>.</w:t>
      </w:r>
      <w:r w:rsidRPr="00FA31CE">
        <w:t>27</w:t>
      </w:r>
      <w:r>
        <w:t xml:space="preserve"> </w:t>
      </w:r>
      <w:r w:rsidRPr="006D3B89">
        <w:rPr>
          <w:rStyle w:val="StyleUnderline"/>
          <w:highlight w:val="yellow"/>
        </w:rPr>
        <w:t>Hitherto</w:t>
      </w:r>
      <w:r w:rsidRPr="00FA31CE">
        <w:rPr>
          <w:rStyle w:val="StyleUnderline"/>
        </w:rPr>
        <w:t>, however dissatisfied China was with North Korean behavior,</w:t>
      </w:r>
      <w:r w:rsidRPr="006D3B89">
        <w:rPr>
          <w:rStyle w:val="StyleUnderline"/>
          <w:highlight w:val="yellow"/>
        </w:rPr>
        <w:t xml:space="preserve"> there were </w:t>
      </w:r>
      <w:r w:rsidRPr="00FA31CE">
        <w:rPr>
          <w:rStyle w:val="StyleUnderline"/>
        </w:rPr>
        <w:t xml:space="preserve">strict </w:t>
      </w:r>
      <w:r w:rsidRPr="006D3B89">
        <w:rPr>
          <w:rStyle w:val="StyleUnderline"/>
          <w:highlight w:val="yellow"/>
        </w:rPr>
        <w:t>limits on how much coercive leverage China could apply because it did not want the regime to collapse</w:t>
      </w:r>
      <w:r w:rsidRPr="00623E7A">
        <w:rPr>
          <w:rStyle w:val="StyleUnderline"/>
        </w:rPr>
        <w:t xml:space="preserve">. </w:t>
      </w:r>
      <w:r w:rsidRPr="006D3B89">
        <w:rPr>
          <w:rStyle w:val="StyleUnderline"/>
          <w:highlight w:val="yellow"/>
        </w:rPr>
        <w:t xml:space="preserve">With a negotiated deal in place, this preference would disappear, </w:t>
      </w:r>
      <w:r w:rsidRPr="00FA31CE">
        <w:rPr>
          <w:rStyle w:val="StyleUnderline"/>
        </w:rPr>
        <w:t>and the self-imposed limits on China’s coercive leverage would disappear along with it.</w:t>
      </w:r>
      <w:r w:rsidRPr="00FA31CE">
        <w:t xml:space="preserve"> The North could of course threaten war, so the end-game would require delicate handling</w:t>
      </w:r>
    </w:p>
    <w:p w:rsidR="00F442E0" w:rsidRDefault="00F442E0" w:rsidP="00F442E0">
      <w:r w:rsidRPr="00FA31CE">
        <w:rPr>
          <w:rStyle w:val="StyleUnderline"/>
        </w:rPr>
        <w:t>Instead of actively “pulling the plug,</w:t>
      </w:r>
      <w:r w:rsidRPr="006D3B89">
        <w:rPr>
          <w:rStyle w:val="StyleUnderline"/>
          <w:highlight w:val="yellow"/>
        </w:rPr>
        <w:t>” China may prefer a “do not resuscitate” order, which specifies what would happen upon a DPRK collapse</w:t>
      </w:r>
      <w:r w:rsidRPr="00623E7A">
        <w:rPr>
          <w:rStyle w:val="StyleUnderline"/>
        </w:rPr>
        <w:t xml:space="preserve"> without taking active steps to hasten it</w:t>
      </w:r>
      <w:r>
        <w:t xml:space="preserve">. </w:t>
      </w:r>
      <w:r w:rsidRPr="006D3B89">
        <w:rPr>
          <w:rStyle w:val="StyleUnderline"/>
          <w:highlight w:val="yellow"/>
        </w:rPr>
        <w:t xml:space="preserve">This would </w:t>
      </w:r>
      <w:r w:rsidRPr="00FA31CE">
        <w:rPr>
          <w:rStyle w:val="StyleUnderline"/>
        </w:rPr>
        <w:t xml:space="preserve">still be very valuable because it would </w:t>
      </w:r>
      <w:r w:rsidRPr="006D3B89">
        <w:rPr>
          <w:rStyle w:val="StyleUnderline"/>
          <w:highlight w:val="yellow"/>
        </w:rPr>
        <w:t xml:space="preserve">outline an agreement on how unification should unfold, </w:t>
      </w:r>
      <w:r w:rsidRPr="00FA31CE">
        <w:rPr>
          <w:rStyle w:val="StyleUnderline"/>
        </w:rPr>
        <w:t xml:space="preserve">fix expectations about who does what, </w:t>
      </w:r>
      <w:r w:rsidRPr="006D3B89">
        <w:rPr>
          <w:rStyle w:val="StyleUnderline"/>
          <w:highlight w:val="yellow"/>
        </w:rPr>
        <w:t xml:space="preserve">and </w:t>
      </w:r>
      <w:r w:rsidRPr="006D3B89">
        <w:rPr>
          <w:rStyle w:val="Emphasis"/>
          <w:highlight w:val="yellow"/>
        </w:rPr>
        <w:t>greatly reduce the chance of confrontations and crisis escalation</w:t>
      </w:r>
      <w:r w:rsidRPr="00623E7A">
        <w:rPr>
          <w:rStyle w:val="StyleUnderline"/>
        </w:rPr>
        <w:t xml:space="preserve"> in the interior of the DPRK after a </w:t>
      </w:r>
      <w:r w:rsidRPr="00FA31CE">
        <w:rPr>
          <w:rStyle w:val="StyleUnderline"/>
        </w:rPr>
        <w:t xml:space="preserve">collapse. With such a framework in place, </w:t>
      </w:r>
      <w:r w:rsidRPr="006D3B89">
        <w:rPr>
          <w:rStyle w:val="StyleUnderline"/>
          <w:highlight w:val="yellow"/>
        </w:rPr>
        <w:t>we could then face future provocations from the DPRK with greater equanimity and higher confidence that South Korea, China, and the United States will find a common approach</w:t>
      </w:r>
      <w:r w:rsidRPr="00623E7A">
        <w:rPr>
          <w:rStyle w:val="StyleUnderline"/>
        </w:rPr>
        <w:t>.</w:t>
      </w:r>
    </w:p>
    <w:p w:rsidR="00F442E0" w:rsidRDefault="00F442E0" w:rsidP="00E312BC"/>
    <w:p w:rsidR="00F442E0" w:rsidRPr="00395177" w:rsidRDefault="008C34BC" w:rsidP="00F442E0">
      <w:pPr>
        <w:pStyle w:val="Heading4"/>
      </w:pPr>
      <w:r>
        <w:t xml:space="preserve">An </w:t>
      </w:r>
      <w:r w:rsidRPr="008C34BC">
        <w:rPr>
          <w:u w:val="single"/>
        </w:rPr>
        <w:t>uncontrolled</w:t>
      </w:r>
      <w:r>
        <w:t xml:space="preserve"> </w:t>
      </w:r>
      <w:r w:rsidR="00F442E0">
        <w:t xml:space="preserve">North Korean collapse causes </w:t>
      </w:r>
      <w:r w:rsidR="00F442E0" w:rsidRPr="00395177">
        <w:rPr>
          <w:u w:val="single"/>
        </w:rPr>
        <w:t>WMD proliferation</w:t>
      </w:r>
      <w:r w:rsidR="00F442E0" w:rsidRPr="00395177">
        <w:t>,</w:t>
      </w:r>
      <w:r w:rsidR="00F442E0">
        <w:t xml:space="preserve"> </w:t>
      </w:r>
      <w:r w:rsidR="00F442E0" w:rsidRPr="00395177">
        <w:rPr>
          <w:u w:val="single"/>
        </w:rPr>
        <w:t>regional instability</w:t>
      </w:r>
      <w:r w:rsidR="00F442E0">
        <w:t xml:space="preserve">, </w:t>
      </w:r>
      <w:r w:rsidR="00F442E0" w:rsidRPr="00395177">
        <w:rPr>
          <w:u w:val="single"/>
        </w:rPr>
        <w:t>a refugee crisis</w:t>
      </w:r>
      <w:r w:rsidR="00F442E0">
        <w:t xml:space="preserve">, and </w:t>
      </w:r>
      <w:r w:rsidR="00F442E0" w:rsidRPr="00395177">
        <w:rPr>
          <w:u w:val="single"/>
        </w:rPr>
        <w:t>a US</w:t>
      </w:r>
      <w:r w:rsidR="00F442E0">
        <w:rPr>
          <w:u w:val="single"/>
        </w:rPr>
        <w:t>-China war</w:t>
      </w:r>
      <w:r w:rsidR="00F442E0">
        <w:t>.</w:t>
      </w:r>
    </w:p>
    <w:p w:rsidR="00F442E0" w:rsidRDefault="00F442E0" w:rsidP="00F442E0">
      <w:r w:rsidRPr="00034355">
        <w:rPr>
          <w:rStyle w:val="Style13ptBold"/>
        </w:rPr>
        <w:t>Bennett 13</w:t>
      </w:r>
      <w:r>
        <w:t xml:space="preserve"> — Bruce W. Bennett, a Senior Defense Analyst and Professor at the Pardee RAND Graduate School, has a Ph.D. in policy analysis from the Pardee RAND Graduate School and a B.S. in economics from the California Institute of Technology, 2013 (“Preparing for the Possibility of a North Korean Collapse,” </w:t>
      </w:r>
      <w:r>
        <w:rPr>
          <w:i/>
        </w:rPr>
        <w:t>RAND Corporation</w:t>
      </w:r>
      <w:r>
        <w:t>, September 19</w:t>
      </w:r>
      <w:r w:rsidRPr="00F33F3D">
        <w:rPr>
          <w:vertAlign w:val="superscript"/>
        </w:rPr>
        <w:t>th</w:t>
      </w:r>
      <w:r>
        <w:t xml:space="preserve">, Available Online at </w:t>
      </w:r>
      <w:hyperlink r:id="rId13" w:history="1">
        <w:r w:rsidRPr="003773B9">
          <w:rPr>
            <w:rStyle w:val="Hyperlink"/>
          </w:rPr>
          <w:t>https://www.rand.org/content/dam/rand/pubs/research_reports/RR300/RR331/RAND_RR331.pdf</w:t>
        </w:r>
      </w:hyperlink>
      <w:r>
        <w:t>, Accessed 07-21-2016, AS)</w:t>
      </w:r>
    </w:p>
    <w:p w:rsidR="00F442E0" w:rsidRDefault="00F442E0" w:rsidP="00F442E0">
      <w:r>
        <w:t xml:space="preserve">Figure 3.1 summarizes many of the potential consequences of a North Korean government collapse, focusing on the Korean perspective. It also identifies expected interactions between them. It starts by recognizing that </w:t>
      </w:r>
      <w:r w:rsidRPr="006D3B89">
        <w:rPr>
          <w:rStyle w:val="StyleUnderline"/>
          <w:highlight w:val="yellow"/>
        </w:rPr>
        <w:t xml:space="preserve">a North Korean government collapse would likely lead to a </w:t>
      </w:r>
      <w:r w:rsidRPr="006D3B89">
        <w:rPr>
          <w:rStyle w:val="Emphasis"/>
          <w:highlight w:val="yellow"/>
        </w:rPr>
        <w:t>humanitarian disaster in North Korea</w:t>
      </w:r>
      <w:r>
        <w:t xml:space="preserve"> (bottom left), for reasons discussed earlier. </w:t>
      </w:r>
      <w:r w:rsidRPr="00EA1E90">
        <w:rPr>
          <w:rStyle w:val="StyleUnderline"/>
        </w:rPr>
        <w:t xml:space="preserve">Collapse could also lead to warfare in the North, probably starting as a civil war but potentially spilling over the borders into other countries. </w:t>
      </w:r>
      <w:r w:rsidRPr="006D3B89">
        <w:rPr>
          <w:rStyle w:val="StyleUnderline"/>
          <w:highlight w:val="yellow"/>
        </w:rPr>
        <w:t xml:space="preserve">A collapse could lead to WMD and other weapons being out of state control, threatening both WMD use and </w:t>
      </w:r>
      <w:r w:rsidRPr="006D3B89">
        <w:rPr>
          <w:rStyle w:val="Emphasis"/>
          <w:highlight w:val="yellow"/>
        </w:rPr>
        <w:t>WMD proliferation to third parties</w:t>
      </w:r>
      <w:r>
        <w:t xml:space="preserve">. </w:t>
      </w:r>
      <w:r w:rsidRPr="006D3B89">
        <w:rPr>
          <w:rStyle w:val="StyleUnderline"/>
          <w:highlight w:val="yellow"/>
        </w:rPr>
        <w:t>The risks of WMD use and proliferation would be increased by warfare in the North</w:t>
      </w:r>
      <w:r>
        <w:t>.</w:t>
      </w:r>
      <w:r w:rsidRPr="00EA1E90">
        <w:rPr>
          <w:rStyle w:val="StyleUnderline"/>
        </w:rPr>
        <w:t xml:space="preserve"> </w:t>
      </w:r>
      <w:r w:rsidRPr="006D3B89">
        <w:rPr>
          <w:rStyle w:val="StyleUnderline"/>
          <w:highlight w:val="yellow"/>
        </w:rPr>
        <w:t xml:space="preserve">Warfare could cause considerable damage to North Korea, </w:t>
      </w:r>
      <w:r w:rsidRPr="006D3B89">
        <w:rPr>
          <w:rStyle w:val="Emphasis"/>
          <w:highlight w:val="yellow"/>
        </w:rPr>
        <w:t>create great instability</w:t>
      </w:r>
      <w:r w:rsidRPr="006D3B89">
        <w:rPr>
          <w:rStyle w:val="StyleUnderline"/>
          <w:highlight w:val="yellow"/>
        </w:rPr>
        <w:t xml:space="preserve"> in the North</w:t>
      </w:r>
      <w:r w:rsidRPr="006D3B89">
        <w:rPr>
          <w:highlight w:val="yellow"/>
        </w:rPr>
        <w:t xml:space="preserve">, </w:t>
      </w:r>
      <w:r w:rsidRPr="006D3B89">
        <w:rPr>
          <w:rStyle w:val="StyleUnderline"/>
          <w:highlight w:val="yellow"/>
        </w:rPr>
        <w:t>and worsen the humanitarian disaster, which could in turn cause many North Koreans to displace from their homes and seek to cross into China and the ROK as refugees</w:t>
      </w:r>
      <w:r>
        <w:t>. [Figure 3.1 omitted, end page 55]</w:t>
      </w:r>
    </w:p>
    <w:p w:rsidR="00F442E0" w:rsidRDefault="00F442E0" w:rsidP="00F442E0">
      <w:r>
        <w:t xml:space="preserve">As noted in the previous chapter, these </w:t>
      </w:r>
      <w:r w:rsidRPr="006D3B89">
        <w:rPr>
          <w:rStyle w:val="StyleUnderline"/>
          <w:highlight w:val="yellow"/>
        </w:rPr>
        <w:t xml:space="preserve">consequences and the potential for Korean unification could lead to ROK and </w:t>
      </w:r>
      <w:r w:rsidRPr="006D3B89">
        <w:rPr>
          <w:rStyle w:val="Emphasis"/>
          <w:highlight w:val="yellow"/>
        </w:rPr>
        <w:t>U.S. intervention</w:t>
      </w:r>
      <w:r>
        <w:t xml:space="preserve">. The rest of this report will generally speak of ROK and U.S. actions in the belief that the ROK-U.S. alliance would lead the two countries to take combined action.4 This is not to say that each country would view all the consequences as of equal magnitude, but </w:t>
      </w:r>
      <w:r w:rsidRPr="00705A37">
        <w:rPr>
          <w:rStyle w:val="StyleUnderline"/>
        </w:rPr>
        <w:t>both would feel strongly pressured to intervene.</w:t>
      </w:r>
      <w:r>
        <w:t xml:space="preserve"> Note also that, to keep Figure 3.1 intelligible, many of the consequences that would cause ROK and U.S. intervention do not have arrows back to this intervention. Thus, </w:t>
      </w:r>
      <w:r w:rsidRPr="00705A37">
        <w:rPr>
          <w:rStyle w:val="StyleUnderline"/>
        </w:rPr>
        <w:t>uncontrolled WMD would be a major factor causing U.S. and likely ROK intervention, and damage to the ROK would strongly affect ROK and likely U.S. intervention</w:t>
      </w:r>
      <w:r>
        <w:t xml:space="preserve">. </w:t>
      </w:r>
      <w:r w:rsidRPr="00705A37">
        <w:rPr>
          <w:rStyle w:val="StyleUnderline"/>
        </w:rPr>
        <w:t>Unless ROK and U.S. intervention is handled extremely well, many North Koreans</w:t>
      </w:r>
      <w:r>
        <w:t>—and especially the elites—</w:t>
      </w:r>
      <w:r w:rsidRPr="00705A37">
        <w:rPr>
          <w:rStyle w:val="StyleUnderline"/>
        </w:rPr>
        <w:t xml:space="preserve">could become disaffected with the ROK leadership, the North Koreans feeling that they had been cheated, abused, and/or exploited. </w:t>
      </w:r>
      <w:r w:rsidRPr="006D3B89">
        <w:rPr>
          <w:rStyle w:val="StyleUnderline"/>
          <w:highlight w:val="yellow"/>
        </w:rPr>
        <w:t xml:space="preserve">If a large number of North Koreans become disaffected, </w:t>
      </w:r>
      <w:r w:rsidRPr="006D3B89">
        <w:rPr>
          <w:rStyle w:val="Emphasis"/>
          <w:highlight w:val="yellow"/>
        </w:rPr>
        <w:t>true unification could become very difficult to achieve</w:t>
      </w:r>
      <w:r w:rsidRPr="006D3B89">
        <w:rPr>
          <w:highlight w:val="yellow"/>
        </w:rPr>
        <w:t>.</w:t>
      </w:r>
    </w:p>
    <w:p w:rsidR="00F442E0" w:rsidRDefault="00F442E0" w:rsidP="00F442E0">
      <w:r w:rsidRPr="006D3B89">
        <w:rPr>
          <w:rStyle w:val="StyleUnderline"/>
          <w:highlight w:val="yellow"/>
        </w:rPr>
        <w:t>A civil war in North Korea and especially the use of WMD could spill over into the ROK and cause serious damage</w:t>
      </w:r>
      <w:r w:rsidRPr="006D3B89">
        <w:rPr>
          <w:highlight w:val="yellow"/>
        </w:rPr>
        <w:t>.</w:t>
      </w:r>
      <w:r>
        <w:t xml:space="preserve"> </w:t>
      </w:r>
      <w:r w:rsidRPr="00C15AAF">
        <w:rPr>
          <w:rStyle w:val="StyleUnderline"/>
        </w:rPr>
        <w:t>Factional forces could cause considerable damage with artillery and special forces attacks on the ROK, especially if nuclear and/or biological weapons are used</w:t>
      </w:r>
      <w:r>
        <w:t xml:space="preserve">. In addition, one or more </w:t>
      </w:r>
      <w:r w:rsidRPr="00C15AAF">
        <w:rPr>
          <w:rStyle w:val="StyleUnderline"/>
        </w:rPr>
        <w:t>North Korean factions could purposefully attack the ROK, potentially as a form of revenge</w:t>
      </w:r>
      <w:r>
        <w:t xml:space="preserve"> if they perceive themselves unlikely to survive. Thus, </w:t>
      </w:r>
      <w:r w:rsidRPr="006D3B89">
        <w:rPr>
          <w:rStyle w:val="StyleUnderline"/>
          <w:highlight w:val="yellow"/>
        </w:rPr>
        <w:t>ballistic missile attacks against ROK cities—especially ones using nuclear weapons or even chemical or biological weapons—could cause damage across the ROK</w:t>
      </w:r>
      <w:r>
        <w:t>. Besides the physical damage done</w:t>
      </w:r>
      <w:r w:rsidRPr="00C15AAF">
        <w:rPr>
          <w:rStyle w:val="StyleUnderline"/>
        </w:rPr>
        <w:t>, the ROK economy and society could be significantly affected.</w:t>
      </w:r>
      <w:r>
        <w:t xml:space="preserve"> </w:t>
      </w:r>
      <w:r w:rsidRPr="00C15AAF">
        <w:rPr>
          <w:rStyle w:val="StyleUnderline"/>
        </w:rPr>
        <w:t>All these consequences could make it difficult for the ROK to pay for and manage unification</w:t>
      </w:r>
      <w:r>
        <w:t xml:space="preserve">. From a ROK perspective, </w:t>
      </w:r>
      <w:r w:rsidRPr="00C15AAF">
        <w:rPr>
          <w:rStyle w:val="StyleUnderline"/>
        </w:rPr>
        <w:t>the worst outcome could be destabilization of all of Korea, including the ROK, as crime and insurgency spread</w:t>
      </w:r>
      <w:r>
        <w:t>, if the ROK is unable to contain and defeat them. [end page 56]</w:t>
      </w:r>
    </w:p>
    <w:p w:rsidR="00F442E0" w:rsidRDefault="00F442E0" w:rsidP="00F442E0">
      <w:r>
        <w:t xml:space="preserve">In addition, </w:t>
      </w:r>
      <w:r w:rsidRPr="006D3B89">
        <w:rPr>
          <w:rStyle w:val="StyleUnderline"/>
          <w:highlight w:val="yellow"/>
        </w:rPr>
        <w:t>China could intervene</w:t>
      </w:r>
      <w:r>
        <w:t>; indeed, some say that China would be likely to intervene. In doing so</w:t>
      </w:r>
      <w:r w:rsidRPr="00C15AAF">
        <w:rPr>
          <w:rStyle w:val="StyleUnderline"/>
        </w:rPr>
        <w:t xml:space="preserve">, China could try </w:t>
      </w:r>
      <w:r w:rsidRPr="006D3B89">
        <w:rPr>
          <w:rStyle w:val="StyleUnderline"/>
          <w:highlight w:val="yellow"/>
        </w:rPr>
        <w:t>to thwart unification</w:t>
      </w:r>
      <w:r>
        <w:t xml:space="preserve">, as discussed above. </w:t>
      </w:r>
      <w:r w:rsidRPr="006D3B89">
        <w:rPr>
          <w:rStyle w:val="StyleUnderline"/>
          <w:highlight w:val="yellow"/>
        </w:rPr>
        <w:t xml:space="preserve">As ROK, U.S., and Chinese forces advance, </w:t>
      </w:r>
      <w:r w:rsidRPr="006D3B89">
        <w:rPr>
          <w:rStyle w:val="Emphasis"/>
          <w:highlight w:val="yellow"/>
        </w:rPr>
        <w:t>conflict could develop between the ROK–United States and China</w:t>
      </w:r>
      <w:r w:rsidRPr="006D3B89">
        <w:rPr>
          <w:rStyle w:val="StyleUnderline"/>
          <w:highlight w:val="yellow"/>
        </w:rPr>
        <w:t>.</w:t>
      </w:r>
      <w:r w:rsidRPr="00C15AAF">
        <w:rPr>
          <w:rStyle w:val="StyleUnderline"/>
        </w:rPr>
        <w:t xml:space="preserve"> </w:t>
      </w:r>
      <w:r w:rsidRPr="006D3B89">
        <w:rPr>
          <w:rStyle w:val="StyleUnderline"/>
          <w:highlight w:val="yellow"/>
        </w:rPr>
        <w:t>Both Chinese efforts to thwart unification and conflict with China could further jeopardize Korean unification</w:t>
      </w:r>
      <w:r w:rsidRPr="006D3B89">
        <w:rPr>
          <w:highlight w:val="yellow"/>
        </w:rPr>
        <w:t>.</w:t>
      </w:r>
    </w:p>
    <w:p w:rsidR="00F442E0" w:rsidRDefault="00F442E0" w:rsidP="00F442E0">
      <w:r>
        <w:t xml:space="preserve">Figure 3.2 provides initial estimates </w:t>
      </w:r>
      <w:r w:rsidRPr="00C15AAF">
        <w:t>of the potential consequences. The subsequent sections will address these in more detail.</w:t>
      </w:r>
      <w:r>
        <w:t xml:space="preserve"> However, it is important to note that the consequences are highly uncertain. The consequences noted in Figure 3.2 tend to be on the high side, but are all possible. For example, </w:t>
      </w:r>
      <w:r w:rsidRPr="00C15AAF">
        <w:rPr>
          <w:rStyle w:val="StyleUnderline"/>
        </w:rPr>
        <w:t xml:space="preserve">if even 10 to 20 percent of the North Korean military decided to become insurgents or criminals, the subsequent security situation in </w:t>
      </w:r>
      <w:r w:rsidRPr="006D3B89">
        <w:rPr>
          <w:rStyle w:val="StyleUnderline"/>
          <w:highlight w:val="yellow"/>
        </w:rPr>
        <w:t xml:space="preserve">North Korea </w:t>
      </w:r>
      <w:r w:rsidRPr="006D3B89">
        <w:rPr>
          <w:rStyle w:val="Emphasis"/>
          <w:highlight w:val="yellow"/>
        </w:rPr>
        <w:t>could be far worse than ever experienced in Iraq</w:t>
      </w:r>
      <w:r>
        <w:t>, raising serious questions about whether North Korea could really become part of a unified Korea. [Figure 3.2 omitted, end page 57]</w:t>
      </w:r>
    </w:p>
    <w:p w:rsidR="00F442E0" w:rsidRDefault="00F442E0" w:rsidP="00F442E0">
      <w:r>
        <w:t>Other consequences are also possible. For example</w:t>
      </w:r>
      <w:r w:rsidRPr="006D3B89">
        <w:rPr>
          <w:highlight w:val="yellow"/>
        </w:rPr>
        <w:t xml:space="preserve">, </w:t>
      </w:r>
      <w:r w:rsidRPr="006D3B89">
        <w:rPr>
          <w:rStyle w:val="StyleUnderline"/>
          <w:highlight w:val="yellow"/>
        </w:rPr>
        <w:t>a North Korean faction could launch one or more nuclear weapon–tipped</w:t>
      </w:r>
      <w:r>
        <w:t xml:space="preserve"> intercontinental ballistic missiles (</w:t>
      </w:r>
      <w:r w:rsidRPr="006D3B89">
        <w:rPr>
          <w:rStyle w:val="StyleUnderline"/>
          <w:highlight w:val="yellow"/>
        </w:rPr>
        <w:t>ICBMs</w:t>
      </w:r>
      <w:r>
        <w:t xml:space="preserve">) </w:t>
      </w:r>
      <w:r w:rsidRPr="00F33F3D">
        <w:rPr>
          <w:rStyle w:val="StyleUnderline"/>
        </w:rPr>
        <w:t>at the U</w:t>
      </w:r>
      <w:r>
        <w:t xml:space="preserve">nited </w:t>
      </w:r>
      <w:r w:rsidRPr="00F33F3D">
        <w:rPr>
          <w:rStyle w:val="StyleUnderline"/>
        </w:rPr>
        <w:t>S</w:t>
      </w:r>
      <w:r>
        <w:t xml:space="preserve">tates. </w:t>
      </w:r>
      <w:r w:rsidRPr="00F33F3D">
        <w:rPr>
          <w:rStyle w:val="StyleUnderline"/>
        </w:rPr>
        <w:t xml:space="preserve">A worst-case </w:t>
      </w:r>
      <w:r w:rsidRPr="00395177">
        <w:rPr>
          <w:rStyle w:val="StyleUnderline"/>
        </w:rPr>
        <w:t>outcome could see the nuclear weapon functioning</w:t>
      </w:r>
      <w:r w:rsidRPr="00F33F3D">
        <w:rPr>
          <w:rStyle w:val="StyleUnderline"/>
        </w:rPr>
        <w:t xml:space="preserve"> reliably, penetrating U.S. missile defenses, </w:t>
      </w:r>
      <w:r w:rsidRPr="006D3B89">
        <w:rPr>
          <w:rStyle w:val="StyleUnderline"/>
          <w:highlight w:val="yellow"/>
        </w:rPr>
        <w:t xml:space="preserve">hitting a U.S. city, and </w:t>
      </w:r>
      <w:r w:rsidRPr="006D3B89">
        <w:rPr>
          <w:rStyle w:val="Emphasis"/>
          <w:highlight w:val="yellow"/>
        </w:rPr>
        <w:t>killing</w:t>
      </w:r>
      <w:r w:rsidRPr="006D3B89">
        <w:rPr>
          <w:rStyle w:val="StyleUnderline"/>
          <w:highlight w:val="yellow"/>
        </w:rPr>
        <w:t xml:space="preserve"> or seriously injuring </w:t>
      </w:r>
      <w:r w:rsidRPr="006D3B89">
        <w:rPr>
          <w:rStyle w:val="Emphasis"/>
          <w:highlight w:val="yellow"/>
        </w:rPr>
        <w:t>tens of thousands of Americans</w:t>
      </w:r>
      <w:r w:rsidRPr="00395177">
        <w:t>.5</w:t>
      </w:r>
    </w:p>
    <w:p w:rsidR="007A678C" w:rsidRDefault="007A678C" w:rsidP="00F442E0"/>
    <w:p w:rsidR="00EB3076" w:rsidRPr="0097388E" w:rsidRDefault="00EB3076" w:rsidP="00EB3076">
      <w:pPr>
        <w:pStyle w:val="Heading4"/>
      </w:pPr>
      <w:r w:rsidRPr="0097388E">
        <w:t>Cooperation</w:t>
      </w:r>
      <w:r>
        <w:t xml:space="preserve"> over North Korea is an </w:t>
      </w:r>
      <w:r w:rsidRPr="0097388E">
        <w:rPr>
          <w:u w:val="single"/>
        </w:rPr>
        <w:t>ethical imperative</w:t>
      </w:r>
      <w:r>
        <w:t xml:space="preserve"> — prevents </w:t>
      </w:r>
      <w:r w:rsidRPr="0097388E">
        <w:rPr>
          <w:u w:val="single"/>
        </w:rPr>
        <w:t>crimes against humanity</w:t>
      </w:r>
      <w:r>
        <w:t xml:space="preserve"> and </w:t>
      </w:r>
      <w:r w:rsidRPr="0097388E">
        <w:rPr>
          <w:u w:val="single"/>
        </w:rPr>
        <w:t>starvation</w:t>
      </w:r>
      <w:r>
        <w:t xml:space="preserve"> of </w:t>
      </w:r>
      <w:r w:rsidRPr="0097388E">
        <w:rPr>
          <w:i/>
          <w:u w:val="single"/>
        </w:rPr>
        <w:t>six million</w:t>
      </w:r>
    </w:p>
    <w:p w:rsidR="00EB3076" w:rsidRPr="005C09C4" w:rsidRDefault="00EB3076" w:rsidP="00EB3076">
      <w:r w:rsidRPr="007C1558">
        <w:rPr>
          <w:rStyle w:val="Style13ptBold"/>
        </w:rPr>
        <w:t>Kilovaty 15</w:t>
      </w:r>
      <w:r>
        <w:t xml:space="preserve"> — Ido Kilovaty, an S.J.D. candidate at the Georgetown University Law Center, has publications in major journals including Journal of Law and Cyber Warfare and the American University National Security Law Brief, has an LL.M. from the University of California, Berkeley, School of Law, and a LL.B. from the Hebrew University of Jerusalem, Faculty of Law, Israel, 2015 (“Lead Article: Report of The Commission of Inquiry On Human Rights in The Democratic People's Republic Of Korea: Green Light For Humanitarian Intervention,” </w:t>
      </w:r>
      <w:r w:rsidRPr="007C1558">
        <w:rPr>
          <w:i/>
        </w:rPr>
        <w:t>Creighton International and Comparative Law Journal</w:t>
      </w:r>
      <w:r>
        <w:t xml:space="preserve"> (6 Creighton Int'l &amp; Comp. L.J. 1), Fall, Available Online to Subscribing Institutions via Lexis-Nexis, AS)</w:t>
      </w:r>
    </w:p>
    <w:p w:rsidR="00EB3076" w:rsidRDefault="00EB3076" w:rsidP="00EB3076">
      <w:r>
        <w:t>D. R2P IN NORTH KOREA</w:t>
      </w:r>
    </w:p>
    <w:p w:rsidR="00EB3076" w:rsidRDefault="00EB3076" w:rsidP="00EB3076">
      <w:r>
        <w:t>In order to establish the admissibility of the R2P in North Korea, the five substantial criteria should be fulfilled:</w:t>
      </w:r>
    </w:p>
    <w:p w:rsidR="00EB3076" w:rsidRDefault="00EB3076" w:rsidP="00EB3076">
      <w:r>
        <w:t xml:space="preserve">Firstly, and as mentioned in the beginning of this paper, </w:t>
      </w:r>
      <w:r w:rsidRPr="006D3B89">
        <w:rPr>
          <w:rStyle w:val="StyleUnderline"/>
          <w:highlight w:val="yellow"/>
        </w:rPr>
        <w:t xml:space="preserve">four million North Koreans have died of starvation and </w:t>
      </w:r>
      <w:r w:rsidRPr="006D3B89">
        <w:rPr>
          <w:rStyle w:val="Emphasis"/>
          <w:highlight w:val="yellow"/>
        </w:rPr>
        <w:t>six million are at immediate risk to die of starvation</w:t>
      </w:r>
      <w:r w:rsidRPr="006D3B89">
        <w:rPr>
          <w:rStyle w:val="StyleUnderline"/>
          <w:highlight w:val="yellow"/>
        </w:rPr>
        <w:t xml:space="preserve">, with </w:t>
      </w:r>
      <w:r w:rsidRPr="006D3B89">
        <w:rPr>
          <w:rStyle w:val="Emphasis"/>
          <w:highlight w:val="yellow"/>
        </w:rPr>
        <w:t>torture</w:t>
      </w:r>
      <w:r w:rsidRPr="006D3B89">
        <w:rPr>
          <w:rStyle w:val="StyleUnderline"/>
          <w:highlight w:val="yellow"/>
        </w:rPr>
        <w:t xml:space="preserve"> and </w:t>
      </w:r>
      <w:r w:rsidRPr="006D3B89">
        <w:rPr>
          <w:rStyle w:val="Emphasis"/>
          <w:highlight w:val="yellow"/>
        </w:rPr>
        <w:t>public executions</w:t>
      </w:r>
      <w:r w:rsidRPr="006D3B89">
        <w:rPr>
          <w:rStyle w:val="StyleUnderline"/>
          <w:highlight w:val="yellow"/>
        </w:rPr>
        <w:t xml:space="preserve"> used</w:t>
      </w:r>
      <w:r w:rsidRPr="007C1558">
        <w:rPr>
          <w:rStyle w:val="StyleUnderline"/>
        </w:rPr>
        <w:t xml:space="preserve"> occasionally </w:t>
      </w:r>
      <w:r w:rsidRPr="006D3B89">
        <w:rPr>
          <w:rStyle w:val="StyleUnderline"/>
          <w:highlight w:val="yellow"/>
        </w:rPr>
        <w:t>by the government</w:t>
      </w:r>
      <w:r w:rsidRPr="007C1558">
        <w:rPr>
          <w:rStyle w:val="StyleUnderline"/>
        </w:rPr>
        <w:t xml:space="preserve"> organs</w:t>
      </w:r>
      <w:r>
        <w:t xml:space="preserve">. n84 The Reports make it clear that </w:t>
      </w:r>
      <w:r w:rsidRPr="006D3B89">
        <w:rPr>
          <w:rStyle w:val="StyleUnderline"/>
          <w:highlight w:val="yellow"/>
        </w:rPr>
        <w:t xml:space="preserve">crimes against humanity that involve </w:t>
      </w:r>
      <w:r w:rsidRPr="006D3B89">
        <w:rPr>
          <w:rStyle w:val="Emphasis"/>
          <w:highlight w:val="yellow"/>
        </w:rPr>
        <w:t>extermination, murder and enslavement</w:t>
      </w:r>
      <w:r w:rsidRPr="006D3B89">
        <w:rPr>
          <w:rStyle w:val="StyleUnderline"/>
          <w:highlight w:val="yellow"/>
        </w:rPr>
        <w:t xml:space="preserve"> have been carried out by the government of North Korea</w:t>
      </w:r>
      <w:r>
        <w:t>. Judging from the available evidence, it appears that there is a just cause to intervene militarily in North Korea.</w:t>
      </w:r>
    </w:p>
    <w:p w:rsidR="00EB3076" w:rsidRDefault="00EB3076" w:rsidP="00EB3076">
      <w:r>
        <w:t xml:space="preserve">Secondly, the intervening state should have the right intentions in doing so. North Korea is not particularly rich in natural resources, but there is a risk that intervention in North Korea, if carried out by the United States, will be considered a reprisal for the North Korean nuclear weapons program, as well as the humiliating statements of Kim Jong-il and Kim Jong-un against the United States. In order to overcome this difficulty, the </w:t>
      </w:r>
      <w:r w:rsidRPr="007C1558">
        <w:rPr>
          <w:rStyle w:val="StyleUnderline"/>
        </w:rPr>
        <w:t>intervention must reach a wider consensus and be carried out by a collective of states</w:t>
      </w:r>
      <w:r>
        <w:t>.</w:t>
      </w:r>
    </w:p>
    <w:p w:rsidR="00EB3076" w:rsidRDefault="00EB3076" w:rsidP="00EB3076">
      <w:r>
        <w:t xml:space="preserve"> [*19]  Thirdly, </w:t>
      </w:r>
      <w:r w:rsidRPr="007C1558">
        <w:rPr>
          <w:rStyle w:val="StyleUnderline"/>
        </w:rPr>
        <w:t>intervention should be the last resort.</w:t>
      </w:r>
      <w:r>
        <w:t xml:space="preserve"> So far, North Korea is the most isolated country in the world. n85 There are strict limitations on trade, banking and travel, with more sanctions being considered daily. n86 </w:t>
      </w:r>
      <w:r w:rsidRPr="007C1558">
        <w:rPr>
          <w:rStyle w:val="StyleUnderline"/>
        </w:rPr>
        <w:t>The current U.N. Security Council sanctions against North Korea include embargo on arms and related material, a ban on certain export of goods, travel bans and assets freeze and more</w:t>
      </w:r>
      <w:r>
        <w:t xml:space="preserve">. n87 </w:t>
      </w:r>
      <w:r w:rsidRPr="007C1558">
        <w:rPr>
          <w:rStyle w:val="StyleUnderline"/>
        </w:rPr>
        <w:t>Many of such sanctions were also imposed by states, such as the United States, the European Union, and Canada</w:t>
      </w:r>
      <w:r>
        <w:t xml:space="preserve">. n88 However, those </w:t>
      </w:r>
      <w:r w:rsidRPr="007C1558">
        <w:rPr>
          <w:rStyle w:val="StyleUnderline"/>
        </w:rPr>
        <w:t>sanctions are mainly in response to violations for proliferation of chemical, biological and nuclear weapons</w:t>
      </w:r>
      <w:r>
        <w:t xml:space="preserve">. n89 It appears that </w:t>
      </w:r>
      <w:r w:rsidRPr="007C1558">
        <w:rPr>
          <w:rStyle w:val="StyleUnderline"/>
        </w:rPr>
        <w:t>not all sanctions were considered, but due to the North Korea's close ties with Russia and China, it is questionable whether such sanctions by other states can harm or coerce North Korea to comply with international human rights law</w:t>
      </w:r>
      <w:r>
        <w:t>. However, it appears that those ties are shaky, due to the unpredictable foreign policy of North Korea. n90</w:t>
      </w:r>
    </w:p>
    <w:p w:rsidR="00EB3076" w:rsidRDefault="00EB3076" w:rsidP="00EB3076">
      <w:r>
        <w:t xml:space="preserve">Finally, the reasonable prospects and proportional means are interconnected in the case of North Korea. First, </w:t>
      </w:r>
      <w:r w:rsidRPr="007C1558">
        <w:rPr>
          <w:rStyle w:val="StyleUnderline"/>
        </w:rPr>
        <w:t>there is a high chance that the oppressive regime in North Korea will most likely react, using military force against both South Korea and Japan</w:t>
      </w:r>
      <w:r>
        <w:t xml:space="preserve">. n91 As noted above, </w:t>
      </w:r>
      <w:r w:rsidRPr="007C1558">
        <w:rPr>
          <w:rStyle w:val="StyleUnderline"/>
        </w:rPr>
        <w:t>North Korea possesses nuclear capabilities,</w:t>
      </w:r>
      <w:r>
        <w:t xml:space="preserve"> i.e. </w:t>
      </w:r>
      <w:r w:rsidRPr="007C1558">
        <w:rPr>
          <w:rStyle w:val="StyleUnderline"/>
        </w:rPr>
        <w:t xml:space="preserve">weapons of mass destruction, and therefore, the harm likely to be caused by the humanitarian intervention could be severe. There is also a possibility that China </w:t>
      </w:r>
      <w:r w:rsidRPr="0097388E">
        <w:t>or Russia</w:t>
      </w:r>
      <w:r w:rsidRPr="007C1558">
        <w:rPr>
          <w:rStyle w:val="StyleUnderline"/>
        </w:rPr>
        <w:t xml:space="preserve"> will use some kind of reprisal to deter intervention in North Korea</w:t>
      </w:r>
      <w:r>
        <w:t xml:space="preserve">. Second, the proportional means is the minimal military means necessary to achieve a successful result. However, in this context, "minimal"  [*20]  also indicates that it must be the minimal to cause the least collateral damage, caused by the North Korea regime. This </w:t>
      </w:r>
      <w:r w:rsidRPr="007C1558">
        <w:rPr>
          <w:rStyle w:val="StyleUnderline"/>
        </w:rPr>
        <w:t>balancing</w:t>
      </w:r>
      <w:r>
        <w:t xml:space="preserve"> test </w:t>
      </w:r>
      <w:r w:rsidRPr="007C1558">
        <w:rPr>
          <w:rStyle w:val="StyleUnderline"/>
        </w:rPr>
        <w:t>will ensure that the military means used against North Korea is proportional, and not more than necessary, as well as prevent a potentially harmful response from North Korea</w:t>
      </w:r>
      <w:r>
        <w:t>.</w:t>
      </w:r>
    </w:p>
    <w:p w:rsidR="00EB3076" w:rsidRDefault="00EB3076" w:rsidP="00EB3076">
      <w:r>
        <w:t xml:space="preserve">Previous lessons of </w:t>
      </w:r>
      <w:r w:rsidRPr="007C1558">
        <w:rPr>
          <w:rStyle w:val="StyleUnderline"/>
        </w:rPr>
        <w:t>humanitarian intervention can also serve to develop a comprehensive and effective plan to intervene in North Korea</w:t>
      </w:r>
      <w:r>
        <w:t xml:space="preserve">. In the case of the humanitarian intervention in Kosovo by NATO, the intervention was carried out with non-U.N. Security Council authorization. n92 The implications, formally speaking, were that NATO violated Article 2(4) of the U.N. Charter prohibiting the use of force between member states. However, the U.N. Security Council resolution that intended to condemn NATO for an "illegal operation" was defeated 12-3. n93 Moreover, the fact that the humanitarian intervention was carried out by a collective of states, rather than a single one, strengthens the component of a just cause and right intentions. </w:t>
      </w:r>
      <w:r w:rsidRPr="006D3B89">
        <w:rPr>
          <w:rStyle w:val="StyleUnderline"/>
          <w:highlight w:val="yellow"/>
        </w:rPr>
        <w:t>While an individual state may act opportunistically and possibly with lack of pure motives, a collective of states is more likely to act for the right motives and with a just cause</w:t>
      </w:r>
      <w:r>
        <w:t>.</w:t>
      </w:r>
    </w:p>
    <w:p w:rsidR="00EB3076" w:rsidRDefault="00EB3076" w:rsidP="00EB3076">
      <w:r>
        <w:t>The humanitarian intervention in Libya also serves to show that gradually, the UN Security Council and the international community are readier than ever to authorize R2P actions. In the case of Libya, the intervention was authorized by the UN Security Council resolution--unlike the situation in Kosovo. n94 The reluctance to authorize the R2P states, China and Russia, abstained in this case, due to lack of interest or special relations with Libya. n95 Unfortunately, it is very likely that China and Russia will veto similar resolutions on intervention in North Korea. The case of Libya demonstrates that the UN Security Council is still a political body, making decisions that are based not on norms and principles, but also on the identity of the state in question.</w:t>
      </w:r>
    </w:p>
    <w:p w:rsidR="00EB3076" w:rsidRDefault="00EB3076" w:rsidP="00EB3076">
      <w:r>
        <w:t xml:space="preserve"> [*21]  Moreover, </w:t>
      </w:r>
      <w:r w:rsidRPr="007C1558">
        <w:rPr>
          <w:rStyle w:val="StyleUnderline"/>
        </w:rPr>
        <w:t>even if the humanitarian intervention will succeed in overturning the North Korean regime, there are other political powers that will prevent a change in the character of the successor regime in North Korea</w:t>
      </w:r>
      <w:r>
        <w:t xml:space="preserve">. It is believed that </w:t>
      </w:r>
      <w:r w:rsidRPr="006D3B89">
        <w:rPr>
          <w:rStyle w:val="StyleUnderline"/>
          <w:highlight w:val="yellow"/>
        </w:rPr>
        <w:t>China will not let North Korea have a different kind of regime after the collapse of the current regime, and the former will act diplomatically following the intervention to shape the successor regime, which obviously will not be the democratic human rights abiding regime that the people of North Korea deserve</w:t>
      </w:r>
      <w:r>
        <w:t xml:space="preserve">. n96 </w:t>
      </w:r>
      <w:r w:rsidRPr="007C1558">
        <w:rPr>
          <w:rStyle w:val="StyleUnderline"/>
        </w:rPr>
        <w:t>The potential floodgate of refugees fleeing from North Korea toward China will also increase China's involvement in the internal politics of North Korea</w:t>
      </w:r>
      <w:r>
        <w:t>. n97</w:t>
      </w:r>
    </w:p>
    <w:p w:rsidR="00EB3076" w:rsidRDefault="00EB3076" w:rsidP="00EB3076">
      <w:r>
        <w:t xml:space="preserve">It appears that </w:t>
      </w:r>
      <w:r w:rsidRPr="006D3B89">
        <w:rPr>
          <w:rStyle w:val="Emphasis"/>
          <w:highlight w:val="yellow"/>
        </w:rPr>
        <w:t>in order to successfully intervene in North Korea, a careful and thoroughly considered operation plan is required</w:t>
      </w:r>
      <w:r>
        <w:t xml:space="preserve">. In addition, </w:t>
      </w:r>
      <w:r w:rsidRPr="006D3B89">
        <w:rPr>
          <w:rStyle w:val="StyleUnderline"/>
          <w:highlight w:val="yellow"/>
        </w:rPr>
        <w:t>cooperation between the intervening forces, as well as China</w:t>
      </w:r>
      <w:r>
        <w:t xml:space="preserve"> and Russia </w:t>
      </w:r>
      <w:r w:rsidRPr="006D3B89">
        <w:rPr>
          <w:rStyle w:val="StyleUnderline"/>
          <w:highlight w:val="yellow"/>
        </w:rPr>
        <w:t>could lower the risk of adverse results caused either by China</w:t>
      </w:r>
      <w:r>
        <w:t xml:space="preserve"> or Russia, </w:t>
      </w:r>
      <w:r w:rsidRPr="006D3B89">
        <w:rPr>
          <w:rStyle w:val="StyleUnderline"/>
          <w:highlight w:val="yellow"/>
        </w:rPr>
        <w:t>and might even convince North Korea to refrain from responding.</w:t>
      </w:r>
    </w:p>
    <w:p w:rsidR="00EB3076" w:rsidRPr="005C09C4" w:rsidRDefault="00EB3076" w:rsidP="00EB3076"/>
    <w:p w:rsidR="00E312BC" w:rsidRDefault="00E312BC" w:rsidP="00E312BC">
      <w:pPr>
        <w:pStyle w:val="Heading4"/>
      </w:pPr>
      <w:r>
        <w:t xml:space="preserve">U.S.-China war </w:t>
      </w:r>
      <w:r w:rsidRPr="00830AC6">
        <w:rPr>
          <w:u w:val="single"/>
        </w:rPr>
        <w:t>immediately kills millions</w:t>
      </w:r>
      <w:r>
        <w:t xml:space="preserve"> — and the fallout would </w:t>
      </w:r>
      <w:r w:rsidRPr="0024127F">
        <w:rPr>
          <w:u w:val="single"/>
        </w:rPr>
        <w:t>destroy the planet</w:t>
      </w:r>
      <w:r>
        <w:t xml:space="preserve">. </w:t>
      </w:r>
    </w:p>
    <w:p w:rsidR="00E312BC" w:rsidRPr="00583E0A" w:rsidRDefault="00E312BC" w:rsidP="00E312BC">
      <w:r w:rsidRPr="00583E0A">
        <w:rPr>
          <w:rStyle w:val="Style13ptBold"/>
        </w:rPr>
        <w:t>Wittner 11</w:t>
      </w:r>
      <w:r>
        <w:t xml:space="preserve"> — Lawrence S. Wittner, </w:t>
      </w:r>
      <w:r w:rsidRPr="00583E0A">
        <w:t>Emeritus Professor of History at t</w:t>
      </w:r>
      <w:r>
        <w:t xml:space="preserve">he State University of New York at </w:t>
      </w:r>
      <w:r w:rsidRPr="00583E0A">
        <w:t>Albany</w:t>
      </w:r>
      <w:r>
        <w:t>, holds a Ph.D. in History from Columbia University, 2011 (“</w:t>
      </w:r>
      <w:r w:rsidRPr="00583E0A">
        <w:t>Is a Nuclear War with China Possible?</w:t>
      </w:r>
      <w:r>
        <w:t xml:space="preserve">,” </w:t>
      </w:r>
      <w:r>
        <w:rPr>
          <w:i/>
        </w:rPr>
        <w:t>Huntington News</w:t>
      </w:r>
      <w:r>
        <w:t>, November 28</w:t>
      </w:r>
      <w:r w:rsidRPr="00583E0A">
        <w:rPr>
          <w:vertAlign w:val="superscript"/>
        </w:rPr>
        <w:t>th</w:t>
      </w:r>
      <w:r>
        <w:t xml:space="preserve">, Available Online at </w:t>
      </w:r>
      <w:r w:rsidRPr="00583E0A">
        <w:t>http://www.huntingtonnews.net/14446</w:t>
      </w:r>
      <w:r>
        <w:t>, Accessed 02-07-2013)</w:t>
      </w:r>
    </w:p>
    <w:p w:rsidR="00E312BC" w:rsidRDefault="00E312BC" w:rsidP="00E312BC">
      <w:r w:rsidRPr="006D3B89">
        <w:rPr>
          <w:rStyle w:val="StyleUnderline"/>
          <w:highlight w:val="yellow"/>
        </w:rPr>
        <w:t>While nuclear weapons exist, there remains a danger</w:t>
      </w:r>
      <w:r w:rsidRPr="00583E0A">
        <w:rPr>
          <w:rStyle w:val="StyleUnderline"/>
        </w:rPr>
        <w:t xml:space="preserve"> that </w:t>
      </w:r>
      <w:r w:rsidRPr="006D3B89">
        <w:rPr>
          <w:rStyle w:val="Emphasis"/>
          <w:highlight w:val="yellow"/>
        </w:rPr>
        <w:t>they will be used</w:t>
      </w:r>
      <w:r>
        <w:t xml:space="preserve">.  After all, </w:t>
      </w:r>
      <w:r w:rsidRPr="00583E0A">
        <w:rPr>
          <w:rStyle w:val="StyleUnderline"/>
        </w:rPr>
        <w:t xml:space="preserve">for centuries national conflicts have led to wars, with nations employing </w:t>
      </w:r>
      <w:r w:rsidRPr="00583E0A">
        <w:rPr>
          <w:rStyle w:val="Emphasis"/>
        </w:rPr>
        <w:t>their deadliest weapons</w:t>
      </w:r>
      <w:r w:rsidRPr="00583E0A">
        <w:rPr>
          <w:rStyle w:val="StyleUnderline"/>
        </w:rPr>
        <w:t xml:space="preserve">.  </w:t>
      </w:r>
      <w:r w:rsidRPr="006D3B89">
        <w:rPr>
          <w:rStyle w:val="StyleUnderline"/>
          <w:highlight w:val="yellow"/>
        </w:rPr>
        <w:t>The</w:t>
      </w:r>
      <w:r w:rsidRPr="00583E0A">
        <w:rPr>
          <w:rStyle w:val="StyleUnderline"/>
        </w:rPr>
        <w:t xml:space="preserve"> current </w:t>
      </w:r>
      <w:r w:rsidRPr="006D3B89">
        <w:rPr>
          <w:rStyle w:val="StyleUnderline"/>
          <w:highlight w:val="yellow"/>
        </w:rPr>
        <w:t xml:space="preserve">deterioration of </w:t>
      </w:r>
      <w:r w:rsidRPr="006D3B89">
        <w:rPr>
          <w:rStyle w:val="Emphasis"/>
          <w:highlight w:val="yellow"/>
        </w:rPr>
        <w:t>U.S. relations with China</w:t>
      </w:r>
      <w:r w:rsidRPr="006D3B89">
        <w:rPr>
          <w:rStyle w:val="StyleUnderline"/>
          <w:highlight w:val="yellow"/>
        </w:rPr>
        <w:t xml:space="preserve"> might end up</w:t>
      </w:r>
      <w:r w:rsidRPr="00583E0A">
        <w:rPr>
          <w:rStyle w:val="StyleUnderline"/>
        </w:rPr>
        <w:t xml:space="preserve"> providing us with </w:t>
      </w:r>
      <w:r w:rsidRPr="00583E0A">
        <w:rPr>
          <w:rStyle w:val="Emphasis"/>
        </w:rPr>
        <w:t xml:space="preserve">yet </w:t>
      </w:r>
      <w:r w:rsidRPr="006D3B89">
        <w:rPr>
          <w:rStyle w:val="Emphasis"/>
          <w:highlight w:val="yellow"/>
        </w:rPr>
        <w:t>an</w:t>
      </w:r>
      <w:r w:rsidRPr="00583E0A">
        <w:rPr>
          <w:rStyle w:val="Emphasis"/>
        </w:rPr>
        <w:t xml:space="preserve">other </w:t>
      </w:r>
      <w:r w:rsidRPr="006D3B89">
        <w:rPr>
          <w:rStyle w:val="Emphasis"/>
          <w:highlight w:val="yellow"/>
        </w:rPr>
        <w:t>example</w:t>
      </w:r>
      <w:r w:rsidRPr="00583E0A">
        <w:rPr>
          <w:rStyle w:val="StyleUnderline"/>
        </w:rPr>
        <w:t xml:space="preserve"> of this phenomenon</w:t>
      </w:r>
      <w:r>
        <w:t>.</w:t>
      </w:r>
    </w:p>
    <w:p w:rsidR="00E312BC" w:rsidRDefault="00E312BC" w:rsidP="00E312BC">
      <w:r w:rsidRPr="00583E0A">
        <w:rPr>
          <w:rStyle w:val="StyleUnderline"/>
        </w:rPr>
        <w:t xml:space="preserve">The </w:t>
      </w:r>
      <w:r w:rsidRPr="006D3B89">
        <w:rPr>
          <w:rStyle w:val="StyleUnderline"/>
          <w:highlight w:val="yellow"/>
        </w:rPr>
        <w:t>gathering tension</w:t>
      </w:r>
      <w:r w:rsidRPr="00583E0A">
        <w:rPr>
          <w:rStyle w:val="StyleUnderline"/>
        </w:rPr>
        <w:t xml:space="preserve"> between the U</w:t>
      </w:r>
      <w:r>
        <w:t xml:space="preserve">nited </w:t>
      </w:r>
      <w:r w:rsidRPr="00583E0A">
        <w:rPr>
          <w:rStyle w:val="StyleUnderline"/>
        </w:rPr>
        <w:t>S</w:t>
      </w:r>
      <w:r>
        <w:t xml:space="preserve">tates </w:t>
      </w:r>
      <w:r w:rsidRPr="00583E0A">
        <w:rPr>
          <w:rStyle w:val="StyleUnderline"/>
        </w:rPr>
        <w:t xml:space="preserve">and China </w:t>
      </w:r>
      <w:r w:rsidRPr="006D3B89">
        <w:rPr>
          <w:rStyle w:val="StyleUnderline"/>
          <w:highlight w:val="yellow"/>
        </w:rPr>
        <w:t xml:space="preserve">is </w:t>
      </w:r>
      <w:r w:rsidRPr="006D3B89">
        <w:rPr>
          <w:rStyle w:val="Emphasis"/>
          <w:highlight w:val="yellow"/>
        </w:rPr>
        <w:t>clear</w:t>
      </w:r>
      <w:r>
        <w:t xml:space="preserve"> 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the United States was “asserting our own position as a Pacific power.”</w:t>
      </w:r>
    </w:p>
    <w:p w:rsidR="00E312BC" w:rsidRPr="00583E0A" w:rsidRDefault="00E312BC" w:rsidP="00E312BC">
      <w:pPr>
        <w:rPr>
          <w:rStyle w:val="StyleUnderline"/>
        </w:rPr>
      </w:pPr>
      <w:r>
        <w:t xml:space="preserve">But </w:t>
      </w:r>
      <w:r w:rsidRPr="006D3B89">
        <w:rPr>
          <w:rStyle w:val="StyleUnderline"/>
          <w:highlight w:val="yellow"/>
        </w:rPr>
        <w:t>need this lead to nuclear war?</w:t>
      </w:r>
    </w:p>
    <w:p w:rsidR="00E312BC" w:rsidRDefault="00E312BC" w:rsidP="00E312BC">
      <w:r>
        <w:t xml:space="preserve">Not necessarily.  And yet, </w:t>
      </w:r>
      <w:r w:rsidRPr="006D3B89">
        <w:rPr>
          <w:rStyle w:val="StyleUnderline"/>
          <w:highlight w:val="yellow"/>
        </w:rPr>
        <w:t xml:space="preserve">there are signs that </w:t>
      </w:r>
      <w:r w:rsidRPr="006D3B89">
        <w:rPr>
          <w:rStyle w:val="Emphasis"/>
          <w:highlight w:val="yellow"/>
        </w:rPr>
        <w:t>it could</w:t>
      </w:r>
      <w:r>
        <w:t xml:space="preserve">.  After all, </w:t>
      </w:r>
      <w:r w:rsidRPr="00583E0A">
        <w:rPr>
          <w:rStyle w:val="StyleUnderline"/>
        </w:rPr>
        <w:t>both the U</w:t>
      </w:r>
      <w:r>
        <w:t xml:space="preserve">nited </w:t>
      </w:r>
      <w:r w:rsidRPr="00583E0A">
        <w:rPr>
          <w:rStyle w:val="StyleUnderline"/>
        </w:rPr>
        <w:t>S</w:t>
      </w:r>
      <w:r>
        <w:t xml:space="preserve">tates </w:t>
      </w:r>
      <w:r w:rsidRPr="00583E0A">
        <w:rPr>
          <w:rStyle w:val="StyleUnderline"/>
        </w:rPr>
        <w:t xml:space="preserve">and China possess </w:t>
      </w:r>
      <w:r w:rsidRPr="00583E0A">
        <w:rPr>
          <w:rStyle w:val="Emphasis"/>
        </w:rPr>
        <w:t>large numbers</w:t>
      </w:r>
      <w:r w:rsidRPr="00583E0A">
        <w:rPr>
          <w:rStyle w:val="StyleUnderline"/>
        </w:rPr>
        <w:t xml:space="preserve"> of nuclear weapons</w:t>
      </w:r>
      <w:r>
        <w:t>.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w:t>
      </w:r>
    </w:p>
    <w:p w:rsidR="00E312BC" w:rsidRDefault="00E312BC" w:rsidP="00E312BC">
      <w:r>
        <w:t>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w:t>
      </w:r>
    </w:p>
    <w:p w:rsidR="00E312BC" w:rsidRDefault="00E312BC" w:rsidP="00E312BC">
      <w:r w:rsidRPr="006D3B89">
        <w:rPr>
          <w:rStyle w:val="StyleUnderline"/>
          <w:highlight w:val="yellow"/>
        </w:rPr>
        <w:t>Some</w:t>
      </w:r>
      <w:r w:rsidRPr="00475123">
        <w:rPr>
          <w:rStyle w:val="StyleUnderline"/>
        </w:rPr>
        <w:t xml:space="preserve"> pundits </w:t>
      </w:r>
      <w:r w:rsidRPr="006D3B89">
        <w:rPr>
          <w:rStyle w:val="StyleUnderline"/>
          <w:highlight w:val="yellow"/>
        </w:rPr>
        <w:t>argue</w:t>
      </w:r>
      <w:r w:rsidRPr="00475123">
        <w:rPr>
          <w:rStyle w:val="StyleUnderline"/>
        </w:rPr>
        <w:t xml:space="preserve"> that </w:t>
      </w:r>
      <w:r w:rsidRPr="006D3B89">
        <w:rPr>
          <w:rStyle w:val="StyleUnderline"/>
          <w:highlight w:val="yellow"/>
        </w:rPr>
        <w:t>nuclear weapons prevent wars</w:t>
      </w:r>
      <w:r w:rsidRPr="00475123">
        <w:rPr>
          <w:rStyle w:val="StyleUnderline"/>
        </w:rPr>
        <w:t xml:space="preserve"> between nuclear-armed nations</w:t>
      </w:r>
      <w:r>
        <w:t xml:space="preserve">; and, admittedly, there haven’t been very many—at least not yet.  </w:t>
      </w:r>
      <w:r w:rsidRPr="00475123">
        <w:rPr>
          <w:rStyle w:val="StyleUnderline"/>
        </w:rPr>
        <w:t xml:space="preserve">But </w:t>
      </w:r>
      <w:r w:rsidRPr="006D3B89">
        <w:rPr>
          <w:rStyle w:val="StyleUnderline"/>
          <w:highlight w:val="yellow"/>
        </w:rPr>
        <w:t xml:space="preserve">the </w:t>
      </w:r>
      <w:r w:rsidRPr="006D3B89">
        <w:rPr>
          <w:rStyle w:val="Emphasis"/>
          <w:highlight w:val="yellow"/>
        </w:rPr>
        <w:t>Kargil War</w:t>
      </w:r>
      <w:r w:rsidRPr="00475123">
        <w:rPr>
          <w:rStyle w:val="StyleUnderline"/>
        </w:rPr>
        <w:t xml:space="preserve"> of 1999</w:t>
      </w:r>
      <w:r>
        <w:t xml:space="preserve">, </w:t>
      </w:r>
      <w:r w:rsidRPr="00475123">
        <w:rPr>
          <w:rStyle w:val="StyleUnderline"/>
        </w:rPr>
        <w:t>between nuclear-armed India and nuclear-armed Pakistan</w:t>
      </w:r>
      <w:r>
        <w:t xml:space="preserve">, </w:t>
      </w:r>
      <w:r w:rsidRPr="006D3B89">
        <w:rPr>
          <w:rStyle w:val="StyleUnderline"/>
          <w:highlight w:val="yellow"/>
        </w:rPr>
        <w:t xml:space="preserve">should convince us that such wars </w:t>
      </w:r>
      <w:r w:rsidRPr="006D3B89">
        <w:rPr>
          <w:rStyle w:val="Emphasis"/>
          <w:highlight w:val="yellow"/>
        </w:rPr>
        <w:t>can</w:t>
      </w:r>
      <w:r w:rsidRPr="006D3B89">
        <w:rPr>
          <w:rStyle w:val="StyleUnderline"/>
          <w:highlight w:val="yellow"/>
        </w:rPr>
        <w:t xml:space="preserve"> occur</w:t>
      </w:r>
      <w:r>
        <w:t>.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p>
    <w:p w:rsidR="00E312BC" w:rsidRDefault="00E312BC" w:rsidP="00E312BC">
      <w:r>
        <w:t>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w:t>
      </w:r>
    </w:p>
    <w:p w:rsidR="00E312BC" w:rsidRDefault="00E312BC" w:rsidP="00E312BC">
      <w:r>
        <w:t>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w:t>
      </w:r>
    </w:p>
    <w:p w:rsidR="00E312BC" w:rsidRDefault="00E312BC" w:rsidP="00E312BC">
      <w:r>
        <w:t xml:space="preserve">But what would that “victory” entail?  </w:t>
      </w:r>
      <w:r w:rsidRPr="006D3B89">
        <w:rPr>
          <w:rStyle w:val="StyleUnderline"/>
          <w:highlight w:val="yellow"/>
        </w:rPr>
        <w:t>A nuclear attack</w:t>
      </w:r>
      <w:r w:rsidRPr="00583E0A">
        <w:rPr>
          <w:rStyle w:val="StyleUnderline"/>
        </w:rPr>
        <w:t xml:space="preserve"> by China </w:t>
      </w:r>
      <w:r w:rsidRPr="006D3B89">
        <w:rPr>
          <w:rStyle w:val="StyleUnderline"/>
          <w:highlight w:val="yellow"/>
        </w:rPr>
        <w:t xml:space="preserve">would </w:t>
      </w:r>
      <w:r w:rsidRPr="006D3B89">
        <w:rPr>
          <w:rStyle w:val="Emphasis"/>
          <w:highlight w:val="yellow"/>
        </w:rPr>
        <w:t>immediately slaughter</w:t>
      </w:r>
      <w:r w:rsidRPr="00583E0A">
        <w:rPr>
          <w:rStyle w:val="StyleUnderline"/>
        </w:rPr>
        <w:t xml:space="preserve"> at least </w:t>
      </w:r>
      <w:r w:rsidRPr="006D3B89">
        <w:rPr>
          <w:rStyle w:val="StyleUnderline"/>
          <w:highlight w:val="yellow"/>
        </w:rPr>
        <w:t>10 million Americans</w:t>
      </w:r>
      <w:r w:rsidRPr="00583E0A">
        <w:rPr>
          <w:rStyle w:val="StyleUnderline"/>
        </w:rPr>
        <w:t xml:space="preserve"> in a great storm of blast and fire, while </w:t>
      </w:r>
      <w:r w:rsidRPr="006D3B89">
        <w:rPr>
          <w:rStyle w:val="StyleUnderline"/>
          <w:highlight w:val="yellow"/>
        </w:rPr>
        <w:t>leaving many more dying horribly</w:t>
      </w:r>
      <w:r w:rsidRPr="00583E0A">
        <w:rPr>
          <w:rStyle w:val="StyleUnderline"/>
        </w:rPr>
        <w:t xml:space="preserve"> of sickness and radiation poisoning.  </w:t>
      </w:r>
      <w:r w:rsidRPr="006D3B89">
        <w:rPr>
          <w:rStyle w:val="StyleUnderline"/>
          <w:highlight w:val="yellow"/>
        </w:rPr>
        <w:t>The Chinese death toll</w:t>
      </w:r>
      <w:r w:rsidRPr="00583E0A">
        <w:rPr>
          <w:rStyle w:val="StyleUnderline"/>
        </w:rPr>
        <w:t xml:space="preserve"> in a nuclear war </w:t>
      </w:r>
      <w:r w:rsidRPr="006D3B89">
        <w:rPr>
          <w:rStyle w:val="StyleUnderline"/>
          <w:highlight w:val="yellow"/>
        </w:rPr>
        <w:t xml:space="preserve">would be </w:t>
      </w:r>
      <w:r w:rsidRPr="006D3B89">
        <w:rPr>
          <w:rStyle w:val="Emphasis"/>
          <w:highlight w:val="yellow"/>
        </w:rPr>
        <w:t>far higher</w:t>
      </w:r>
      <w:r w:rsidRPr="00583E0A">
        <w:rPr>
          <w:rStyle w:val="StyleUnderline"/>
        </w:rPr>
        <w:t xml:space="preserve">.  </w:t>
      </w:r>
      <w:r w:rsidRPr="006D3B89">
        <w:rPr>
          <w:rStyle w:val="StyleUnderline"/>
          <w:highlight w:val="yellow"/>
        </w:rPr>
        <w:t xml:space="preserve">Both nations would be reduced to </w:t>
      </w:r>
      <w:r w:rsidRPr="006D3B89">
        <w:rPr>
          <w:rStyle w:val="Emphasis"/>
          <w:highlight w:val="yellow"/>
        </w:rPr>
        <w:t>smoldering, radioactive wastelands</w:t>
      </w:r>
      <w:r>
        <w:t xml:space="preserve">.  Also, </w:t>
      </w:r>
      <w:r w:rsidRPr="00583E0A">
        <w:rPr>
          <w:rStyle w:val="StyleUnderline"/>
        </w:rPr>
        <w:t xml:space="preserve">radioactive </w:t>
      </w:r>
      <w:r w:rsidRPr="006D3B89">
        <w:rPr>
          <w:rStyle w:val="StyleUnderline"/>
          <w:highlight w:val="yellow"/>
        </w:rPr>
        <w:t>debris</w:t>
      </w:r>
      <w:r w:rsidRPr="00583E0A">
        <w:rPr>
          <w:rStyle w:val="StyleUnderline"/>
        </w:rPr>
        <w:t xml:space="preserve"> sent aloft by the nuclear explosions </w:t>
      </w:r>
      <w:r w:rsidRPr="006D3B89">
        <w:rPr>
          <w:rStyle w:val="StyleUnderline"/>
          <w:highlight w:val="yellow"/>
        </w:rPr>
        <w:t xml:space="preserve">would </w:t>
      </w:r>
      <w:r w:rsidRPr="006D3B89">
        <w:rPr>
          <w:rStyle w:val="Emphasis"/>
          <w:highlight w:val="yellow"/>
        </w:rPr>
        <w:t>blot out the sun</w:t>
      </w:r>
      <w:r w:rsidRPr="006D3B89">
        <w:rPr>
          <w:rStyle w:val="StyleUnderline"/>
          <w:highlight w:val="yellow"/>
        </w:rPr>
        <w:t xml:space="preserve"> and bring on</w:t>
      </w:r>
      <w:r w:rsidRPr="00583E0A">
        <w:rPr>
          <w:rStyle w:val="StyleUnderline"/>
        </w:rPr>
        <w:t xml:space="preserve"> a “</w:t>
      </w:r>
      <w:r w:rsidRPr="006D3B89">
        <w:rPr>
          <w:rStyle w:val="Emphasis"/>
          <w:highlight w:val="yellow"/>
        </w:rPr>
        <w:t>nuclear winter</w:t>
      </w:r>
      <w:r w:rsidRPr="00583E0A">
        <w:rPr>
          <w:rStyle w:val="StyleUnderline"/>
        </w:rPr>
        <w:t>” around the globe—</w:t>
      </w:r>
      <w:r w:rsidRPr="006D3B89">
        <w:rPr>
          <w:rStyle w:val="Emphasis"/>
          <w:highlight w:val="yellow"/>
        </w:rPr>
        <w:t>destroying agriculture</w:t>
      </w:r>
      <w:r w:rsidRPr="006D3B89">
        <w:rPr>
          <w:rStyle w:val="StyleUnderline"/>
          <w:highlight w:val="yellow"/>
        </w:rPr>
        <w:t xml:space="preserve">, </w:t>
      </w:r>
      <w:r w:rsidRPr="006D3B89">
        <w:rPr>
          <w:rStyle w:val="Emphasis"/>
          <w:highlight w:val="yellow"/>
        </w:rPr>
        <w:t>creating worldwide famine</w:t>
      </w:r>
      <w:r w:rsidRPr="006D3B89">
        <w:rPr>
          <w:rStyle w:val="StyleUnderline"/>
          <w:highlight w:val="yellow"/>
        </w:rPr>
        <w:t xml:space="preserve">, and </w:t>
      </w:r>
      <w:r w:rsidRPr="006D3B89">
        <w:rPr>
          <w:rStyle w:val="Emphasis"/>
          <w:highlight w:val="yellow"/>
        </w:rPr>
        <w:t>generating chaos and destruction</w:t>
      </w:r>
      <w:r>
        <w:t xml:space="preserve">. </w:t>
      </w:r>
    </w:p>
    <w:p w:rsidR="00E312BC" w:rsidRDefault="00E312BC" w:rsidP="00E312BC">
      <w:r>
        <w:t>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w:t>
      </w:r>
    </w:p>
    <w:p w:rsidR="00E312BC" w:rsidRDefault="00E312BC" w:rsidP="00E312BC">
      <w:r w:rsidRPr="006D3B89">
        <w:rPr>
          <w:rStyle w:val="StyleUnderline"/>
          <w:highlight w:val="yellow"/>
        </w:rPr>
        <w:t>To avert the enormous disaster</w:t>
      </w:r>
      <w:r w:rsidRPr="00583E0A">
        <w:rPr>
          <w:rStyle w:val="StyleUnderline"/>
        </w:rPr>
        <w:t xml:space="preserve"> of a U.S.-China nuclear war, there are</w:t>
      </w:r>
      <w:r>
        <w:t xml:space="preserve"> two </w:t>
      </w:r>
      <w:r w:rsidRPr="00583E0A">
        <w:rPr>
          <w:rStyle w:val="Emphasis"/>
        </w:rPr>
        <w:t>obvious actions</w:t>
      </w:r>
      <w:r w:rsidRPr="00583E0A">
        <w:rPr>
          <w:rStyle w:val="StyleUnderline"/>
        </w:rPr>
        <w:t xml:space="preserve"> that can be taken.  The first is to get rid of nuclear weapons</w:t>
      </w:r>
      <w:r>
        <w:t xml:space="preserve">, as the nuclear powers have agreed to do but thus far have resisted doing.  </w:t>
      </w:r>
      <w:r w:rsidRPr="00583E0A">
        <w:rPr>
          <w:rStyle w:val="StyleUnderline"/>
        </w:rPr>
        <w:t>The second</w:t>
      </w:r>
      <w:r>
        <w:t xml:space="preserve">, conducted while the nuclear disarmament process is occurring, </w:t>
      </w:r>
      <w:r w:rsidRPr="00583E0A">
        <w:rPr>
          <w:rStyle w:val="StyleUnderline"/>
        </w:rPr>
        <w:t xml:space="preserve">is to </w:t>
      </w:r>
      <w:r w:rsidRPr="006D3B89">
        <w:rPr>
          <w:rStyle w:val="Emphasis"/>
          <w:highlight w:val="yellow"/>
        </w:rPr>
        <w:t>improve U.S.-China relations</w:t>
      </w:r>
      <w:r w:rsidRPr="006D3B89">
        <w:rPr>
          <w:rStyle w:val="StyleUnderline"/>
          <w:highlight w:val="yellow"/>
        </w:rPr>
        <w:t xml:space="preserve">.  If the American and Chinese people are interested in </w:t>
      </w:r>
      <w:r w:rsidRPr="006D3B89">
        <w:rPr>
          <w:rStyle w:val="Emphasis"/>
          <w:highlight w:val="yellow"/>
        </w:rPr>
        <w:t>ensuring their survival and that of the world</w:t>
      </w:r>
      <w:r w:rsidRPr="006D3B89">
        <w:rPr>
          <w:rStyle w:val="StyleUnderline"/>
          <w:highlight w:val="yellow"/>
        </w:rPr>
        <w:t>, they should</w:t>
      </w:r>
      <w:r w:rsidRPr="00583E0A">
        <w:rPr>
          <w:rStyle w:val="StyleUnderline"/>
        </w:rPr>
        <w:t xml:space="preserve"> be working to </w:t>
      </w:r>
      <w:r w:rsidRPr="006D3B89">
        <w:rPr>
          <w:rStyle w:val="Emphasis"/>
          <w:highlight w:val="yellow"/>
        </w:rPr>
        <w:t>encourage these policies</w:t>
      </w:r>
      <w:r>
        <w:t>.</w:t>
      </w:r>
    </w:p>
    <w:p w:rsidR="00E312BC" w:rsidRDefault="00E312BC" w:rsidP="00E312BC"/>
    <w:p w:rsidR="001B6140" w:rsidRDefault="001B6140" w:rsidP="005018F5">
      <w:pPr>
        <w:pStyle w:val="Heading3"/>
      </w:pPr>
      <w:r>
        <w:t xml:space="preserve">1AC — </w:t>
      </w:r>
      <w:r w:rsidR="001F3151">
        <w:t xml:space="preserve">U.S.-China </w:t>
      </w:r>
      <w:r>
        <w:t>Relations Advantage</w:t>
      </w:r>
    </w:p>
    <w:p w:rsidR="001B6140" w:rsidRDefault="001B6140" w:rsidP="001B6140"/>
    <w:p w:rsidR="001F3151" w:rsidRDefault="001F3151" w:rsidP="001F3151">
      <w:pPr>
        <w:pStyle w:val="Heading4"/>
      </w:pPr>
      <w:r>
        <w:t>Contention _: U.S.-China Relations</w:t>
      </w:r>
    </w:p>
    <w:p w:rsidR="000A4C43" w:rsidRDefault="000A4C43" w:rsidP="000A4C43">
      <w:pPr>
        <w:pStyle w:val="Heading4"/>
      </w:pPr>
      <w:r>
        <w:t xml:space="preserve">Increased cooperation over North Korea is key to US-Sino relations — </w:t>
      </w:r>
      <w:r w:rsidRPr="000A4C43">
        <w:rPr>
          <w:u w:val="single"/>
        </w:rPr>
        <w:t>the overall relationship is at risk</w:t>
      </w:r>
      <w:r>
        <w:t>.</w:t>
      </w:r>
    </w:p>
    <w:p w:rsidR="000A4C43" w:rsidRDefault="000A4C43" w:rsidP="000A4C43">
      <w:r w:rsidRPr="003171B4">
        <w:rPr>
          <w:rStyle w:val="Style13ptBold"/>
        </w:rPr>
        <w:t>Gady 16</w:t>
      </w:r>
      <w:r>
        <w:t xml:space="preserve"> — </w:t>
      </w:r>
      <w:r w:rsidRPr="003171B4">
        <w:t xml:space="preserve">Franz-Stefan Gady, </w:t>
      </w:r>
      <w:r w:rsidR="008E6BA8">
        <w:t>Senior Fellow and Foreign Policy Analyst at the East-West Institute, Editor at The Diplomat, M.A. in International Relations from John Hopkins University, B.A. in International Relations from Weber University</w:t>
      </w:r>
      <w:r w:rsidRPr="003171B4">
        <w:t>, 2016 (</w:t>
      </w:r>
      <w:r>
        <w:t xml:space="preserve">Sino-U.S. Cooperation Over North Korea Is Now More Important Than Ever,” </w:t>
      </w:r>
      <w:r>
        <w:rPr>
          <w:i/>
        </w:rPr>
        <w:t>Huffington Post</w:t>
      </w:r>
      <w:r>
        <w:t>, March 28</w:t>
      </w:r>
      <w:r w:rsidRPr="003171B4">
        <w:rPr>
          <w:vertAlign w:val="superscript"/>
        </w:rPr>
        <w:t>th</w:t>
      </w:r>
      <w:r>
        <w:t xml:space="preserve">, Available Online at </w:t>
      </w:r>
      <w:hyperlink r:id="rId14" w:history="1">
        <w:r w:rsidRPr="00C07DF8">
          <w:rPr>
            <w:rStyle w:val="Hyperlink"/>
          </w:rPr>
          <w:t>http://www.huffingtonpost.com/franzstefan-gady/sinous-cooperation-over-n_b_9548182.html</w:t>
        </w:r>
      </w:hyperlink>
      <w:r>
        <w:t>, Accessed Apr. 23, 2016)</w:t>
      </w:r>
    </w:p>
    <w:p w:rsidR="000A4C43" w:rsidRDefault="000A4C43" w:rsidP="000A4C43">
      <w:pPr>
        <w:rPr>
          <w:rStyle w:val="StyleUnderline"/>
        </w:rPr>
      </w:pPr>
      <w:r w:rsidRPr="006D3B89">
        <w:rPr>
          <w:rStyle w:val="StyleUnderline"/>
          <w:highlight w:val="yellow"/>
        </w:rPr>
        <w:t>Apart from this apparent confluence of Chinese and US interests, there are three reasons why both countries need to cooperate more tightly than ever on managing the ongoing crisis on the Korean Peninsula.</w:t>
      </w:r>
      <w:r>
        <w:t xml:space="preserve"> First, given the Republic of Korea (ROK) government’s uncompromising stance with respect to North Korean provocations, </w:t>
      </w:r>
      <w:r w:rsidRPr="006D3B89">
        <w:rPr>
          <w:rStyle w:val="StyleUnderline"/>
          <w:highlight w:val="yellow"/>
        </w:rPr>
        <w:t>there will be an increased chance of more severe inter-Korean crises occurring over the next two years</w:t>
      </w:r>
      <w:r>
        <w:t xml:space="preserve">. (There will be little chance of a Korean-led détente initiative until the end of the presidency of Park Geun-hye in 2018, given the government’s current policies.) Second, notwithstanding repeated calls for putting a “military option” back on the table, a large-scale joint US-ROK military operation against North Korea is increasingly becoming less realistic. Third, </w:t>
      </w:r>
      <w:r w:rsidRPr="006D3B89">
        <w:rPr>
          <w:rStyle w:val="StyleUnderline"/>
          <w:highlight w:val="yellow"/>
        </w:rPr>
        <w:t xml:space="preserve">ongoing tensions on the Korean Peninsula </w:t>
      </w:r>
      <w:r w:rsidRPr="006D3B89">
        <w:rPr>
          <w:rStyle w:val="Emphasis"/>
          <w:highlight w:val="yellow"/>
        </w:rPr>
        <w:t>have the potential to undermine trust and increase military competition</w:t>
      </w:r>
      <w:r w:rsidRPr="006D3B89">
        <w:rPr>
          <w:rStyle w:val="StyleUnderline"/>
          <w:highlight w:val="yellow"/>
        </w:rPr>
        <w:t xml:space="preserve"> between China and the U</w:t>
      </w:r>
      <w:r>
        <w:t xml:space="preserve">nited </w:t>
      </w:r>
      <w:r w:rsidRPr="006D3B89">
        <w:rPr>
          <w:rStyle w:val="StyleUnderline"/>
          <w:highlight w:val="yellow"/>
        </w:rPr>
        <w:t>S</w:t>
      </w:r>
      <w:r>
        <w:t xml:space="preserve">tates, </w:t>
      </w:r>
      <w:r w:rsidRPr="006D3B89">
        <w:rPr>
          <w:rStyle w:val="StyleUnderline"/>
          <w:highlight w:val="yellow"/>
        </w:rPr>
        <w:t xml:space="preserve">a development that is set to </w:t>
      </w:r>
      <w:r w:rsidRPr="006D3B89">
        <w:rPr>
          <w:rStyle w:val="Emphasis"/>
          <w:highlight w:val="yellow"/>
        </w:rPr>
        <w:t>detrimentally affect overall</w:t>
      </w:r>
      <w:r w:rsidRPr="006D3B89">
        <w:rPr>
          <w:rStyle w:val="StyleUnderline"/>
          <w:highlight w:val="yellow"/>
        </w:rPr>
        <w:t xml:space="preserve"> Sino-US relations and cannot be in the interest of either party.</w:t>
      </w:r>
    </w:p>
    <w:p w:rsidR="000A4C43" w:rsidRDefault="000A4C43" w:rsidP="000A4C43"/>
    <w:p w:rsidR="001F3151" w:rsidRPr="00F75B44" w:rsidRDefault="001F3151" w:rsidP="001F3151">
      <w:pPr>
        <w:pStyle w:val="Heading4"/>
      </w:pPr>
      <w:r>
        <w:t xml:space="preserve">US-Chinese relations solve a host of existential threats and global war. </w:t>
      </w:r>
    </w:p>
    <w:p w:rsidR="001F3151" w:rsidRPr="002877BC" w:rsidRDefault="001F3151" w:rsidP="001F3151">
      <w:r w:rsidRPr="00C3735A">
        <w:rPr>
          <w:rStyle w:val="Style13ptBold"/>
        </w:rPr>
        <w:t>Jianmin 15</w:t>
      </w:r>
      <w:r>
        <w:t xml:space="preserve"> — Wu Jianmin, Former President of China Foreign Affairs University; Member, Berggruen Institute’s 21st Century Council, 2015 (“Cooperation on Curbing Nukes and Climate Change Strengthens U.S.-China Link,” </w:t>
      </w:r>
      <w:r>
        <w:rPr>
          <w:i/>
        </w:rPr>
        <w:t>Huffington Post</w:t>
      </w:r>
      <w:r>
        <w:t>, June 16</w:t>
      </w:r>
      <w:r w:rsidRPr="001F3151">
        <w:rPr>
          <w:vertAlign w:val="superscript"/>
        </w:rPr>
        <w:t>th</w:t>
      </w:r>
      <w:r>
        <w:t xml:space="preserve">, Available Online at </w:t>
      </w:r>
      <w:r w:rsidRPr="0012150F">
        <w:t>http://www.huffingtonpost.com/wu-jianmin/china-us-nukes-climate-change_b_7079932.html</w:t>
      </w:r>
      <w:r>
        <w:t>, CMR)</w:t>
      </w:r>
    </w:p>
    <w:p w:rsidR="001F3151" w:rsidRDefault="001F3151" w:rsidP="001F3151">
      <w:r w:rsidRPr="006D3B89">
        <w:rPr>
          <w:rStyle w:val="StyleUnderline"/>
          <w:highlight w:val="yellow"/>
        </w:rPr>
        <w:t>The common challenges</w:t>
      </w:r>
      <w:r w:rsidRPr="001F3151">
        <w:t xml:space="preserve"> facing mankind </w:t>
      </w:r>
      <w:r w:rsidRPr="006D3B89">
        <w:rPr>
          <w:rStyle w:val="StyleUnderline"/>
          <w:highlight w:val="yellow"/>
        </w:rPr>
        <w:t>have never been so daunting</w:t>
      </w:r>
      <w:r w:rsidRPr="001F3151">
        <w:t xml:space="preserve"> as they are today -- </w:t>
      </w:r>
      <w:r w:rsidRPr="006D3B89">
        <w:rPr>
          <w:rStyle w:val="StyleUnderline"/>
          <w:highlight w:val="yellow"/>
        </w:rPr>
        <w:t>climate change, nuclear weapons proliferation, terrorism, pandemics, natural disasters,</w:t>
      </w:r>
      <w:r w:rsidRPr="001F3151">
        <w:t xml:space="preserve"> drug trafficking, just to name a few. </w:t>
      </w:r>
      <w:r w:rsidRPr="006D3B89">
        <w:rPr>
          <w:rStyle w:val="StyleUnderline"/>
          <w:highlight w:val="yellow"/>
        </w:rPr>
        <w:t>No country</w:t>
      </w:r>
      <w:r w:rsidRPr="001F3151">
        <w:t xml:space="preserve">, no matter how powerful it is, </w:t>
      </w:r>
      <w:r w:rsidRPr="006D3B89">
        <w:rPr>
          <w:rStyle w:val="StyleUnderline"/>
          <w:highlight w:val="yellow"/>
        </w:rPr>
        <w:t>is able to meet these challenges alone.</w:t>
      </w:r>
      <w:r w:rsidRPr="001F3151">
        <w:t xml:space="preserve"> Common challenges bring people together</w:t>
      </w:r>
      <w:r w:rsidRPr="006D3B89">
        <w:rPr>
          <w:rStyle w:val="StyleUnderline"/>
          <w:highlight w:val="yellow"/>
        </w:rPr>
        <w:t>. [Hu]mankind is bound to unite for</w:t>
      </w:r>
      <w:r w:rsidRPr="001F3151">
        <w:t xml:space="preserve"> its </w:t>
      </w:r>
      <w:r w:rsidRPr="006D3B89">
        <w:rPr>
          <w:rStyle w:val="StyleUnderline"/>
          <w:highlight w:val="yellow"/>
        </w:rPr>
        <w:t>survival. When China and the U.S.</w:t>
      </w:r>
      <w:r w:rsidRPr="001F3151">
        <w:t xml:space="preserve">, the world's two largest economies, </w:t>
      </w:r>
      <w:r w:rsidRPr="006D3B89">
        <w:rPr>
          <w:rStyle w:val="StyleUnderline"/>
          <w:highlight w:val="yellow"/>
        </w:rPr>
        <w:t>cooperate, it makes a difference</w:t>
      </w:r>
      <w:r w:rsidRPr="001F3151">
        <w:t xml:space="preserve">. In November 2014, President Xi Jinping and President Obama made a joint pledge on reducing pollution and carbon gas emissions. As a result, the upcoming United Nations conference on climate change to be held in Paris from Nov. 30th to Dec. 11th this year, looks much more promising. Nuclear weapons proliferation also poses a serious threat to international peace and security. Of all the global challenges it is the most complicated. </w:t>
      </w:r>
      <w:r w:rsidRPr="001F3151">
        <w:rPr>
          <w:rStyle w:val="StyleUnderline"/>
        </w:rPr>
        <w:t>The North Korean nuclear issue is the other major concern along with Iran. The Six-Party Talks on this issue have so far stalled for six years and at present show no sign of resuming any time soon</w:t>
      </w:r>
      <w:r w:rsidRPr="001F3151">
        <w:t>. Even so, the fact that China and the U.S. have agreed to pursue the goal of denuclearization on the Korean Peninsula has kept the issue from getting out of control. The year 1950 witnessed violent confrontation between China and U.S. in the Korean theater, but 2015 is a long way from 1950</w:t>
      </w:r>
      <w:r w:rsidRPr="001F3151">
        <w:rPr>
          <w:rStyle w:val="StyleUnderline"/>
        </w:rPr>
        <w:t xml:space="preserve">. China-U.S. cooperation has been a significant factor in keeping the lid on this conflict. </w:t>
      </w:r>
      <w:r w:rsidRPr="006D3B89">
        <w:rPr>
          <w:rStyle w:val="StyleUnderline"/>
          <w:highlight w:val="yellow"/>
        </w:rPr>
        <w:t>Such cooperation,</w:t>
      </w:r>
      <w:r w:rsidRPr="001F3151">
        <w:t xml:space="preserve"> whether on Iran, North Korea or climate change, </w:t>
      </w:r>
      <w:r w:rsidRPr="006D3B89">
        <w:rPr>
          <w:rStyle w:val="StyleUnderline"/>
          <w:highlight w:val="yellow"/>
        </w:rPr>
        <w:t>is an important building block for the new model of the major countries relationship</w:t>
      </w:r>
      <w:r w:rsidRPr="001F3151">
        <w:t xml:space="preserve">. The way to conceive of this relationship is as a big house. It has to be built gradually, block by block. The more building blocks laid, the faster that house will be built. As President Xi Jinping has put it: "A sound </w:t>
      </w:r>
      <w:r w:rsidRPr="006D3B89">
        <w:rPr>
          <w:rStyle w:val="StyleUnderline"/>
          <w:highlight w:val="yellow"/>
        </w:rPr>
        <w:t>China-U.S. cooperation can become a ballast stone of world stability and a booster of world peace</w:t>
      </w:r>
      <w:r w:rsidRPr="001F3151">
        <w:t>. "</w:t>
      </w:r>
    </w:p>
    <w:p w:rsidR="001F3151" w:rsidRDefault="001F3151" w:rsidP="001F3151"/>
    <w:p w:rsidR="003171B4" w:rsidRPr="000C00E7" w:rsidRDefault="003171B4" w:rsidP="003171B4">
      <w:pPr>
        <w:pStyle w:val="Heading4"/>
      </w:pPr>
      <w:r>
        <w:rPr>
          <w:u w:val="single"/>
        </w:rPr>
        <w:t>Finally</w:t>
      </w:r>
      <w:r>
        <w:t xml:space="preserve">, </w:t>
      </w:r>
      <w:r w:rsidRPr="000C00E7">
        <w:t xml:space="preserve">U.S.-China cooperation is crucial to address </w:t>
      </w:r>
      <w:r w:rsidRPr="000C00E7">
        <w:rPr>
          <w:u w:val="single"/>
        </w:rPr>
        <w:t>all global challenges</w:t>
      </w:r>
      <w:r w:rsidRPr="000C00E7">
        <w:t xml:space="preserve">. </w:t>
      </w:r>
    </w:p>
    <w:p w:rsidR="003171B4" w:rsidRPr="00360A63" w:rsidRDefault="003171B4" w:rsidP="003171B4">
      <w:r w:rsidRPr="00360A63">
        <w:rPr>
          <w:rStyle w:val="Style13ptBold"/>
        </w:rPr>
        <w:t>Cohen et al. 9</w:t>
      </w:r>
      <w:r w:rsidRPr="00360A63">
        <w:t xml:space="preserve"> — William S. Cohen, Chairman and CEO of The Cohen Group—a strategic business consulting firm, served as Secretary of Defense from 1997 until 2001, served in the U.S. Senate from 1979 to 1997 and in the U.S. House of Representatives from 1975 to 1979, et al., 2009 (“Smart Power in U.S.-China Relations,” </w:t>
      </w:r>
      <w:r w:rsidRPr="00360A63">
        <w:rPr>
          <w:i/>
        </w:rPr>
        <w:t>Smart Power in U.S.-China Relations: A Report of the CSIS Commission on China</w:t>
      </w:r>
      <w:r w:rsidRPr="00360A63">
        <w:t>, March, Available Online at http://csis.org/files/media/csis/pubs/090304_mcgiffert_uschinasmartpower_web.pdf, Accessed 08-13-2012, p. 1)</w:t>
      </w:r>
    </w:p>
    <w:p w:rsidR="003171B4" w:rsidRPr="002F43BC" w:rsidRDefault="003171B4" w:rsidP="003171B4">
      <w:r w:rsidRPr="002F43BC">
        <w:t xml:space="preserve">The evolution of </w:t>
      </w:r>
      <w:r w:rsidRPr="006D3B89">
        <w:rPr>
          <w:rStyle w:val="StyleUnderline"/>
          <w:highlight w:val="yellow"/>
        </w:rPr>
        <w:t>Sino-U.S. relations</w:t>
      </w:r>
      <w:r w:rsidRPr="002F43BC">
        <w:t xml:space="preserve"> over the next months, years, and decades </w:t>
      </w:r>
      <w:r w:rsidRPr="002F43BC">
        <w:rPr>
          <w:rStyle w:val="StyleUnderline"/>
        </w:rPr>
        <w:t xml:space="preserve">has the potential to </w:t>
      </w:r>
      <w:r w:rsidRPr="006D3B89">
        <w:rPr>
          <w:rStyle w:val="StyleUnderline"/>
          <w:highlight w:val="yellow"/>
        </w:rPr>
        <w:t xml:space="preserve">have a </w:t>
      </w:r>
      <w:r w:rsidRPr="006D3B89">
        <w:rPr>
          <w:rStyle w:val="Emphasis"/>
          <w:highlight w:val="yellow"/>
        </w:rPr>
        <w:t>greater impact on global security and prosperity</w:t>
      </w:r>
      <w:r w:rsidRPr="006D3B89">
        <w:rPr>
          <w:rStyle w:val="StyleUnderline"/>
          <w:highlight w:val="yellow"/>
        </w:rPr>
        <w:t xml:space="preserve"> than any other</w:t>
      </w:r>
      <w:r w:rsidRPr="002F43BC">
        <w:t xml:space="preserve"> bilateral or multilateral </w:t>
      </w:r>
      <w:r w:rsidRPr="006D3B89">
        <w:rPr>
          <w:rStyle w:val="StyleUnderline"/>
          <w:highlight w:val="yellow"/>
        </w:rPr>
        <w:t>arrangement</w:t>
      </w:r>
      <w:r w:rsidRPr="002F43BC">
        <w:t xml:space="preserve">. In this sense, </w:t>
      </w:r>
      <w:r w:rsidRPr="002F43BC">
        <w:rPr>
          <w:rStyle w:val="StyleUnderline"/>
        </w:rPr>
        <w:t>many analysts consider the U.S.-China diplomatic relationship</w:t>
      </w:r>
      <w:r w:rsidRPr="002F43BC">
        <w:t xml:space="preserve"> to be </w:t>
      </w:r>
      <w:r w:rsidRPr="002F43BC">
        <w:rPr>
          <w:rStyle w:val="StyleUnderline"/>
        </w:rPr>
        <w:t>the most influential in the world</w:t>
      </w:r>
      <w:r w:rsidRPr="002F43BC">
        <w:t xml:space="preserve">. Without question, strong and stable U.S. alliances provide the foundation for the protection and promotion of U.S. and global interests. Yet within that broad framework, </w:t>
      </w:r>
      <w:r w:rsidRPr="006D3B89">
        <w:rPr>
          <w:rStyle w:val="StyleUnderline"/>
          <w:highlight w:val="yellow"/>
        </w:rPr>
        <w:t xml:space="preserve">the </w:t>
      </w:r>
      <w:r w:rsidRPr="006D3B89">
        <w:rPr>
          <w:rStyle w:val="Emphasis"/>
          <w:highlight w:val="yellow"/>
        </w:rPr>
        <w:t>trajectory of U.S.-China relations</w:t>
      </w:r>
      <w:r w:rsidRPr="006D3B89">
        <w:rPr>
          <w:rStyle w:val="StyleUnderline"/>
          <w:highlight w:val="yellow"/>
        </w:rPr>
        <w:t xml:space="preserve"> will determine the success, or failure, of efforts to address </w:t>
      </w:r>
      <w:r w:rsidRPr="006D3B89">
        <w:rPr>
          <w:rStyle w:val="Emphasis"/>
          <w:highlight w:val="yellow"/>
        </w:rPr>
        <w:t xml:space="preserve">the </w:t>
      </w:r>
      <w:r w:rsidRPr="002F43BC">
        <w:rPr>
          <w:rStyle w:val="Emphasis"/>
        </w:rPr>
        <w:t>toughest global challenges</w:t>
      </w:r>
      <w:r w:rsidRPr="002F43BC">
        <w:rPr>
          <w:rStyle w:val="StyleUnderline"/>
        </w:rPr>
        <w:t xml:space="preserve">: </w:t>
      </w:r>
      <w:r w:rsidRPr="002F43BC">
        <w:rPr>
          <w:rStyle w:val="Emphasis"/>
        </w:rPr>
        <w:t xml:space="preserve">global </w:t>
      </w:r>
      <w:r w:rsidRPr="006D3B89">
        <w:rPr>
          <w:rStyle w:val="Emphasis"/>
          <w:highlight w:val="yellow"/>
        </w:rPr>
        <w:t>financial stability</w:t>
      </w:r>
      <w:r w:rsidRPr="006D3B89">
        <w:rPr>
          <w:rStyle w:val="StyleUnderline"/>
          <w:highlight w:val="yellow"/>
        </w:rPr>
        <w:t xml:space="preserve">, </w:t>
      </w:r>
      <w:r w:rsidRPr="006D3B89">
        <w:rPr>
          <w:rStyle w:val="Emphasis"/>
          <w:highlight w:val="yellow"/>
        </w:rPr>
        <w:t>energy security</w:t>
      </w:r>
      <w:r w:rsidRPr="006D3B89">
        <w:rPr>
          <w:rStyle w:val="StyleUnderline"/>
          <w:highlight w:val="yellow"/>
        </w:rPr>
        <w:t xml:space="preserve"> </w:t>
      </w:r>
      <w:r w:rsidRPr="002F43BC">
        <w:rPr>
          <w:rStyle w:val="StyleUnderline"/>
        </w:rPr>
        <w:t xml:space="preserve">and </w:t>
      </w:r>
      <w:r w:rsidRPr="006D3B89">
        <w:rPr>
          <w:rStyle w:val="Emphasis"/>
          <w:highlight w:val="yellow"/>
        </w:rPr>
        <w:t>climate change</w:t>
      </w:r>
      <w:r w:rsidRPr="006D3B89">
        <w:rPr>
          <w:rStyle w:val="StyleUnderline"/>
          <w:highlight w:val="yellow"/>
        </w:rPr>
        <w:t xml:space="preserve">, </w:t>
      </w:r>
      <w:r w:rsidRPr="006D3B89">
        <w:rPr>
          <w:rStyle w:val="Emphasis"/>
          <w:highlight w:val="yellow"/>
        </w:rPr>
        <w:t>nonproliferation</w:t>
      </w:r>
      <w:r w:rsidRPr="006D3B89">
        <w:rPr>
          <w:rStyle w:val="StyleUnderline"/>
          <w:highlight w:val="yellow"/>
        </w:rPr>
        <w:t xml:space="preserve">, and </w:t>
      </w:r>
      <w:r w:rsidRPr="006D3B89">
        <w:rPr>
          <w:rStyle w:val="Emphasis"/>
          <w:highlight w:val="yellow"/>
        </w:rPr>
        <w:t>terrorism</w:t>
      </w:r>
      <w:r w:rsidRPr="002F43BC">
        <w:rPr>
          <w:rStyle w:val="StyleUnderline"/>
        </w:rPr>
        <w:t xml:space="preserve">, among other pressing issues. </w:t>
      </w:r>
      <w:r w:rsidRPr="006D3B89">
        <w:rPr>
          <w:rStyle w:val="StyleUnderline"/>
          <w:highlight w:val="yellow"/>
        </w:rPr>
        <w:t>Shepherding that trajectory in the most constructive direction possible must</w:t>
      </w:r>
      <w:r w:rsidRPr="002F43BC">
        <w:rPr>
          <w:rStyle w:val="StyleUnderline"/>
        </w:rPr>
        <w:t xml:space="preserve"> therefore </w:t>
      </w:r>
      <w:r w:rsidRPr="006D3B89">
        <w:rPr>
          <w:rStyle w:val="StyleUnderline"/>
          <w:highlight w:val="yellow"/>
        </w:rPr>
        <w:t xml:space="preserve">be a </w:t>
      </w:r>
      <w:r w:rsidRPr="006D3B89">
        <w:rPr>
          <w:rStyle w:val="Emphasis"/>
          <w:highlight w:val="yellow"/>
        </w:rPr>
        <w:t>priority</w:t>
      </w:r>
      <w:r w:rsidRPr="002F43BC">
        <w:rPr>
          <w:rStyle w:val="StyleUnderline"/>
        </w:rPr>
        <w:t xml:space="preserve"> for Washington and Beijing. </w:t>
      </w:r>
      <w:r w:rsidRPr="006D3B89">
        <w:rPr>
          <w:rStyle w:val="Emphasis"/>
          <w:highlight w:val="yellow"/>
        </w:rPr>
        <w:t>Virtually no major global challenge</w:t>
      </w:r>
      <w:r w:rsidRPr="006D3B89">
        <w:rPr>
          <w:rStyle w:val="StyleUnderline"/>
          <w:highlight w:val="yellow"/>
        </w:rPr>
        <w:t xml:space="preserve"> can be met without U.S.-China cooperation</w:t>
      </w:r>
      <w:r w:rsidRPr="002F43BC">
        <w:t>.</w:t>
      </w:r>
    </w:p>
    <w:p w:rsidR="003171B4" w:rsidRPr="001F3151" w:rsidRDefault="003171B4" w:rsidP="001F3151"/>
    <w:p w:rsidR="005018F5" w:rsidRDefault="005018F5" w:rsidP="005018F5">
      <w:pPr>
        <w:pStyle w:val="Heading3"/>
      </w:pPr>
      <w:r>
        <w:t>1AC — Solvency</w:t>
      </w:r>
    </w:p>
    <w:p w:rsidR="001B6140" w:rsidRDefault="001B6140" w:rsidP="00B24597">
      <w:pPr>
        <w:pStyle w:val="Heading4"/>
      </w:pPr>
      <w:r w:rsidRPr="001B6140">
        <w:rPr>
          <w:u w:val="single"/>
        </w:rPr>
        <w:t>Contention Three</w:t>
      </w:r>
      <w:r>
        <w:t xml:space="preserve">: </w:t>
      </w:r>
      <w:r w:rsidRPr="001B6140">
        <w:rPr>
          <w:u w:val="single"/>
        </w:rPr>
        <w:t>Solvency</w:t>
      </w:r>
      <w:r>
        <w:t xml:space="preserve"> </w:t>
      </w:r>
    </w:p>
    <w:p w:rsidR="00E312BC" w:rsidRDefault="00E312BC" w:rsidP="00E312BC">
      <w:pPr>
        <w:pStyle w:val="Heading4"/>
      </w:pPr>
      <w:r>
        <w:t xml:space="preserve">The plan overwhelms </w:t>
      </w:r>
      <w:r w:rsidRPr="00D54623">
        <w:rPr>
          <w:u w:val="single"/>
        </w:rPr>
        <w:t>mistrust</w:t>
      </w:r>
      <w:r>
        <w:t xml:space="preserve"> and prevents </w:t>
      </w:r>
      <w:r w:rsidRPr="00FF6EDB">
        <w:rPr>
          <w:u w:val="single"/>
        </w:rPr>
        <w:t>cheat</w:t>
      </w:r>
      <w:r>
        <w:rPr>
          <w:u w:val="single"/>
        </w:rPr>
        <w:t>ing</w:t>
      </w:r>
      <w:r w:rsidRPr="00FF6EDB">
        <w:t xml:space="preserve"> </w:t>
      </w:r>
      <w:r>
        <w:t xml:space="preserve">— </w:t>
      </w:r>
      <w:r w:rsidRPr="00D54623">
        <w:rPr>
          <w:u w:val="single"/>
        </w:rPr>
        <w:t>secret negotiations</w:t>
      </w:r>
      <w:r>
        <w:t xml:space="preserve">, </w:t>
      </w:r>
      <w:r w:rsidRPr="00D54623">
        <w:rPr>
          <w:u w:val="single"/>
        </w:rPr>
        <w:t>public agreement</w:t>
      </w:r>
      <w:r>
        <w:t xml:space="preserve">, South Korean </w:t>
      </w:r>
      <w:r w:rsidRPr="00D54623">
        <w:rPr>
          <w:u w:val="single"/>
        </w:rPr>
        <w:t>nationalism</w:t>
      </w:r>
      <w:r>
        <w:t xml:space="preserve">, and a strong Korean </w:t>
      </w:r>
      <w:r w:rsidRPr="00D54623">
        <w:rPr>
          <w:u w:val="single"/>
        </w:rPr>
        <w:t>conventional military</w:t>
      </w:r>
    </w:p>
    <w:p w:rsidR="00E312BC" w:rsidRDefault="00E312BC" w:rsidP="00E312BC">
      <w:r w:rsidRPr="00133012">
        <w:rPr>
          <w:rStyle w:val="Style13ptBold"/>
        </w:rPr>
        <w:t>Kydd 1</w:t>
      </w:r>
      <w:r>
        <w:rPr>
          <w:rStyle w:val="Style13ptBold"/>
        </w:rPr>
        <w:t>5</w:t>
      </w:r>
      <w:r>
        <w:t xml:space="preserve"> — Andrew H. Kydd, Professor of Political Science at the University of Wisconsin, former Assistant Professor and Associate Professor in the Department of Government at Harvard University, holds a Ph. D. in Political Science from the University of Chicago, 2015 (“Pulling the Plug: Can There Be a Deal with China on Korean Unification?,” </w:t>
      </w:r>
      <w:r>
        <w:rPr>
          <w:i/>
        </w:rPr>
        <w:t>The Washington Quarterly</w:t>
      </w:r>
      <w:r>
        <w:t xml:space="preserve">, Summer, Available Online at </w:t>
      </w:r>
      <w:hyperlink r:id="rId15" w:history="1">
        <w:r w:rsidRPr="00E2707A">
          <w:rPr>
            <w:rStyle w:val="Hyperlink"/>
          </w:rPr>
          <w:t>https://twq.elliott.gwu.edu/sites/twq.elliott.gwu.edu/files/downloads/Kydd_Summer%202015.pdf</w:t>
        </w:r>
      </w:hyperlink>
      <w:r>
        <w:t>, Accessed 0-19-2016, p. 73-75, AS)</w:t>
      </w:r>
    </w:p>
    <w:p w:rsidR="00E312BC" w:rsidRDefault="00E312BC" w:rsidP="00E312BC">
      <w:r>
        <w:t xml:space="preserve">Therefore, </w:t>
      </w:r>
      <w:r w:rsidRPr="006D3B89">
        <w:rPr>
          <w:rStyle w:val="StyleUnderline"/>
          <w:highlight w:val="yellow"/>
        </w:rPr>
        <w:t>the U</w:t>
      </w:r>
      <w:r>
        <w:t xml:space="preserve">nited </w:t>
      </w:r>
      <w:r w:rsidRPr="006D3B89">
        <w:rPr>
          <w:rStyle w:val="StyleUnderline"/>
          <w:highlight w:val="yellow"/>
        </w:rPr>
        <w:t>S</w:t>
      </w:r>
      <w:r>
        <w:t xml:space="preserve">tates </w:t>
      </w:r>
      <w:r w:rsidRPr="006D3B89">
        <w:rPr>
          <w:rStyle w:val="StyleUnderline"/>
          <w:highlight w:val="yellow"/>
        </w:rPr>
        <w:t>and China face a serious mistrust problem in solving the Korean dilemma</w:t>
      </w:r>
      <w:r w:rsidRPr="001E38B3">
        <w:rPr>
          <w:rStyle w:val="StyleUnderline"/>
        </w:rPr>
        <w:t>.</w:t>
      </w:r>
      <w:r>
        <w:t xml:space="preserve"> Each side has something to gain in unification, but each side fears that the other would take advantage of efforts to move in that [end page 73] direction. </w:t>
      </w:r>
      <w:r w:rsidRPr="001E38B3">
        <w:rPr>
          <w:rStyle w:val="StyleUnderline"/>
        </w:rPr>
        <w:t>How to overcome this mistrust problem? Two procedural options may help, but the key factor is the role of South Korea itself</w:t>
      </w:r>
      <w:r>
        <w:t>.</w:t>
      </w:r>
    </w:p>
    <w:p w:rsidR="00E312BC" w:rsidRDefault="00E312BC" w:rsidP="00E312BC">
      <w:r>
        <w:t xml:space="preserve">First, </w:t>
      </w:r>
      <w:r w:rsidRPr="006D3B89">
        <w:rPr>
          <w:rStyle w:val="Emphasis"/>
          <w:highlight w:val="yellow"/>
        </w:rPr>
        <w:t>any negotiations over Korean unification must begin in secret</w:t>
      </w:r>
      <w:r w:rsidRPr="006D3B89">
        <w:rPr>
          <w:highlight w:val="yellow"/>
        </w:rPr>
        <w:t xml:space="preserve">. </w:t>
      </w:r>
      <w:r w:rsidRPr="006D3B89">
        <w:rPr>
          <w:rStyle w:val="StyleUnderline"/>
          <w:highlight w:val="yellow"/>
        </w:rPr>
        <w:t>Only secrecy would allow the negotiations to proceed without the extreme loss of leverage and face that would immediately ensue from public haggling over the fate of the DPRK</w:t>
      </w:r>
      <w:r w:rsidRPr="006D3B89">
        <w:rPr>
          <w:highlight w:val="yellow"/>
        </w:rPr>
        <w:t>.</w:t>
      </w:r>
      <w:r>
        <w:t xml:space="preserve"> </w:t>
      </w:r>
      <w:r w:rsidRPr="001E38B3">
        <w:rPr>
          <w:rStyle w:val="StyleUnderline"/>
        </w:rPr>
        <w:t xml:space="preserve">This will pose a challenge because China and the United States do not have a distinguished history of close negotiations over sensitive topics, and the possibility of leaks will be worrisome. </w:t>
      </w:r>
      <w:r w:rsidRPr="006D3B89">
        <w:rPr>
          <w:rStyle w:val="StyleUnderline"/>
          <w:highlight w:val="yellow"/>
        </w:rPr>
        <w:t>The U.S.–Chinese rapprochement of the early 1970’s may offer some hope that great changes can come both from the top leadership and in secrecy</w:t>
      </w:r>
      <w:r>
        <w:t>, but it will undoubtedly prove challenging.</w:t>
      </w:r>
    </w:p>
    <w:p w:rsidR="00E312BC" w:rsidRDefault="00E312BC" w:rsidP="00E312BC">
      <w:r>
        <w:t xml:space="preserve">Second, </w:t>
      </w:r>
      <w:r w:rsidRPr="006D3B89">
        <w:rPr>
          <w:rStyle w:val="StyleUnderline"/>
          <w:highlight w:val="yellow"/>
        </w:rPr>
        <w:t>the eventual agreement must be written down, made public, and blessed by a multilateral forum in order to generate maximal incentives to honor the commitment</w:t>
      </w:r>
      <w:r>
        <w:t xml:space="preserve">. </w:t>
      </w:r>
      <w:r w:rsidRPr="001E38B3">
        <w:rPr>
          <w:rStyle w:val="StyleUnderline"/>
        </w:rPr>
        <w:t>There must be no repeat of the ambiguous negotiations surrounding German unification</w:t>
      </w:r>
      <w:r>
        <w:t xml:space="preserve">, in which the Russians walked away with the impression that NATO enlargement was off the table, only to find out that was not at all how the United States saw things.34 </w:t>
      </w:r>
      <w:r w:rsidRPr="001E38B3">
        <w:rPr>
          <w:rStyle w:val="StyleUnderline"/>
        </w:rPr>
        <w:t>While states often violate ambiguous or difficult-to-verify treaty provisions, they rarely violate explicit, easily observed provisions of important treaties—so the more precision in spelling out the obligations, the better</w:t>
      </w:r>
      <w:r>
        <w:t>.</w:t>
      </w:r>
    </w:p>
    <w:p w:rsidR="00E312BC" w:rsidRPr="00DD531D" w:rsidRDefault="00E312BC" w:rsidP="00E312BC">
      <w:pPr>
        <w:rPr>
          <w:b/>
          <w:u w:val="single"/>
        </w:rPr>
      </w:pPr>
      <w:r>
        <w:t xml:space="preserve">Finally, </w:t>
      </w:r>
      <w:r w:rsidRPr="006D3B89">
        <w:rPr>
          <w:rStyle w:val="StyleUnderline"/>
          <w:highlight w:val="yellow"/>
        </w:rPr>
        <w:t>the role of South Korea in mitigating the Chinese–U.S. mistrust problem is vital. If South Korea can credibly commit to a reduction of the U.S. role, if and only if unification is obtained, and if China continues to respect Korean sovereignty, then neither side would be able to renege on the deal, at least not with impunity.</w:t>
      </w:r>
      <w:r w:rsidRPr="001E38B3">
        <w:rPr>
          <w:rStyle w:val="StyleUnderline"/>
        </w:rPr>
        <w:t xml:space="preserve"> If the United States wanted to reintroduce troops, South Korea could simply say no. If China attempted to block reunification at the last minute or intimidate South Korea later, then South Korea could invite the United States back in</w:t>
      </w:r>
      <w:r>
        <w:t xml:space="preserve">. Thus, </w:t>
      </w:r>
      <w:r w:rsidRPr="001E38B3">
        <w:rPr>
          <w:rStyle w:val="StyleUnderline"/>
        </w:rPr>
        <w:t>if South Korea prefers the deal over its alternatives, it suddenly becomes much more enforceable.</w:t>
      </w:r>
    </w:p>
    <w:p w:rsidR="00E312BC" w:rsidRDefault="00E312BC" w:rsidP="00E312BC">
      <w:r>
        <w:t xml:space="preserve">In this regard, </w:t>
      </w:r>
      <w:r w:rsidRPr="006D3B89">
        <w:rPr>
          <w:rStyle w:val="StyleUnderline"/>
          <w:highlight w:val="yellow"/>
        </w:rPr>
        <w:t>Korean nationalism is a crucial asset</w:t>
      </w:r>
      <w:r w:rsidRPr="006D3B89">
        <w:rPr>
          <w:highlight w:val="yellow"/>
        </w:rPr>
        <w:t xml:space="preserve">. </w:t>
      </w:r>
      <w:r w:rsidRPr="006D3B89">
        <w:rPr>
          <w:rStyle w:val="StyleUnderline"/>
          <w:highlight w:val="yellow"/>
        </w:rPr>
        <w:t>Grassroots opposition to U.S. troops in Korea has been a long simmering problem for the alliance</w:t>
      </w:r>
      <w:r>
        <w:t xml:space="preserve">, exacerbated by occasional flare-ups when U.S. troops are accused of mistreating Koreans. </w:t>
      </w:r>
      <w:r w:rsidRPr="00DD531D">
        <w:rPr>
          <w:rStyle w:val="StyleUnderline"/>
        </w:rPr>
        <w:t xml:space="preserve">Nationalist opposition to the U.S. presence would undoubtedly grow in a post-unification environment, especially if Korea has committed to U.S. withdrawal and if China is cooperating. This nationalism may represent the greatest assurance to China that the United States would not violate its pledge and attempt to remain in Korea after unification. </w:t>
      </w:r>
      <w:r>
        <w:t xml:space="preserve">Similarly, </w:t>
      </w:r>
      <w:r w:rsidRPr="00DD531D">
        <w:rPr>
          <w:rStyle w:val="StyleUnderline"/>
        </w:rPr>
        <w:t>Korean nationalism would help assure the United States that unified Korea will not become a vassal state to China</w:t>
      </w:r>
      <w:r>
        <w:t>. [end page 74]</w:t>
      </w:r>
    </w:p>
    <w:p w:rsidR="00E312BC" w:rsidRDefault="00E312BC" w:rsidP="00E312BC">
      <w:r w:rsidRPr="006D3B89">
        <w:rPr>
          <w:rStyle w:val="StyleUnderline"/>
          <w:highlight w:val="yellow"/>
        </w:rPr>
        <w:t>A second crucial asset is a strong but conventional Korean military capability</w:t>
      </w:r>
      <w:r w:rsidRPr="00DD531D">
        <w:rPr>
          <w:rStyle w:val="StyleUnderline"/>
        </w:rPr>
        <w:t xml:space="preserve">. </w:t>
      </w:r>
      <w:r w:rsidRPr="006D3B89">
        <w:rPr>
          <w:rStyle w:val="StyleUnderline"/>
          <w:highlight w:val="yellow"/>
        </w:rPr>
        <w:t>Great powers are tempted to intervene in small neighbors when those neighbors are divided and/or militarily incapable</w:t>
      </w:r>
      <w:r>
        <w:t xml:space="preserve"> (for instance, see the Russian intervention in Ukraine in 2014</w:t>
      </w:r>
      <w:r w:rsidRPr="00DD531D">
        <w:rPr>
          <w:rStyle w:val="StyleUnderline"/>
        </w:rPr>
        <w:t>). A unified Korea would therefore do well to follow the examples of Switzerland and Finland, and maintain capable conventional forces as well as a willingness to use them to prevent encroachments.</w:t>
      </w:r>
      <w:r>
        <w:t xml:space="preserve"> In this regard, </w:t>
      </w:r>
      <w:r w:rsidRPr="00DD531D">
        <w:rPr>
          <w:rStyle w:val="StyleUnderline"/>
        </w:rPr>
        <w:t xml:space="preserve">neutrality must not be confused with demilitarization or disarmament. </w:t>
      </w:r>
      <w:r w:rsidRPr="006D3B89">
        <w:rPr>
          <w:rStyle w:val="StyleUnderline"/>
          <w:highlight w:val="yellow"/>
        </w:rPr>
        <w:t>Politically unified, economically prosperous, and militarily competent states present low benefits and high costs for intervention,</w:t>
      </w:r>
      <w:r w:rsidRPr="00DD531D">
        <w:rPr>
          <w:rStyle w:val="StyleUnderline"/>
        </w:rPr>
        <w:t xml:space="preserve"> even without allied forces on their soil.</w:t>
      </w:r>
      <w:r>
        <w:t xml:space="preserve"> Thus, the </w:t>
      </w:r>
      <w:r w:rsidRPr="006D3B89">
        <w:rPr>
          <w:rStyle w:val="StyleUnderline"/>
          <w:highlight w:val="yellow"/>
        </w:rPr>
        <w:t>greater confidence the United States has in post-unification Korean military strength, the more willing it may be to agree to unification despite the rise in Chinese power</w:t>
      </w:r>
      <w:r w:rsidRPr="006D3B89">
        <w:rPr>
          <w:highlight w:val="yellow"/>
        </w:rPr>
        <w:t>.</w:t>
      </w:r>
    </w:p>
    <w:p w:rsidR="00F442E0" w:rsidRPr="001E38B3" w:rsidRDefault="00F442E0" w:rsidP="00E312BC"/>
    <w:p w:rsidR="00E312BC" w:rsidRDefault="00E312BC" w:rsidP="00E312BC">
      <w:pPr>
        <w:pStyle w:val="Heading4"/>
      </w:pPr>
      <w:r>
        <w:t xml:space="preserve">China </w:t>
      </w:r>
      <w:r w:rsidRPr="00BA472C">
        <w:rPr>
          <w:u w:val="single"/>
        </w:rPr>
        <w:t>says yes</w:t>
      </w:r>
      <w:r>
        <w:t xml:space="preserve"> — </w:t>
      </w:r>
      <w:r w:rsidRPr="00BA472C">
        <w:rPr>
          <w:u w:val="single"/>
        </w:rPr>
        <w:t>reduced US presence</w:t>
      </w:r>
      <w:r>
        <w:t xml:space="preserve">, no </w:t>
      </w:r>
      <w:r w:rsidRPr="004344F4">
        <w:rPr>
          <w:u w:val="single"/>
        </w:rPr>
        <w:t>Korean confrontation</w:t>
      </w:r>
      <w:r>
        <w:t xml:space="preserve">, an </w:t>
      </w:r>
      <w:r w:rsidRPr="00BA472C">
        <w:rPr>
          <w:u w:val="single"/>
        </w:rPr>
        <w:t>economic boom</w:t>
      </w:r>
      <w:r>
        <w:t xml:space="preserve">, and </w:t>
      </w:r>
      <w:r w:rsidRPr="00BA472C">
        <w:rPr>
          <w:u w:val="single"/>
        </w:rPr>
        <w:t>a resolution to the refugee problem</w:t>
      </w:r>
    </w:p>
    <w:p w:rsidR="00E312BC" w:rsidRPr="00BA472C" w:rsidRDefault="00E312BC" w:rsidP="00E312BC">
      <w:r w:rsidRPr="00133012">
        <w:rPr>
          <w:rStyle w:val="Style13ptBold"/>
        </w:rPr>
        <w:t>Kydd 1</w:t>
      </w:r>
      <w:r>
        <w:rPr>
          <w:rStyle w:val="Style13ptBold"/>
        </w:rPr>
        <w:t>5</w:t>
      </w:r>
      <w:r>
        <w:t xml:space="preserve"> — Andrew H. Kydd, Professor of Political Science at the University of Wisconsin, former Assistant Professor and Associate Professor in the Department of Government at Harvard University, holds a Ph. D. in Political Science from the University of Chicago, 2015 (“Pulling the Plug: Can There Be a Deal with China on Korean Unification?,” </w:t>
      </w:r>
      <w:r>
        <w:rPr>
          <w:i/>
        </w:rPr>
        <w:t>The Washington Quarterly</w:t>
      </w:r>
      <w:r>
        <w:t xml:space="preserve">, Summer, Available Online at </w:t>
      </w:r>
      <w:hyperlink r:id="rId16" w:history="1">
        <w:r w:rsidRPr="00E2707A">
          <w:rPr>
            <w:rStyle w:val="Hyperlink"/>
          </w:rPr>
          <w:t>https://twq.elliott.gwu.edu/sites/twq.elliott.gwu.edu/files/downloads/Kydd_Summer%202015.pdf</w:t>
        </w:r>
      </w:hyperlink>
      <w:r>
        <w:t>, Accessed 0-19-2016, p. 68, AS)</w:t>
      </w:r>
    </w:p>
    <w:p w:rsidR="00E312BC" w:rsidRDefault="00E312BC" w:rsidP="00E312BC">
      <w:r>
        <w:t>The Outlines of a Deal</w:t>
      </w:r>
    </w:p>
    <w:p w:rsidR="00E312BC" w:rsidRDefault="00E312BC" w:rsidP="00E312BC">
      <w:r w:rsidRPr="0014093A">
        <w:rPr>
          <w:rStyle w:val="StyleUnderline"/>
        </w:rPr>
        <w:t>What kind of deal could enlist Chinese support for unification at a price tolerable to South Korea and the U</w:t>
      </w:r>
      <w:r>
        <w:t xml:space="preserve">nited </w:t>
      </w:r>
      <w:r w:rsidRPr="0014093A">
        <w:rPr>
          <w:rStyle w:val="StyleUnderline"/>
        </w:rPr>
        <w:t>S</w:t>
      </w:r>
      <w:r>
        <w:t xml:space="preserve">tates? </w:t>
      </w:r>
      <w:r w:rsidRPr="006D3B89">
        <w:rPr>
          <w:rStyle w:val="StyleUnderline"/>
          <w:highlight w:val="yellow"/>
        </w:rPr>
        <w:t>China would have to withdraw support for the North Korean regime in order to pressure it to join the ROK</w:t>
      </w:r>
      <w:r>
        <w:t xml:space="preserve">. </w:t>
      </w:r>
      <w:r w:rsidRPr="006D3B89">
        <w:rPr>
          <w:rStyle w:val="StyleUnderline"/>
          <w:highlight w:val="yellow"/>
        </w:rPr>
        <w:t>To convince the North Korean leadership to leave power, it would be very helpful to offer them asylum in China</w:t>
      </w:r>
      <w:r>
        <w:t xml:space="preserve">, permanently </w:t>
      </w:r>
      <w:r w:rsidRPr="0014093A">
        <w:rPr>
          <w:rStyle w:val="StyleUnderline"/>
        </w:rPr>
        <w:t>protecting them from criminal trials or reprisals</w:t>
      </w:r>
      <w:r>
        <w:t xml:space="preserve">.17 </w:t>
      </w:r>
      <w:r w:rsidRPr="006D3B89">
        <w:rPr>
          <w:rStyle w:val="StyleUnderline"/>
          <w:highlight w:val="yellow"/>
        </w:rPr>
        <w:t>South Korea would have to agree to reunification with the North on the condition that it immediately dismantles the North Korean nuclear program</w:t>
      </w:r>
      <w:r w:rsidRPr="0014093A">
        <w:rPr>
          <w:rStyle w:val="StyleUnderline"/>
        </w:rPr>
        <w:t xml:space="preserve"> under full international inspections </w:t>
      </w:r>
      <w:r w:rsidRPr="006D3B89">
        <w:rPr>
          <w:rStyle w:val="StyleUnderline"/>
          <w:highlight w:val="yellow"/>
        </w:rPr>
        <w:t>and reaffirms</w:t>
      </w:r>
      <w:r w:rsidRPr="0014093A">
        <w:rPr>
          <w:rStyle w:val="StyleUnderline"/>
        </w:rPr>
        <w:t xml:space="preserve"> Korea’s </w:t>
      </w:r>
      <w:r w:rsidRPr="006D3B89">
        <w:rPr>
          <w:rStyle w:val="StyleUnderline"/>
          <w:highlight w:val="yellow"/>
        </w:rPr>
        <w:t>adherence to the</w:t>
      </w:r>
      <w:r>
        <w:t xml:space="preserve"> Non-Proliferation Treaty (</w:t>
      </w:r>
      <w:r w:rsidRPr="006D3B89">
        <w:rPr>
          <w:rStyle w:val="StyleUnderline"/>
          <w:highlight w:val="yellow"/>
        </w:rPr>
        <w:t>NPT</w:t>
      </w:r>
      <w:r>
        <w:t xml:space="preserve">) as a non-nuclear weapons state. </w:t>
      </w:r>
      <w:r w:rsidRPr="006D3B89">
        <w:rPr>
          <w:rStyle w:val="StyleUnderline"/>
          <w:highlight w:val="yellow"/>
        </w:rPr>
        <w:t>The U</w:t>
      </w:r>
      <w:r w:rsidRPr="00BA472C">
        <w:t>nited</w:t>
      </w:r>
      <w:r>
        <w:t xml:space="preserve"> </w:t>
      </w:r>
      <w:r w:rsidRPr="006D3B89">
        <w:rPr>
          <w:rStyle w:val="StyleUnderline"/>
          <w:highlight w:val="yellow"/>
        </w:rPr>
        <w:t>S</w:t>
      </w:r>
      <w:r>
        <w:t xml:space="preserve">tates </w:t>
      </w:r>
      <w:r w:rsidRPr="006D3B89">
        <w:rPr>
          <w:rStyle w:val="StyleUnderline"/>
          <w:highlight w:val="yellow"/>
        </w:rPr>
        <w:t>would have to agree to reduce its role in Korea</w:t>
      </w:r>
      <w:r w:rsidRPr="006D3B89">
        <w:rPr>
          <w:highlight w:val="yellow"/>
        </w:rPr>
        <w:t xml:space="preserve">. </w:t>
      </w:r>
      <w:r w:rsidRPr="006D3B89">
        <w:rPr>
          <w:rStyle w:val="Emphasis"/>
          <w:highlight w:val="yellow"/>
        </w:rPr>
        <w:t>It would almost certainly have to withdraw its military forces from united Korea</w:t>
      </w:r>
      <w:r w:rsidRPr="00C66876">
        <w:rPr>
          <w:rStyle w:val="StyleUnderline"/>
        </w:rPr>
        <w:t xml:space="preserve">, </w:t>
      </w:r>
      <w:r w:rsidRPr="006D3B89">
        <w:rPr>
          <w:rStyle w:val="StyleUnderline"/>
          <w:highlight w:val="yellow"/>
        </w:rPr>
        <w:t>and possibly scale back or eliminate its alliance relationship as well.</w:t>
      </w:r>
      <w:r w:rsidRPr="00C66876">
        <w:rPr>
          <w:rStyle w:val="StyleUnderline"/>
        </w:rPr>
        <w:t xml:space="preserve"> Korea could be “neutralized,”</w:t>
      </w:r>
      <w:r>
        <w:t xml:space="preserve"> much as Austria was early in the Cold War, </w:t>
      </w:r>
      <w:r w:rsidRPr="00C66876">
        <w:rPr>
          <w:rStyle w:val="StyleUnderline"/>
        </w:rPr>
        <w:t>to remove it from the superpower competition</w:t>
      </w:r>
      <w:r>
        <w:t xml:space="preserve">.18 </w:t>
      </w:r>
      <w:r w:rsidRPr="006D3B89">
        <w:rPr>
          <w:rStyle w:val="Emphasis"/>
          <w:highlight w:val="yellow"/>
        </w:rPr>
        <w:t>The key quid pro quo is Chinese termination of support for the North in exchange for U.S. withdrawal from the South.</w:t>
      </w:r>
    </w:p>
    <w:p w:rsidR="00E312BC" w:rsidRPr="00FB5D85" w:rsidRDefault="00E312BC" w:rsidP="00E312BC">
      <w:r>
        <w:t xml:space="preserve">What would each of the major players have to gain from such a deal? </w:t>
      </w:r>
      <w:r w:rsidRPr="006D3B89">
        <w:rPr>
          <w:rStyle w:val="StyleUnderline"/>
          <w:highlight w:val="yellow"/>
        </w:rPr>
        <w:t>China would reap benefits in at least four areas</w:t>
      </w:r>
      <w:r>
        <w:t xml:space="preserve">. First, </w:t>
      </w:r>
      <w:r w:rsidRPr="006D3B89">
        <w:rPr>
          <w:rStyle w:val="StyleUnderline"/>
          <w:highlight w:val="yellow"/>
        </w:rPr>
        <w:t>it would see U.S. troops off the continent of Asia</w:t>
      </w:r>
      <w:r>
        <w:t xml:space="preserve">. </w:t>
      </w:r>
      <w:r w:rsidRPr="00C66876">
        <w:rPr>
          <w:rStyle w:val="StyleUnderline"/>
        </w:rPr>
        <w:t>China views U.S. troops as a threat that</w:t>
      </w:r>
      <w:r>
        <w:t xml:space="preserve"> is bad enough for now, but </w:t>
      </w:r>
      <w:r w:rsidRPr="00C66876">
        <w:rPr>
          <w:rStyle w:val="StyleUnderline"/>
        </w:rPr>
        <w:t>would be even worse if Korea unified, with U.S. troops moving north to the Yalu</w:t>
      </w:r>
      <w:r>
        <w:t xml:space="preserve">. Second, </w:t>
      </w:r>
      <w:r w:rsidRPr="006D3B89">
        <w:rPr>
          <w:rStyle w:val="Emphasis"/>
          <w:highlight w:val="yellow"/>
        </w:rPr>
        <w:t>a deal would eliminate other security threats generated by North Korea, in particular the possibility of war—even nuclear war—on the Korean peninsula</w:t>
      </w:r>
      <w:r w:rsidRPr="006D3B89">
        <w:rPr>
          <w:highlight w:val="yellow"/>
        </w:rPr>
        <w:t>.</w:t>
      </w:r>
      <w:r>
        <w:t xml:space="preserve"> Third, </w:t>
      </w:r>
      <w:r w:rsidRPr="006D3B89">
        <w:rPr>
          <w:rStyle w:val="StyleUnderline"/>
          <w:highlight w:val="yellow"/>
        </w:rPr>
        <w:t xml:space="preserve">a unified Korea would be </w:t>
      </w:r>
      <w:r w:rsidRPr="006D3B89">
        <w:rPr>
          <w:rStyle w:val="Emphasis"/>
          <w:highlight w:val="yellow"/>
        </w:rPr>
        <w:t>an economic dynamo</w:t>
      </w:r>
      <w:r w:rsidRPr="006D3B89">
        <w:rPr>
          <w:rStyle w:val="StyleUnderline"/>
          <w:highlight w:val="yellow"/>
        </w:rPr>
        <w:t xml:space="preserve"> for northern China, contributing to investment and cross-border prosperity</w:t>
      </w:r>
      <w:r>
        <w:t xml:space="preserve">.19 Finally, </w:t>
      </w:r>
      <w:r w:rsidRPr="006D3B89">
        <w:rPr>
          <w:rStyle w:val="StyleUnderline"/>
          <w:highlight w:val="yellow"/>
        </w:rPr>
        <w:t>it would permanently end the refugee problem posed by northern poverty</w:t>
      </w:r>
      <w:r w:rsidRPr="006D3B89">
        <w:rPr>
          <w:highlight w:val="yellow"/>
        </w:rPr>
        <w:t>.</w:t>
      </w:r>
      <w:r>
        <w:t xml:space="preserve"> </w:t>
      </w:r>
      <w:r w:rsidRPr="00C66876">
        <w:rPr>
          <w:rStyle w:val="StyleUnderline"/>
        </w:rPr>
        <w:t>It’s true that there would be a temporary period of instability and migration</w:t>
      </w:r>
      <w:r>
        <w:t xml:space="preserve"> within Korea and possibly across the Korean–Chinese border, </w:t>
      </w:r>
      <w:r w:rsidRPr="00C66876">
        <w:rPr>
          <w:rStyle w:val="StyleUnderline"/>
        </w:rPr>
        <w:t>but South Korea would have to take responsibility for this issue and the problem would diminish with time</w:t>
      </w:r>
      <w:r>
        <w:t>, as it did in the German case.</w:t>
      </w:r>
    </w:p>
    <w:p w:rsidR="00E312BC" w:rsidRDefault="00E312BC" w:rsidP="00E312BC"/>
    <w:p w:rsidR="00082C9F" w:rsidRDefault="00082C9F" w:rsidP="00082C9F">
      <w:pPr>
        <w:pStyle w:val="Heading4"/>
      </w:pPr>
      <w:r w:rsidRPr="00E312BC">
        <w:rPr>
          <w:u w:val="single"/>
        </w:rPr>
        <w:t>Absent the plan</w:t>
      </w:r>
      <w:r>
        <w:t xml:space="preserve">, North Korean </w:t>
      </w:r>
      <w:r w:rsidRPr="004344F4">
        <w:rPr>
          <w:u w:val="single"/>
        </w:rPr>
        <w:t>negotiations</w:t>
      </w:r>
      <w:r>
        <w:t xml:space="preserve"> and </w:t>
      </w:r>
      <w:r w:rsidRPr="004344F4">
        <w:rPr>
          <w:u w:val="single"/>
        </w:rPr>
        <w:t>pressure</w:t>
      </w:r>
      <w:r>
        <w:t xml:space="preserve"> fail — </w:t>
      </w:r>
      <w:r w:rsidRPr="004344F4">
        <w:rPr>
          <w:u w:val="single"/>
        </w:rPr>
        <w:t>regional confrontation</w:t>
      </w:r>
      <w:r>
        <w:t xml:space="preserve"> and </w:t>
      </w:r>
      <w:r w:rsidRPr="004344F4">
        <w:rPr>
          <w:u w:val="single"/>
        </w:rPr>
        <w:t>proliferation</w:t>
      </w:r>
      <w:r>
        <w:t xml:space="preserve"> are key to </w:t>
      </w:r>
      <w:r w:rsidRPr="004344F4">
        <w:rPr>
          <w:u w:val="single"/>
        </w:rPr>
        <w:t>regime stability</w:t>
      </w:r>
    </w:p>
    <w:p w:rsidR="00082C9F" w:rsidRDefault="00082C9F" w:rsidP="00082C9F">
      <w:r w:rsidRPr="00133012">
        <w:rPr>
          <w:rStyle w:val="Style13ptBold"/>
        </w:rPr>
        <w:t>Kydd 1</w:t>
      </w:r>
      <w:r>
        <w:rPr>
          <w:rStyle w:val="Style13ptBold"/>
        </w:rPr>
        <w:t>5</w:t>
      </w:r>
      <w:r>
        <w:t xml:space="preserve"> — Andrew H. Kydd, Professor of Political Science at the University of Wisconsin, former Assistant Professor and Associate Professor in the Department of Government at Harvard University, holds a Ph. D. in Political Science from the University of Chicago, 2015 (“Pulling the Plug: Can There Be a Deal with China on Korean Unification?,” </w:t>
      </w:r>
      <w:r>
        <w:rPr>
          <w:i/>
        </w:rPr>
        <w:t>The Washington Quarterly</w:t>
      </w:r>
      <w:r>
        <w:t xml:space="preserve">, Summer, Available Online at </w:t>
      </w:r>
      <w:hyperlink r:id="rId17" w:history="1">
        <w:r w:rsidRPr="00E2707A">
          <w:rPr>
            <w:rStyle w:val="Hyperlink"/>
          </w:rPr>
          <w:t>https://twq.elliott.gwu.edu/sites/twq.elliott.gwu.edu/files/downloads/Kydd_Summer%202015.pdf</w:t>
        </w:r>
      </w:hyperlink>
      <w:r>
        <w:t>, Accessed 0-19-2016, p. 65, AS)</w:t>
      </w:r>
    </w:p>
    <w:p w:rsidR="00082C9F" w:rsidRPr="00E41A05" w:rsidRDefault="00082C9F" w:rsidP="00082C9F">
      <w:pPr>
        <w:rPr>
          <w:rStyle w:val="StyleUnderline"/>
        </w:rPr>
      </w:pPr>
      <w:r w:rsidRPr="00E41A05">
        <w:rPr>
          <w:rStyle w:val="StyleUnderline"/>
        </w:rPr>
        <w:t>Why Negotiations Failed</w:t>
      </w:r>
    </w:p>
    <w:p w:rsidR="00082C9F" w:rsidRDefault="00082C9F" w:rsidP="00082C9F">
      <w:r w:rsidRPr="006D3B89">
        <w:rPr>
          <w:rStyle w:val="StyleUnderline"/>
          <w:highlight w:val="yellow"/>
        </w:rPr>
        <w:t>The main strategy for dealing with North Korea after the end of the Cold War involved</w:t>
      </w:r>
      <w:r w:rsidRPr="00E41A05">
        <w:rPr>
          <w:rStyle w:val="StyleUnderline"/>
        </w:rPr>
        <w:t xml:space="preserve"> three parts</w:t>
      </w:r>
      <w:r>
        <w:t xml:space="preserve">. First, </w:t>
      </w:r>
      <w:r w:rsidRPr="006D3B89">
        <w:rPr>
          <w:rStyle w:val="StyleUnderline"/>
          <w:highlight w:val="yellow"/>
        </w:rPr>
        <w:t>negotiations</w:t>
      </w:r>
      <w:r w:rsidRPr="00E41A05">
        <w:rPr>
          <w:rStyle w:val="StyleUnderline"/>
        </w:rPr>
        <w:t xml:space="preserve"> over the North’s nuclear program aimed at freezing or eliminating it by utilizing a package of carrots and sticks</w:t>
      </w:r>
      <w:r>
        <w:t xml:space="preserve">; second, </w:t>
      </w:r>
      <w:r w:rsidRPr="006D3B89">
        <w:rPr>
          <w:rStyle w:val="StyleUnderline"/>
          <w:highlight w:val="yellow"/>
        </w:rPr>
        <w:t>normalization of relations with the South</w:t>
      </w:r>
      <w:r w:rsidRPr="00E41A05">
        <w:rPr>
          <w:rStyle w:val="StyleUnderline"/>
        </w:rPr>
        <w:t>, as epitomized by the “sunshine” policy of Kim Dae-jung, attempted to reduce tensions by gradually building economic links with the North</w:t>
      </w:r>
      <w:r>
        <w:t xml:space="preserve"> (such as the Kaesong Industrial Complex in which southern companies set up plants inside North Korea and employed a northern workforce); third </w:t>
      </w:r>
      <w:r w:rsidRPr="006D3B89">
        <w:rPr>
          <w:rStyle w:val="StyleUnderline"/>
          <w:highlight w:val="yellow"/>
        </w:rPr>
        <w:t>and</w:t>
      </w:r>
      <w:r>
        <w:t xml:space="preserve"> finally, </w:t>
      </w:r>
      <w:r w:rsidRPr="00E41A05">
        <w:rPr>
          <w:rStyle w:val="StyleUnderline"/>
        </w:rPr>
        <w:t>nations urged the</w:t>
      </w:r>
      <w:r>
        <w:t xml:space="preserve"> Democratic People’s Republic of Korea (</w:t>
      </w:r>
      <w:r w:rsidRPr="00E41A05">
        <w:rPr>
          <w:rStyle w:val="StyleUnderline"/>
        </w:rPr>
        <w:t>DPRK</w:t>
      </w:r>
      <w:r>
        <w:t xml:space="preserve">) </w:t>
      </w:r>
      <w:r w:rsidRPr="00E41A05">
        <w:rPr>
          <w:rStyle w:val="StyleUnderline"/>
        </w:rPr>
        <w:t xml:space="preserve">to gradually pursue </w:t>
      </w:r>
      <w:r w:rsidRPr="006D3B89">
        <w:rPr>
          <w:rStyle w:val="StyleUnderline"/>
          <w:highlight w:val="yellow"/>
        </w:rPr>
        <w:t>economic and political reform</w:t>
      </w:r>
      <w:r w:rsidRPr="00E41A05">
        <w:rPr>
          <w:rStyle w:val="StyleUnderline"/>
        </w:rPr>
        <w:t xml:space="preserve"> to bring more prosperity to the country</w:t>
      </w:r>
      <w:r>
        <w:t>.</w:t>
      </w:r>
    </w:p>
    <w:p w:rsidR="00082C9F" w:rsidRDefault="00082C9F" w:rsidP="00082C9F">
      <w:r w:rsidRPr="00091096">
        <w:rPr>
          <w:rStyle w:val="StyleUnderline"/>
        </w:rPr>
        <w:t>The negotiations/normalization/reform approach failed to achieve its objectives</w:t>
      </w:r>
      <w:r>
        <w:t xml:space="preserve">. </w:t>
      </w:r>
      <w:r w:rsidRPr="00091096">
        <w:rPr>
          <w:rStyle w:val="StyleUnderline"/>
        </w:rPr>
        <w:t>North Korea is now a nuclear state and shows no signs of reform or reconciliation with the South</w:t>
      </w:r>
      <w:r w:rsidRPr="006D3B89">
        <w:rPr>
          <w:highlight w:val="yellow"/>
        </w:rPr>
        <w:t xml:space="preserve">. </w:t>
      </w:r>
      <w:r w:rsidRPr="006D3B89">
        <w:rPr>
          <w:rStyle w:val="StyleUnderline"/>
          <w:highlight w:val="yellow"/>
        </w:rPr>
        <w:t xml:space="preserve">The fundamental problem with the strategy is that </w:t>
      </w:r>
      <w:r w:rsidRPr="006D3B89">
        <w:rPr>
          <w:rStyle w:val="Emphasis"/>
          <w:highlight w:val="yellow"/>
        </w:rPr>
        <w:t>North Korea understands that it is unlikely to survive long as a normal state</w:t>
      </w:r>
      <w:r w:rsidRPr="006D3B89">
        <w:rPr>
          <w:highlight w:val="yellow"/>
        </w:rPr>
        <w:t>.</w:t>
      </w:r>
      <w:r>
        <w:t xml:space="preserve"> Therefore, </w:t>
      </w:r>
      <w:r w:rsidRPr="00091096">
        <w:rPr>
          <w:rStyle w:val="StyleUnderline"/>
        </w:rPr>
        <w:t>North Korea believes it would be unwise to give up its weapons programs, normalize relations with the South, or reform its economy</w:t>
      </w:r>
      <w:r>
        <w:t xml:space="preserve">. Unlike China, Vietnam, and the other post-Cold War communist survivors, </w:t>
      </w:r>
      <w:r w:rsidRPr="006D3B89">
        <w:rPr>
          <w:rStyle w:val="StyleUnderline"/>
          <w:highlight w:val="yellow"/>
        </w:rPr>
        <w:t xml:space="preserve">North Korea </w:t>
      </w:r>
      <w:r w:rsidRPr="006D3B89">
        <w:rPr>
          <w:rStyle w:val="Emphasis"/>
          <w:highlight w:val="yellow"/>
        </w:rPr>
        <w:t>has no potential legitimating ideology other than opposition</w:t>
      </w:r>
      <w:r w:rsidRPr="006D3B89">
        <w:rPr>
          <w:rStyle w:val="StyleUnderline"/>
          <w:highlight w:val="yellow"/>
        </w:rPr>
        <w:t xml:space="preserve"> to the South and nationalist hostility to Japan and the U</w:t>
      </w:r>
      <w:r>
        <w:t xml:space="preserve">nited </w:t>
      </w:r>
      <w:r w:rsidRPr="006D3B89">
        <w:rPr>
          <w:rStyle w:val="StyleUnderline"/>
          <w:highlight w:val="yellow"/>
        </w:rPr>
        <w:t>S</w:t>
      </w:r>
      <w:r>
        <w:t xml:space="preserve">tates. Given that </w:t>
      </w:r>
      <w:r w:rsidRPr="00091096">
        <w:rPr>
          <w:rStyle w:val="StyleUnderline"/>
        </w:rPr>
        <w:t>the South Korean economy now towers over the North in a ratio of more than ten to one</w:t>
      </w:r>
      <w:r>
        <w:t xml:space="preserve">,7 </w:t>
      </w:r>
      <w:r w:rsidRPr="006D3B89">
        <w:rPr>
          <w:rStyle w:val="StyleUnderline"/>
          <w:highlight w:val="yellow"/>
        </w:rPr>
        <w:t>North Korea can maintain an anti-Southern stance only so long as it shields its people from knowledge of what life is like there. This precludes normalization of relations, which would entail greater freedom of movement</w:t>
      </w:r>
      <w:r w:rsidRPr="00091096">
        <w:rPr>
          <w:rStyle w:val="StyleUnderline"/>
        </w:rPr>
        <w:t xml:space="preserve"> for North and South Koreans </w:t>
      </w:r>
      <w:r w:rsidRPr="006D3B89">
        <w:rPr>
          <w:rStyle w:val="StyleUnderline"/>
          <w:highlight w:val="yellow"/>
        </w:rPr>
        <w:t>and a consequent collapse of the veil of illusions</w:t>
      </w:r>
      <w:r w:rsidRPr="00091096">
        <w:rPr>
          <w:rStyle w:val="StyleUnderline"/>
        </w:rPr>
        <w:t xml:space="preserve"> that wraps the North</w:t>
      </w:r>
      <w:r>
        <w:t>.</w:t>
      </w:r>
    </w:p>
    <w:p w:rsidR="00082C9F" w:rsidRDefault="00082C9F" w:rsidP="00082C9F">
      <w:r>
        <w:t xml:space="preserve">In addition, </w:t>
      </w:r>
      <w:r w:rsidRPr="006D3B89">
        <w:rPr>
          <w:rStyle w:val="StyleUnderline"/>
          <w:highlight w:val="yellow"/>
        </w:rPr>
        <w:t>the DPRK correctly perceives that the U</w:t>
      </w:r>
      <w:r>
        <w:t xml:space="preserve">nited </w:t>
      </w:r>
      <w:r w:rsidRPr="006D3B89">
        <w:rPr>
          <w:rStyle w:val="StyleUnderline"/>
          <w:highlight w:val="yellow"/>
        </w:rPr>
        <w:t>S</w:t>
      </w:r>
      <w:r>
        <w:t xml:space="preserve">tates </w:t>
      </w:r>
      <w:r w:rsidRPr="006D3B89">
        <w:rPr>
          <w:rStyle w:val="StyleUnderline"/>
          <w:highlight w:val="yellow"/>
        </w:rPr>
        <w:t>and South Korea would like it to collapse, and that no treaty it could sign will alter that fact</w:t>
      </w:r>
      <w:r>
        <w:t xml:space="preserve">. Therefore, </w:t>
      </w:r>
      <w:r w:rsidRPr="00091096">
        <w:rPr>
          <w:rStyle w:val="StyleUnderline"/>
        </w:rPr>
        <w:t xml:space="preserve">the North is unable </w:t>
      </w:r>
      <w:r w:rsidRPr="006D3B89">
        <w:rPr>
          <w:rStyle w:val="StyleUnderline"/>
          <w:highlight w:val="yellow"/>
        </w:rPr>
        <w:t>to make peace with the South or</w:t>
      </w:r>
      <w:r w:rsidRPr="00091096">
        <w:rPr>
          <w:rStyle w:val="StyleUnderline"/>
        </w:rPr>
        <w:t xml:space="preserve"> with the </w:t>
      </w:r>
      <w:r w:rsidRPr="006D3B89">
        <w:rPr>
          <w:rStyle w:val="StyleUnderline"/>
          <w:highlight w:val="yellow"/>
        </w:rPr>
        <w:t>outside world</w:t>
      </w:r>
      <w:r w:rsidRPr="00091096">
        <w:rPr>
          <w:rStyle w:val="StyleUnderline"/>
        </w:rPr>
        <w:t xml:space="preserve"> more generally</w:t>
      </w:r>
      <w:r>
        <w:t xml:space="preserve">; </w:t>
      </w:r>
      <w:r w:rsidRPr="00091096">
        <w:rPr>
          <w:rStyle w:val="StyleUnderline"/>
        </w:rPr>
        <w:t xml:space="preserve">to do so </w:t>
      </w:r>
      <w:r w:rsidRPr="006D3B89">
        <w:rPr>
          <w:rStyle w:val="StyleUnderline"/>
          <w:highlight w:val="yellow"/>
        </w:rPr>
        <w:t xml:space="preserve">would only serve to </w:t>
      </w:r>
      <w:r w:rsidRPr="006D3B89">
        <w:rPr>
          <w:rStyle w:val="Emphasis"/>
          <w:highlight w:val="yellow"/>
        </w:rPr>
        <w:t>commit regime suicide</w:t>
      </w:r>
      <w:r>
        <w:t xml:space="preserve">. A corollary is that </w:t>
      </w:r>
      <w:r w:rsidRPr="006D3B89">
        <w:rPr>
          <w:rStyle w:val="StyleUnderline"/>
          <w:highlight w:val="yellow"/>
        </w:rPr>
        <w:t>the North cannot give up its nuclear programs,</w:t>
      </w:r>
      <w:r w:rsidRPr="00091096">
        <w:rPr>
          <w:rStyle w:val="StyleUnderline"/>
        </w:rPr>
        <w:t xml:space="preserve"> or even just stop making noise about them</w:t>
      </w:r>
      <w:r>
        <w:t xml:space="preserve">. For the North, </w:t>
      </w:r>
      <w:r w:rsidRPr="006D3B89">
        <w:rPr>
          <w:rStyle w:val="Emphasis"/>
          <w:highlight w:val="yellow"/>
        </w:rPr>
        <w:t>a steady diet of confrontation with the outside world is a prerequisite for regime survival</w:t>
      </w:r>
      <w:r>
        <w:t xml:space="preserve">. </w:t>
      </w:r>
      <w:r w:rsidRPr="006D3B89">
        <w:rPr>
          <w:rStyle w:val="StyleUnderline"/>
          <w:highlight w:val="yellow"/>
        </w:rPr>
        <w:t xml:space="preserve">The North Korean nuclear weapons program offers the only chance to </w:t>
      </w:r>
      <w:r w:rsidRPr="006D3B89">
        <w:rPr>
          <w:rStyle w:val="Emphasis"/>
          <w:highlight w:val="yellow"/>
        </w:rPr>
        <w:t>capture the outside world’s attention</w:t>
      </w:r>
      <w:r w:rsidRPr="006D3B89">
        <w:rPr>
          <w:rStyle w:val="StyleUnderline"/>
          <w:highlight w:val="yellow"/>
        </w:rPr>
        <w:t>, while simultaneously fending it off</w:t>
      </w:r>
      <w:r>
        <w:t xml:space="preserve">. </w:t>
      </w:r>
      <w:r w:rsidRPr="006D3B89">
        <w:rPr>
          <w:rStyle w:val="StyleUnderline"/>
          <w:highlight w:val="yellow"/>
        </w:rPr>
        <w:t xml:space="preserve">Giving up its nuclear weapons, normalizing relations with the South, and pursuing economic reforms would therefore </w:t>
      </w:r>
      <w:r w:rsidRPr="006D3B89">
        <w:rPr>
          <w:rStyle w:val="Emphasis"/>
          <w:highlight w:val="yellow"/>
        </w:rPr>
        <w:t>endanger the North’s survival</w:t>
      </w:r>
      <w:r w:rsidRPr="006D3B89">
        <w:rPr>
          <w:highlight w:val="yellow"/>
        </w:rPr>
        <w:t>—</w:t>
      </w:r>
      <w:r w:rsidRPr="006D3B89">
        <w:rPr>
          <w:rStyle w:val="StyleUnderline"/>
          <w:highlight w:val="yellow"/>
        </w:rPr>
        <w:t>and so the policy of negotiating over these issues was doomed to fail from the start</w:t>
      </w:r>
      <w:r>
        <w:t>.</w:t>
      </w:r>
    </w:p>
    <w:p w:rsidR="00082C9F" w:rsidRDefault="00082C9F" w:rsidP="00082C9F"/>
    <w:p w:rsidR="001B6140" w:rsidRDefault="001B6140" w:rsidP="001B6140">
      <w:pPr>
        <w:pStyle w:val="Heading4"/>
      </w:pPr>
      <w:r>
        <w:t xml:space="preserve">A </w:t>
      </w:r>
      <w:r w:rsidRPr="00D54623">
        <w:rPr>
          <w:u w:val="single"/>
        </w:rPr>
        <w:t>quid-pro-quo</w:t>
      </w:r>
      <w:r>
        <w:t xml:space="preserve"> agreement is key — a corresponding US concession </w:t>
      </w:r>
      <w:r w:rsidRPr="00D54623">
        <w:rPr>
          <w:u w:val="single"/>
        </w:rPr>
        <w:t>reverses China’s preference</w:t>
      </w:r>
      <w:r>
        <w:t xml:space="preserve">. </w:t>
      </w:r>
    </w:p>
    <w:p w:rsidR="001B6140" w:rsidRDefault="001B6140" w:rsidP="001B6140">
      <w:r>
        <w:rPr>
          <w:rStyle w:val="Style13ptBold"/>
        </w:rPr>
        <w:t>Kydd 15</w:t>
      </w:r>
      <w:r>
        <w:t xml:space="preserve"> — Andrew H. Kydd, Professor of Political Science at the University of Wisconsin, former Assistant Professor and Associate Professor in the Department of Government at Harvard University, holds a Ph. D. in Political Science from the University of Chicago, 2015 (“Pulling the Plug: Can There Be a Deal with China on Korean Unification?,” </w:t>
      </w:r>
      <w:r>
        <w:rPr>
          <w:i/>
        </w:rPr>
        <w:t>The Washington Quarterly</w:t>
      </w:r>
      <w:r>
        <w:t xml:space="preserve">, Summer, Available Online at </w:t>
      </w:r>
      <w:hyperlink r:id="rId18" w:history="1">
        <w:r w:rsidRPr="00E2707A">
          <w:rPr>
            <w:rStyle w:val="Hyperlink"/>
          </w:rPr>
          <w:t>https://twq.elliott.gwu.edu/sites/twq.elliott.gwu.edu/files/downloads/Kydd_Summer%202015.pdf</w:t>
        </w:r>
      </w:hyperlink>
      <w:r>
        <w:t>, Accessed 0-19-2016, p. 71, AS)</w:t>
      </w:r>
    </w:p>
    <w:p w:rsidR="001B6140" w:rsidRDefault="001B6140" w:rsidP="001B6140">
      <w:r w:rsidRPr="006D3B89">
        <w:rPr>
          <w:rStyle w:val="StyleUnderline"/>
          <w:highlight w:val="yellow"/>
        </w:rPr>
        <w:t>As things currently stand</w:t>
      </w:r>
      <w:r>
        <w:t xml:space="preserve">, of course </w:t>
      </w:r>
      <w:r w:rsidRPr="006D3B89">
        <w:rPr>
          <w:rStyle w:val="StyleUnderline"/>
          <w:highlight w:val="yellow"/>
        </w:rPr>
        <w:t>China has no interest in pulling the plug</w:t>
      </w:r>
      <w:r w:rsidRPr="000B2F0F">
        <w:rPr>
          <w:rStyle w:val="StyleUnderline"/>
        </w:rPr>
        <w:t xml:space="preserve">. </w:t>
      </w:r>
      <w:r w:rsidRPr="006D3B89">
        <w:rPr>
          <w:rStyle w:val="StyleUnderline"/>
          <w:highlight w:val="yellow"/>
        </w:rPr>
        <w:t>Nor does it have interest in a less coercive “do not resuscitate” agreement</w:t>
      </w:r>
      <w:r w:rsidRPr="000B2F0F">
        <w:rPr>
          <w:rStyle w:val="StyleUnderline"/>
        </w:rPr>
        <w:t>, since absent a U.S. concession it prefers the DPRK to survive</w:t>
      </w:r>
      <w:r>
        <w:t xml:space="preserve">. </w:t>
      </w:r>
      <w:r w:rsidRPr="006D3B89">
        <w:rPr>
          <w:rStyle w:val="Emphasis"/>
          <w:highlight w:val="yellow"/>
        </w:rPr>
        <w:t>If China could be sure of the corresponding U.S. concession, it might reverse this preference</w:t>
      </w:r>
      <w:r w:rsidRPr="000B2F0F">
        <w:rPr>
          <w:rStyle w:val="StyleUnderline"/>
        </w:rPr>
        <w:t xml:space="preserve">— </w:t>
      </w:r>
      <w:r w:rsidRPr="006D3B89">
        <w:rPr>
          <w:rStyle w:val="StyleUnderline"/>
          <w:highlight w:val="yellow"/>
        </w:rPr>
        <w:t>negotiations will be required to see if this is the case</w:t>
      </w:r>
      <w:r>
        <w:t xml:space="preserve">. However, in order </w:t>
      </w:r>
      <w:r w:rsidRPr="00D54623">
        <w:t>for any deal to move forward, the United States and China must first address their legacy of mistrust.</w:t>
      </w:r>
    </w:p>
    <w:p w:rsidR="001B6140" w:rsidRDefault="001B6140" w:rsidP="001B6140"/>
    <w:p w:rsidR="001B6140" w:rsidRDefault="001B6140" w:rsidP="001B6140"/>
    <w:p w:rsidR="00D22346" w:rsidRDefault="00656C00" w:rsidP="00D22346">
      <w:pPr>
        <w:pStyle w:val="Heading2"/>
      </w:pPr>
      <w:bookmarkStart w:id="0" w:name="_Toc456874906"/>
      <w:r>
        <w:t>Case Backlines</w:t>
      </w:r>
    </w:p>
    <w:p w:rsidR="005840B4" w:rsidRDefault="005840B4" w:rsidP="00D22346">
      <w:pPr>
        <w:pStyle w:val="Heading3"/>
      </w:pPr>
      <w:bookmarkStart w:id="1" w:name="_Toc453270460"/>
      <w:bookmarkStart w:id="2" w:name="_Toc456553422"/>
      <w:r>
        <w:t>They Say: “No Regime Collapse</w:t>
      </w:r>
      <w:r w:rsidR="008E6BA8">
        <w:t>/Korean War Unlikely</w:t>
      </w:r>
      <w:r>
        <w:t>”</w:t>
      </w:r>
    </w:p>
    <w:p w:rsidR="005840B4" w:rsidRDefault="005840B4" w:rsidP="005840B4">
      <w:pPr>
        <w:pStyle w:val="Heading4"/>
      </w:pPr>
      <w:r>
        <w:t xml:space="preserve">North Korean collapse is </w:t>
      </w:r>
      <w:r w:rsidRPr="00C06056">
        <w:rPr>
          <w:u w:val="single"/>
        </w:rPr>
        <w:t>likely</w:t>
      </w:r>
      <w:r>
        <w:t xml:space="preserve"> and causes </w:t>
      </w:r>
      <w:r w:rsidRPr="00C06056">
        <w:rPr>
          <w:u w:val="single"/>
        </w:rPr>
        <w:t>great power war</w:t>
      </w:r>
      <w:r>
        <w:t xml:space="preserve"> — the </w:t>
      </w:r>
      <w:r w:rsidRPr="00C06056">
        <w:rPr>
          <w:u w:val="single"/>
        </w:rPr>
        <w:t xml:space="preserve">status quo is </w:t>
      </w:r>
      <w:r w:rsidRPr="00C06056">
        <w:rPr>
          <w:i/>
          <w:u w:val="single"/>
        </w:rPr>
        <w:t>unsustainable</w:t>
      </w:r>
    </w:p>
    <w:p w:rsidR="005840B4" w:rsidRPr="003C71E6" w:rsidRDefault="005840B4" w:rsidP="005840B4">
      <w:r w:rsidRPr="003C71E6">
        <w:rPr>
          <w:rStyle w:val="Style13ptBold"/>
        </w:rPr>
        <w:t>Lankov 16</w:t>
      </w:r>
      <w:r>
        <w:t xml:space="preserve"> — Andrei Lankov, professor of Korean Studies at Kookmin University, Seoul, a Russian scholar of Asia and a specialist in Korean studies, completed his undergraduate and graduate studies at Leningrad State University, attended Pyongyang's Kim Il-sung University, author of </w:t>
      </w:r>
      <w:r w:rsidRPr="003C71E6">
        <w:rPr>
          <w:i/>
        </w:rPr>
        <w:t>The Real North Korea: Life and Politics in the Failed Stalinist Utopia</w:t>
      </w:r>
      <w:r>
        <w:t xml:space="preserve">, 2016 (“The grave nuclear risk of North Korean instability,” </w:t>
      </w:r>
      <w:r>
        <w:rPr>
          <w:i/>
        </w:rPr>
        <w:t>Bulletin of the Atomic Scientists</w:t>
      </w:r>
      <w:r>
        <w:t>, July 7</w:t>
      </w:r>
      <w:r w:rsidRPr="003C71E6">
        <w:rPr>
          <w:vertAlign w:val="superscript"/>
        </w:rPr>
        <w:t>th</w:t>
      </w:r>
      <w:r>
        <w:t xml:space="preserve">, Available Online at </w:t>
      </w:r>
      <w:hyperlink r:id="rId19" w:history="1">
        <w:r w:rsidRPr="00C07DF8">
          <w:rPr>
            <w:rStyle w:val="Hyperlink"/>
          </w:rPr>
          <w:t>http://thebulletin.org/north-koreas-nuclear-weapons-what-now</w:t>
        </w:r>
      </w:hyperlink>
      <w:r>
        <w:t>, Accessed 07-26-2016, AS)</w:t>
      </w:r>
    </w:p>
    <w:p w:rsidR="005840B4" w:rsidRDefault="005840B4" w:rsidP="005840B4">
      <w:r w:rsidRPr="006D3B89">
        <w:rPr>
          <w:rStyle w:val="StyleUnderline"/>
          <w:highlight w:val="yellow"/>
        </w:rPr>
        <w:t>The "Korean question" is a bit like a dormant volcano</w:t>
      </w:r>
      <w:r w:rsidRPr="006D3B89">
        <w:rPr>
          <w:highlight w:val="yellow"/>
        </w:rPr>
        <w:t xml:space="preserve">. </w:t>
      </w:r>
      <w:r w:rsidRPr="006D3B89">
        <w:rPr>
          <w:rStyle w:val="StyleUnderline"/>
          <w:highlight w:val="yellow"/>
        </w:rPr>
        <w:t>Nothing especially dramatic has happened for decades</w:t>
      </w:r>
      <w:r>
        <w:t xml:space="preserve">, and the status quo has now persisted for so long that people have grown used to it. </w:t>
      </w:r>
      <w:r w:rsidRPr="006D3B89">
        <w:rPr>
          <w:rStyle w:val="StyleUnderline"/>
          <w:highlight w:val="yellow"/>
        </w:rPr>
        <w:t>But the</w:t>
      </w:r>
      <w:r w:rsidRPr="003C71E6">
        <w:rPr>
          <w:rStyle w:val="StyleUnderline"/>
        </w:rPr>
        <w:t xml:space="preserve"> sad, simple </w:t>
      </w:r>
      <w:r w:rsidRPr="006D3B89">
        <w:rPr>
          <w:rStyle w:val="StyleUnderline"/>
          <w:highlight w:val="yellow"/>
        </w:rPr>
        <w:t xml:space="preserve">fact is that </w:t>
      </w:r>
      <w:r w:rsidRPr="006D3B89">
        <w:rPr>
          <w:rStyle w:val="Emphasis"/>
          <w:highlight w:val="yellow"/>
        </w:rPr>
        <w:t>the status quo on the peninsula is inherently unstable</w:t>
      </w:r>
      <w:r>
        <w:t xml:space="preserve">. Sooner or later, </w:t>
      </w:r>
      <w:r w:rsidRPr="006D3B89">
        <w:rPr>
          <w:rStyle w:val="StyleUnderline"/>
          <w:highlight w:val="yellow"/>
        </w:rPr>
        <w:t>North Korea's political and economic elite is likely to fall</w:t>
      </w:r>
      <w:r w:rsidRPr="006D3B89">
        <w:rPr>
          <w:highlight w:val="yellow"/>
        </w:rPr>
        <w:t xml:space="preserve">. </w:t>
      </w:r>
      <w:r w:rsidRPr="006D3B89">
        <w:rPr>
          <w:rStyle w:val="StyleUnderline"/>
          <w:highlight w:val="yellow"/>
        </w:rPr>
        <w:t>This will present the very risky prospect of violent chaos</w:t>
      </w:r>
      <w:r w:rsidRPr="003C71E6">
        <w:rPr>
          <w:rStyle w:val="StyleUnderline"/>
        </w:rPr>
        <w:t>,</w:t>
      </w:r>
      <w:r>
        <w:t xml:space="preserve"> in the style of Libya or Syria, </w:t>
      </w:r>
      <w:r w:rsidRPr="006D3B89">
        <w:rPr>
          <w:rStyle w:val="StyleUnderline"/>
          <w:highlight w:val="yellow"/>
        </w:rPr>
        <w:t>in a country that possesses nuclear weapons—and that lies along a strategic fault line where the interests of the United States, China, and Russia meet and often clash</w:t>
      </w:r>
      <w:r>
        <w:t>.</w:t>
      </w:r>
    </w:p>
    <w:p w:rsidR="005840B4" w:rsidRDefault="005840B4" w:rsidP="005840B4">
      <w:r>
        <w:t xml:space="preserve">Roots of instability. In 1948, </w:t>
      </w:r>
      <w:r w:rsidRPr="003C71E6">
        <w:rPr>
          <w:rStyle w:val="StyleUnderline"/>
        </w:rPr>
        <w:t>when the pro-Soviet regime in Pyongyang and the pro-US regime in Seoul came into existence, neither side recognized its counterpart's right to exist</w:t>
      </w:r>
      <w:r>
        <w:t xml:space="preserve">. Each government considered itself the sole legitimate authority for the peninsula. Each claimed unification as a long-term goal—though only on its own terms. But </w:t>
      </w:r>
      <w:r w:rsidRPr="003C71E6">
        <w:rPr>
          <w:rStyle w:val="StyleUnderline"/>
        </w:rPr>
        <w:t>while the Stalinist regime in the North inherited from Japan's colonial government the most advanced industrial economy in East Asia outside Japan itself, the right-wing dictatorship in the South took over an agricultural backwater. Over the course of a couple of decades, the tables were turned</w:t>
      </w:r>
      <w:r>
        <w:t>. The North Korean economy, after a short period of growth, stagnated and began to fall apart. The South became a showpiece, an unmitigated economic success.</w:t>
      </w:r>
    </w:p>
    <w:p w:rsidR="005840B4" w:rsidRDefault="005840B4" w:rsidP="005840B4">
      <w:r>
        <w:t xml:space="preserve">Today, depending on how you calculate it, </w:t>
      </w:r>
      <w:r w:rsidRPr="006D3B89">
        <w:rPr>
          <w:rStyle w:val="StyleUnderline"/>
          <w:highlight w:val="yellow"/>
        </w:rPr>
        <w:t>the per capita income gap between the North and South is between 1:14 and 1:40. This may be the widest gap separating any pair of countries with a common land border</w:t>
      </w:r>
      <w:r>
        <w:t xml:space="preserve">. The average South Korean enjoys roughly the same purchasing power as someone in France or Italy. The average North Korean can buy about as much as someone in Uganda or Sierra Leone. Thus </w:t>
      </w:r>
      <w:r w:rsidRPr="006D3B89">
        <w:rPr>
          <w:rStyle w:val="StyleUnderline"/>
          <w:highlight w:val="yellow"/>
        </w:rPr>
        <w:t>the South</w:t>
      </w:r>
      <w:r>
        <w:t xml:space="preserve">, at least potentially, </w:t>
      </w:r>
      <w:r w:rsidRPr="006D3B89">
        <w:rPr>
          <w:rStyle w:val="StyleUnderline"/>
          <w:highlight w:val="yellow"/>
        </w:rPr>
        <w:t>exerts a powerful allure for North Koreans—who therefore are not supposed to know what goes on in the South lest they become restive and unmanageable</w:t>
      </w:r>
      <w:r w:rsidRPr="006D3B89">
        <w:rPr>
          <w:highlight w:val="yellow"/>
        </w:rPr>
        <w:t xml:space="preserve">. </w:t>
      </w:r>
      <w:r w:rsidRPr="006D3B89">
        <w:rPr>
          <w:rStyle w:val="StyleUnderline"/>
          <w:highlight w:val="yellow"/>
        </w:rPr>
        <w:t>Pyongyang bans tunable radios; allows internet access only for very senior officials</w:t>
      </w:r>
      <w:r>
        <w:t xml:space="preserve"> (as well as foreigners); </w:t>
      </w:r>
      <w:r w:rsidRPr="003C71E6">
        <w:rPr>
          <w:rStyle w:val="StyleUnderline"/>
        </w:rPr>
        <w:t xml:space="preserve">and </w:t>
      </w:r>
      <w:r w:rsidRPr="006D3B89">
        <w:rPr>
          <w:rStyle w:val="StyleUnderline"/>
          <w:highlight w:val="yellow"/>
        </w:rPr>
        <w:t>exerts strict control over the nation's few foreign residents</w:t>
      </w:r>
      <w:r>
        <w:t xml:space="preserve">. International observers tend to view such restrictions as paranoid. But </w:t>
      </w:r>
      <w:r w:rsidRPr="006D3B89">
        <w:rPr>
          <w:rStyle w:val="StyleUnderline"/>
          <w:highlight w:val="yellow"/>
        </w:rPr>
        <w:t>these measures are vital to the regime's surviva</w:t>
      </w:r>
      <w:r w:rsidRPr="006D3B89">
        <w:rPr>
          <w:highlight w:val="yellow"/>
        </w:rPr>
        <w:t>l</w:t>
      </w:r>
      <w:r w:rsidRPr="00C06056">
        <w:rPr>
          <w:rStyle w:val="StyleUnderline"/>
        </w:rPr>
        <w:t>. So are Pyongyang's massive security bureaucracy and its large number of camps for political prisoners.</w:t>
      </w:r>
      <w:r>
        <w:t xml:space="preserve"> In the North, </w:t>
      </w:r>
      <w:r w:rsidRPr="00C06056">
        <w:rPr>
          <w:rStyle w:val="StyleUnderline"/>
        </w:rPr>
        <w:t>anyone with dangerous ideas must be dealt with promptly and severely</w:t>
      </w:r>
      <w:r>
        <w:t>.</w:t>
      </w:r>
    </w:p>
    <w:p w:rsidR="005840B4" w:rsidRDefault="005840B4" w:rsidP="005840B4">
      <w:r>
        <w:t xml:space="preserve">Making matters worse, </w:t>
      </w:r>
      <w:r w:rsidRPr="006D3B89">
        <w:rPr>
          <w:rStyle w:val="StyleUnderline"/>
          <w:highlight w:val="yellow"/>
        </w:rPr>
        <w:t>members of the North Korean elite</w:t>
      </w:r>
      <w:r>
        <w:t xml:space="preserve"> (semi-hereditary on all levels) </w:t>
      </w:r>
      <w:r w:rsidRPr="006D3B89">
        <w:rPr>
          <w:rStyle w:val="StyleUnderline"/>
          <w:highlight w:val="yellow"/>
        </w:rPr>
        <w:t>believe that regime collapse would amount to their personal downfall and perhaps even death</w:t>
      </w:r>
      <w:r>
        <w:t xml:space="preserve">. </w:t>
      </w:r>
      <w:r w:rsidRPr="00C06056">
        <w:rPr>
          <w:rStyle w:val="StyleUnderline"/>
        </w:rPr>
        <w:t>If Korea is unified</w:t>
      </w:r>
      <w:r>
        <w:t xml:space="preserve"> according to the German model—the only realistically conceivable example—</w:t>
      </w:r>
      <w:r w:rsidRPr="00C06056">
        <w:rPr>
          <w:rStyle w:val="StyleUnderline"/>
        </w:rPr>
        <w:t>the North Korean elite expects to receive no share of power. Thus members of the elite are determined to survive and,</w:t>
      </w:r>
      <w:r>
        <w:t xml:space="preserve"> if things get ugly, </w:t>
      </w:r>
      <w:r w:rsidRPr="00C06056">
        <w:rPr>
          <w:rStyle w:val="StyleUnderline"/>
        </w:rPr>
        <w:t>to fight</w:t>
      </w:r>
      <w:r>
        <w:t>.</w:t>
      </w:r>
    </w:p>
    <w:p w:rsidR="005840B4" w:rsidRPr="00C06056" w:rsidRDefault="005840B4" w:rsidP="005840B4">
      <w:pPr>
        <w:rPr>
          <w:b/>
          <w:u w:val="single"/>
        </w:rPr>
      </w:pPr>
      <w:r w:rsidRPr="00C06056">
        <w:rPr>
          <w:rStyle w:val="StyleUnderline"/>
        </w:rPr>
        <w:t>In recent years, North Korea's economic situation has improved a good deal</w:t>
      </w:r>
      <w:r>
        <w:t xml:space="preserve">—not least because Kim Jong-un, contrary to common perception, is a reasonably good economic manager. </w:t>
      </w:r>
      <w:r w:rsidRPr="00C06056">
        <w:rPr>
          <w:rStyle w:val="StyleUnderline"/>
        </w:rPr>
        <w:t>Famine is a thing of the past, and entrepreneurs are taking over the economy despite Pyongyang's fierce Stalinist rhetoric</w:t>
      </w:r>
      <w:r>
        <w:t xml:space="preserve">. Though the private sector remains technically illegal, it is tolerated, and recently it has even been quietly encouraged. </w:t>
      </w:r>
      <w:r w:rsidRPr="00C06056">
        <w:rPr>
          <w:rStyle w:val="StyleUnderline"/>
        </w:rPr>
        <w:t>People in North Korea today are much better fed and dressed than at any point since the late 1940s.</w:t>
      </w:r>
    </w:p>
    <w:p w:rsidR="005840B4" w:rsidRDefault="005840B4" w:rsidP="005840B4">
      <w:r w:rsidRPr="00C06056">
        <w:rPr>
          <w:rStyle w:val="Emphasis"/>
        </w:rPr>
        <w:t xml:space="preserve">But this </w:t>
      </w:r>
      <w:r w:rsidRPr="006D3B89">
        <w:rPr>
          <w:rStyle w:val="Emphasis"/>
          <w:highlight w:val="yellow"/>
        </w:rPr>
        <w:t>economic success doesn't make much political difference in the North</w:t>
      </w:r>
      <w:r w:rsidRPr="006D3B89">
        <w:rPr>
          <w:highlight w:val="yellow"/>
        </w:rPr>
        <w:t xml:space="preserve">. </w:t>
      </w:r>
      <w:r w:rsidRPr="006D3B89">
        <w:rPr>
          <w:rStyle w:val="StyleUnderline"/>
          <w:highlight w:val="yellow"/>
        </w:rPr>
        <w:t>When North Koreans assess their lifestyle, their benchmark is not the famine of the late 1990s—but rather China and South Korea</w:t>
      </w:r>
      <w:r>
        <w:t xml:space="preserve">, which are still light-years ahead of the North. Moreover, </w:t>
      </w:r>
      <w:r w:rsidRPr="00C06056">
        <w:rPr>
          <w:rStyle w:val="StyleUnderline"/>
        </w:rPr>
        <w:t>people in the North live under the mighty illusion that, in the event of unification, they would instantly attain the living standard enjoyed by people in Seoul</w:t>
      </w:r>
      <w:r>
        <w:t>.</w:t>
      </w:r>
    </w:p>
    <w:p w:rsidR="005840B4" w:rsidRPr="00C06056" w:rsidRDefault="005840B4" w:rsidP="005840B4">
      <w:pPr>
        <w:rPr>
          <w:rStyle w:val="StyleUnderline"/>
        </w:rPr>
      </w:pPr>
      <w:r>
        <w:t xml:space="preserve">In the long run, </w:t>
      </w:r>
      <w:r w:rsidRPr="006D3B89">
        <w:rPr>
          <w:rStyle w:val="Emphasis"/>
          <w:highlight w:val="yellow"/>
        </w:rPr>
        <w:t>the status quo is unsustainable</w:t>
      </w:r>
      <w:r w:rsidRPr="006D3B89">
        <w:rPr>
          <w:highlight w:val="yellow"/>
        </w:rPr>
        <w:t xml:space="preserve">. </w:t>
      </w:r>
      <w:r w:rsidRPr="006D3B89">
        <w:rPr>
          <w:rStyle w:val="StyleUnderline"/>
          <w:highlight w:val="yellow"/>
        </w:rPr>
        <w:t>The regime's survival depends on maintaining unity among the elite</w:t>
      </w:r>
      <w:r w:rsidRPr="00C06056">
        <w:rPr>
          <w:rStyle w:val="StyleUnderline"/>
        </w:rPr>
        <w:t>—</w:t>
      </w:r>
      <w:r>
        <w:t xml:space="preserve">not just second- and third-generation apparatchiks from established families but also newly rich business leaders. </w:t>
      </w:r>
      <w:r w:rsidRPr="006D3B89">
        <w:rPr>
          <w:rStyle w:val="StyleUnderline"/>
          <w:highlight w:val="yellow"/>
        </w:rPr>
        <w:t>It depends on continued success in controlling and terrifying the North Korean people. And it depends on maintaining the country's isolation</w:t>
      </w:r>
      <w:r>
        <w:t xml:space="preserve">—an </w:t>
      </w:r>
      <w:r w:rsidRPr="006D3B89">
        <w:rPr>
          <w:rStyle w:val="StyleUnderline"/>
          <w:highlight w:val="yellow"/>
        </w:rPr>
        <w:t>increasingly difficult task amid a global revolution in information technology</w:t>
      </w:r>
      <w:r w:rsidRPr="006D3B89">
        <w:rPr>
          <w:highlight w:val="yellow"/>
        </w:rPr>
        <w:t xml:space="preserve">. </w:t>
      </w:r>
      <w:r w:rsidRPr="006D3B89">
        <w:rPr>
          <w:rStyle w:val="StyleUnderline"/>
          <w:highlight w:val="yellow"/>
        </w:rPr>
        <w:t>Nations with a stake in peace on the Korean Peninsula had better devote hard thought now to the prospect of a Syrian-style crisis in the North—a crisis in which nuclear weapons could be very much in play.</w:t>
      </w:r>
    </w:p>
    <w:p w:rsidR="005840B4" w:rsidRPr="005840B4" w:rsidRDefault="005840B4" w:rsidP="005840B4"/>
    <w:bookmarkEnd w:id="1"/>
    <w:bookmarkEnd w:id="2"/>
    <w:p w:rsidR="00D22346" w:rsidRDefault="00D22346" w:rsidP="00D22346">
      <w:pPr>
        <w:pStyle w:val="Heading4"/>
      </w:pPr>
      <w:r>
        <w:t xml:space="preserve">North Korean </w:t>
      </w:r>
      <w:r w:rsidR="008E6BA8">
        <w:t xml:space="preserve">proliferation </w:t>
      </w:r>
      <w:r w:rsidRPr="008E6BA8">
        <w:rPr>
          <w:u w:val="single"/>
        </w:rPr>
        <w:t>risks war</w:t>
      </w:r>
      <w:r>
        <w:t xml:space="preserve"> and </w:t>
      </w:r>
      <w:r w:rsidRPr="008E6BA8">
        <w:rPr>
          <w:u w:val="single"/>
        </w:rPr>
        <w:t>pre-emptive strikes</w:t>
      </w:r>
      <w:r>
        <w:t xml:space="preserve"> against South Korea.</w:t>
      </w:r>
    </w:p>
    <w:p w:rsidR="00D22346" w:rsidRDefault="008E6BA8" w:rsidP="00D22346">
      <w:r w:rsidRPr="008E6BA8">
        <w:rPr>
          <w:rStyle w:val="Style13ptBold"/>
        </w:rPr>
        <w:t>Gutteridge 16</w:t>
      </w:r>
      <w:r>
        <w:t xml:space="preserve"> — </w:t>
      </w:r>
      <w:r w:rsidR="00D22346" w:rsidRPr="008E6BA8">
        <w:t xml:space="preserve">Nick Gutteridge, </w:t>
      </w:r>
      <w:r w:rsidRPr="008E6BA8">
        <w:t xml:space="preserve">Senior Reporter at Daily Express, has an MA in Multimedia Journalism from the University of Kent, </w:t>
      </w:r>
      <w:r w:rsidR="00D22346" w:rsidRPr="008E6BA8">
        <w:t>2016 ( “</w:t>
      </w:r>
      <w:r w:rsidRPr="008E6BA8">
        <w:t>World on a</w:t>
      </w:r>
      <w:r w:rsidR="00D22346" w:rsidRPr="008E6BA8">
        <w:t xml:space="preserve"> </w:t>
      </w:r>
      <w:r w:rsidRPr="008E6BA8">
        <w:t>Knife</w:t>
      </w:r>
      <w:r w:rsidR="00D22346" w:rsidRPr="008E6BA8">
        <w:t>-</w:t>
      </w:r>
      <w:r w:rsidRPr="008E6BA8">
        <w:t>edge</w:t>
      </w:r>
      <w:r w:rsidR="00D22346" w:rsidRPr="008E6BA8">
        <w:t>: Madman</w:t>
      </w:r>
      <w:r w:rsidR="00D22346">
        <w:t xml:space="preserve"> North Korean dictator Kim Jong-un 'readies NUCLEAR weapons'</w:t>
      </w:r>
      <w:r>
        <w:t>,</w:t>
      </w:r>
      <w:r w:rsidR="00D22346">
        <w:t>”</w:t>
      </w:r>
      <w:r>
        <w:t xml:space="preserve"> </w:t>
      </w:r>
      <w:r>
        <w:rPr>
          <w:i/>
        </w:rPr>
        <w:t>Daily Express</w:t>
      </w:r>
      <w:r>
        <w:t>, March 4</w:t>
      </w:r>
      <w:r w:rsidRPr="008E6BA8">
        <w:rPr>
          <w:vertAlign w:val="superscript"/>
        </w:rPr>
        <w:t>th</w:t>
      </w:r>
      <w:r>
        <w:t>, Available Online at</w:t>
      </w:r>
      <w:r w:rsidR="00D22346">
        <w:t xml:space="preserve"> </w:t>
      </w:r>
      <w:hyperlink r:id="rId20" w:history="1">
        <w:r w:rsidR="00D22346" w:rsidRPr="003E4F21">
          <w:rPr>
            <w:rStyle w:val="Hyperlink"/>
          </w:rPr>
          <w:t>http://www.express.co.uk/news/world/649683/North-Korea-Kim-Jong-un-nuclear-weapons-war-south-UN-sanctions</w:t>
        </w:r>
      </w:hyperlink>
      <w:r w:rsidR="00D22346">
        <w:t>, Accessed 7/17/2016, rwg)</w:t>
      </w:r>
    </w:p>
    <w:p w:rsidR="00D22346" w:rsidRDefault="00D22346" w:rsidP="00D22346">
      <w:r w:rsidRPr="006D3B89">
        <w:rPr>
          <w:rStyle w:val="StyleUnderline"/>
          <w:highlight w:val="yellow"/>
        </w:rPr>
        <w:t>The unhinged despot has issued a decree to the army stating that its nuclear missiles arsenal should be made ready for use "at any time". In a hugely worrying development the mentally unstable brute also pledged to revise North Korea’s military protocols so that it is more prepared to carry out pre-emptive attacks. The news will be met with dismay worldwide and especially in the Westernised south of the peninsula, which lives under the constant threat of war with the reclusive Communist state</w:t>
      </w:r>
      <w:r>
        <w:t xml:space="preserve">. </w:t>
      </w:r>
    </w:p>
    <w:p w:rsidR="008E6BA8" w:rsidRDefault="008E6BA8" w:rsidP="00D22346"/>
    <w:p w:rsidR="00D22346" w:rsidRDefault="00D22346" w:rsidP="00D22346">
      <w:pPr>
        <w:pStyle w:val="Heading4"/>
      </w:pPr>
      <w:r>
        <w:t>Kim’s unpredictably risks provocations on the peninsula.</w:t>
      </w:r>
    </w:p>
    <w:p w:rsidR="00D22346" w:rsidRPr="008E6BA8" w:rsidRDefault="008E6BA8" w:rsidP="00D22346">
      <w:r w:rsidRPr="008E6BA8">
        <w:rPr>
          <w:rStyle w:val="Style13ptBold"/>
        </w:rPr>
        <w:t>Korea Times 16</w:t>
      </w:r>
      <w:r>
        <w:t xml:space="preserve"> </w:t>
      </w:r>
      <w:r w:rsidRPr="008E6BA8">
        <w:t>— Korea Times</w:t>
      </w:r>
      <w:r w:rsidR="00D22346" w:rsidRPr="008E6BA8">
        <w:t xml:space="preserve">, 2016 (“Unpredictable Kim scarier than H-bomb,” </w:t>
      </w:r>
      <w:r w:rsidRPr="008E6BA8">
        <w:t xml:space="preserve">Byline Kang Seung-woo, January 7th, Available Online at </w:t>
      </w:r>
      <w:hyperlink r:id="rId21" w:history="1">
        <w:r w:rsidR="00D22346" w:rsidRPr="008E6BA8">
          <w:rPr>
            <w:rStyle w:val="Hyperlink"/>
          </w:rPr>
          <w:t>http://www.koreatimes.co.kr/www/news/nation/2016/01/116_194924.html</w:t>
        </w:r>
      </w:hyperlink>
      <w:r w:rsidR="00D22346" w:rsidRPr="008E6BA8">
        <w:t>, Accessed 7/17/2016, rwg)</w:t>
      </w:r>
    </w:p>
    <w:p w:rsidR="00D22346" w:rsidRPr="008E6BA8" w:rsidRDefault="00D22346" w:rsidP="00D22346">
      <w:r w:rsidRPr="008E6BA8">
        <w:rPr>
          <w:rStyle w:val="StyleUnderline"/>
          <w:highlight w:val="yellow"/>
        </w:rPr>
        <w:t xml:space="preserve">North Korea's surprise nuclear test </w:t>
      </w:r>
      <w:r w:rsidRPr="008E6BA8">
        <w:t>on Wednesday</w:t>
      </w:r>
      <w:r w:rsidRPr="008E6BA8">
        <w:rPr>
          <w:rStyle w:val="StyleUnderline"/>
          <w:highlight w:val="yellow"/>
        </w:rPr>
        <w:t xml:space="preserve"> has shown that its young leader Kim Jong-un is the world's most unpredictable dictator</w:t>
      </w:r>
      <w:r w:rsidRPr="008E6BA8">
        <w:t xml:space="preserve"> and far more enigmatic than his father, analysts said Thursday. </w:t>
      </w:r>
      <w:r w:rsidRPr="008E6BA8">
        <w:rPr>
          <w:rStyle w:val="StyleUnderline"/>
          <w:highlight w:val="yellow"/>
        </w:rPr>
        <w:t>They say that Kim's predecessors showed consistency in their pursuit of strategies, but the isolated incumbent leader is entirely unpredictable, posing a graver security threat for South Korea</w:t>
      </w:r>
      <w:r w:rsidRPr="008E6BA8">
        <w:t xml:space="preserve"> and the international community as a whole. Unlike in the past, the secretive state did not inform China and the United States that it was due to conduct a hydrogen bomb test, for the first time in its history. Moreover, </w:t>
      </w:r>
      <w:r w:rsidRPr="008E6BA8">
        <w:rPr>
          <w:rStyle w:val="StyleUnderline"/>
          <w:highlight w:val="yellow"/>
        </w:rPr>
        <w:t>the young leader stabbed the South and the international community in the back with the test after hinting at a conciliatory mood on the Korean Peninsula</w:t>
      </w:r>
      <w:r w:rsidRPr="008E6BA8">
        <w:t xml:space="preserve"> in his New Year speech. </w:t>
      </w:r>
      <w:r w:rsidRPr="008E6BA8">
        <w:rPr>
          <w:rStyle w:val="StyleUnderline"/>
          <w:highlight w:val="yellow"/>
        </w:rPr>
        <w:t>Analysts said that regardless as to whether the device the North detonated is an H-bomb or an atomic bomb, the latest nuclear test underlined the gravity of the threats resulting from Kim's unpredictability</w:t>
      </w:r>
      <w:r w:rsidRPr="008E6BA8">
        <w:t xml:space="preserve"> and underscored the need to overhaul the North Korean policy fundamentally. "Kim has taken bolder and more ill-considered moves than expected, so it is too difficult to figure out Kim's plans," said Chang Yong-seok, a senior researcher at the Institute for Peace and Unification Studies at Seoul National University. "We need to reanalyze Kim's every move in the past." He also said that Kim's moves are very different to those of Kim Jong-il, the late former leader of the North and Kim's father. "As for the peace treaty agreed between the North and the U.S., for example, the elder Kim tried to pave the way for this before making strategic proposals to Washington. However, the younger Kim's leadership just made suggestions and if these are rejected, he pushes the button on a nuclear test," Chang said. An Chan-il, the head of the World North Korea Research Center, said, "The unexpected nuclear test proved Kim's unpredictability that has become increasingly worried about in the international community." </w:t>
      </w:r>
      <w:r w:rsidRPr="008E6BA8">
        <w:rPr>
          <w:rStyle w:val="StyleUnderline"/>
          <w:highlight w:val="yellow"/>
        </w:rPr>
        <w:t>The analysts said that Kim's unpredictable governing style adds to unease about security on the Korean Peninsula.</w:t>
      </w:r>
      <w:r w:rsidRPr="008E6BA8">
        <w:rPr>
          <w:rStyle w:val="StyleUnderline"/>
        </w:rPr>
        <w:t xml:space="preserve"> </w:t>
      </w:r>
      <w:r w:rsidRPr="008E6BA8">
        <w:t>"</w:t>
      </w:r>
      <w:r w:rsidRPr="008E6BA8">
        <w:rPr>
          <w:rStyle w:val="StyleUnderline"/>
          <w:highlight w:val="yellow"/>
        </w:rPr>
        <w:t>Under a scenario that the two Koreas stand face-to-face across the</w:t>
      </w:r>
      <w:r w:rsidRPr="008E6BA8">
        <w:t xml:space="preserve"> Demilitarized Zone (</w:t>
      </w:r>
      <w:r w:rsidRPr="008E6BA8">
        <w:rPr>
          <w:rStyle w:val="StyleUnderline"/>
          <w:highlight w:val="yellow"/>
        </w:rPr>
        <w:t>DMZ), Kim may order military provocations</w:t>
      </w:r>
      <w:r w:rsidRPr="008E6BA8">
        <w:t xml:space="preserve"> such as the Aug. 4 landmine attack," Chang said. The blast from the landmine seriously injured two South Korean soldiers.</w:t>
      </w:r>
    </w:p>
    <w:p w:rsidR="00D22346" w:rsidRDefault="00D22346" w:rsidP="00D22346">
      <w:pPr>
        <w:tabs>
          <w:tab w:val="left" w:pos="3960"/>
        </w:tabs>
      </w:pPr>
    </w:p>
    <w:p w:rsidR="00D22346" w:rsidRDefault="00D22346" w:rsidP="00D22346">
      <w:pPr>
        <w:pStyle w:val="Heading4"/>
      </w:pPr>
      <w:r>
        <w:t xml:space="preserve">They’ll develop </w:t>
      </w:r>
      <w:r w:rsidRPr="00986DB0">
        <w:rPr>
          <w:u w:val="single"/>
        </w:rPr>
        <w:t>second-strike</w:t>
      </w:r>
      <w:r>
        <w:t xml:space="preserve"> and </w:t>
      </w:r>
      <w:r w:rsidRPr="00986DB0">
        <w:rPr>
          <w:u w:val="single"/>
        </w:rPr>
        <w:t>TNWs</w:t>
      </w:r>
      <w:r>
        <w:t>---makes preemption and nuclear escalation unavoidable</w:t>
      </w:r>
    </w:p>
    <w:p w:rsidR="00D22346" w:rsidRDefault="008E6BA8" w:rsidP="00D22346">
      <w:r>
        <w:rPr>
          <w:rStyle w:val="Style13ptBold"/>
        </w:rPr>
        <w:t>Jackson</w:t>
      </w:r>
      <w:r w:rsidR="00D22346" w:rsidRPr="00986DB0">
        <w:rPr>
          <w:rStyle w:val="Style13ptBold"/>
        </w:rPr>
        <w:t xml:space="preserve"> 16</w:t>
      </w:r>
      <w:r>
        <w:t xml:space="preserve"> —</w:t>
      </w:r>
      <w:r w:rsidR="00D22346">
        <w:t xml:space="preserve"> Van Jackson, Visiting Fellow at the Center for a New American Security and a Council on Foreign Relations International Affairs Fellow, </w:t>
      </w:r>
      <w:r>
        <w:t>2016 (</w:t>
      </w:r>
      <w:r w:rsidR="00D22346">
        <w:t>“Tactical Nuclear Weapons: North Korea's Next Lethal Weapon of War?</w:t>
      </w:r>
      <w:r>
        <w:t>,”</w:t>
      </w:r>
      <w:r w:rsidR="00D22346">
        <w:t xml:space="preserve"> </w:t>
      </w:r>
      <w:r w:rsidR="00D22346" w:rsidRPr="008E6BA8">
        <w:rPr>
          <w:i/>
        </w:rPr>
        <w:t>National Interest</w:t>
      </w:r>
      <w:r w:rsidR="00D22346">
        <w:t xml:space="preserve">, </w:t>
      </w:r>
      <w:r>
        <w:t>March 30</w:t>
      </w:r>
      <w:r w:rsidRPr="008E6BA8">
        <w:rPr>
          <w:vertAlign w:val="superscript"/>
        </w:rPr>
        <w:t>th</w:t>
      </w:r>
      <w:r>
        <w:t xml:space="preserve">, Available Online at </w:t>
      </w:r>
      <w:r w:rsidR="00D22346">
        <w:t>http://nationalinterest.org/blog/the-buzz/tactical-nuclear-weapons-north-koreas-next-lethal-weapon-war-15630?page=show</w:t>
      </w:r>
      <w:r>
        <w:t>)</w:t>
      </w:r>
    </w:p>
    <w:p w:rsidR="00D22346" w:rsidRDefault="00D22346" w:rsidP="00D22346">
      <w:r>
        <w:t xml:space="preserve">While </w:t>
      </w:r>
      <w:r w:rsidRPr="00986DB0">
        <w:rPr>
          <w:rStyle w:val="StyleUnderline"/>
        </w:rPr>
        <w:t>Kim’s</w:t>
      </w:r>
      <w:r>
        <w:t xml:space="preserve"> recent </w:t>
      </w:r>
      <w:r w:rsidRPr="006D3B89">
        <w:rPr>
          <w:rStyle w:val="StyleUnderline"/>
          <w:highlight w:val="yellow"/>
        </w:rPr>
        <w:t>nuclear threats</w:t>
      </w:r>
      <w:r>
        <w:t xml:space="preserve"> are in keeping with the types of vitriol the North has unleashed in the past, they </w:t>
      </w:r>
      <w:r w:rsidRPr="00986DB0">
        <w:rPr>
          <w:rStyle w:val="StyleUnderline"/>
        </w:rPr>
        <w:t>are</w:t>
      </w:r>
      <w:r>
        <w:t xml:space="preserve"> also </w:t>
      </w:r>
      <w:r w:rsidRPr="006D3B89">
        <w:rPr>
          <w:rStyle w:val="StyleUnderline"/>
          <w:highlight w:val="yellow"/>
        </w:rPr>
        <w:t>suggest</w:t>
      </w:r>
      <w:r w:rsidRPr="00986DB0">
        <w:rPr>
          <w:rStyle w:val="StyleUnderline"/>
        </w:rPr>
        <w:t>ive</w:t>
      </w:r>
      <w:r>
        <w:t>—in part because it has a continuous track record of these types of threats—</w:t>
      </w:r>
      <w:r w:rsidRPr="00986DB0">
        <w:rPr>
          <w:rStyle w:val="StyleUnderline"/>
        </w:rPr>
        <w:t xml:space="preserve">of a North </w:t>
      </w:r>
      <w:r w:rsidRPr="006D3B89">
        <w:rPr>
          <w:rStyle w:val="StyleUnderline"/>
          <w:highlight w:val="yellow"/>
        </w:rPr>
        <w:t>Korea</w:t>
      </w:r>
      <w:r w:rsidRPr="00986DB0">
        <w:rPr>
          <w:rStyle w:val="StyleUnderline"/>
        </w:rPr>
        <w:t xml:space="preserve"> that </w:t>
      </w:r>
      <w:r w:rsidRPr="006D3B89">
        <w:rPr>
          <w:rStyle w:val="Emphasis"/>
          <w:highlight w:val="yellow"/>
        </w:rPr>
        <w:t>sees</w:t>
      </w:r>
      <w:r w:rsidRPr="00986DB0">
        <w:rPr>
          <w:rStyle w:val="Emphasis"/>
        </w:rPr>
        <w:t xml:space="preserve"> its </w:t>
      </w:r>
      <w:r w:rsidRPr="006D3B89">
        <w:rPr>
          <w:rStyle w:val="Emphasis"/>
          <w:highlight w:val="yellow"/>
        </w:rPr>
        <w:t>nuclear weapons as inherently usable</w:t>
      </w:r>
      <w:r>
        <w:t xml:space="preserve">. Declaring the deployment or operationalization of nuclear weapons is as close as outside observers are likely to get to North Korea offering doctrinal specificity, and such </w:t>
      </w:r>
      <w:r w:rsidRPr="00986DB0">
        <w:rPr>
          <w:rStyle w:val="StyleUnderline"/>
        </w:rPr>
        <w:t>statements imply Pyongyang may see its nuclear arsenal as something more than a symbolic shield against an invasion</w:t>
      </w:r>
      <w:r>
        <w:t xml:space="preserve"> (notably, the North also links—rather than decouples—its references to nuclear attacks with the Korean People’s Army, which leaves open the interpretation they are an intrinsic part of warfighting).</w:t>
      </w:r>
    </w:p>
    <w:p w:rsidR="00D22346" w:rsidRDefault="00D22346" w:rsidP="00D22346">
      <w:r>
        <w:t xml:space="preserve">But </w:t>
      </w:r>
      <w:r w:rsidRPr="006D3B89">
        <w:rPr>
          <w:rStyle w:val="StyleUnderline"/>
          <w:highlight w:val="yellow"/>
        </w:rPr>
        <w:t>the plausibility</w:t>
      </w:r>
      <w:r w:rsidRPr="00986DB0">
        <w:rPr>
          <w:rStyle w:val="StyleUnderline"/>
        </w:rPr>
        <w:t xml:space="preserve"> of North Korea </w:t>
      </w:r>
      <w:r w:rsidRPr="006D3B89">
        <w:rPr>
          <w:rStyle w:val="StyleUnderline"/>
          <w:highlight w:val="yellow"/>
        </w:rPr>
        <w:t>going down the path of</w:t>
      </w:r>
      <w:r w:rsidRPr="00986DB0">
        <w:rPr>
          <w:rStyle w:val="StyleUnderline"/>
        </w:rPr>
        <w:t xml:space="preserve"> developing </w:t>
      </w:r>
      <w:r w:rsidRPr="006D3B89">
        <w:rPr>
          <w:rStyle w:val="Emphasis"/>
          <w:highlight w:val="yellow"/>
        </w:rPr>
        <w:t>t</w:t>
      </w:r>
      <w:r w:rsidRPr="00986DB0">
        <w:rPr>
          <w:rStyle w:val="StyleUnderline"/>
        </w:rPr>
        <w:t xml:space="preserve">actical </w:t>
      </w:r>
      <w:r w:rsidRPr="006D3B89">
        <w:rPr>
          <w:rStyle w:val="Emphasis"/>
          <w:highlight w:val="yellow"/>
        </w:rPr>
        <w:t>n</w:t>
      </w:r>
      <w:r w:rsidRPr="00986DB0">
        <w:rPr>
          <w:rStyle w:val="StyleUnderline"/>
        </w:rPr>
        <w:t xml:space="preserve">uclear </w:t>
      </w:r>
      <w:r w:rsidRPr="006D3B89">
        <w:rPr>
          <w:rStyle w:val="Emphasis"/>
          <w:highlight w:val="yellow"/>
        </w:rPr>
        <w:t>w</w:t>
      </w:r>
      <w:r w:rsidRPr="00986DB0">
        <w:rPr>
          <w:rStyle w:val="StyleUnderline"/>
        </w:rPr>
        <w:t>eapon</w:t>
      </w:r>
      <w:r w:rsidRPr="006D3B89">
        <w:rPr>
          <w:rStyle w:val="StyleUnderline"/>
          <w:highlight w:val="yellow"/>
        </w:rPr>
        <w:t>s</w:t>
      </w:r>
      <w:r w:rsidRPr="00986DB0">
        <w:rPr>
          <w:rStyle w:val="StyleUnderline"/>
        </w:rPr>
        <w:t xml:space="preserve"> derives from more than merely</w:t>
      </w:r>
      <w:r>
        <w:t xml:space="preserve"> parsing its external </w:t>
      </w:r>
      <w:r w:rsidRPr="00986DB0">
        <w:rPr>
          <w:rStyle w:val="StyleUnderline"/>
        </w:rPr>
        <w:t>messaging</w:t>
      </w:r>
      <w:r>
        <w:t xml:space="preserve"> in a particular way, or the fact that Kim made the nuclear readiness statement during the unveiling of a new multiple rocket launcher system. </w:t>
      </w:r>
      <w:r w:rsidRPr="00986DB0">
        <w:rPr>
          <w:rStyle w:val="StyleUnderline"/>
        </w:rPr>
        <w:t xml:space="preserve">A tactical turn for North Korea would also </w:t>
      </w:r>
      <w:r w:rsidRPr="006D3B89">
        <w:rPr>
          <w:rStyle w:val="Emphasis"/>
          <w:highlight w:val="yellow"/>
        </w:rPr>
        <w:t>reflect the dictum that credible threats are usable threats</w:t>
      </w:r>
      <w:r>
        <w:t xml:space="preserve">. </w:t>
      </w:r>
      <w:r w:rsidRPr="00986DB0">
        <w:rPr>
          <w:rStyle w:val="StyleUnderline"/>
        </w:rPr>
        <w:t>North Korea must know that it has a credibility problem thanks to a history of bluster</w:t>
      </w:r>
      <w:r>
        <w:t xml:space="preserve">. Nuclear-armed missiles do not help remedy that problem; their only plausible kinetic use would be to try to stave off imminent invasion or regime decapitation. </w:t>
      </w:r>
      <w:r w:rsidRPr="00986DB0">
        <w:rPr>
          <w:rStyle w:val="StyleUnderline"/>
        </w:rPr>
        <w:t>North Korea has many goals beyond just survival</w:t>
      </w:r>
      <w:r>
        <w:t xml:space="preserve"> though, and the military instrument has long been one way it pursues these goals. The question is whether the Kim regime believes that nuclear weapons can be used for something other than survival. The answer, unfortunately, may well be that </w:t>
      </w:r>
      <w:r w:rsidRPr="006D3B89">
        <w:rPr>
          <w:rStyle w:val="StyleUnderline"/>
          <w:highlight w:val="yellow"/>
        </w:rPr>
        <w:t xml:space="preserve">North Korea </w:t>
      </w:r>
      <w:r w:rsidRPr="006D3B89">
        <w:rPr>
          <w:rStyle w:val="Emphasis"/>
          <w:highlight w:val="yellow"/>
        </w:rPr>
        <w:t>believes</w:t>
      </w:r>
      <w:r w:rsidRPr="00986DB0">
        <w:rPr>
          <w:rStyle w:val="StyleUnderline"/>
        </w:rPr>
        <w:t xml:space="preserve"> employing </w:t>
      </w:r>
      <w:r w:rsidRPr="006D3B89">
        <w:rPr>
          <w:rStyle w:val="StyleUnderline"/>
          <w:highlight w:val="yellow"/>
        </w:rPr>
        <w:t>nuclear-armed artillery, rockets, landmines or any</w:t>
      </w:r>
      <w:r w:rsidRPr="00986DB0">
        <w:rPr>
          <w:rStyle w:val="StyleUnderline"/>
        </w:rPr>
        <w:t xml:space="preserve">thing else that would result in </w:t>
      </w:r>
      <w:r w:rsidRPr="006D3B89">
        <w:rPr>
          <w:rStyle w:val="StyleUnderline"/>
          <w:highlight w:val="yellow"/>
        </w:rPr>
        <w:t>low-yield nuclear detonations against</w:t>
      </w:r>
      <w:r w:rsidRPr="00986DB0">
        <w:rPr>
          <w:rStyle w:val="StyleUnderline"/>
        </w:rPr>
        <w:t xml:space="preserve"> localized targets in </w:t>
      </w:r>
      <w:r w:rsidRPr="006D3B89">
        <w:rPr>
          <w:rStyle w:val="StyleUnderline"/>
          <w:highlight w:val="yellow"/>
        </w:rPr>
        <w:t>South Korea will not trigger massive</w:t>
      </w:r>
      <w:r w:rsidRPr="00986DB0">
        <w:rPr>
          <w:rStyle w:val="StyleUnderline"/>
        </w:rPr>
        <w:t xml:space="preserve"> alliance </w:t>
      </w:r>
      <w:r w:rsidRPr="006D3B89">
        <w:rPr>
          <w:rStyle w:val="StyleUnderline"/>
          <w:highlight w:val="yellow"/>
        </w:rPr>
        <w:t>retaliation</w:t>
      </w:r>
      <w:r>
        <w:t>.</w:t>
      </w:r>
    </w:p>
    <w:p w:rsidR="00D22346" w:rsidRDefault="00D22346" w:rsidP="00D22346">
      <w:r>
        <w:t xml:space="preserve">In the past, most crises on the Korean peninsula have been triggered by an alliance caught off guard by North Korean violence despite, in many cases, receiving advanced and explicit warnings from the North about what it intended to do. The reason for the alliance’s historical dismissal of these threats, of course, was entirely due to the latter’s track record of empty threat-making; it was impossible for American and South Korean officials to separate meaningful signals from oceans of noise. </w:t>
      </w:r>
      <w:r w:rsidRPr="00986DB0">
        <w:rPr>
          <w:rStyle w:val="StyleUnderline"/>
        </w:rPr>
        <w:t>Tactical weapons do not make up for</w:t>
      </w:r>
      <w:r>
        <w:t xml:space="preserve"> this </w:t>
      </w:r>
      <w:r w:rsidRPr="00986DB0">
        <w:rPr>
          <w:rStyle w:val="StyleUnderline"/>
        </w:rPr>
        <w:t xml:space="preserve">history of hollow threat rhetoric, but they are generally thought of as </w:t>
      </w:r>
      <w:r w:rsidRPr="00986DB0">
        <w:rPr>
          <w:rStyle w:val="Emphasis"/>
        </w:rPr>
        <w:t>more employable during combat scenarios</w:t>
      </w:r>
      <w:r w:rsidRPr="00986DB0">
        <w:rPr>
          <w:rStyle w:val="StyleUnderline"/>
        </w:rPr>
        <w:t xml:space="preserve"> than nuclear-armed ballistic missiles</w:t>
      </w:r>
      <w:r>
        <w:t>.</w:t>
      </w:r>
    </w:p>
    <w:p w:rsidR="00D22346" w:rsidRDefault="00D22346" w:rsidP="00D22346">
      <w:r>
        <w:t xml:space="preserve">Our own history of developing tactical nuclear weapons for the European theater originated with the goal of usable—and by extension, more credible—options to counter a Soviet invasion of Europe without automatically being boxed into launching intercontinental ballistic missiles (and therefore unrestricted nuclear war). </w:t>
      </w:r>
      <w:r w:rsidRPr="00986DB0">
        <w:rPr>
          <w:rStyle w:val="StyleUnderline"/>
        </w:rPr>
        <w:t xml:space="preserve">Minimally, the development and </w:t>
      </w:r>
      <w:r w:rsidRPr="006D3B89">
        <w:rPr>
          <w:rStyle w:val="StyleUnderline"/>
          <w:highlight w:val="yellow"/>
        </w:rPr>
        <w:t>deployment of</w:t>
      </w:r>
      <w:r w:rsidRPr="00986DB0">
        <w:rPr>
          <w:rStyle w:val="StyleUnderline"/>
        </w:rPr>
        <w:t xml:space="preserve"> </w:t>
      </w:r>
      <w:r w:rsidRPr="006D3B89">
        <w:rPr>
          <w:rStyle w:val="Emphasis"/>
          <w:highlight w:val="yellow"/>
        </w:rPr>
        <w:t>t</w:t>
      </w:r>
      <w:r w:rsidRPr="00986DB0">
        <w:rPr>
          <w:rStyle w:val="StyleUnderline"/>
        </w:rPr>
        <w:t xml:space="preserve">actical </w:t>
      </w:r>
      <w:r w:rsidRPr="006D3B89">
        <w:rPr>
          <w:rStyle w:val="Emphasis"/>
          <w:highlight w:val="yellow"/>
        </w:rPr>
        <w:t>n</w:t>
      </w:r>
      <w:r w:rsidRPr="00986DB0">
        <w:rPr>
          <w:rStyle w:val="StyleUnderline"/>
        </w:rPr>
        <w:t xml:space="preserve">uclear </w:t>
      </w:r>
      <w:r w:rsidRPr="006D3B89">
        <w:rPr>
          <w:rStyle w:val="Emphasis"/>
          <w:highlight w:val="yellow"/>
        </w:rPr>
        <w:t>w</w:t>
      </w:r>
      <w:r w:rsidRPr="00986DB0">
        <w:rPr>
          <w:rStyle w:val="StyleUnderline"/>
        </w:rPr>
        <w:t>eapon</w:t>
      </w:r>
      <w:r w:rsidRPr="006D3B89">
        <w:rPr>
          <w:rStyle w:val="StyleUnderline"/>
          <w:highlight w:val="yellow"/>
        </w:rPr>
        <w:t>s</w:t>
      </w:r>
      <w:r w:rsidRPr="00986DB0">
        <w:rPr>
          <w:rStyle w:val="StyleUnderline"/>
        </w:rPr>
        <w:t xml:space="preserve"> </w:t>
      </w:r>
      <w:r w:rsidRPr="006D3B89">
        <w:rPr>
          <w:rStyle w:val="StyleUnderline"/>
          <w:highlight w:val="yellow"/>
        </w:rPr>
        <w:t>makes their use thinkable</w:t>
      </w:r>
      <w:r w:rsidRPr="00986DB0">
        <w:rPr>
          <w:rStyle w:val="StyleUnderline"/>
        </w:rPr>
        <w:t>; militaries will plan to use them if they have them</w:t>
      </w:r>
      <w:r>
        <w:t xml:space="preserve">. </w:t>
      </w:r>
      <w:r w:rsidRPr="00986DB0">
        <w:rPr>
          <w:rStyle w:val="StyleUnderline"/>
        </w:rPr>
        <w:t>So to the extent North Korea wishes to shore up its threat credibility problem or</w:t>
      </w:r>
      <w:r>
        <w:t xml:space="preserve"> attempt to </w:t>
      </w:r>
      <w:r w:rsidRPr="00986DB0">
        <w:rPr>
          <w:rStyle w:val="StyleUnderline"/>
        </w:rPr>
        <w:t>extract coercive leverage from its nuclear arsenal beyond just existential deterrence, tactical nuclear weapons may seem a logical</w:t>
      </w:r>
      <w:r>
        <w:t xml:space="preserve"> (if mistaken) </w:t>
      </w:r>
      <w:r w:rsidRPr="00986DB0">
        <w:rPr>
          <w:rStyle w:val="StyleUnderline"/>
        </w:rPr>
        <w:t>way of doing so</w:t>
      </w:r>
      <w:r>
        <w:t>.</w:t>
      </w:r>
    </w:p>
    <w:p w:rsidR="00D22346" w:rsidRDefault="00D22346" w:rsidP="00D22346">
      <w:r>
        <w:t>The Danger of a Tactical Nuclear Turn</w:t>
      </w:r>
    </w:p>
    <w:p w:rsidR="00D22346" w:rsidRDefault="00D22346" w:rsidP="00D22346">
      <w:r w:rsidRPr="00986DB0">
        <w:rPr>
          <w:rStyle w:val="StyleUnderline"/>
        </w:rPr>
        <w:t xml:space="preserve">North </w:t>
      </w:r>
      <w:r w:rsidRPr="006D3B89">
        <w:rPr>
          <w:rStyle w:val="StyleUnderline"/>
          <w:highlight w:val="yellow"/>
        </w:rPr>
        <w:t xml:space="preserve">Korea is </w:t>
      </w:r>
      <w:r w:rsidRPr="006D3B89">
        <w:rPr>
          <w:rStyle w:val="Emphasis"/>
          <w:highlight w:val="yellow"/>
        </w:rPr>
        <w:t>on a trajectory</w:t>
      </w:r>
      <w:r w:rsidRPr="006D3B89">
        <w:rPr>
          <w:rStyle w:val="StyleUnderline"/>
          <w:highlight w:val="yellow"/>
        </w:rPr>
        <w:t xml:space="preserve"> with</w:t>
      </w:r>
      <w:r w:rsidRPr="00986DB0">
        <w:rPr>
          <w:rStyle w:val="StyleUnderline"/>
        </w:rPr>
        <w:t xml:space="preserve"> its </w:t>
      </w:r>
      <w:r w:rsidRPr="006D3B89">
        <w:rPr>
          <w:rStyle w:val="StyleUnderline"/>
          <w:highlight w:val="yellow"/>
        </w:rPr>
        <w:t xml:space="preserve">nuclear and missile programs to achieve an </w:t>
      </w:r>
      <w:r w:rsidRPr="006D3B89">
        <w:rPr>
          <w:rStyle w:val="Emphasis"/>
          <w:highlight w:val="yellow"/>
        </w:rPr>
        <w:t>assured second-strike nuclear capability</w:t>
      </w:r>
      <w:r>
        <w:t xml:space="preserve">. </w:t>
      </w:r>
      <w:r w:rsidRPr="006D3B89">
        <w:rPr>
          <w:rStyle w:val="StyleUnderline"/>
          <w:highlight w:val="yellow"/>
        </w:rPr>
        <w:t>But</w:t>
      </w:r>
      <w:r>
        <w:t xml:space="preserve"> if North Korea develops </w:t>
      </w:r>
      <w:r w:rsidRPr="006D3B89">
        <w:rPr>
          <w:rStyle w:val="Emphasis"/>
          <w:highlight w:val="yellow"/>
        </w:rPr>
        <w:t>t</w:t>
      </w:r>
      <w:r w:rsidRPr="00986DB0">
        <w:rPr>
          <w:rStyle w:val="StyleUnderline"/>
        </w:rPr>
        <w:t xml:space="preserve">actical </w:t>
      </w:r>
      <w:r w:rsidRPr="006D3B89">
        <w:rPr>
          <w:rStyle w:val="Emphasis"/>
          <w:highlight w:val="yellow"/>
        </w:rPr>
        <w:t>n</w:t>
      </w:r>
      <w:r w:rsidRPr="00986DB0">
        <w:rPr>
          <w:rStyle w:val="StyleUnderline"/>
        </w:rPr>
        <w:t xml:space="preserve">uclear </w:t>
      </w:r>
      <w:r w:rsidRPr="006D3B89">
        <w:rPr>
          <w:rStyle w:val="Emphasis"/>
          <w:highlight w:val="yellow"/>
        </w:rPr>
        <w:t>w</w:t>
      </w:r>
      <w:r w:rsidRPr="00986DB0">
        <w:rPr>
          <w:rStyle w:val="StyleUnderline"/>
        </w:rPr>
        <w:t>eapons</w:t>
      </w:r>
      <w:r>
        <w:t xml:space="preserve">, it </w:t>
      </w:r>
      <w:r w:rsidRPr="006D3B89">
        <w:rPr>
          <w:rStyle w:val="StyleUnderline"/>
          <w:highlight w:val="yellow"/>
        </w:rPr>
        <w:t xml:space="preserve">opens the door to </w:t>
      </w:r>
      <w:r w:rsidRPr="006D3B89">
        <w:rPr>
          <w:rStyle w:val="Emphasis"/>
          <w:highlight w:val="yellow"/>
        </w:rPr>
        <w:t>operational first-use</w:t>
      </w:r>
      <w:r>
        <w:t xml:space="preserve"> </w:t>
      </w:r>
      <w:r w:rsidRPr="00986DB0">
        <w:rPr>
          <w:rStyle w:val="StyleUnderline"/>
        </w:rPr>
        <w:t>for</w:t>
      </w:r>
      <w:r>
        <w:t xml:space="preserve"> reasons of </w:t>
      </w:r>
      <w:r w:rsidRPr="00986DB0">
        <w:rPr>
          <w:rStyle w:val="StyleUnderline"/>
        </w:rPr>
        <w:t>both battlefield efficiency</w:t>
      </w:r>
      <w:r>
        <w:t xml:space="preserve"> (i.e., the most damage for the least effort) </w:t>
      </w:r>
      <w:r w:rsidRPr="00986DB0">
        <w:rPr>
          <w:rStyle w:val="StyleUnderline"/>
        </w:rPr>
        <w:t>and deterrence</w:t>
      </w:r>
      <w:r>
        <w:t xml:space="preserve"> (i.e., the implied threat that things may get out of hand). The purpose of its missile forces—a kind of mutually assured destruction—would remain unchanged but </w:t>
      </w:r>
      <w:r w:rsidRPr="00986DB0">
        <w:rPr>
          <w:rStyle w:val="StyleUnderline"/>
        </w:rPr>
        <w:t>there may be a doctrinal distinction between strategic and operational forces</w:t>
      </w:r>
      <w:r>
        <w:t>.</w:t>
      </w:r>
    </w:p>
    <w:p w:rsidR="00D22346" w:rsidRDefault="00D22346" w:rsidP="00D22346">
      <w:r w:rsidRPr="006D3B89">
        <w:rPr>
          <w:rStyle w:val="StyleUnderline"/>
          <w:highlight w:val="yellow"/>
        </w:rPr>
        <w:t>This</w:t>
      </w:r>
      <w:r w:rsidRPr="00986DB0">
        <w:rPr>
          <w:rStyle w:val="StyleUnderline"/>
        </w:rPr>
        <w:t xml:space="preserve"> path </w:t>
      </w:r>
      <w:r w:rsidRPr="006D3B89">
        <w:rPr>
          <w:rStyle w:val="StyleUnderline"/>
          <w:highlight w:val="yellow"/>
        </w:rPr>
        <w:t>poses</w:t>
      </w:r>
      <w:r w:rsidRPr="00986DB0">
        <w:rPr>
          <w:rStyle w:val="StyleUnderline"/>
        </w:rPr>
        <w:t xml:space="preserve"> a </w:t>
      </w:r>
      <w:r w:rsidRPr="006D3B89">
        <w:rPr>
          <w:rStyle w:val="Emphasis"/>
          <w:highlight w:val="yellow"/>
        </w:rPr>
        <w:t>distinct danger</w:t>
      </w:r>
      <w:r w:rsidRPr="00986DB0">
        <w:rPr>
          <w:rStyle w:val="StyleUnderline"/>
        </w:rPr>
        <w:t xml:space="preserve"> because</w:t>
      </w:r>
      <w:r>
        <w:t xml:space="preserve">, for the United States, </w:t>
      </w:r>
      <w:r w:rsidRPr="00986DB0">
        <w:rPr>
          <w:rStyle w:val="StyleUnderline"/>
        </w:rPr>
        <w:t>it should not matter whether the nuclear threshold is breached with strategic or tactical weapons</w:t>
      </w:r>
      <w:r>
        <w:t xml:space="preserve">. </w:t>
      </w:r>
      <w:r w:rsidRPr="00986DB0">
        <w:rPr>
          <w:rStyle w:val="StyleUnderline"/>
        </w:rPr>
        <w:t xml:space="preserve">Nuclear </w:t>
      </w:r>
      <w:r w:rsidRPr="006D3B89">
        <w:rPr>
          <w:rStyle w:val="StyleUnderline"/>
          <w:highlight w:val="yellow"/>
        </w:rPr>
        <w:t>first-use</w:t>
      </w:r>
      <w:r>
        <w:t>—even if only with low-yield, non-strategic weapons—</w:t>
      </w:r>
      <w:r w:rsidRPr="006D3B89">
        <w:rPr>
          <w:rStyle w:val="StyleUnderline"/>
          <w:highlight w:val="yellow"/>
        </w:rPr>
        <w:t xml:space="preserve">would </w:t>
      </w:r>
      <w:r w:rsidRPr="006D3B89">
        <w:rPr>
          <w:rStyle w:val="Emphasis"/>
          <w:highlight w:val="yellow"/>
        </w:rPr>
        <w:t>force the</w:t>
      </w:r>
      <w:r w:rsidRPr="006D3B89">
        <w:rPr>
          <w:highlight w:val="yellow"/>
        </w:rPr>
        <w:t xml:space="preserve"> </w:t>
      </w:r>
      <w:r w:rsidRPr="006D3B89">
        <w:rPr>
          <w:rStyle w:val="Emphasis"/>
          <w:highlight w:val="yellow"/>
        </w:rPr>
        <w:t>U</w:t>
      </w:r>
      <w:r>
        <w:t xml:space="preserve">nited </w:t>
      </w:r>
      <w:r w:rsidRPr="006D3B89">
        <w:rPr>
          <w:rStyle w:val="Emphasis"/>
          <w:highlight w:val="yellow"/>
        </w:rPr>
        <w:t>S</w:t>
      </w:r>
      <w:r>
        <w:t xml:space="preserve">tates </w:t>
      </w:r>
      <w:r w:rsidRPr="006D3B89">
        <w:rPr>
          <w:rStyle w:val="Emphasis"/>
          <w:highlight w:val="yellow"/>
        </w:rPr>
        <w:t>into</w:t>
      </w:r>
      <w:r w:rsidRPr="00986DB0">
        <w:rPr>
          <w:rStyle w:val="Emphasis"/>
        </w:rPr>
        <w:t xml:space="preserve"> a nuclear warfighting posture</w:t>
      </w:r>
      <w:r>
        <w:t xml:space="preserve">, </w:t>
      </w:r>
      <w:r w:rsidRPr="00986DB0">
        <w:rPr>
          <w:rStyle w:val="StyleUnderline"/>
        </w:rPr>
        <w:t xml:space="preserve">or more precisely, </w:t>
      </w:r>
      <w:r w:rsidRPr="006D3B89">
        <w:rPr>
          <w:rStyle w:val="Emphasis"/>
          <w:highlight w:val="yellow"/>
        </w:rPr>
        <w:t>fighting</w:t>
      </w:r>
      <w:r w:rsidRPr="00986DB0">
        <w:rPr>
          <w:rStyle w:val="Emphasis"/>
        </w:rPr>
        <w:t xml:space="preserve"> limited </w:t>
      </w:r>
      <w:r w:rsidRPr="006D3B89">
        <w:rPr>
          <w:rStyle w:val="Emphasis"/>
          <w:highlight w:val="yellow"/>
        </w:rPr>
        <w:t>conflicts</w:t>
      </w:r>
      <w:r w:rsidRPr="00986DB0">
        <w:rPr>
          <w:rStyle w:val="Emphasis"/>
        </w:rPr>
        <w:t xml:space="preserve"> even </w:t>
      </w:r>
      <w:r w:rsidRPr="006D3B89">
        <w:rPr>
          <w:rStyle w:val="Emphasis"/>
          <w:highlight w:val="yellow"/>
        </w:rPr>
        <w:t>as an adversary employs nuclear devices</w:t>
      </w:r>
      <w:r>
        <w:t xml:space="preserve">. </w:t>
      </w:r>
      <w:r w:rsidRPr="006D3B89">
        <w:rPr>
          <w:rStyle w:val="StyleUnderline"/>
          <w:highlight w:val="yellow"/>
        </w:rPr>
        <w:t>This</w:t>
      </w:r>
      <w:r w:rsidRPr="00986DB0">
        <w:rPr>
          <w:rStyle w:val="StyleUnderline"/>
        </w:rPr>
        <w:t xml:space="preserve"> increases the </w:t>
      </w:r>
      <w:r w:rsidRPr="006D3B89">
        <w:rPr>
          <w:rStyle w:val="StyleUnderline"/>
          <w:highlight w:val="yellow"/>
        </w:rPr>
        <w:t>risk</w:t>
      </w:r>
      <w:r w:rsidRPr="00986DB0">
        <w:rPr>
          <w:rStyle w:val="StyleUnderline"/>
        </w:rPr>
        <w:t xml:space="preserve"> that the</w:t>
      </w:r>
      <w:r>
        <w:t xml:space="preserve"> </w:t>
      </w:r>
      <w:r w:rsidRPr="00986DB0">
        <w:rPr>
          <w:rStyle w:val="Emphasis"/>
        </w:rPr>
        <w:t>U</w:t>
      </w:r>
      <w:r>
        <w:t xml:space="preserve">nited </w:t>
      </w:r>
      <w:r w:rsidRPr="00986DB0">
        <w:rPr>
          <w:rStyle w:val="Emphasis"/>
        </w:rPr>
        <w:t>S</w:t>
      </w:r>
      <w:r>
        <w:t xml:space="preserve">tates </w:t>
      </w:r>
      <w:r w:rsidRPr="00986DB0">
        <w:rPr>
          <w:rStyle w:val="StyleUnderline"/>
        </w:rPr>
        <w:t xml:space="preserve">would resort to </w:t>
      </w:r>
      <w:r w:rsidRPr="006D3B89">
        <w:rPr>
          <w:rStyle w:val="Emphasis"/>
          <w:highlight w:val="yellow"/>
        </w:rPr>
        <w:t>nuclear retaliation</w:t>
      </w:r>
      <w:r>
        <w:t xml:space="preserve">, </w:t>
      </w:r>
      <w:r w:rsidRPr="00986DB0">
        <w:rPr>
          <w:rStyle w:val="StyleUnderline"/>
        </w:rPr>
        <w:t>which the</w:t>
      </w:r>
      <w:r>
        <w:t xml:space="preserve"> last formal US </w:t>
      </w:r>
      <w:r w:rsidRPr="00986DB0">
        <w:rPr>
          <w:rStyle w:val="Emphasis"/>
        </w:rPr>
        <w:t>N</w:t>
      </w:r>
      <w:r>
        <w:t xml:space="preserve">uclear </w:t>
      </w:r>
      <w:r w:rsidRPr="00986DB0">
        <w:rPr>
          <w:rStyle w:val="Emphasis"/>
        </w:rPr>
        <w:t>P</w:t>
      </w:r>
      <w:r>
        <w:t xml:space="preserve">osture </w:t>
      </w:r>
      <w:r w:rsidRPr="00986DB0">
        <w:rPr>
          <w:rStyle w:val="Emphasis"/>
        </w:rPr>
        <w:t>R</w:t>
      </w:r>
      <w:r>
        <w:t xml:space="preserve">eview (conducted in 2010) </w:t>
      </w:r>
      <w:r w:rsidRPr="00986DB0">
        <w:rPr>
          <w:rStyle w:val="StyleUnderline"/>
        </w:rPr>
        <w:t>continues to permit as an option</w:t>
      </w:r>
      <w:r>
        <w:t xml:space="preserve">. And </w:t>
      </w:r>
      <w:r w:rsidRPr="00986DB0">
        <w:rPr>
          <w:rStyle w:val="StyleUnderline"/>
        </w:rPr>
        <w:t>even if the</w:t>
      </w:r>
      <w:r>
        <w:t xml:space="preserve"> </w:t>
      </w:r>
      <w:r w:rsidRPr="00986DB0">
        <w:rPr>
          <w:rStyle w:val="Emphasis"/>
        </w:rPr>
        <w:t>U</w:t>
      </w:r>
      <w:r>
        <w:t xml:space="preserve">nited </w:t>
      </w:r>
      <w:r w:rsidRPr="00986DB0">
        <w:rPr>
          <w:rStyle w:val="Emphasis"/>
        </w:rPr>
        <w:t>S</w:t>
      </w:r>
      <w:r w:rsidRPr="00986DB0">
        <w:t>t</w:t>
      </w:r>
      <w:r>
        <w:t xml:space="preserve">ates avoids nuclear options itself by </w:t>
      </w:r>
      <w:r w:rsidRPr="00986DB0">
        <w:rPr>
          <w:rStyle w:val="StyleUnderline"/>
        </w:rPr>
        <w:t>limit</w:t>
      </w:r>
      <w:r>
        <w:t xml:space="preserve">ing </w:t>
      </w:r>
      <w:r w:rsidRPr="00986DB0">
        <w:rPr>
          <w:rStyle w:val="StyleUnderline"/>
        </w:rPr>
        <w:t>alliance counter-attacks to conventional ones</w:t>
      </w:r>
      <w:r>
        <w:t xml:space="preserve">, it has no experience fighting nuclear-armed adversaries. </w:t>
      </w:r>
      <w:r w:rsidRPr="00986DB0">
        <w:rPr>
          <w:rStyle w:val="StyleUnderline"/>
        </w:rPr>
        <w:t xml:space="preserve">We do not know how to “win”—or even </w:t>
      </w:r>
      <w:r w:rsidRPr="00986DB0">
        <w:rPr>
          <w:rStyle w:val="Emphasis"/>
        </w:rPr>
        <w:t>what “winning” looks like</w:t>
      </w:r>
      <w:r w:rsidRPr="00986DB0">
        <w:rPr>
          <w:rStyle w:val="StyleUnderline"/>
        </w:rPr>
        <w:t>—when waging military campaigns against nuclear-armed adversaries</w:t>
      </w:r>
      <w:r>
        <w:t xml:space="preserve">. What is more, </w:t>
      </w:r>
      <w:r w:rsidRPr="006D3B89">
        <w:rPr>
          <w:rStyle w:val="StyleUnderline"/>
          <w:highlight w:val="yellow"/>
        </w:rPr>
        <w:t>North Korea’s</w:t>
      </w:r>
      <w:r w:rsidRPr="00986DB0">
        <w:rPr>
          <w:rStyle w:val="StyleUnderline"/>
        </w:rPr>
        <w:t xml:space="preserve"> early </w:t>
      </w:r>
      <w:r w:rsidRPr="006D3B89">
        <w:rPr>
          <w:rStyle w:val="StyleUnderline"/>
          <w:highlight w:val="yellow"/>
        </w:rPr>
        <w:t>use of even one low-yield</w:t>
      </w:r>
      <w:r w:rsidRPr="00986DB0">
        <w:rPr>
          <w:rStyle w:val="StyleUnderline"/>
        </w:rPr>
        <w:t xml:space="preserve"> nuclear </w:t>
      </w:r>
      <w:r w:rsidRPr="006D3B89">
        <w:rPr>
          <w:rStyle w:val="StyleUnderline"/>
          <w:highlight w:val="yellow"/>
        </w:rPr>
        <w:t>device may</w:t>
      </w:r>
      <w:r w:rsidRPr="00986DB0">
        <w:rPr>
          <w:rStyle w:val="StyleUnderline"/>
        </w:rPr>
        <w:t xml:space="preserve"> be </w:t>
      </w:r>
      <w:r w:rsidRPr="00986DB0">
        <w:rPr>
          <w:rStyle w:val="Emphasis"/>
        </w:rPr>
        <w:t xml:space="preserve">sufficient to </w:t>
      </w:r>
      <w:r w:rsidRPr="006D3B89">
        <w:rPr>
          <w:rStyle w:val="Emphasis"/>
          <w:highlight w:val="yellow"/>
        </w:rPr>
        <w:t>trigger</w:t>
      </w:r>
      <w:r w:rsidRPr="00986DB0">
        <w:rPr>
          <w:rStyle w:val="Emphasis"/>
        </w:rPr>
        <w:t xml:space="preserve"> a </w:t>
      </w:r>
      <w:r w:rsidRPr="006D3B89">
        <w:rPr>
          <w:rStyle w:val="Emphasis"/>
          <w:highlight w:val="yellow"/>
        </w:rPr>
        <w:t>full-scale US or alliance invasion</w:t>
      </w:r>
      <w:r>
        <w:t xml:space="preserve">. </w:t>
      </w:r>
      <w:r w:rsidRPr="00986DB0">
        <w:rPr>
          <w:rStyle w:val="StyleUnderline"/>
        </w:rPr>
        <w:t xml:space="preserve">Therefore, </w:t>
      </w:r>
      <w:r w:rsidRPr="006D3B89">
        <w:rPr>
          <w:rStyle w:val="StyleUnderline"/>
          <w:highlight w:val="yellow"/>
        </w:rPr>
        <w:t>North Korean</w:t>
      </w:r>
      <w:r w:rsidRPr="00986DB0">
        <w:rPr>
          <w:rStyle w:val="StyleUnderline"/>
        </w:rPr>
        <w:t xml:space="preserve"> employment of </w:t>
      </w:r>
      <w:r w:rsidRPr="006D3B89">
        <w:rPr>
          <w:rStyle w:val="Emphasis"/>
          <w:highlight w:val="yellow"/>
        </w:rPr>
        <w:t>t</w:t>
      </w:r>
      <w:r w:rsidRPr="00986DB0">
        <w:rPr>
          <w:rStyle w:val="StyleUnderline"/>
        </w:rPr>
        <w:t xml:space="preserve">actical </w:t>
      </w:r>
      <w:r w:rsidRPr="006D3B89">
        <w:rPr>
          <w:rStyle w:val="Emphasis"/>
          <w:highlight w:val="yellow"/>
        </w:rPr>
        <w:t>n</w:t>
      </w:r>
      <w:r w:rsidRPr="00986DB0">
        <w:rPr>
          <w:rStyle w:val="StyleUnderline"/>
        </w:rPr>
        <w:t xml:space="preserve">uclear </w:t>
      </w:r>
      <w:r w:rsidRPr="006D3B89">
        <w:rPr>
          <w:rStyle w:val="Emphasis"/>
          <w:highlight w:val="yellow"/>
        </w:rPr>
        <w:t>w</w:t>
      </w:r>
      <w:r w:rsidRPr="00986DB0">
        <w:rPr>
          <w:rStyle w:val="StyleUnderline"/>
        </w:rPr>
        <w:t>eapon</w:t>
      </w:r>
      <w:r w:rsidRPr="006D3B89">
        <w:rPr>
          <w:rStyle w:val="StyleUnderline"/>
          <w:highlight w:val="yellow"/>
        </w:rPr>
        <w:t>s</w:t>
      </w:r>
      <w:r w:rsidRPr="00986DB0">
        <w:rPr>
          <w:rStyle w:val="StyleUnderline"/>
        </w:rPr>
        <w:t xml:space="preserve"> would </w:t>
      </w:r>
      <w:r w:rsidRPr="006D3B89">
        <w:rPr>
          <w:rStyle w:val="StyleUnderline"/>
          <w:highlight w:val="yellow"/>
        </w:rPr>
        <w:t xml:space="preserve">pose a </w:t>
      </w:r>
      <w:r w:rsidRPr="006D3B89">
        <w:rPr>
          <w:rStyle w:val="Emphasis"/>
          <w:highlight w:val="yellow"/>
        </w:rPr>
        <w:t>greater risk of miscalculation and conflict escalation on the</w:t>
      </w:r>
      <w:r w:rsidRPr="00986DB0">
        <w:rPr>
          <w:rStyle w:val="Emphasis"/>
        </w:rPr>
        <w:t xml:space="preserve"> Korean </w:t>
      </w:r>
      <w:r w:rsidRPr="006D3B89">
        <w:rPr>
          <w:rStyle w:val="Emphasis"/>
          <w:highlight w:val="yellow"/>
        </w:rPr>
        <w:t>peninsula</w:t>
      </w:r>
      <w:r>
        <w:t>.</w:t>
      </w:r>
    </w:p>
    <w:p w:rsidR="00D22346" w:rsidRDefault="00D22346" w:rsidP="00D22346">
      <w:r>
        <w:t>Unless North Korea comes out and plainly describes its intentions with regard to operational nuclear employment, the task for Korea watchers is to think through what types of evidence would confirm or disprove suspicions that it is considering a tactical turn with its nuclear doctrine. Unfortunately, past scholarship has not offered much to work with; there is no reliable set of indicators for predicting tactical nuclear developments.</w:t>
      </w:r>
    </w:p>
    <w:p w:rsidR="00D22346" w:rsidRDefault="00D22346" w:rsidP="00D22346">
      <w:r>
        <w:t xml:space="preserve">Nevertheless, </w:t>
      </w:r>
      <w:r w:rsidRPr="00986DB0">
        <w:rPr>
          <w:rStyle w:val="StyleUnderline"/>
        </w:rPr>
        <w:t>North Korea’s rhetoric suggests the idea that nuclear weapons are usable</w:t>
      </w:r>
      <w:r>
        <w:t xml:space="preserve">. That may be a mere bluff given North Korea’s track record of cheap talk and its emphasis on a strategic deterrent (ballistic missiles), but </w:t>
      </w:r>
      <w:r w:rsidRPr="006D3B89">
        <w:rPr>
          <w:rStyle w:val="StyleUnderline"/>
          <w:highlight w:val="yellow"/>
        </w:rPr>
        <w:t xml:space="preserve">that future possibility </w:t>
      </w:r>
      <w:r w:rsidRPr="006D3B89">
        <w:rPr>
          <w:rStyle w:val="Emphasis"/>
          <w:highlight w:val="yellow"/>
        </w:rPr>
        <w:t>should be taken seriously</w:t>
      </w:r>
      <w:r w:rsidRPr="00986DB0">
        <w:rPr>
          <w:rStyle w:val="StyleUnderline"/>
        </w:rPr>
        <w:t xml:space="preserve"> by the United States and South Korea</w:t>
      </w:r>
      <w:r>
        <w:t xml:space="preserve">. Specifically, the possibility of a tactical turn requires preparing for limited military campaigns despite the specter of nuclear threats, waging such campaigns should North Korean adventurism require it, and thinking through how the alliance might react to tactical nuclear scenarios. </w:t>
      </w:r>
      <w:r w:rsidRPr="00986DB0">
        <w:rPr>
          <w:rStyle w:val="StyleUnderline"/>
        </w:rPr>
        <w:t>The most dangerous periods on the Korean peninsula have historically been those brought on by surprise. We should</w:t>
      </w:r>
      <w:r>
        <w:t xml:space="preserve"> avoid such a fate again by </w:t>
      </w:r>
      <w:r w:rsidRPr="00986DB0">
        <w:rPr>
          <w:rStyle w:val="StyleUnderline"/>
        </w:rPr>
        <w:t>prepar</w:t>
      </w:r>
      <w:r>
        <w:t xml:space="preserve">ing </w:t>
      </w:r>
      <w:r w:rsidRPr="00986DB0">
        <w:rPr>
          <w:rStyle w:val="StyleUnderline"/>
        </w:rPr>
        <w:t xml:space="preserve">for what may appear unthinkable but </w:t>
      </w:r>
      <w:r w:rsidRPr="00986DB0">
        <w:rPr>
          <w:rStyle w:val="Emphasis"/>
        </w:rPr>
        <w:t>remains entirely plausible</w:t>
      </w:r>
      <w:r>
        <w:t>.</w:t>
      </w:r>
    </w:p>
    <w:p w:rsidR="00DF08EC" w:rsidRDefault="00DF08EC" w:rsidP="00D22346"/>
    <w:p w:rsidR="00D22346" w:rsidRPr="006706C7" w:rsidRDefault="00D22346" w:rsidP="00D22346"/>
    <w:p w:rsidR="00D22346" w:rsidRDefault="008E6BA8" w:rsidP="00D22346">
      <w:pPr>
        <w:pStyle w:val="Heading3"/>
      </w:pPr>
      <w:bookmarkStart w:id="3" w:name="_Toc453270461"/>
      <w:bookmarkStart w:id="4" w:name="_Toc456553424"/>
      <w:r>
        <w:t>They Say: “</w:t>
      </w:r>
      <w:r w:rsidR="00D22346">
        <w:t xml:space="preserve">Korean War </w:t>
      </w:r>
      <w:r>
        <w:t xml:space="preserve">Won’t </w:t>
      </w:r>
      <w:r w:rsidR="00D22346">
        <w:t>Escalate</w:t>
      </w:r>
      <w:bookmarkEnd w:id="3"/>
      <w:bookmarkEnd w:id="4"/>
      <w:r>
        <w:t>”</w:t>
      </w:r>
    </w:p>
    <w:p w:rsidR="008E6BA8" w:rsidRPr="008E6BA8" w:rsidRDefault="008E6BA8" w:rsidP="008E6BA8">
      <w:pPr>
        <w:pStyle w:val="Heading4"/>
      </w:pPr>
      <w:r w:rsidRPr="008E6BA8">
        <w:t xml:space="preserve">A Korean </w:t>
      </w:r>
      <w:r>
        <w:t xml:space="preserve">war escalates and </w:t>
      </w:r>
      <w:r w:rsidRPr="008E6BA8">
        <w:rPr>
          <w:u w:val="single"/>
        </w:rPr>
        <w:t>kills thousands within the first hour</w:t>
      </w:r>
      <w:r>
        <w:t xml:space="preserve"> — </w:t>
      </w:r>
      <w:r w:rsidRPr="008E6BA8">
        <w:rPr>
          <w:u w:val="single"/>
        </w:rPr>
        <w:t>security commitments</w:t>
      </w:r>
      <w:r>
        <w:t xml:space="preserve"> and </w:t>
      </w:r>
      <w:r w:rsidRPr="008E6BA8">
        <w:rPr>
          <w:u w:val="single"/>
        </w:rPr>
        <w:t>massive weaponry stockpiles</w:t>
      </w:r>
      <w:r>
        <w:t xml:space="preserve"> including </w:t>
      </w:r>
      <w:r w:rsidRPr="008E6BA8">
        <w:rPr>
          <w:u w:val="single"/>
        </w:rPr>
        <w:t>chemical weapons</w:t>
      </w:r>
      <w:r>
        <w:t xml:space="preserve"> </w:t>
      </w:r>
    </w:p>
    <w:p w:rsidR="00DF08EC" w:rsidRDefault="00DF08EC" w:rsidP="00D22346">
      <w:r w:rsidRPr="008E6BA8">
        <w:rPr>
          <w:rStyle w:val="Style13ptBold"/>
        </w:rPr>
        <w:t>Gady 16</w:t>
      </w:r>
      <w:r>
        <w:t xml:space="preserve"> — Franz-Stefan Gady, </w:t>
      </w:r>
      <w:r w:rsidR="008E6BA8">
        <w:t xml:space="preserve">Senior Fellow and Foreign Policy Analyst at the East-West Institute, Editor at The Diplomat, M.A. in International Relations from John Hopkins University, B.A. in International Relations from Weber University, </w:t>
      </w:r>
      <w:r>
        <w:t xml:space="preserve">(“Sino-U.S. Cooperation Over North Korea Is Now More Important Than Ever,” </w:t>
      </w:r>
      <w:r>
        <w:rPr>
          <w:i/>
        </w:rPr>
        <w:t>Huffington Post</w:t>
      </w:r>
      <w:r>
        <w:t>, March 28</w:t>
      </w:r>
      <w:r w:rsidRPr="00DF08EC">
        <w:rPr>
          <w:vertAlign w:val="superscript"/>
        </w:rPr>
        <w:t>th</w:t>
      </w:r>
      <w:r>
        <w:t xml:space="preserve">, Available Online at </w:t>
      </w:r>
      <w:hyperlink r:id="rId22" w:history="1">
        <w:r w:rsidRPr="00C07DF8">
          <w:rPr>
            <w:rStyle w:val="Hyperlink"/>
          </w:rPr>
          <w:t>http://www.huffingtonpost.com/franzstefan-gady/sinous-cooperation-over-n_b_9548182.html</w:t>
        </w:r>
      </w:hyperlink>
      <w:r>
        <w:t>, Accessed 07-28-2016)</w:t>
      </w:r>
    </w:p>
    <w:p w:rsidR="00DF08EC" w:rsidRDefault="00DF08EC" w:rsidP="00D22346">
      <w:r w:rsidRPr="008E6BA8">
        <w:rPr>
          <w:rStyle w:val="StyleUnderline"/>
          <w:highlight w:val="yellow"/>
        </w:rPr>
        <w:t xml:space="preserve">A military confrontation on the Korean Peninsula has the potential to </w:t>
      </w:r>
      <w:r w:rsidRPr="008E6BA8">
        <w:rPr>
          <w:rStyle w:val="Emphasis"/>
          <w:highlight w:val="yellow"/>
        </w:rPr>
        <w:t>once more draw in both the U</w:t>
      </w:r>
      <w:r>
        <w:t xml:space="preserve">nited </w:t>
      </w:r>
      <w:r w:rsidRPr="008E6BA8">
        <w:rPr>
          <w:rStyle w:val="Emphasis"/>
          <w:highlight w:val="yellow"/>
        </w:rPr>
        <w:t>S</w:t>
      </w:r>
      <w:r>
        <w:t xml:space="preserve">tates </w:t>
      </w:r>
      <w:r w:rsidRPr="008E6BA8">
        <w:rPr>
          <w:rStyle w:val="Emphasis"/>
          <w:highlight w:val="yellow"/>
        </w:rPr>
        <w:t>and China</w:t>
      </w:r>
      <w:r w:rsidRPr="008E6BA8">
        <w:rPr>
          <w:highlight w:val="yellow"/>
        </w:rPr>
        <w:t xml:space="preserve">. </w:t>
      </w:r>
      <w:r w:rsidRPr="008E6BA8">
        <w:rPr>
          <w:rStyle w:val="StyleUnderline"/>
          <w:highlight w:val="yellow"/>
        </w:rPr>
        <w:t>Beijing is committed to the defense of the North under the 1961 Sino-North Korean Treaty of Friendship, Cooperation and Mutual Assistance, whereas the United States and South Korea have kept a mutual defense treaty since 1953</w:t>
      </w:r>
      <w:r w:rsidRPr="008E6BA8">
        <w:rPr>
          <w:rStyle w:val="StyleUnderline"/>
        </w:rPr>
        <w:t>.</w:t>
      </w:r>
      <w:r>
        <w:t xml:space="preserve"> However, China has repeatedly said that in a conflict provoked by the North, it would not uphold its treaty obligations. (Indeed, according to a US scholar, China has tried to have the clause requiring it to defend North Korea revoked.)</w:t>
      </w:r>
    </w:p>
    <w:p w:rsidR="00DF08EC" w:rsidRDefault="00DF08EC" w:rsidP="00D22346">
      <w:r w:rsidRPr="008E6BA8">
        <w:rPr>
          <w:rStyle w:val="StyleUnderline"/>
        </w:rPr>
        <w:t>Any type of large-scale military operation on the Korean Peninsula will almost certainly involve large-scale destruction of human life and property</w:t>
      </w:r>
      <w:r w:rsidRPr="008E6BA8">
        <w:t xml:space="preserve">. </w:t>
      </w:r>
      <w:r w:rsidRPr="008E6BA8">
        <w:rPr>
          <w:rStyle w:val="StyleUnderline"/>
        </w:rPr>
        <w:t>As the commander of US forces in South Korea, General</w:t>
      </w:r>
      <w:r>
        <w:t xml:space="preserve"> Curtis Scaparrotti </w:t>
      </w:r>
      <w:r w:rsidRPr="008E6BA8">
        <w:rPr>
          <w:rStyle w:val="StyleUnderline"/>
        </w:rPr>
        <w:t xml:space="preserve">recently testified: </w:t>
      </w:r>
      <w:r w:rsidRPr="008E6BA8">
        <w:rPr>
          <w:rStyle w:val="StyleUnderline"/>
          <w:highlight w:val="yellow"/>
        </w:rPr>
        <w:t>“Given the size of the forces and the weaponry involved, this would be more akin to</w:t>
      </w:r>
      <w:r w:rsidRPr="008E6BA8">
        <w:rPr>
          <w:rStyle w:val="StyleUnderline"/>
        </w:rPr>
        <w:t xml:space="preserve"> the Korean War and </w:t>
      </w:r>
      <w:r w:rsidRPr="008E6BA8">
        <w:rPr>
          <w:rStyle w:val="StyleUnderline"/>
          <w:highlight w:val="yellow"/>
        </w:rPr>
        <w:t>World War II-</w:t>
      </w:r>
      <w:r w:rsidRPr="008E6BA8">
        <w:rPr>
          <w:rStyle w:val="StyleUnderline"/>
        </w:rPr>
        <w:t xml:space="preserve">very complex, </w:t>
      </w:r>
      <w:r w:rsidRPr="008E6BA8">
        <w:rPr>
          <w:rStyle w:val="StyleUnderline"/>
          <w:highlight w:val="yellow"/>
        </w:rPr>
        <w:t>probably high casualty</w:t>
      </w:r>
      <w:r>
        <w:t xml:space="preserve">.” </w:t>
      </w:r>
      <w:r w:rsidRPr="008E6BA8">
        <w:rPr>
          <w:rStyle w:val="StyleUnderline"/>
          <w:highlight w:val="yellow"/>
        </w:rPr>
        <w:t>North Korean artillery could shell Seoul with thousands of rounds within the first hour of a full-scale war</w:t>
      </w:r>
      <w:r w:rsidRPr="008E6BA8">
        <w:rPr>
          <w:highlight w:val="yellow"/>
        </w:rPr>
        <w:t>.</w:t>
      </w:r>
    </w:p>
    <w:p w:rsidR="00DF08EC" w:rsidRPr="008E6BA8" w:rsidRDefault="00DF08EC" w:rsidP="00D22346">
      <w:pPr>
        <w:rPr>
          <w:rStyle w:val="StyleUnderline"/>
        </w:rPr>
      </w:pPr>
      <w:r>
        <w:t xml:space="preserve">Yet, </w:t>
      </w:r>
      <w:r w:rsidRPr="008E6BA8">
        <w:rPr>
          <w:rStyle w:val="StyleUnderline"/>
        </w:rPr>
        <w:t>certain weapon systems could make a confrontation even worse than the Korean War</w:t>
      </w:r>
      <w:r>
        <w:t xml:space="preserve">. </w:t>
      </w:r>
      <w:r w:rsidRPr="008E6BA8">
        <w:rPr>
          <w:rStyle w:val="StyleUnderline"/>
        </w:rPr>
        <w:t>Next to an arsenal of approximately 700</w:t>
      </w:r>
      <w:r>
        <w:t xml:space="preserve"> (potentially nuclear-armed) </w:t>
      </w:r>
      <w:r w:rsidRPr="008E6BA8">
        <w:rPr>
          <w:rStyle w:val="StyleUnderline"/>
        </w:rPr>
        <w:t>Soviet-designed short-range ballistic missiles</w:t>
      </w:r>
      <w:r>
        <w:t xml:space="preserve"> (and an unknown number of intermediate-range and long-range missiles), </w:t>
      </w:r>
      <w:r w:rsidRPr="008E6BA8">
        <w:rPr>
          <w:rStyle w:val="StyleUnderline"/>
          <w:highlight w:val="yellow"/>
        </w:rPr>
        <w:t xml:space="preserve">North Korea also has one of the world’s largest chemical weapons stockpiles including </w:t>
      </w:r>
      <w:r w:rsidRPr="008E6BA8">
        <w:rPr>
          <w:rStyle w:val="Emphasis"/>
          <w:highlight w:val="yellow"/>
        </w:rPr>
        <w:t>mustard, phosgene, and sarin gas.</w:t>
      </w:r>
      <w:r>
        <w:t xml:space="preserve"> According to a RAND study cited by the Congressional Research Service, “</w:t>
      </w:r>
      <w:r w:rsidRPr="008E6BA8">
        <w:rPr>
          <w:rStyle w:val="StyleUnderline"/>
        </w:rPr>
        <w:t xml:space="preserve">One ton of the chemical weapon </w:t>
      </w:r>
      <w:r w:rsidRPr="008E6BA8">
        <w:rPr>
          <w:rStyle w:val="StyleUnderline"/>
          <w:highlight w:val="yellow"/>
        </w:rPr>
        <w:t xml:space="preserve">sarin could cause </w:t>
      </w:r>
      <w:r w:rsidRPr="008E6BA8">
        <w:rPr>
          <w:rStyle w:val="Emphasis"/>
          <w:highlight w:val="yellow"/>
        </w:rPr>
        <w:t>tens of thousands of fatalities</w:t>
      </w:r>
      <w:r w:rsidRPr="008E6BA8">
        <w:t xml:space="preserve">.” </w:t>
      </w:r>
      <w:r w:rsidRPr="008E6BA8">
        <w:rPr>
          <w:rStyle w:val="StyleUnderline"/>
          <w:highlight w:val="yellow"/>
        </w:rPr>
        <w:t>Pyongyang has also made substantial investments in special operations forces, cyber weapons, and u</w:t>
      </w:r>
      <w:r w:rsidRPr="008E6BA8">
        <w:rPr>
          <w:rStyle w:val="StyleUnderline"/>
        </w:rPr>
        <w:t xml:space="preserve">nmanned </w:t>
      </w:r>
      <w:r w:rsidRPr="008E6BA8">
        <w:rPr>
          <w:rStyle w:val="StyleUnderline"/>
          <w:highlight w:val="yellow"/>
        </w:rPr>
        <w:t>a</w:t>
      </w:r>
      <w:r w:rsidRPr="008E6BA8">
        <w:rPr>
          <w:rStyle w:val="StyleUnderline"/>
        </w:rPr>
        <w:t xml:space="preserve">erial </w:t>
      </w:r>
      <w:r w:rsidRPr="008E6BA8">
        <w:rPr>
          <w:rStyle w:val="StyleUnderline"/>
          <w:highlight w:val="yellow"/>
        </w:rPr>
        <w:t>v</w:t>
      </w:r>
      <w:r w:rsidRPr="008E6BA8">
        <w:rPr>
          <w:rStyle w:val="StyleUnderline"/>
        </w:rPr>
        <w:t xml:space="preserve">ehicles </w:t>
      </w:r>
      <w:r w:rsidRPr="008E6BA8">
        <w:rPr>
          <w:rStyle w:val="StyleUnderline"/>
          <w:highlight w:val="yellow"/>
        </w:rPr>
        <w:t>to offset the South’s conventional military advantage.</w:t>
      </w:r>
    </w:p>
    <w:p w:rsidR="00DF08EC" w:rsidRDefault="00DF08EC" w:rsidP="00D22346"/>
    <w:p w:rsidR="00D22346" w:rsidRDefault="00D22346" w:rsidP="00D22346"/>
    <w:p w:rsidR="00D22346" w:rsidRDefault="00D22346" w:rsidP="00D22346">
      <w:pPr>
        <w:pStyle w:val="Heading3"/>
      </w:pPr>
      <w:r>
        <w:t>They Say: “No Impact to China War”</w:t>
      </w:r>
    </w:p>
    <w:p w:rsidR="00D22346" w:rsidRPr="00CD203C" w:rsidRDefault="00D22346" w:rsidP="00D22346">
      <w:pPr>
        <w:pStyle w:val="Heading4"/>
      </w:pPr>
      <w:r w:rsidRPr="00E312BC">
        <w:t>E</w:t>
      </w:r>
      <w:r>
        <w:t xml:space="preserve">ven a “limited” nuclear war would cause </w:t>
      </w:r>
      <w:r>
        <w:rPr>
          <w:u w:val="single"/>
        </w:rPr>
        <w:t>global devastation</w:t>
      </w:r>
      <w:r>
        <w:t xml:space="preserve"> that </w:t>
      </w:r>
      <w:r w:rsidRPr="00AB4767">
        <w:rPr>
          <w:u w:val="single"/>
        </w:rPr>
        <w:t>kills billions</w:t>
      </w:r>
      <w:r>
        <w:t xml:space="preserve"> and </w:t>
      </w:r>
      <w:r w:rsidRPr="00AB4767">
        <w:rPr>
          <w:u w:val="single"/>
        </w:rPr>
        <w:t>risks extinction</w:t>
      </w:r>
      <w:r>
        <w:t xml:space="preserve"> — consensus of scientific studies.</w:t>
      </w:r>
    </w:p>
    <w:p w:rsidR="00D22346" w:rsidRPr="00CD69A5" w:rsidRDefault="00D22346" w:rsidP="00D22346">
      <w:r w:rsidRPr="00CD69A5">
        <w:rPr>
          <w:rStyle w:val="Style13ptBold"/>
        </w:rPr>
        <w:t>Helfand 13</w:t>
      </w:r>
      <w:r>
        <w:t xml:space="preserve"> — Ira Helfand, Co-P</w:t>
      </w:r>
      <w:r w:rsidRPr="00CD203C">
        <w:t>resident of International Physicians fo</w:t>
      </w:r>
      <w:r>
        <w:t>r the Prevention of Nuclear War, Past P</w:t>
      </w:r>
      <w:r w:rsidRPr="00CD203C">
        <w:t>resident of Physicians for Social Respo</w:t>
      </w:r>
      <w:r>
        <w:t>nsibility, Internist and Emergency Medicine P</w:t>
      </w:r>
      <w:r w:rsidRPr="00CD203C">
        <w:t>hysician practicing at the Family Care Medical Center in Springfield, Massachusetts</w:t>
      </w:r>
      <w:r>
        <w:t xml:space="preserve">, holds degrees from Harvard College and the Albert Einstein College of Medicine, 2013 (“The Humanitarian Consequences Of Nuclear War,” </w:t>
      </w:r>
      <w:r>
        <w:rPr>
          <w:i/>
        </w:rPr>
        <w:t>Arms Control Today</w:t>
      </w:r>
      <w:r>
        <w:t>, November 4</w:t>
      </w:r>
      <w:r w:rsidRPr="00CD69A5">
        <w:rPr>
          <w:vertAlign w:val="superscript"/>
        </w:rPr>
        <w:t>th</w:t>
      </w:r>
      <w:r>
        <w:t xml:space="preserve">, Available Online at </w:t>
      </w:r>
      <w:hyperlink r:id="rId23" w:history="1">
        <w:r w:rsidRPr="00A12EFE">
          <w:rPr>
            <w:rStyle w:val="Hyperlink"/>
          </w:rPr>
          <w:t>https://www.armscontrol.org/print/6021</w:t>
        </w:r>
      </w:hyperlink>
      <w:r>
        <w:t>, Accessed 06-29-2016)</w:t>
      </w:r>
    </w:p>
    <w:p w:rsidR="00D22346" w:rsidRDefault="00D22346" w:rsidP="00D22346">
      <w:r>
        <w:t xml:space="preserve">This task is particularly urgent in view of the </w:t>
      </w:r>
      <w:r w:rsidRPr="006D3B89">
        <w:rPr>
          <w:rStyle w:val="Emphasis"/>
          <w:highlight w:val="yellow"/>
        </w:rPr>
        <w:t>new data</w:t>
      </w:r>
      <w:r>
        <w:t xml:space="preserve"> that have emerged over the last few years. This information </w:t>
      </w:r>
      <w:r w:rsidRPr="006D3B89">
        <w:rPr>
          <w:rStyle w:val="StyleUnderline"/>
          <w:highlight w:val="yellow"/>
        </w:rPr>
        <w:t>indicates</w:t>
      </w:r>
      <w:r w:rsidRPr="00302828">
        <w:rPr>
          <w:rStyle w:val="StyleUnderline"/>
        </w:rPr>
        <w:t xml:space="preserve"> that even </w:t>
      </w:r>
      <w:r w:rsidRPr="006D3B89">
        <w:rPr>
          <w:rStyle w:val="StyleUnderline"/>
          <w:highlight w:val="yellow"/>
        </w:rPr>
        <w:t>a very limited nuclear war</w:t>
      </w:r>
      <w:r w:rsidRPr="00302828">
        <w:rPr>
          <w:rStyle w:val="StyleUnderline"/>
        </w:rPr>
        <w:t xml:space="preserve">, confined to one region of the globe, </w:t>
      </w:r>
      <w:r w:rsidRPr="006D3B89">
        <w:rPr>
          <w:rStyle w:val="StyleUnderline"/>
          <w:highlight w:val="yellow"/>
        </w:rPr>
        <w:t xml:space="preserve">would have </w:t>
      </w:r>
      <w:r w:rsidRPr="006D3B89">
        <w:rPr>
          <w:rStyle w:val="Emphasis"/>
          <w:highlight w:val="yellow"/>
        </w:rPr>
        <w:t>devastating effects worldwide</w:t>
      </w:r>
      <w:r>
        <w:t>.</w:t>
      </w:r>
    </w:p>
    <w:p w:rsidR="00D22346" w:rsidRDefault="00D22346" w:rsidP="00D22346">
      <w:r>
        <w:t xml:space="preserve">In 2006, climatologist Alan </w:t>
      </w:r>
      <w:r w:rsidRPr="006D3B89">
        <w:rPr>
          <w:rStyle w:val="StyleUnderline"/>
          <w:highlight w:val="yellow"/>
        </w:rPr>
        <w:t>Robock</w:t>
      </w:r>
      <w:r>
        <w:t xml:space="preserve">; Brian </w:t>
      </w:r>
      <w:r w:rsidRPr="00302828">
        <w:rPr>
          <w:rStyle w:val="StyleUnderline"/>
        </w:rPr>
        <w:t>Toon</w:t>
      </w:r>
      <w:r>
        <w:t xml:space="preserve">, a professor of atmospheric and oceanic sciences; </w:t>
      </w:r>
      <w:r w:rsidRPr="00302828">
        <w:rPr>
          <w:rStyle w:val="StyleUnderline"/>
        </w:rPr>
        <w:t xml:space="preserve">and four colleagues </w:t>
      </w:r>
      <w:r w:rsidRPr="006D3B89">
        <w:rPr>
          <w:rStyle w:val="StyleUnderline"/>
          <w:highlight w:val="yellow"/>
        </w:rPr>
        <w:t>examined the consequences</w:t>
      </w:r>
      <w:r w:rsidRPr="00302828">
        <w:rPr>
          <w:rStyle w:val="StyleUnderline"/>
        </w:rPr>
        <w:t xml:space="preserve"> of a potential limited nuclear war between India and Pakistan</w:t>
      </w:r>
      <w:r>
        <w:t>.[1] They chose to examine the effects of this scenario because of the two countries’ long history of conflict and the ongoing risk of a nuclear exchange. India and Pakistan have fought three wars since they gained independence in 1947 and have come close to war twice when armed with nuclear weapons. During one crisis in the 1990s, it was reported that Pakistani planes armed with nuclear bombs were kept on the runway with their engines running 24 hours a day so they would be ready for takeoff on a few minutes’ notice.[2] It is easy to imagine events, such as an increase in tension over the disputed territories in Kashmir or another terrorist attack like those at the Indian parliament in 2001 or in Mumbai in 2008, that could escalate into full-scale warfare and the use of nuclear weapons.</w:t>
      </w:r>
    </w:p>
    <w:p w:rsidR="00D22346" w:rsidRDefault="00D22346" w:rsidP="00D22346">
      <w:r w:rsidRPr="00177293">
        <w:rPr>
          <w:rStyle w:val="StyleUnderline"/>
        </w:rPr>
        <w:t>In their study, Robock and Toon assumed that each country used 50 nuclear bombs</w:t>
      </w:r>
      <w:r>
        <w:t xml:space="preserve">, each with an explosive power of 15 kilotons—the power of the bomb dropped on Hiroshima in 1945—against urban targets in the other country. The weapons involved represent less than one-half of the current Indian and Pakistani arsenals and less than 0.5 percent of the world’s nuclear arsenals. </w:t>
      </w:r>
      <w:r w:rsidRPr="00177293">
        <w:rPr>
          <w:rStyle w:val="StyleUnderline"/>
        </w:rPr>
        <w:t xml:space="preserve">The local effects were devastating: </w:t>
      </w:r>
      <w:r w:rsidRPr="006D3B89">
        <w:rPr>
          <w:rStyle w:val="StyleUnderline"/>
          <w:highlight w:val="yellow"/>
        </w:rPr>
        <w:t>20 million dead in the first week</w:t>
      </w:r>
      <w:r w:rsidRPr="00177293">
        <w:rPr>
          <w:rStyle w:val="StyleUnderline"/>
        </w:rPr>
        <w:t xml:space="preserve"> from blast effects, burns, and acute radiation exposure. </w:t>
      </w:r>
      <w:r w:rsidRPr="006D3B89">
        <w:rPr>
          <w:rStyle w:val="StyleUnderline"/>
          <w:highlight w:val="yellow"/>
        </w:rPr>
        <w:t>Even more disturbing were</w:t>
      </w:r>
      <w:r w:rsidRPr="00177293">
        <w:rPr>
          <w:rStyle w:val="StyleUnderline"/>
        </w:rPr>
        <w:t xml:space="preserve"> their findings concerning the </w:t>
      </w:r>
      <w:r w:rsidRPr="006D3B89">
        <w:rPr>
          <w:rStyle w:val="Emphasis"/>
          <w:highlight w:val="yellow"/>
        </w:rPr>
        <w:t>far-reaching disruption</w:t>
      </w:r>
      <w:r w:rsidRPr="006D3B89">
        <w:rPr>
          <w:rStyle w:val="StyleUnderline"/>
          <w:highlight w:val="yellow"/>
        </w:rPr>
        <w:t xml:space="preserve"> to global climate conditions</w:t>
      </w:r>
      <w:r w:rsidRPr="00177293">
        <w:rPr>
          <w:rStyle w:val="StyleUnderline"/>
        </w:rPr>
        <w:t xml:space="preserve"> that this conflict would cause</w:t>
      </w:r>
      <w:r>
        <w:t>.</w:t>
      </w:r>
    </w:p>
    <w:p w:rsidR="00D22346" w:rsidRDefault="00D22346" w:rsidP="00D22346">
      <w:r w:rsidRPr="00177293">
        <w:rPr>
          <w:rStyle w:val="StyleUnderline"/>
        </w:rPr>
        <w:t>The scientists found that the firestorms generated by these nuclear explosions would loft about 5 million tons of black soot high into the atmosphere. The soot would block out sunlight, dropping surface temperatures across the planet by an average of 1.3 degrees Celsius. The cooling would be much more severe in the internal regions of the major continents, shortening the growing season in areas where much of the world’s grain is produced</w:t>
      </w:r>
      <w:r>
        <w:t xml:space="preserve">. In addition, </w:t>
      </w:r>
      <w:r w:rsidRPr="00177293">
        <w:rPr>
          <w:rStyle w:val="StyleUnderline"/>
        </w:rPr>
        <w:t>the cooling would lower total precipitation worldwide as less water evaporated from the oceans to fall back as rain or snow, and there would be significant changes in precipitation patterns</w:t>
      </w:r>
      <w:r>
        <w:t>.</w:t>
      </w:r>
    </w:p>
    <w:p w:rsidR="00D22346" w:rsidRDefault="00D22346" w:rsidP="00D22346">
      <w:r>
        <w:t xml:space="preserve">Further, </w:t>
      </w:r>
      <w:r w:rsidRPr="00177293">
        <w:rPr>
          <w:rStyle w:val="StyleUnderline"/>
        </w:rPr>
        <w:t>by heating the upper atmosphere, the soot particles would cause a major decrease in stratospheric ozone. By allowing substantially more ultraviolet light to reach the earth’s surface, this would further reduce crop yields. The soot particles would be injected so high in the atmosphere that they would not be washed out by rainfall. Their effects would persist for a full decade until they gradually settled back to earth</w:t>
      </w:r>
      <w:r>
        <w:t>.</w:t>
      </w:r>
    </w:p>
    <w:p w:rsidR="00D22346" w:rsidRDefault="00D22346" w:rsidP="00D22346">
      <w:r w:rsidRPr="00177293">
        <w:rPr>
          <w:rStyle w:val="StyleUnderline"/>
        </w:rPr>
        <w:t xml:space="preserve">The </w:t>
      </w:r>
      <w:r w:rsidRPr="00167250">
        <w:rPr>
          <w:rStyle w:val="StyleUnderline"/>
        </w:rPr>
        <w:t>climate disruption predicted</w:t>
      </w:r>
      <w:r w:rsidRPr="00177293">
        <w:rPr>
          <w:rStyle w:val="StyleUnderline"/>
        </w:rPr>
        <w:t xml:space="preserve"> by the </w:t>
      </w:r>
      <w:r w:rsidRPr="006D3B89">
        <w:rPr>
          <w:rStyle w:val="StyleUnderline"/>
          <w:highlight w:val="yellow"/>
        </w:rPr>
        <w:t>Robock-Toon</w:t>
      </w:r>
      <w:r w:rsidRPr="00177293">
        <w:rPr>
          <w:rStyle w:val="StyleUnderline"/>
        </w:rPr>
        <w:t xml:space="preserve"> study </w:t>
      </w:r>
      <w:r w:rsidRPr="006D3B89">
        <w:rPr>
          <w:rStyle w:val="StyleUnderline"/>
          <w:highlight w:val="yellow"/>
        </w:rPr>
        <w:t xml:space="preserve">has been </w:t>
      </w:r>
      <w:r w:rsidRPr="006D3B89">
        <w:rPr>
          <w:rStyle w:val="Emphasis"/>
          <w:highlight w:val="yellow"/>
        </w:rPr>
        <w:t>independently confirmed</w:t>
      </w:r>
      <w:r w:rsidRPr="006D3B89">
        <w:rPr>
          <w:rStyle w:val="StyleUnderline"/>
          <w:highlight w:val="yellow"/>
        </w:rPr>
        <w:t xml:space="preserve"> in </w:t>
      </w:r>
      <w:r w:rsidRPr="006D3B89">
        <w:rPr>
          <w:rStyle w:val="Emphasis"/>
          <w:highlight w:val="yellow"/>
        </w:rPr>
        <w:t>separate studies</w:t>
      </w:r>
      <w:r w:rsidRPr="00177293">
        <w:rPr>
          <w:rStyle w:val="StyleUnderline"/>
        </w:rPr>
        <w:t xml:space="preserve"> done by climatologists</w:t>
      </w:r>
      <w:r>
        <w:t xml:space="preserve"> Michael </w:t>
      </w:r>
      <w:r w:rsidRPr="00177293">
        <w:rPr>
          <w:rStyle w:val="StyleUnderline"/>
        </w:rPr>
        <w:t>Mills</w:t>
      </w:r>
      <w:r>
        <w:t xml:space="preserve">2 </w:t>
      </w:r>
      <w:r w:rsidRPr="00177293">
        <w:rPr>
          <w:rStyle w:val="StyleUnderline"/>
        </w:rPr>
        <w:t>and</w:t>
      </w:r>
      <w:r>
        <w:t xml:space="preserve"> Andrea </w:t>
      </w:r>
      <w:r w:rsidRPr="00177293">
        <w:rPr>
          <w:rStyle w:val="StyleUnderline"/>
        </w:rPr>
        <w:t>Stenke,</w:t>
      </w:r>
      <w:r>
        <w:t xml:space="preserve">[3] </w:t>
      </w:r>
      <w:r w:rsidRPr="00177293">
        <w:rPr>
          <w:rStyle w:val="StyleUnderline"/>
        </w:rPr>
        <w:t>each of whom considered the same limited war scenario but used a different climate model</w:t>
      </w:r>
      <w:r>
        <w:t>.</w:t>
      </w:r>
    </w:p>
    <w:p w:rsidR="00D22346" w:rsidRDefault="00D22346" w:rsidP="00D22346">
      <w:r>
        <w:t xml:space="preserve">In the last two years, </w:t>
      </w:r>
      <w:r w:rsidRPr="00177293">
        <w:rPr>
          <w:rStyle w:val="StyleUnderline"/>
        </w:rPr>
        <w:t>a number of studies have attempted to look at the effect this climate disruption would have on food production</w:t>
      </w:r>
      <w:r>
        <w:t xml:space="preserve">. Environmental scientist Mutlu </w:t>
      </w:r>
      <w:r w:rsidRPr="008B4E7E">
        <w:rPr>
          <w:rStyle w:val="StyleUnderline"/>
        </w:rPr>
        <w:t>Özdogan looked at soybean production and corn production in the U.S. Corn Belt and found an average decline of 7 percent in soybean production and 12 percent in corn production in the decade following a limited war in South Asia</w:t>
      </w:r>
      <w:r>
        <w:t xml:space="preserve">.[4] </w:t>
      </w:r>
      <w:r w:rsidRPr="008B4E7E">
        <w:rPr>
          <w:rStyle w:val="StyleUnderline"/>
        </w:rPr>
        <w:t>Crop specialist</w:t>
      </w:r>
      <w:r>
        <w:t xml:space="preserve"> Lili </w:t>
      </w:r>
      <w:r w:rsidRPr="008B4E7E">
        <w:rPr>
          <w:rStyle w:val="StyleUnderline"/>
        </w:rPr>
        <w:t>Xia and Robock examined the impact on middle-season rice production in China and found a 15 percent decline from the prewar level for the 10 years following this conflict</w:t>
      </w:r>
      <w:r>
        <w:t>.[5]</w:t>
      </w:r>
    </w:p>
    <w:p w:rsidR="00D22346" w:rsidRDefault="00D22346" w:rsidP="00D22346">
      <w:r w:rsidRPr="006D3B89">
        <w:rPr>
          <w:rStyle w:val="StyleUnderline"/>
          <w:highlight w:val="yellow"/>
        </w:rPr>
        <w:t>The world is not prepared to deal with</w:t>
      </w:r>
      <w:r w:rsidRPr="008B4E7E">
        <w:rPr>
          <w:rStyle w:val="StyleUnderline"/>
        </w:rPr>
        <w:t xml:space="preserve"> this kind of </w:t>
      </w:r>
      <w:r w:rsidRPr="006D3B89">
        <w:rPr>
          <w:rStyle w:val="StyleUnderline"/>
          <w:highlight w:val="yellow"/>
        </w:rPr>
        <w:t>significant decline in food production</w:t>
      </w:r>
      <w:r w:rsidRPr="008B4E7E">
        <w:rPr>
          <w:rStyle w:val="StyleUnderline"/>
        </w:rPr>
        <w:t>. World grain reserves amount to less than 70 days of consumption and would not offer a significant buffer against a sharp and sustained reduction in grain harvests</w:t>
      </w:r>
      <w:r>
        <w:t xml:space="preserve">.[6] In addition, </w:t>
      </w:r>
      <w:r w:rsidRPr="008B4E7E">
        <w:rPr>
          <w:rStyle w:val="StyleUnderline"/>
        </w:rPr>
        <w:t>870 million people in the world today already are malnourished</w:t>
      </w:r>
      <w:r>
        <w:t xml:space="preserve">.[7] They receive less than the 1,800 calories per day required for the average adult to maintain his or her body mass and do a small amount of physical work to gather or grow food. </w:t>
      </w:r>
      <w:r w:rsidRPr="006D3B89">
        <w:rPr>
          <w:rStyle w:val="StyleUnderline"/>
          <w:highlight w:val="yellow"/>
        </w:rPr>
        <w:t>Even a 10</w:t>
      </w:r>
      <w:r w:rsidRPr="008B4E7E">
        <w:rPr>
          <w:rStyle w:val="StyleUnderline"/>
        </w:rPr>
        <w:t xml:space="preserve"> or 15 </w:t>
      </w:r>
      <w:r w:rsidRPr="006D3B89">
        <w:rPr>
          <w:rStyle w:val="StyleUnderline"/>
          <w:highlight w:val="yellow"/>
        </w:rPr>
        <w:t>percent decline</w:t>
      </w:r>
      <w:r w:rsidRPr="008B4E7E">
        <w:rPr>
          <w:rStyle w:val="StyleUnderline"/>
        </w:rPr>
        <w:t xml:space="preserve"> from these levels of food consumption, </w:t>
      </w:r>
      <w:r w:rsidRPr="006D3B89">
        <w:rPr>
          <w:rStyle w:val="StyleUnderline"/>
          <w:highlight w:val="yellow"/>
        </w:rPr>
        <w:t>sustained over a</w:t>
      </w:r>
      <w:r w:rsidRPr="008B4E7E">
        <w:rPr>
          <w:rStyle w:val="StyleUnderline"/>
        </w:rPr>
        <w:t xml:space="preserve"> full </w:t>
      </w:r>
      <w:r w:rsidRPr="006D3B89">
        <w:rPr>
          <w:rStyle w:val="StyleUnderline"/>
          <w:highlight w:val="yellow"/>
        </w:rPr>
        <w:t>decade</w:t>
      </w:r>
      <w:r w:rsidRPr="008B4E7E">
        <w:rPr>
          <w:rStyle w:val="StyleUnderline"/>
        </w:rPr>
        <w:t xml:space="preserve">, </w:t>
      </w:r>
      <w:r w:rsidRPr="006D3B89">
        <w:rPr>
          <w:rStyle w:val="StyleUnderline"/>
          <w:highlight w:val="yellow"/>
        </w:rPr>
        <w:t xml:space="preserve">would be </w:t>
      </w:r>
      <w:r w:rsidRPr="006D3B89">
        <w:rPr>
          <w:rStyle w:val="Emphasis"/>
          <w:highlight w:val="yellow"/>
        </w:rPr>
        <w:t>catastrophic</w:t>
      </w:r>
      <w:r>
        <w:t xml:space="preserve">. The decline in food consumption, however, probably would be much larger than the decline in food production. </w:t>
      </w:r>
      <w:r w:rsidRPr="006D3B89">
        <w:rPr>
          <w:rStyle w:val="StyleUnderline"/>
          <w:highlight w:val="yellow"/>
        </w:rPr>
        <w:t>Market forces</w:t>
      </w:r>
      <w:r w:rsidRPr="008B4E7E">
        <w:rPr>
          <w:rStyle w:val="StyleUnderline"/>
        </w:rPr>
        <w:t xml:space="preserve"> would </w:t>
      </w:r>
      <w:r w:rsidRPr="006D3B89">
        <w:rPr>
          <w:rStyle w:val="StyleUnderline"/>
          <w:highlight w:val="yellow"/>
        </w:rPr>
        <w:t>magnify the impact</w:t>
      </w:r>
      <w:r w:rsidRPr="008B4E7E">
        <w:rPr>
          <w:rStyle w:val="StyleUnderline"/>
        </w:rPr>
        <w:t xml:space="preserve"> with large rises in food prices, </w:t>
      </w:r>
      <w:r w:rsidRPr="006D3B89">
        <w:rPr>
          <w:rStyle w:val="StyleUnderline"/>
          <w:highlight w:val="yellow"/>
        </w:rPr>
        <w:t>making</w:t>
      </w:r>
      <w:r w:rsidRPr="008B4E7E">
        <w:rPr>
          <w:rStyle w:val="StyleUnderline"/>
        </w:rPr>
        <w:t xml:space="preserve"> even the available </w:t>
      </w:r>
      <w:r w:rsidRPr="006D3B89">
        <w:rPr>
          <w:rStyle w:val="StyleUnderline"/>
          <w:highlight w:val="yellow"/>
        </w:rPr>
        <w:t>food inaccessible to the poor</w:t>
      </w:r>
      <w:r w:rsidRPr="008B4E7E">
        <w:rPr>
          <w:rStyle w:val="StyleUnderline"/>
        </w:rPr>
        <w:t>, who are already malnourished precisely because they cannot afford enough food at current prices</w:t>
      </w:r>
      <w:r>
        <w:t>.</w:t>
      </w:r>
    </w:p>
    <w:p w:rsidR="00D22346" w:rsidRDefault="00D22346" w:rsidP="00D22346">
      <w:r>
        <w:t xml:space="preserve">Furthermore, some </w:t>
      </w:r>
      <w:r w:rsidRPr="008B4E7E">
        <w:rPr>
          <w:rStyle w:val="StyleUnderline"/>
        </w:rPr>
        <w:t>300 million people live in countries where</w:t>
      </w:r>
      <w:r>
        <w:t xml:space="preserve">, although most people enjoy adequate nutrition today, </w:t>
      </w:r>
      <w:r w:rsidRPr="008B4E7E">
        <w:rPr>
          <w:rStyle w:val="StyleUnderline"/>
        </w:rPr>
        <w:t>much of the food is imported. Most of the countries of North Africa and the Middle East and many of the wealthy industrial countries of East Asia</w:t>
      </w:r>
      <w:r>
        <w:t xml:space="preserve">, including Japan, South Korea, and Taiwan, </w:t>
      </w:r>
      <w:r w:rsidRPr="008B4E7E">
        <w:rPr>
          <w:rStyle w:val="StyleUnderline"/>
        </w:rPr>
        <w:t>fall into this category. In the face of significant declines in food production, it is probable that grain-exporting countries would suspend exports. This has happened repeatedly</w:t>
      </w:r>
      <w:r>
        <w:t xml:space="preserve">, for limited periods of time, </w:t>
      </w:r>
      <w:r w:rsidRPr="008B4E7E">
        <w:rPr>
          <w:rStyle w:val="StyleUnderline"/>
        </w:rPr>
        <w:t>over the last decade in response to local crop sh</w:t>
      </w:r>
      <w:r w:rsidRPr="00F3443F">
        <w:rPr>
          <w:rStyle w:val="StyleUnderline"/>
        </w:rPr>
        <w:t xml:space="preserve">ortfalls. Thus, these 300 million people also would face </w:t>
      </w:r>
      <w:r w:rsidRPr="00F3443F">
        <w:rPr>
          <w:rStyle w:val="Emphasis"/>
        </w:rPr>
        <w:t>severe food insecurity</w:t>
      </w:r>
      <w:r w:rsidRPr="00F3443F">
        <w:t>.</w:t>
      </w:r>
    </w:p>
    <w:p w:rsidR="00D22346" w:rsidRDefault="00D22346" w:rsidP="00D22346">
      <w:r>
        <w:t xml:space="preserve">In April 2012, at the Nobel Peace Laureates Summit in Chicago, International Physicians for the Prevention of Nuclear War (IPPNW) and its U.S. affiliate, Physicians for Social Responsibility, released a report, “Nuclear Famine,” examining this potential catastrophe.[8] The report concluded that </w:t>
      </w:r>
      <w:r w:rsidRPr="006D3B89">
        <w:rPr>
          <w:rStyle w:val="Emphasis"/>
          <w:highlight w:val="yellow"/>
        </w:rPr>
        <w:t>more than one billion people</w:t>
      </w:r>
      <w:r w:rsidRPr="006D3B89">
        <w:rPr>
          <w:rStyle w:val="StyleUnderline"/>
          <w:highlight w:val="yellow"/>
        </w:rPr>
        <w:t xml:space="preserve"> might starve</w:t>
      </w:r>
      <w:r w:rsidRPr="002F7FEA">
        <w:rPr>
          <w:rStyle w:val="StyleUnderline"/>
        </w:rPr>
        <w:t xml:space="preserve"> as a result of a limited, regional nuclear war</w:t>
      </w:r>
      <w:r>
        <w:t>.</w:t>
      </w:r>
    </w:p>
    <w:p w:rsidR="00D22346" w:rsidRDefault="00D22346" w:rsidP="00D22346">
      <w:r w:rsidRPr="002F7FEA">
        <w:rPr>
          <w:rStyle w:val="StyleUnderline"/>
        </w:rPr>
        <w:t>Since then, Xia and Robock have generated new data examining the impact of a limited nuclear war in South Asia on grain crops other than rice in China</w:t>
      </w:r>
      <w:r>
        <w:t>. Their findings, which will be published later this year, show that these other grains are affected much more severely than rice. In particular, production of the second-largest grain crop, winter wheat, is projected to fall 31 percent.</w:t>
      </w:r>
    </w:p>
    <w:p w:rsidR="00D22346" w:rsidRDefault="00D22346" w:rsidP="00D22346">
      <w:r w:rsidRPr="002F7FEA">
        <w:rPr>
          <w:rStyle w:val="StyleUnderline"/>
        </w:rPr>
        <w:t xml:space="preserve">These new findings suggest that </w:t>
      </w:r>
      <w:r w:rsidRPr="00F3443F">
        <w:rPr>
          <w:rStyle w:val="StyleUnderline"/>
        </w:rPr>
        <w:t xml:space="preserve">the “Nuclear Famine” report may have </w:t>
      </w:r>
      <w:r w:rsidRPr="00F3443F">
        <w:rPr>
          <w:rStyle w:val="Emphasis"/>
        </w:rPr>
        <w:t>seriously underestimated</w:t>
      </w:r>
      <w:r w:rsidRPr="00F3443F">
        <w:rPr>
          <w:rStyle w:val="StyleUnderline"/>
        </w:rPr>
        <w:t xml:space="preserve"> the extent of the catastrophe</w:t>
      </w:r>
      <w:r w:rsidRPr="002F7FEA">
        <w:rPr>
          <w:rStyle w:val="StyleUnderline"/>
        </w:rPr>
        <w:t xml:space="preserve"> that would follow a regional nuclear conflict</w:t>
      </w:r>
      <w:r>
        <w:t xml:space="preserve"> and that arms control advocates need to fundamentally rethink their assumptions about limited nuclear war. The report assumed that China, along with most of the rest of the industrial world, would be spared actual famine. </w:t>
      </w:r>
      <w:r w:rsidRPr="002F7FEA">
        <w:rPr>
          <w:rStyle w:val="StyleUnderline"/>
        </w:rPr>
        <w:t xml:space="preserve">The </w:t>
      </w:r>
      <w:r w:rsidRPr="006D3B89">
        <w:rPr>
          <w:rStyle w:val="StyleUnderline"/>
          <w:highlight w:val="yellow"/>
        </w:rPr>
        <w:t>latest studies suggest</w:t>
      </w:r>
      <w:r w:rsidRPr="002F7FEA">
        <w:rPr>
          <w:rStyle w:val="StyleUnderline"/>
        </w:rPr>
        <w:t xml:space="preserve"> that there might be </w:t>
      </w:r>
      <w:r w:rsidRPr="006D3B89">
        <w:rPr>
          <w:rStyle w:val="StyleUnderline"/>
          <w:highlight w:val="yellow"/>
        </w:rPr>
        <w:t xml:space="preserve">widespread starvation in China, putting </w:t>
      </w:r>
      <w:r w:rsidRPr="006D3B89">
        <w:rPr>
          <w:rStyle w:val="Emphasis"/>
          <w:highlight w:val="yellow"/>
        </w:rPr>
        <w:t>another 1.3 billion people</w:t>
      </w:r>
      <w:r w:rsidRPr="006D3B89">
        <w:rPr>
          <w:rStyle w:val="StyleUnderline"/>
          <w:highlight w:val="yellow"/>
        </w:rPr>
        <w:t xml:space="preserve"> at risk</w:t>
      </w:r>
      <w:r w:rsidRPr="002F7FEA">
        <w:rPr>
          <w:rStyle w:val="StyleUnderline"/>
        </w:rPr>
        <w:t>. At the very least, the predicted food shortfalls would create a decade of severe economic and social instability in China</w:t>
      </w:r>
      <w:r>
        <w:t xml:space="preserve">, which is the largest country in the world and has the world’s second-largest and most dynamic economy. </w:t>
      </w:r>
      <w:r w:rsidRPr="002F7FEA">
        <w:rPr>
          <w:rStyle w:val="StyleUnderline"/>
        </w:rPr>
        <w:t>China</w:t>
      </w:r>
      <w:r>
        <w:t xml:space="preserve"> also </w:t>
      </w:r>
      <w:r w:rsidRPr="002F7FEA">
        <w:rPr>
          <w:rStyle w:val="StyleUnderline"/>
        </w:rPr>
        <w:t>has a large nuclear arsenal</w:t>
      </w:r>
      <w:r>
        <w:t xml:space="preserve"> of its own, </w:t>
      </w:r>
      <w:r w:rsidRPr="002F7FEA">
        <w:rPr>
          <w:rStyle w:val="StyleUnderline"/>
        </w:rPr>
        <w:t>estimated to be nearly 300 warheads</w:t>
      </w:r>
      <w:r>
        <w:t>, about 50 to 75 of which are deliverable by land-based intercontinental ballistic missiles.</w:t>
      </w:r>
    </w:p>
    <w:p w:rsidR="00D22346" w:rsidRDefault="00D22346" w:rsidP="00D22346">
      <w:r>
        <w:t xml:space="preserve">There are no simulations examining whether there will be similar shortfalls in other temperate-zone grain producers such as </w:t>
      </w:r>
      <w:r w:rsidRPr="006D3B89">
        <w:rPr>
          <w:rStyle w:val="StyleUnderline"/>
          <w:highlight w:val="yellow"/>
        </w:rPr>
        <w:t>Canada, Russia, the U</w:t>
      </w:r>
      <w:r>
        <w:t xml:space="preserve">nited </w:t>
      </w:r>
      <w:r w:rsidRPr="006D3B89">
        <w:rPr>
          <w:rStyle w:val="StyleUnderline"/>
          <w:highlight w:val="yellow"/>
        </w:rPr>
        <w:t>S</w:t>
      </w:r>
      <w:r>
        <w:t xml:space="preserve">tates, </w:t>
      </w:r>
      <w:r w:rsidRPr="006D3B89">
        <w:rPr>
          <w:rStyle w:val="StyleUnderline"/>
          <w:highlight w:val="yellow"/>
        </w:rPr>
        <w:t>and Europe</w:t>
      </w:r>
      <w:r>
        <w:t xml:space="preserve"> except for Özdogan’s study of corn and soybeans in the United States. In the absence of such studies, it seems prudent to assume that these countries </w:t>
      </w:r>
      <w:r w:rsidRPr="006D3B89">
        <w:rPr>
          <w:rStyle w:val="StyleUnderline"/>
          <w:highlight w:val="yellow"/>
        </w:rPr>
        <w:t>might</w:t>
      </w:r>
      <w:r w:rsidRPr="002C2CCF">
        <w:rPr>
          <w:rStyle w:val="StyleUnderline"/>
        </w:rPr>
        <w:t xml:space="preserve"> well </w:t>
      </w:r>
      <w:r w:rsidRPr="006D3B89">
        <w:rPr>
          <w:rStyle w:val="StyleUnderline"/>
          <w:highlight w:val="yellow"/>
        </w:rPr>
        <w:t xml:space="preserve">suffer </w:t>
      </w:r>
      <w:r w:rsidRPr="006D3B89">
        <w:rPr>
          <w:rStyle w:val="Emphasis"/>
          <w:highlight w:val="yellow"/>
        </w:rPr>
        <w:t>the same major food shortages</w:t>
      </w:r>
      <w:r w:rsidRPr="002C2CCF">
        <w:rPr>
          <w:rStyle w:val="StyleUnderline"/>
        </w:rPr>
        <w:t xml:space="preserve"> that are now predicted for China</w:t>
      </w:r>
      <w:r>
        <w:t>.</w:t>
      </w:r>
    </w:p>
    <w:p w:rsidR="00D22346" w:rsidRDefault="00D22346" w:rsidP="00D22346">
      <w:r>
        <w:t>Regional War, Global Impact</w:t>
      </w:r>
    </w:p>
    <w:p w:rsidR="00D22346" w:rsidRDefault="00D22346" w:rsidP="00D22346">
      <w:r w:rsidRPr="002C2CCF">
        <w:rPr>
          <w:rStyle w:val="StyleUnderline"/>
        </w:rPr>
        <w:t>In the 1980s, there was a general understanding that large-scale nuclear war between the U</w:t>
      </w:r>
      <w:r>
        <w:t xml:space="preserve">nited </w:t>
      </w:r>
      <w:r w:rsidRPr="002C2CCF">
        <w:rPr>
          <w:rStyle w:val="StyleUnderline"/>
        </w:rPr>
        <w:t>S</w:t>
      </w:r>
      <w:r>
        <w:t xml:space="preserve">tates </w:t>
      </w:r>
      <w:r w:rsidRPr="002C2CCF">
        <w:rPr>
          <w:rStyle w:val="StyleUnderline"/>
        </w:rPr>
        <w:t>and the Soviet Union would be a disaster</w:t>
      </w:r>
      <w:r>
        <w:t xml:space="preserve">, not just for those countries but </w:t>
      </w:r>
      <w:r w:rsidRPr="002C2CCF">
        <w:rPr>
          <w:rStyle w:val="StyleUnderline"/>
        </w:rPr>
        <w:t>for the whole planet</w:t>
      </w:r>
      <w:r>
        <w:t xml:space="preserve">.[9] </w:t>
      </w:r>
      <w:r w:rsidRPr="002C2CCF">
        <w:rPr>
          <w:rStyle w:val="StyleUnderline"/>
        </w:rPr>
        <w:t>From</w:t>
      </w:r>
      <w:r>
        <w:t xml:space="preserve"> the </w:t>
      </w:r>
      <w:r w:rsidRPr="002C2CCF">
        <w:rPr>
          <w:rStyle w:val="StyleUnderline"/>
        </w:rPr>
        <w:t>studies</w:t>
      </w:r>
      <w:r>
        <w:t xml:space="preserve"> described above, </w:t>
      </w:r>
      <w:r w:rsidRPr="002C2CCF">
        <w:rPr>
          <w:rStyle w:val="StyleUnderline"/>
        </w:rPr>
        <w:t xml:space="preserve">it is clear that </w:t>
      </w:r>
      <w:r w:rsidRPr="006D3B89">
        <w:rPr>
          <w:rStyle w:val="Emphasis"/>
          <w:highlight w:val="yellow"/>
        </w:rPr>
        <w:t>even a</w:t>
      </w:r>
      <w:r w:rsidRPr="002C2CCF">
        <w:rPr>
          <w:rStyle w:val="Emphasis"/>
        </w:rPr>
        <w:t xml:space="preserve"> much more </w:t>
      </w:r>
      <w:r w:rsidRPr="006D3B89">
        <w:rPr>
          <w:rStyle w:val="Emphasis"/>
          <w:highlight w:val="yellow"/>
        </w:rPr>
        <w:t>limited nuclear war</w:t>
      </w:r>
      <w:r w:rsidRPr="006D3B89">
        <w:rPr>
          <w:rStyle w:val="StyleUnderline"/>
          <w:highlight w:val="yellow"/>
        </w:rPr>
        <w:t xml:space="preserve"> would be </w:t>
      </w:r>
      <w:r w:rsidRPr="006D3B89">
        <w:rPr>
          <w:rStyle w:val="Emphasis"/>
          <w:highlight w:val="yellow"/>
        </w:rPr>
        <w:t>a global catastrophe</w:t>
      </w:r>
      <w:r w:rsidRPr="006D3B89">
        <w:rPr>
          <w:rStyle w:val="StyleUnderline"/>
          <w:highlight w:val="yellow"/>
        </w:rPr>
        <w:t xml:space="preserve">, with </w:t>
      </w:r>
      <w:r w:rsidRPr="006D3B89">
        <w:rPr>
          <w:rStyle w:val="Emphasis"/>
          <w:highlight w:val="yellow"/>
        </w:rPr>
        <w:t>severe humanitarian consequences</w:t>
      </w:r>
      <w:r w:rsidRPr="002C2CCF">
        <w:rPr>
          <w:rStyle w:val="StyleUnderline"/>
        </w:rPr>
        <w:t xml:space="preserve"> extending far beyond the countries directly involved in the conflict</w:t>
      </w:r>
      <w:r>
        <w:t>.</w:t>
      </w:r>
    </w:p>
    <w:p w:rsidR="00D22346" w:rsidRDefault="00D22346" w:rsidP="00D22346">
      <w:r>
        <w:t>These findings have significant implications for nuclear weapons policy choices in South Asia and for the policies of other states toward India and Pakistan. Yet, the issue extends well beyond South Asia. The arsenals of China, France, Israel, and the United Kingdom are all capable of causing the same or greater degrees of climate disruption.</w:t>
      </w:r>
    </w:p>
    <w:p w:rsidR="00D22346" w:rsidRDefault="00D22346" w:rsidP="00D22346">
      <w:r>
        <w:t>More worrisome are the arsenals of the nuclear superpowers. Each U.S. Trident submarine can carry 96 warheads, each of which is 10 to 30 times more powerful than the weapons that were considered in the South Asia study. That means that each of these submarines can cause this nuclear famine scenario many times over. The United States has 14 of them, as well as an arsenal of land-based missiles and a fleet of strategic bombers armed with cruise missiles and gravity bombs. The Russian arsenal has a similar degree of overkill capacity.</w:t>
      </w:r>
    </w:p>
    <w:p w:rsidR="00D22346" w:rsidRDefault="00D22346" w:rsidP="00D22346">
      <w:r w:rsidRPr="00D25307">
        <w:rPr>
          <w:rStyle w:val="StyleUnderline"/>
        </w:rPr>
        <w:t xml:space="preserve">The danger of </w:t>
      </w:r>
      <w:r w:rsidRPr="006D3B89">
        <w:rPr>
          <w:rStyle w:val="StyleUnderline"/>
          <w:highlight w:val="yellow"/>
        </w:rPr>
        <w:t xml:space="preserve">nuclear war is often </w:t>
      </w:r>
      <w:r w:rsidRPr="006D3B89">
        <w:rPr>
          <w:rStyle w:val="Emphasis"/>
          <w:highlight w:val="yellow"/>
        </w:rPr>
        <w:t>dismissed</w:t>
      </w:r>
      <w:r w:rsidRPr="006D3B89">
        <w:rPr>
          <w:rStyle w:val="StyleUnderline"/>
          <w:highlight w:val="yellow"/>
        </w:rPr>
        <w:t xml:space="preserve"> as a low-probability event</w:t>
      </w:r>
      <w:r w:rsidRPr="00D25307">
        <w:rPr>
          <w:rStyle w:val="StyleUnderline"/>
        </w:rPr>
        <w:t xml:space="preserve"> and therefore not a cause for concern</w:t>
      </w:r>
      <w:r>
        <w:t xml:space="preserve">. The vast majority of the population, including people who were intensely aware of the nuclear danger during the Cold War, behaves as if this were true. </w:t>
      </w:r>
      <w:r w:rsidRPr="006D3B89">
        <w:rPr>
          <w:rStyle w:val="StyleUnderline"/>
          <w:highlight w:val="yellow"/>
        </w:rPr>
        <w:t>Yet, the danger</w:t>
      </w:r>
      <w:r w:rsidRPr="00D25307">
        <w:rPr>
          <w:rStyle w:val="StyleUnderline"/>
        </w:rPr>
        <w:t xml:space="preserve"> of nuclear war </w:t>
      </w:r>
      <w:r w:rsidRPr="006D3B89">
        <w:rPr>
          <w:rStyle w:val="StyleUnderline"/>
          <w:highlight w:val="yellow"/>
        </w:rPr>
        <w:t xml:space="preserve">did not go away when the Berlin Wall came down. The arsenals remain, and the chance of nuclear war is </w:t>
      </w:r>
      <w:r w:rsidRPr="006D3B89">
        <w:rPr>
          <w:rStyle w:val="Emphasis"/>
          <w:highlight w:val="yellow"/>
        </w:rPr>
        <w:t>not</w:t>
      </w:r>
      <w:r w:rsidRPr="00D25307">
        <w:rPr>
          <w:rStyle w:val="Emphasis"/>
        </w:rPr>
        <w:t xml:space="preserve"> at all </w:t>
      </w:r>
      <w:r w:rsidRPr="006D3B89">
        <w:rPr>
          <w:rStyle w:val="Emphasis"/>
          <w:highlight w:val="yellow"/>
        </w:rPr>
        <w:t>remote</w:t>
      </w:r>
      <w:r>
        <w:t>. As the number of nuclear-armed states increases, especially as nuclear arsenals grow in areas of chronic and seemingly intractable conflict, such as South Asia and the Middle East, the danger becomes even greater.</w:t>
      </w:r>
    </w:p>
    <w:p w:rsidR="00D22346" w:rsidRDefault="00D22346" w:rsidP="00D22346">
      <w:r w:rsidRPr="00D25307">
        <w:rPr>
          <w:rStyle w:val="StyleUnderline"/>
        </w:rPr>
        <w:t>The possibility of war between the nuclear superpowers also still exists</w:t>
      </w:r>
      <w:r>
        <w:t>. Even if the likelihood of a deliberate nuclear war between the United States and Russia has declined, there remains the very real possibility of an accidental nuclear war. There have been at least five incidents since 1979 in which Moscow or Washington was prepared to start a nuclear war in the mistaken belief that it was already under attack by the other side.[10] The most recent known incident occurred in January 1995, a full five years after the fall of the Berlin Wall. The conditions that existed then have not changed fundamentally.</w:t>
      </w:r>
    </w:p>
    <w:p w:rsidR="00D22346" w:rsidRDefault="00D22346" w:rsidP="00D22346">
      <w:r w:rsidRPr="00D25307">
        <w:rPr>
          <w:rStyle w:val="StyleUnderline"/>
        </w:rPr>
        <w:t>Human error, a computer failure, or</w:t>
      </w:r>
      <w:r>
        <w:t xml:space="preserve"> perhaps </w:t>
      </w:r>
      <w:r w:rsidRPr="00D25307">
        <w:rPr>
          <w:rStyle w:val="StyleUnderline"/>
        </w:rPr>
        <w:t>a cyberattack</w:t>
      </w:r>
      <w:r>
        <w:t xml:space="preserve"> launched by a terrorist group </w:t>
      </w:r>
      <w:r w:rsidRPr="00D25307">
        <w:rPr>
          <w:rStyle w:val="StyleUnderline"/>
        </w:rPr>
        <w:t xml:space="preserve">all could lead to the unintended launch of nuclear weapons. The new understanding of </w:t>
      </w:r>
      <w:r w:rsidRPr="006D3B89">
        <w:rPr>
          <w:rStyle w:val="StyleUnderline"/>
          <w:highlight w:val="yellow"/>
        </w:rPr>
        <w:t xml:space="preserve">the climatic consequences of nuclear war makes it clear that </w:t>
      </w:r>
      <w:r w:rsidRPr="006D3B89">
        <w:rPr>
          <w:rStyle w:val="Emphasis"/>
          <w:highlight w:val="yellow"/>
        </w:rPr>
        <w:t>even a very limited use</w:t>
      </w:r>
      <w:r w:rsidRPr="00D25307">
        <w:rPr>
          <w:rStyle w:val="Emphasis"/>
        </w:rPr>
        <w:t xml:space="preserve"> of these weapons </w:t>
      </w:r>
      <w:r w:rsidRPr="006D3B89">
        <w:rPr>
          <w:rStyle w:val="Emphasis"/>
          <w:highlight w:val="yellow"/>
        </w:rPr>
        <w:t>would be disastrous</w:t>
      </w:r>
      <w:r>
        <w:t>.</w:t>
      </w:r>
    </w:p>
    <w:p w:rsidR="00D22346" w:rsidRDefault="00D22346" w:rsidP="00D22346"/>
    <w:p w:rsidR="00D22346" w:rsidRPr="00CB576B" w:rsidRDefault="00D22346" w:rsidP="00D22346">
      <w:pPr>
        <w:pStyle w:val="Heading4"/>
      </w:pPr>
      <w:r>
        <w:t xml:space="preserve">Nuclear war is the </w:t>
      </w:r>
      <w:r w:rsidRPr="00580909">
        <w:rPr>
          <w:i/>
          <w:u w:val="single"/>
        </w:rPr>
        <w:t>number one existential risk</w:t>
      </w:r>
      <w:r>
        <w:t xml:space="preserve"> — the case outweighs.  </w:t>
      </w:r>
    </w:p>
    <w:p w:rsidR="00D22346" w:rsidRDefault="00D22346" w:rsidP="00D22346">
      <w:r w:rsidRPr="009B4749">
        <w:rPr>
          <w:rStyle w:val="Style13ptBold"/>
        </w:rPr>
        <w:t>Sandberg 14</w:t>
      </w:r>
      <w:r>
        <w:t xml:space="preserve"> — Anders Sandberg, James Martin Research Fellow at the Future of Humanity Institute at Oxford University, holds a Ph.D. in Computational Neuroscience from Stockholm University, 2014 (“The Five Biggest Threats To Human Existence,” </w:t>
      </w:r>
      <w:r>
        <w:rPr>
          <w:i/>
        </w:rPr>
        <w:t xml:space="preserve">Popular </w:t>
      </w:r>
      <w:r w:rsidRPr="009B4749">
        <w:rPr>
          <w:i/>
        </w:rPr>
        <w:t>Science</w:t>
      </w:r>
      <w:r>
        <w:t>, May 29</w:t>
      </w:r>
      <w:r w:rsidRPr="009B4749">
        <w:rPr>
          <w:vertAlign w:val="superscript"/>
        </w:rPr>
        <w:t>th</w:t>
      </w:r>
      <w:r>
        <w:t xml:space="preserve">, Available Online at </w:t>
      </w:r>
      <w:hyperlink r:id="rId24" w:history="1">
        <w:r w:rsidRPr="00C93C64">
          <w:rPr>
            <w:rStyle w:val="Hyperlink"/>
          </w:rPr>
          <w:t>http://www.popsci.com/article/science/five-biggest-threats-human-existence</w:t>
        </w:r>
      </w:hyperlink>
      <w:r>
        <w:t>, Accessed 10-07-2014)</w:t>
      </w:r>
    </w:p>
    <w:p w:rsidR="00D22346" w:rsidRDefault="00D22346" w:rsidP="00D22346">
      <w:r w:rsidRPr="009B4749">
        <w:rPr>
          <w:rStyle w:val="StyleUnderline"/>
        </w:rPr>
        <w:t>In the daily hubbub of current “crises” facing humanity, we forget about the many generations we hope are yet to come</w:t>
      </w:r>
      <w:r>
        <w:t xml:space="preserve">. Not those who will live 200 years from now, but 1,000 or 10,000 years from now. </w:t>
      </w:r>
      <w:r w:rsidRPr="009B4749">
        <w:rPr>
          <w:rStyle w:val="StyleUnderline"/>
        </w:rPr>
        <w:t xml:space="preserve">I use the word “hope” because </w:t>
      </w:r>
      <w:r w:rsidRPr="006D3B89">
        <w:rPr>
          <w:rStyle w:val="StyleUnderline"/>
          <w:highlight w:val="yellow"/>
        </w:rPr>
        <w:t>we face</w:t>
      </w:r>
      <w:r>
        <w:t xml:space="preserve"> risks, called </w:t>
      </w:r>
      <w:r w:rsidRPr="006D3B89">
        <w:rPr>
          <w:rStyle w:val="Emphasis"/>
          <w:highlight w:val="yellow"/>
        </w:rPr>
        <w:t>existential risks</w:t>
      </w:r>
      <w:r>
        <w:t xml:space="preserve">, </w:t>
      </w:r>
      <w:r w:rsidRPr="006D3B89">
        <w:rPr>
          <w:rStyle w:val="StyleUnderline"/>
          <w:highlight w:val="yellow"/>
        </w:rPr>
        <w:t>that threaten to wipe out humanity</w:t>
      </w:r>
      <w:r w:rsidRPr="009B4749">
        <w:rPr>
          <w:rStyle w:val="StyleUnderline"/>
        </w:rPr>
        <w:t>. These risks are</w:t>
      </w:r>
      <w:r>
        <w:t xml:space="preserve"> not just for big disasters, but for the </w:t>
      </w:r>
      <w:r w:rsidRPr="009B4749">
        <w:rPr>
          <w:rStyle w:val="StyleUnderline"/>
        </w:rPr>
        <w:t>disasters that could end history</w:t>
      </w:r>
      <w:r>
        <w:t>.</w:t>
      </w:r>
    </w:p>
    <w:p w:rsidR="00D22346" w:rsidRDefault="00D22346" w:rsidP="00D22346">
      <w:r>
        <w:t>Not everyone has ignored the long future though. Mystics like Nostradamus have regularly tried to calculate the end of the world. HG Wells tried to develop a science of forecasting and famously depicted the far future of humanity in his book The Time Machine. Other writers built other long-term futures to warn, amuse or speculate.</w:t>
      </w:r>
    </w:p>
    <w:p w:rsidR="00D22346" w:rsidRDefault="00D22346" w:rsidP="00D22346">
      <w:r>
        <w:t>But had these pioneers or futurologists not thought about humanity’s future, it would not have changed the outcome. There wasn’t much that human beings in their place could have done to save us from an existential crisis or even cause one.</w:t>
      </w:r>
    </w:p>
    <w:p w:rsidR="00D22346" w:rsidRDefault="00D22346" w:rsidP="00D22346">
      <w:r>
        <w:t>We are in a more privileged position today. Human activity has been steadily shaping the future of our planet. And even though we are far from controlling natural disasters, we are developing technologies that may help mitigate, or at least, deal with them.</w:t>
      </w:r>
    </w:p>
    <w:p w:rsidR="00D22346" w:rsidRDefault="00D22346" w:rsidP="00D22346">
      <w:r>
        <w:t>Future imperfect</w:t>
      </w:r>
    </w:p>
    <w:p w:rsidR="00D22346" w:rsidRDefault="00D22346" w:rsidP="00D22346">
      <w:r>
        <w:t>Yet, these risks remain understudied. There is a sense of powerlessness and fatalism about them. People have been talking apocalypses for millennia, but few have tried to prevent them. Humans are also bad at doing anything about problems that have not occurred yet (partially because of the availability heuristic – the tendency to overestimate the probability of events we know examples of, and underestimate events we cannot readily recall).</w:t>
      </w:r>
    </w:p>
    <w:p w:rsidR="00D22346" w:rsidRDefault="00D22346" w:rsidP="00D22346">
      <w:r w:rsidRPr="009B4749">
        <w:rPr>
          <w:rStyle w:val="StyleUnderline"/>
        </w:rPr>
        <w:t>If humanity becomes extinct, at the very least the loss is equivalent to the loss of all living individuals and the frustration of their goals. But the loss would probably be far greater than that. Human extinction means the loss of meaning generated by past generations, the lives of all future generations (and there could be an astronomical number of future lives) and all the value they might have been able to create</w:t>
      </w:r>
      <w:r>
        <w:t xml:space="preserve">. If consciousness or intelligence are lost, it might mean that value itself becomes absent from the universe. </w:t>
      </w:r>
      <w:r w:rsidRPr="009B4749">
        <w:rPr>
          <w:rStyle w:val="StyleUnderline"/>
        </w:rPr>
        <w:t>This is a huge moral reason to work hard to prevent existential threats from becoming reality. And we must not fail even once in this pursuit</w:t>
      </w:r>
      <w:r>
        <w:t>.</w:t>
      </w:r>
    </w:p>
    <w:p w:rsidR="00D22346" w:rsidRDefault="00D22346" w:rsidP="00D22346">
      <w:r w:rsidRPr="009B4749">
        <w:rPr>
          <w:rStyle w:val="StyleUnderline"/>
        </w:rPr>
        <w:t xml:space="preserve">With that in mind, </w:t>
      </w:r>
      <w:r w:rsidRPr="006D3B89">
        <w:rPr>
          <w:rStyle w:val="StyleUnderline"/>
          <w:highlight w:val="yellow"/>
        </w:rPr>
        <w:t>I have selected</w:t>
      </w:r>
      <w:r w:rsidRPr="009B4749">
        <w:rPr>
          <w:rStyle w:val="StyleUnderline"/>
        </w:rPr>
        <w:t xml:space="preserve"> what I consider </w:t>
      </w:r>
      <w:r w:rsidRPr="006D3B89">
        <w:rPr>
          <w:rStyle w:val="StyleUnderline"/>
          <w:highlight w:val="yellow"/>
        </w:rPr>
        <w:t>the five biggest threats to humanity’s existence</w:t>
      </w:r>
      <w:r>
        <w:t>. But there are caveats that must be kept in mind, for this list is not final.</w:t>
      </w:r>
    </w:p>
    <w:p w:rsidR="00D22346" w:rsidRDefault="00D22346" w:rsidP="00D22346">
      <w:r>
        <w:t>Over the past century we have discovered or created new existential risks – supervolcanoes were discovered in the early 1970s, and before the Manhattan project nuclear war was impossible – so we should expect others to appear. Also, some risks that look serious today might disappear as we learn more. The probabilities also change over time – sometimes because we are concerned about the risks and fix them.</w:t>
      </w:r>
    </w:p>
    <w:p w:rsidR="00D22346" w:rsidRDefault="00D22346" w:rsidP="00D22346">
      <w:r>
        <w:t>Finally, just because something is possible and potentially hazardous, doesn’t mean it is worth worrying about. There are some risks we cannot do anything at all about, such as gamma ray bursts that result from the explosions of galaxies. But if we learn we can do something, the priorities change. For instance, with sanitation, vaccines and antibiotics, pestilence went from an act of God to bad public health.</w:t>
      </w:r>
    </w:p>
    <w:p w:rsidR="00D22346" w:rsidRPr="00D86AF7" w:rsidRDefault="00D22346" w:rsidP="00D22346">
      <w:pPr>
        <w:rPr>
          <w:rStyle w:val="Emphasis"/>
        </w:rPr>
      </w:pPr>
      <w:r w:rsidRPr="006D3B89">
        <w:rPr>
          <w:rStyle w:val="Emphasis"/>
          <w:highlight w:val="yellow"/>
        </w:rPr>
        <w:t>1. Nuclear war</w:t>
      </w:r>
    </w:p>
    <w:p w:rsidR="00D22346" w:rsidRPr="006D3B89" w:rsidRDefault="00D22346" w:rsidP="00D22346">
      <w:pPr>
        <w:rPr>
          <w:highlight w:val="yellow"/>
        </w:rPr>
      </w:pPr>
      <w:r>
        <w:t xml:space="preserve">While only two nuclear weapons have been used in war so far – at Hiroshima and Nagasaki in World War II – and nuclear stockpiles are down from their the peak they reached in the Cold War, </w:t>
      </w:r>
      <w:r w:rsidRPr="006D3B89">
        <w:rPr>
          <w:rStyle w:val="StyleUnderline"/>
          <w:highlight w:val="yellow"/>
        </w:rPr>
        <w:t>it is a mistake to think</w:t>
      </w:r>
      <w:r w:rsidRPr="009B4749">
        <w:rPr>
          <w:rStyle w:val="StyleUnderline"/>
        </w:rPr>
        <w:t xml:space="preserve"> that </w:t>
      </w:r>
      <w:r w:rsidRPr="006D3B89">
        <w:rPr>
          <w:rStyle w:val="StyleUnderline"/>
          <w:highlight w:val="yellow"/>
        </w:rPr>
        <w:t>nuclear war is impossible</w:t>
      </w:r>
      <w:r w:rsidRPr="009B4749">
        <w:rPr>
          <w:rStyle w:val="StyleUnderline"/>
        </w:rPr>
        <w:t xml:space="preserve">. In fact, </w:t>
      </w:r>
      <w:r w:rsidRPr="006D3B89">
        <w:rPr>
          <w:rStyle w:val="Emphasis"/>
          <w:highlight w:val="yellow"/>
        </w:rPr>
        <w:t>it might not be improbable</w:t>
      </w:r>
      <w:r w:rsidRPr="006D3B89">
        <w:rPr>
          <w:highlight w:val="yellow"/>
        </w:rPr>
        <w:t>.</w:t>
      </w:r>
    </w:p>
    <w:p w:rsidR="00D22346" w:rsidRPr="00D86AF7" w:rsidRDefault="00D22346" w:rsidP="00D22346">
      <w:r w:rsidRPr="006D3B89">
        <w:rPr>
          <w:rStyle w:val="StyleUnderline"/>
          <w:highlight w:val="yellow"/>
        </w:rPr>
        <w:t>The Cuban Missile crisis was very close</w:t>
      </w:r>
      <w:r w:rsidRPr="009B4749">
        <w:rPr>
          <w:rStyle w:val="StyleUnderline"/>
        </w:rPr>
        <w:t xml:space="preserve"> </w:t>
      </w:r>
      <w:r w:rsidRPr="00D86AF7">
        <w:rPr>
          <w:rStyle w:val="StyleUnderline"/>
        </w:rPr>
        <w:t>to turning nuclear. If we assume one such event every 69 years and a one in three chance that it might go all the way to being nuclear war, the chance of such a catastrophe increases to about one in 200 per year</w:t>
      </w:r>
      <w:r w:rsidRPr="00D86AF7">
        <w:t>.</w:t>
      </w:r>
    </w:p>
    <w:p w:rsidR="00D22346" w:rsidRDefault="00D22346" w:rsidP="00D22346">
      <w:r w:rsidRPr="00D86AF7">
        <w:rPr>
          <w:rStyle w:val="StyleUnderline"/>
        </w:rPr>
        <w:t>Worse still, the Cuban Missile crisis</w:t>
      </w:r>
      <w:r w:rsidRPr="009B4749">
        <w:rPr>
          <w:rStyle w:val="StyleUnderline"/>
        </w:rPr>
        <w:t xml:space="preserve"> was only the most well-known case. The history of Soviet-US nuclear deterrence is full of close calls and dangerous mistakes</w:t>
      </w:r>
      <w:r>
        <w:t xml:space="preserve">. The actual probability has changed depending on international tensions, but </w:t>
      </w:r>
      <w:r w:rsidRPr="006D3B89">
        <w:rPr>
          <w:rStyle w:val="StyleUnderline"/>
          <w:highlight w:val="yellow"/>
        </w:rPr>
        <w:t>it seems implausible that the chances would be</w:t>
      </w:r>
      <w:r w:rsidRPr="009B4749">
        <w:rPr>
          <w:rStyle w:val="StyleUnderline"/>
        </w:rPr>
        <w:t xml:space="preserve"> much </w:t>
      </w:r>
      <w:r w:rsidRPr="006D3B89">
        <w:rPr>
          <w:rStyle w:val="StyleUnderline"/>
          <w:highlight w:val="yellow"/>
        </w:rPr>
        <w:t>lower than one in 1000 per year</w:t>
      </w:r>
      <w:r>
        <w:t>.</w:t>
      </w:r>
    </w:p>
    <w:p w:rsidR="00D22346" w:rsidRDefault="00D22346" w:rsidP="00D22346">
      <w:r w:rsidRPr="009B4749">
        <w:rPr>
          <w:rStyle w:val="StyleUnderline"/>
        </w:rPr>
        <w:t>A full-scale nuclear war between major powers would kill hundreds of millions of people directly or through the near aftermath – an unimaginable disaster</w:t>
      </w:r>
      <w:r>
        <w:t>. But that is not enough to make it an existential risk.</w:t>
      </w:r>
    </w:p>
    <w:p w:rsidR="00D22346" w:rsidRDefault="00D22346" w:rsidP="00D22346">
      <w:r>
        <w:t>Similarly the hazards of fallout are often exaggerated – potentially deadly locally, but globally a relatively limited problem. Cobalt bombs were proposed as a hypothetical doomsday weapon that would kill everybody with fallout, but are in practice hard and expensive to build. And they are physically just barely possible.</w:t>
      </w:r>
    </w:p>
    <w:p w:rsidR="00D22346" w:rsidRDefault="00D22346" w:rsidP="00D22346">
      <w:r w:rsidRPr="006D3B89">
        <w:rPr>
          <w:rStyle w:val="StyleUnderline"/>
          <w:highlight w:val="yellow"/>
        </w:rPr>
        <w:t>The real threat is nuclear winter</w:t>
      </w:r>
      <w:r w:rsidRPr="009B4749">
        <w:rPr>
          <w:rStyle w:val="StyleUnderline"/>
        </w:rPr>
        <w:t xml:space="preserve"> –</w:t>
      </w:r>
      <w:r>
        <w:t xml:space="preserve"> that is, </w:t>
      </w:r>
      <w:r w:rsidRPr="009B4749">
        <w:rPr>
          <w:rStyle w:val="StyleUnderline"/>
        </w:rPr>
        <w:t xml:space="preserve">soot lofted into the stratosphere causing a multi-year cooling and drying of the world. </w:t>
      </w:r>
      <w:r w:rsidRPr="006D3B89">
        <w:rPr>
          <w:rStyle w:val="Emphasis"/>
          <w:highlight w:val="yellow"/>
        </w:rPr>
        <w:t>Modern climate simulations</w:t>
      </w:r>
      <w:r w:rsidRPr="006D3B89">
        <w:rPr>
          <w:rStyle w:val="StyleUnderline"/>
          <w:highlight w:val="yellow"/>
        </w:rPr>
        <w:t xml:space="preserve"> show</w:t>
      </w:r>
      <w:r w:rsidRPr="009B4749">
        <w:rPr>
          <w:rStyle w:val="StyleUnderline"/>
        </w:rPr>
        <w:t xml:space="preserve"> that </w:t>
      </w:r>
      <w:r w:rsidRPr="006D3B89">
        <w:rPr>
          <w:rStyle w:val="StyleUnderline"/>
          <w:highlight w:val="yellow"/>
        </w:rPr>
        <w:t>it could preclude agriculture across</w:t>
      </w:r>
      <w:r w:rsidRPr="009B4749">
        <w:rPr>
          <w:rStyle w:val="StyleUnderline"/>
        </w:rPr>
        <w:t xml:space="preserve"> much of </w:t>
      </w:r>
      <w:r w:rsidRPr="006D3B89">
        <w:rPr>
          <w:rStyle w:val="StyleUnderline"/>
          <w:highlight w:val="yellow"/>
        </w:rPr>
        <w:t>the world for years</w:t>
      </w:r>
      <w:r w:rsidRPr="00D86AF7">
        <w:rPr>
          <w:rStyle w:val="StyleUnderline"/>
        </w:rPr>
        <w:t>. If this</w:t>
      </w:r>
      <w:r w:rsidRPr="009B4749">
        <w:rPr>
          <w:rStyle w:val="StyleUnderline"/>
        </w:rPr>
        <w:t xml:space="preserve"> scenario occurs </w:t>
      </w:r>
      <w:r w:rsidRPr="006D3B89">
        <w:rPr>
          <w:rStyle w:val="StyleUnderline"/>
          <w:highlight w:val="yellow"/>
        </w:rPr>
        <w:t xml:space="preserve">billions would starve, leaving only scattered survivors that might be </w:t>
      </w:r>
      <w:r w:rsidRPr="006D3B89">
        <w:rPr>
          <w:rStyle w:val="Emphasis"/>
          <w:highlight w:val="yellow"/>
        </w:rPr>
        <w:t>picked off by other threats</w:t>
      </w:r>
      <w:r w:rsidRPr="009B4749">
        <w:rPr>
          <w:rStyle w:val="StyleUnderline"/>
        </w:rPr>
        <w:t xml:space="preserve"> such as disease</w:t>
      </w:r>
      <w:r>
        <w:t>. The main uncertainty is how the soot would behave: depending on the kind of soot the outcomes may be very different, and we currently have no good ways of estimating this.</w:t>
      </w:r>
    </w:p>
    <w:p w:rsidR="00D22346" w:rsidRDefault="00D22346" w:rsidP="00D22346">
      <w:r>
        <w:t>2. Bioengineered pandemic</w:t>
      </w:r>
    </w:p>
    <w:p w:rsidR="00D22346" w:rsidRDefault="00D22346" w:rsidP="00D22346">
      <w:r>
        <w:t>Natural pandemics have killed more people than wars. However, natural pandemics are unlikely to be existential threats: there are usually some people resistant to the pathogen, and the offspring of survivors would be more resistant. Evolution also does not favor parasites that wipe out their hosts, which is why syphilis went from a virulent killer to a chronic disease as it spread in Europe.</w:t>
      </w:r>
    </w:p>
    <w:p w:rsidR="00D22346" w:rsidRDefault="00D22346" w:rsidP="00D22346">
      <w:r>
        <w:t>Unfortunately we can now make diseases nastier. One of the more famous examples is how the introduction of an extra gene in mousepox – the mouse version of smallpox – made it far more lethal and able to infect vaccinated individuals. Recent work on bird flu has demonstrated that the contagiousness of a disease can be deliberately boosted.</w:t>
      </w:r>
    </w:p>
    <w:p w:rsidR="00D22346" w:rsidRDefault="00D22346" w:rsidP="00D22346">
      <w:r>
        <w:t>Right now the risk of somebody deliberately releasing something devastating is low. But as biotechnology gets better and cheaper, more groups will be able to make diseases worse.</w:t>
      </w:r>
    </w:p>
    <w:p w:rsidR="00D22346" w:rsidRDefault="00D22346" w:rsidP="00D22346">
      <w:r>
        <w:t>Most work on bioweapons have been done by governments looking for something controllable, because wiping out humanity is not militarily useful. But there are always some people who might want to do things because they can. Others have higher purposes. For instance, the Aum Shinrikyo cult tried to hasten the apocalypse using bioweapons beside their more successful nerve gas attack. Some people think the Earth would be better off without humans, and so on.</w:t>
      </w:r>
    </w:p>
    <w:p w:rsidR="00D22346" w:rsidRDefault="00D22346" w:rsidP="00D22346">
      <w:r>
        <w:t>The number of fatalities from bioweapon and epidemic outbreaks attacks looks like it has a power-law distribution – most attacks have few victims, but a few kill many. Given current numbers the risk of a global pandemic from bioterrorism seems very small. But this is just bioterrorism: governments have killed far more people than terrorists with bioweapons (up to 400,000 may have died from the WWII Japanese biowar program). And as technology gets more powerful in the future nastier pathogens become easier to design.</w:t>
      </w:r>
    </w:p>
    <w:p w:rsidR="00D22346" w:rsidRDefault="00D22346" w:rsidP="00D22346">
      <w:r>
        <w:t>3. Superintelligence</w:t>
      </w:r>
    </w:p>
    <w:p w:rsidR="00D22346" w:rsidRDefault="00D22346" w:rsidP="00D22346">
      <w:r>
        <w:t>Intelligence is very powerful. A tiny increment in problem-solving ability and group coordination is why we left the other apes in the dust. Now their continued existence depends on human decisions, not what they do. Being smart is a real advantage for people and organisations, so there is much effort in figuring out ways of improving our individual and collective intelligence: from cognition-enhancing drugs to artificial-intelligence software.</w:t>
      </w:r>
    </w:p>
    <w:p w:rsidR="00D22346" w:rsidRDefault="00D22346" w:rsidP="00D22346">
      <w:r>
        <w:t>The problem is that intelligent entities are good at achieving their goals, but if the goals are badly set they can use their power to cleverly achieve disastrous ends. There is no reason to think that intelligence itself will make something behave nice and morally. In fact, it is possible to prove that certain types of superintelligent systems would not obey moral rules even if they were true.</w:t>
      </w:r>
    </w:p>
    <w:p w:rsidR="00D22346" w:rsidRDefault="00D22346" w:rsidP="00D22346">
      <w:r>
        <w:t>Even more worrying is that in trying to explain things to an artificial intelligence we run into profound practical and philosophical problems. Human values are diffuse, complex things that we are not good at expressing, and even if we could do that we might not understand all the implications of what we wish for.</w:t>
      </w:r>
    </w:p>
    <w:p w:rsidR="00D22346" w:rsidRDefault="00D22346" w:rsidP="00D22346">
      <w:r>
        <w:t>Software-based intelligence may very quickly go from below human to frighteningly powerful. The reason is that it may scale in different ways from biological intelligence: it can run faster on faster computers, parts can be distributed on more computers, different versions tested and updated on the fly, new algorithms incorporated that give a jump in performance.</w:t>
      </w:r>
    </w:p>
    <w:p w:rsidR="00D22346" w:rsidRDefault="00D22346" w:rsidP="00D22346">
      <w:r>
        <w:t>It has been proposed that an “intelligence explosion” is possible when software becomes good enough at making better software. Should such a jump occur there would be a large difference in potential power between the smart system (or the people telling it what to do) and the rest of the world. This has clear potential for disaster if the goals are badly set.</w:t>
      </w:r>
    </w:p>
    <w:p w:rsidR="00D22346" w:rsidRDefault="00D22346" w:rsidP="00D22346">
      <w:r>
        <w:t>The unusual thing about superintelligence is that we do not know if rapid and powerful intelligence explosions are possible: maybe our current civilisation as a whole is improving itself at the fastest possible rate. But there are good reasons to think that some technologies may speed things up far faster than current societies can handle. Similarly we do not have a good grip on just how dangerous different forms of superintelligence would be, or what mitigation strategies would actually work. It is very hard to reason about future technology we do not yet have, or intelligences greater than ourselves. Of the risks on this list, this is the one most likely to either be massive or just a mirage.</w:t>
      </w:r>
    </w:p>
    <w:p w:rsidR="00D22346" w:rsidRDefault="00D22346" w:rsidP="00D22346">
      <w:r>
        <w:t>This is a surprisingly under-researched area. Even in the 50s and 60s when people were extremely confident that superintelligence could be achieved “within a generation”, they did not look much into safety issues. Maybe they did not take their predictions seriously, but more likely is that they just saw it as a remote future problem.</w:t>
      </w:r>
    </w:p>
    <w:p w:rsidR="00D22346" w:rsidRDefault="00D22346" w:rsidP="00D22346">
      <w:r>
        <w:t>4. Nanotechnology</w:t>
      </w:r>
    </w:p>
    <w:p w:rsidR="00D22346" w:rsidRDefault="00D22346" w:rsidP="00D22346">
      <w:r>
        <w:t>Nanotechnology is the control over matter with atomic or molecular precision. That is in itself not dangerous – instead, it would be very good news for most applications. The problem is that, like biotechnology, increasing power also increases the potential for abuses that are hard to defend against.</w:t>
      </w:r>
    </w:p>
    <w:p w:rsidR="00D22346" w:rsidRDefault="00D22346" w:rsidP="00D22346">
      <w:r>
        <w:t>The big problem is not the infamous “grey goo” of self-replicating nanomachines eating everything. That would require clever design for this very purpose. It is tough to make a machine replicate: biology is much better at it, by default. Maybe some maniac would eventually succeed, but there are plenty of more low-hanging fruits on the destructive technology tree.</w:t>
      </w:r>
    </w:p>
    <w:p w:rsidR="00D22346" w:rsidRDefault="00D22346" w:rsidP="00D22346">
      <w:r>
        <w:t>The most obvious risk is that atomically precise manufacturing looks ideal for rapid, cheap manufacturing of things like weapons. In a world where any government could “print” large amounts of autonomous or semi-autonomous weapons (including facilities to make even more) arms races could become very fast – and hence unstable, since doing a first strike before the enemy gets a too large advantage might be tempting.</w:t>
      </w:r>
    </w:p>
    <w:p w:rsidR="00D22346" w:rsidRDefault="00D22346" w:rsidP="00D22346">
      <w:r>
        <w:t>Weapons can also be small, precision things: a “smart poison” that acts like a nerve gas but seeks out victims, or ubiquitous “gnatbot” surveillance systems for keeping populations obedient seems entirely possible. Also, there might be ways of getting nuclear proliferation and climate engineering into the hands of anybody who wants it.</w:t>
      </w:r>
    </w:p>
    <w:p w:rsidR="00D22346" w:rsidRDefault="00D22346" w:rsidP="00D22346">
      <w:r>
        <w:t>We cannot judge the likelihood of existential risk from future nanotechnology, but it looks like it could be potentially disruptive just because it can give us whatever we wish for.</w:t>
      </w:r>
    </w:p>
    <w:p w:rsidR="00D22346" w:rsidRDefault="00D22346" w:rsidP="00D22346">
      <w:r>
        <w:t>5. Unknown unknowns</w:t>
      </w:r>
    </w:p>
    <w:p w:rsidR="00D22346" w:rsidRDefault="00D22346" w:rsidP="00D22346">
      <w:r>
        <w:t>The most unsettling possibility is that there is something out there that is very deadly, and we have no clue about it.</w:t>
      </w:r>
    </w:p>
    <w:p w:rsidR="00D22346" w:rsidRDefault="00D22346" w:rsidP="00D22346">
      <w:r>
        <w:t>The silence in the sky might be evidence for this. Is the absence of aliens due to that life or intelligence is extremely rare, or that intelligent life tends to get wiped out? If there is a future Great Filter, it must have been noticed by other civilisations too, and even that didn’t help.</w:t>
      </w:r>
    </w:p>
    <w:p w:rsidR="00D22346" w:rsidRDefault="00D22346" w:rsidP="00D22346">
      <w:r>
        <w:t>Whatever the threat is, it would have to be something that is nearly unavoidable even when you know it is there, no matter who and what you are. We do not know about any such threats (none of the others on this list work like this), but they might exist.</w:t>
      </w:r>
    </w:p>
    <w:p w:rsidR="00D22346" w:rsidRDefault="00D22346" w:rsidP="00D22346">
      <w:r>
        <w:t>Note that just because something is unknown it doesn’t mean we cannot reason about it. In a remarkable paper Max Tegmark and Nick Bostrom show that a certain set of risks must be less than one chance in a billion per year, based on the relative age of Earth.</w:t>
      </w:r>
    </w:p>
    <w:p w:rsidR="00D22346" w:rsidRDefault="00D22346" w:rsidP="00D22346">
      <w:r w:rsidRPr="00443736">
        <w:rPr>
          <w:rStyle w:val="StyleUnderline"/>
        </w:rPr>
        <w:t>You might wonder why climate change</w:t>
      </w:r>
      <w:r w:rsidRPr="00443736">
        <w:t xml:space="preserve"> or meteor </w:t>
      </w:r>
      <w:r w:rsidRPr="00443736">
        <w:rPr>
          <w:rStyle w:val="StyleUnderline"/>
        </w:rPr>
        <w:t xml:space="preserve">impacts have been left off this list. Climate change, </w:t>
      </w:r>
      <w:r w:rsidRPr="00443736">
        <w:rPr>
          <w:rStyle w:val="Emphasis"/>
        </w:rPr>
        <w:t>no matter how scary</w:t>
      </w:r>
      <w:r w:rsidRPr="00443736">
        <w:rPr>
          <w:rStyle w:val="StyleUnderline"/>
        </w:rPr>
        <w:t>, is unlikely to make the entire planet uninhabitable</w:t>
      </w:r>
      <w:r w:rsidRPr="00443736">
        <w:t xml:space="preserve"> (but</w:t>
      </w:r>
      <w:r>
        <w:t xml:space="preserve"> it could compound other threats if our defences to it break down). Meteors could certainly wipe us out, but we would have to be very unlucky. The average mammalian species survives for about a million years. Hence, </w:t>
      </w:r>
      <w:r w:rsidRPr="00DD2688">
        <w:rPr>
          <w:rStyle w:val="StyleUnderline"/>
        </w:rPr>
        <w:t xml:space="preserve">the background natural extinction rate is roughly one in a million per year. This is much lower than </w:t>
      </w:r>
      <w:r w:rsidRPr="006D3B89">
        <w:rPr>
          <w:rStyle w:val="StyleUnderline"/>
          <w:highlight w:val="yellow"/>
        </w:rPr>
        <w:t>the nuclear-war risk</w:t>
      </w:r>
      <w:r w:rsidRPr="00DD2688">
        <w:rPr>
          <w:rStyle w:val="StyleUnderline"/>
        </w:rPr>
        <w:t xml:space="preserve">, which after 70 years </w:t>
      </w:r>
      <w:r w:rsidRPr="006D3B89">
        <w:rPr>
          <w:rStyle w:val="StyleUnderline"/>
          <w:highlight w:val="yellow"/>
        </w:rPr>
        <w:t xml:space="preserve">is </w:t>
      </w:r>
      <w:r w:rsidRPr="006D3B89">
        <w:rPr>
          <w:rStyle w:val="Emphasis"/>
          <w:highlight w:val="yellow"/>
        </w:rPr>
        <w:t>still the biggest threat to our continued existence</w:t>
      </w:r>
      <w:r>
        <w:t>.</w:t>
      </w:r>
    </w:p>
    <w:p w:rsidR="00D22346" w:rsidRDefault="00D22346" w:rsidP="00D22346">
      <w:r w:rsidRPr="006D3B89">
        <w:rPr>
          <w:rStyle w:val="StyleUnderline"/>
          <w:highlight w:val="yellow"/>
        </w:rPr>
        <w:t xml:space="preserve">The </w:t>
      </w:r>
      <w:r w:rsidRPr="006D3B89">
        <w:rPr>
          <w:rStyle w:val="Emphasis"/>
          <w:highlight w:val="yellow"/>
        </w:rPr>
        <w:t>availability heuristic</w:t>
      </w:r>
      <w:r w:rsidRPr="006D3B89">
        <w:rPr>
          <w:rStyle w:val="StyleUnderline"/>
          <w:highlight w:val="yellow"/>
        </w:rPr>
        <w:t xml:space="preserve"> makes us</w:t>
      </w:r>
      <w:r w:rsidRPr="00DD2688">
        <w:rPr>
          <w:rStyle w:val="StyleUnderline"/>
        </w:rPr>
        <w:t xml:space="preserve"> overestimate risks that are often in the media, and </w:t>
      </w:r>
      <w:r w:rsidRPr="006D3B89">
        <w:rPr>
          <w:rStyle w:val="StyleUnderline"/>
          <w:highlight w:val="yellow"/>
        </w:rPr>
        <w:t>discount unprecedented risks. If we want to be around in a million years we need to correct that</w:t>
      </w:r>
      <w:r>
        <w:t>.</w:t>
      </w:r>
    </w:p>
    <w:p w:rsidR="00D22346" w:rsidRDefault="00D22346" w:rsidP="00D22346"/>
    <w:p w:rsidR="003171B4" w:rsidRPr="003171B4" w:rsidRDefault="003171B4" w:rsidP="003171B4">
      <w:pPr>
        <w:pStyle w:val="Heading3"/>
      </w:pPr>
      <w:bookmarkStart w:id="5" w:name="_Toc456874924"/>
      <w:r w:rsidRPr="003171B4">
        <w:t>They Say:</w:t>
      </w:r>
      <w:r>
        <w:t xml:space="preserve"> “North Korea </w:t>
      </w:r>
      <w:r w:rsidR="008E6BA8">
        <w:t>not k2 Relations</w:t>
      </w:r>
      <w:r>
        <w:t>”</w:t>
      </w:r>
      <w:r w:rsidRPr="003171B4">
        <w:t xml:space="preserve"> </w:t>
      </w:r>
    </w:p>
    <w:p w:rsidR="000A4C43" w:rsidRPr="0025150F" w:rsidRDefault="000A4C43" w:rsidP="000A4C43">
      <w:pPr>
        <w:pStyle w:val="Heading4"/>
      </w:pPr>
      <w:r>
        <w:t>Cooperation on the North Korea issue spills over to US-Chinese cooperation on other issues.</w:t>
      </w:r>
    </w:p>
    <w:p w:rsidR="000A4C43" w:rsidRDefault="000A4C43" w:rsidP="000A4C43">
      <w:r>
        <w:rPr>
          <w:rStyle w:val="Style13ptBold"/>
        </w:rPr>
        <w:t xml:space="preserve">Yang </w:t>
      </w:r>
      <w:r w:rsidRPr="001F3151">
        <w:rPr>
          <w:rStyle w:val="Style13ptBold"/>
        </w:rPr>
        <w:t>15</w:t>
      </w:r>
      <w:r>
        <w:t xml:space="preserve"> — </w:t>
      </w:r>
      <w:r w:rsidRPr="001F3151">
        <w:t>Yang Xiyu, Senior Fellow, China Institute of International Studies, 2015 (“</w:t>
      </w:r>
      <w:r>
        <w:t xml:space="preserve">North Korean Nuclear Issue in China-U.S. Relations,” </w:t>
      </w:r>
      <w:r>
        <w:rPr>
          <w:i/>
        </w:rPr>
        <w:t>China Institute for International Studies</w:t>
      </w:r>
      <w:r>
        <w:t>, July 10</w:t>
      </w:r>
      <w:r w:rsidRPr="001F3151">
        <w:rPr>
          <w:vertAlign w:val="superscript"/>
        </w:rPr>
        <w:t>th</w:t>
      </w:r>
      <w:r>
        <w:t xml:space="preserve">, Available  Online at </w:t>
      </w:r>
      <w:hyperlink r:id="rId25" w:history="1">
        <w:r w:rsidRPr="00C07DF8">
          <w:rPr>
            <w:rStyle w:val="Hyperlink"/>
          </w:rPr>
          <w:t>http://www.ciis.org.cn/english/2015-07/10/content_8062011.htm</w:t>
        </w:r>
      </w:hyperlink>
      <w:r>
        <w:t>, Accessed Apr. 24, 2016)</w:t>
      </w:r>
    </w:p>
    <w:p w:rsidR="000A4C43" w:rsidRDefault="000A4C43" w:rsidP="000A4C43">
      <w:r>
        <w:t>Nonetheless</w:t>
      </w:r>
      <w:r w:rsidRPr="006D3B89">
        <w:rPr>
          <w:rStyle w:val="StyleUnderline"/>
          <w:highlight w:val="yellow"/>
        </w:rPr>
        <w:t>, the common interests and agreement between China and the U</w:t>
      </w:r>
      <w:r>
        <w:t xml:space="preserve">nited </w:t>
      </w:r>
      <w:r w:rsidRPr="006D3B89">
        <w:rPr>
          <w:rStyle w:val="StyleUnderline"/>
          <w:highlight w:val="yellow"/>
        </w:rPr>
        <w:t>S</w:t>
      </w:r>
      <w:r>
        <w:t xml:space="preserve">tates </w:t>
      </w:r>
      <w:r w:rsidRPr="006D3B89">
        <w:rPr>
          <w:rStyle w:val="StyleUnderline"/>
          <w:highlight w:val="yellow"/>
        </w:rPr>
        <w:t xml:space="preserve">on the </w:t>
      </w:r>
      <w:r w:rsidRPr="006D3B89">
        <w:rPr>
          <w:rStyle w:val="Emphasis"/>
          <w:highlight w:val="yellow"/>
        </w:rPr>
        <w:t>denuclearization of the Korean Peninsula</w:t>
      </w:r>
      <w:r w:rsidRPr="006D3B89">
        <w:rPr>
          <w:rStyle w:val="StyleUnderline"/>
          <w:highlight w:val="yellow"/>
        </w:rPr>
        <w:t xml:space="preserve"> have fundamental and strategic significance. This </w:t>
      </w:r>
      <w:r w:rsidRPr="006D3B89">
        <w:rPr>
          <w:rStyle w:val="Emphasis"/>
          <w:highlight w:val="yellow"/>
        </w:rPr>
        <w:t>common ground is the basis of their long-term cooperation</w:t>
      </w:r>
      <w:r w:rsidRPr="006D3B89">
        <w:rPr>
          <w:rStyle w:val="StyleUnderline"/>
          <w:highlight w:val="yellow"/>
        </w:rPr>
        <w:t xml:space="preserve"> on the issue as well as a vital field for cooperation in their</w:t>
      </w:r>
      <w:r w:rsidRPr="006D3B89">
        <w:rPr>
          <w:rStyle w:val="Emphasis"/>
          <w:highlight w:val="yellow"/>
        </w:rPr>
        <w:t xml:space="preserve"> joint efforts to establish a new model of China-U.S. relations</w:t>
      </w:r>
      <w:r>
        <w:t>.</w:t>
      </w:r>
    </w:p>
    <w:p w:rsidR="000A4C43" w:rsidRPr="001F3151" w:rsidRDefault="000A4C43" w:rsidP="000A4C43"/>
    <w:p w:rsidR="00C506DA" w:rsidRPr="003171B4" w:rsidRDefault="003171B4" w:rsidP="003171B4">
      <w:pPr>
        <w:pStyle w:val="Heading4"/>
      </w:pPr>
      <w:r>
        <w:t xml:space="preserve">North Korean peace is crucial </w:t>
      </w:r>
      <w:r w:rsidRPr="003171B4">
        <w:rPr>
          <w:u w:val="single"/>
        </w:rPr>
        <w:t>U.S.-China relations</w:t>
      </w:r>
      <w:r>
        <w:t xml:space="preserve"> and </w:t>
      </w:r>
      <w:r w:rsidRPr="003171B4">
        <w:rPr>
          <w:u w:val="single"/>
        </w:rPr>
        <w:t>nonproliferation</w:t>
      </w:r>
    </w:p>
    <w:p w:rsidR="00C506DA" w:rsidRDefault="003171B4" w:rsidP="00C506DA">
      <w:r w:rsidRPr="003171B4">
        <w:rPr>
          <w:rStyle w:val="Style13ptBold"/>
        </w:rPr>
        <w:t>Goldstein 15</w:t>
      </w:r>
      <w:r>
        <w:t xml:space="preserve"> — </w:t>
      </w:r>
      <w:r w:rsidR="00C506DA" w:rsidRPr="003171B4">
        <w:t xml:space="preserve">Lyle Goldstein, </w:t>
      </w:r>
      <w:r w:rsidRPr="003171B4">
        <w:t xml:space="preserve">Prof., China Maritime Studies Institute, U.S. Naval War College, </w:t>
      </w:r>
      <w:r w:rsidR="00C506DA" w:rsidRPr="003171B4">
        <w:t>2015</w:t>
      </w:r>
      <w:r w:rsidR="00C506DA">
        <w:t xml:space="preserve"> (</w:t>
      </w:r>
      <w:r w:rsidRPr="003171B4">
        <w:rPr>
          <w:i/>
        </w:rPr>
        <w:t>Meeting China Half Way</w:t>
      </w:r>
      <w:r>
        <w:t>, 2015, 190.)</w:t>
      </w:r>
    </w:p>
    <w:p w:rsidR="00C506DA" w:rsidRDefault="00C506DA" w:rsidP="00C506DA">
      <w:r w:rsidRPr="006D3B89">
        <w:rPr>
          <w:rStyle w:val="StyleUnderline"/>
          <w:highlight w:val="yellow"/>
        </w:rPr>
        <w:t>Reestablishing the path to Korean peace and stability will not only serve the US-China relationship and global nonproliferation norms but will also enable East Asia to more firmly grasp the success and prosperity promised in the so-called Asian Century</w:t>
      </w:r>
      <w:r>
        <w:t xml:space="preserve"> by defusing the potentially apocalyptic tensions that lie dangerously close to its heart. </w:t>
      </w:r>
    </w:p>
    <w:bookmarkEnd w:id="5"/>
    <w:p w:rsidR="000A4C43" w:rsidRPr="005A5798" w:rsidRDefault="000A4C43" w:rsidP="003171B4">
      <w:pPr>
        <w:rPr>
          <w:rStyle w:val="StyleUnderline"/>
        </w:rPr>
      </w:pPr>
    </w:p>
    <w:p w:rsidR="003171B4" w:rsidRDefault="003171B4" w:rsidP="003171B4">
      <w:pPr>
        <w:pStyle w:val="Heading4"/>
      </w:pPr>
      <w:r>
        <w:t>The North Korea issue is key to US-Chinese relations.</w:t>
      </w:r>
    </w:p>
    <w:p w:rsidR="003171B4" w:rsidRDefault="000A4C43" w:rsidP="003171B4">
      <w:r w:rsidRPr="000A4C43">
        <w:rPr>
          <w:rStyle w:val="Style13ptBold"/>
        </w:rPr>
        <w:t>Xiyu 15</w:t>
      </w:r>
      <w:r>
        <w:t xml:space="preserve"> </w:t>
      </w:r>
      <w:r w:rsidRPr="000A4C43">
        <w:t xml:space="preserve">— </w:t>
      </w:r>
      <w:r w:rsidR="003171B4" w:rsidRPr="000A4C43">
        <w:t xml:space="preserve">Yang Xiyu, </w:t>
      </w:r>
      <w:r w:rsidRPr="000A4C43">
        <w:t xml:space="preserve">Senior Fellow, China Institute of International Studies, </w:t>
      </w:r>
      <w:r w:rsidR="003171B4" w:rsidRPr="000A4C43">
        <w:t>2015</w:t>
      </w:r>
      <w:r w:rsidR="003171B4">
        <w:t xml:space="preserve"> (</w:t>
      </w:r>
      <w:r>
        <w:t>“</w:t>
      </w:r>
      <w:r w:rsidR="003171B4">
        <w:t>North Korean Nuclear Issue in China-U.S. Relations,</w:t>
      </w:r>
      <w:r>
        <w:t xml:space="preserve">” </w:t>
      </w:r>
      <w:r>
        <w:rPr>
          <w:i/>
        </w:rPr>
        <w:t>China Institute for International Studies</w:t>
      </w:r>
      <w:r>
        <w:t>, July</w:t>
      </w:r>
      <w:r w:rsidR="003171B4">
        <w:t xml:space="preserve"> 10</w:t>
      </w:r>
      <w:r w:rsidRPr="000A4C43">
        <w:rPr>
          <w:vertAlign w:val="superscript"/>
        </w:rPr>
        <w:t>th</w:t>
      </w:r>
      <w:r w:rsidR="003171B4">
        <w:t xml:space="preserve">, </w:t>
      </w:r>
      <w:r>
        <w:t xml:space="preserve">Available Online at </w:t>
      </w:r>
      <w:hyperlink r:id="rId26" w:history="1">
        <w:r w:rsidRPr="00C07DF8">
          <w:rPr>
            <w:rStyle w:val="Hyperlink"/>
          </w:rPr>
          <w:t>http://www.ciis.org.cn/english/2015-07/10/content_8062011.htm</w:t>
        </w:r>
      </w:hyperlink>
      <w:r>
        <w:t>, Accessed Apr. 24, 2016)</w:t>
      </w:r>
    </w:p>
    <w:p w:rsidR="003171B4" w:rsidRDefault="003171B4" w:rsidP="003171B4">
      <w:pPr>
        <w:rPr>
          <w:rStyle w:val="StyleUnderline"/>
        </w:rPr>
      </w:pPr>
      <w:r w:rsidRPr="006D3B89">
        <w:rPr>
          <w:rStyle w:val="StyleUnderline"/>
          <w:highlight w:val="yellow"/>
        </w:rPr>
        <w:t>Since the North Korean nuclear issue emerged</w:t>
      </w:r>
      <w:r>
        <w:t xml:space="preserve"> in the early 1990s, </w:t>
      </w:r>
      <w:r w:rsidRPr="006D3B89">
        <w:rPr>
          <w:rStyle w:val="StyleUnderline"/>
          <w:highlight w:val="yellow"/>
        </w:rPr>
        <w:t xml:space="preserve">it has been of </w:t>
      </w:r>
      <w:r w:rsidRPr="006D3B89">
        <w:rPr>
          <w:rStyle w:val="Emphasis"/>
          <w:highlight w:val="yellow"/>
        </w:rPr>
        <w:t>growing importance to China-U.S. relations</w:t>
      </w:r>
      <w:r>
        <w:t xml:space="preserve">. On the one hand, China and the United States basically take the same position on the issue: They both call for a nuclear-free Korean Peninsula and oppose the development of nuclear weapons by the two Koreas; and they advocate peaceful settlement of the issue through the Six-Party Talks, because it will determine the prospects for the non-proliferation of nuclear weapons as well as the peace and security of Northeast Asia.[1] However, on the other hand, as major global powers, </w:t>
      </w:r>
      <w:r w:rsidRPr="006D3B89">
        <w:rPr>
          <w:rStyle w:val="StyleUnderline"/>
          <w:highlight w:val="yellow"/>
        </w:rPr>
        <w:t>China and the United States play different roles in the security pattern of the peninsula, which means they have different relations with the two Koreas as well as disagreement on how to peacefully settle the nuclear issue.</w:t>
      </w:r>
    </w:p>
    <w:p w:rsidR="000A4C43" w:rsidRDefault="000A4C43" w:rsidP="003171B4"/>
    <w:p w:rsidR="00082C9F" w:rsidRDefault="00082C9F" w:rsidP="00082C9F">
      <w:pPr>
        <w:pStyle w:val="Heading3"/>
      </w:pPr>
      <w:r>
        <w:t>They Say: “China Says No — Gives US Geostrategic Advantage”</w:t>
      </w:r>
    </w:p>
    <w:p w:rsidR="00082C9F" w:rsidRPr="00FA31CE" w:rsidRDefault="00082C9F" w:rsidP="00082C9F">
      <w:pPr>
        <w:pStyle w:val="Heading4"/>
      </w:pPr>
      <w:r>
        <w:t xml:space="preserve">No US geostrategic advantage — </w:t>
      </w:r>
      <w:r w:rsidRPr="00FA31CE">
        <w:rPr>
          <w:u w:val="single"/>
        </w:rPr>
        <w:t>future</w:t>
      </w:r>
      <w:r>
        <w:t xml:space="preserve"> China-Korean </w:t>
      </w:r>
      <w:r w:rsidRPr="00FA31CE">
        <w:rPr>
          <w:u w:val="single"/>
        </w:rPr>
        <w:t>relations</w:t>
      </w:r>
      <w:r>
        <w:t xml:space="preserve"> resolve Chinese </w:t>
      </w:r>
      <w:r w:rsidRPr="00A47754">
        <w:rPr>
          <w:u w:val="single"/>
        </w:rPr>
        <w:t>security concerns</w:t>
      </w:r>
    </w:p>
    <w:p w:rsidR="00082C9F" w:rsidRDefault="00082C9F" w:rsidP="00082C9F">
      <w:r w:rsidRPr="00133012">
        <w:rPr>
          <w:rStyle w:val="Style13ptBold"/>
        </w:rPr>
        <w:t>Kydd 1</w:t>
      </w:r>
      <w:r>
        <w:rPr>
          <w:rStyle w:val="Style13ptBold"/>
        </w:rPr>
        <w:t>5</w:t>
      </w:r>
      <w:r>
        <w:t xml:space="preserve"> — Andrew H. Kydd, Professor of Political Science at the University of Wisconsin, former Assistant Professor and Associate Professor in the Department of Government at Harvard University, holds a Ph. D. in Political Science from the University of Chicago, 2015 (“Pulling the Plug: Can There Be a Deal with China on Korean Unification?,” </w:t>
      </w:r>
      <w:r>
        <w:rPr>
          <w:i/>
        </w:rPr>
        <w:t>The Washington Quarterly</w:t>
      </w:r>
      <w:r>
        <w:t xml:space="preserve">, Summer, Available Online at </w:t>
      </w:r>
      <w:hyperlink r:id="rId27" w:history="1">
        <w:r w:rsidRPr="00E2707A">
          <w:rPr>
            <w:rStyle w:val="Hyperlink"/>
          </w:rPr>
          <w:t>https://twq.elliott.gwu.edu/sites/twq.elliott.gwu.edu/files/downloads/Kydd_Summer%202015.pdf</w:t>
        </w:r>
      </w:hyperlink>
      <w:r>
        <w:t>, Accessed 0-19-2016, p. 68-69, AS)</w:t>
      </w:r>
    </w:p>
    <w:p w:rsidR="00082C9F" w:rsidRDefault="00082C9F" w:rsidP="00082C9F">
      <w:r>
        <w:t xml:space="preserve">Two downsides </w:t>
      </w:r>
      <w:r w:rsidRPr="00BA472C">
        <w:t xml:space="preserve">of unification may prove especially salient for China, in addition to the fear of contagion mentioned above. First, </w:t>
      </w:r>
      <w:r w:rsidRPr="00BA472C">
        <w:rPr>
          <w:rStyle w:val="StyleUnderline"/>
        </w:rPr>
        <w:t>the fall of the DPRK would deprive China of a lever against the U</w:t>
      </w:r>
      <w:r w:rsidRPr="00BA472C">
        <w:t xml:space="preserve">nited </w:t>
      </w:r>
      <w:r w:rsidRPr="00BA472C">
        <w:rPr>
          <w:rStyle w:val="StyleUnderline"/>
        </w:rPr>
        <w:t>S</w:t>
      </w:r>
      <w:r w:rsidRPr="00BA472C">
        <w:t xml:space="preserve">tates: </w:t>
      </w:r>
      <w:r w:rsidRPr="00BA472C">
        <w:rPr>
          <w:rStyle w:val="StyleUnderline"/>
        </w:rPr>
        <w:t>China may believe that North Korea is useful in the overall relationship with the U</w:t>
      </w:r>
      <w:r w:rsidRPr="00BA472C">
        <w:t xml:space="preserve">nited </w:t>
      </w:r>
      <w:r w:rsidRPr="00BA472C">
        <w:rPr>
          <w:rStyle w:val="StyleUnderline"/>
        </w:rPr>
        <w:t>S</w:t>
      </w:r>
      <w:r w:rsidRPr="00BA472C">
        <w:t xml:space="preserve">tates </w:t>
      </w:r>
      <w:r w:rsidRPr="00BA472C">
        <w:rPr>
          <w:rStyle w:val="StyleUnderline"/>
        </w:rPr>
        <w:t>because it poses a threat to the U</w:t>
      </w:r>
      <w:r w:rsidRPr="00BA472C">
        <w:t xml:space="preserve">nited </w:t>
      </w:r>
      <w:r w:rsidRPr="00BA472C">
        <w:rPr>
          <w:rStyle w:val="StyleUnderline"/>
        </w:rPr>
        <w:t>S</w:t>
      </w:r>
      <w:r w:rsidRPr="00BA472C">
        <w:t xml:space="preserve">tates </w:t>
      </w:r>
      <w:r w:rsidRPr="00BA472C">
        <w:rPr>
          <w:rStyle w:val="StyleUnderline"/>
        </w:rPr>
        <w:t>that only China can help manage</w:t>
      </w:r>
      <w:r w:rsidRPr="00BA472C">
        <w:t>. Once</w:t>
      </w:r>
      <w:r>
        <w:t xml:space="preserve"> North Korea goes, </w:t>
      </w:r>
      <w:r w:rsidRPr="00C66876">
        <w:rPr>
          <w:rStyle w:val="StyleUnderline"/>
        </w:rPr>
        <w:t>they may feel, the U</w:t>
      </w:r>
      <w:r>
        <w:t xml:space="preserve">nited </w:t>
      </w:r>
      <w:r w:rsidRPr="00C66876">
        <w:rPr>
          <w:rStyle w:val="StyleUnderline"/>
        </w:rPr>
        <w:t>S</w:t>
      </w:r>
      <w:r>
        <w:t xml:space="preserve">tates </w:t>
      </w:r>
      <w:r w:rsidRPr="00C66876">
        <w:rPr>
          <w:rStyle w:val="StyleUnderline"/>
        </w:rPr>
        <w:t>will feel more able to push China harder on other issues such as the territorial disputes with Japan and other Southeast Asian nations.</w:t>
      </w:r>
      <w:r>
        <w:t xml:space="preserve"> [end page 68]</w:t>
      </w:r>
    </w:p>
    <w:p w:rsidR="00082C9F" w:rsidRDefault="00082C9F" w:rsidP="00082C9F">
      <w:r w:rsidRPr="00BA472C">
        <w:t xml:space="preserve">Second, </w:t>
      </w:r>
      <w:r w:rsidRPr="00BA472C">
        <w:rPr>
          <w:rStyle w:val="StyleUnderline"/>
        </w:rPr>
        <w:t>in losing the DPRK, China would lose its buffer against South Korea</w:t>
      </w:r>
      <w:r w:rsidRPr="00BA472C">
        <w:t xml:space="preserve">. </w:t>
      </w:r>
      <w:r w:rsidRPr="00BA472C">
        <w:rPr>
          <w:rStyle w:val="StyleUnderline"/>
        </w:rPr>
        <w:t>Given how close South Korea is to the U</w:t>
      </w:r>
      <w:r w:rsidRPr="00BA472C">
        <w:t xml:space="preserve">nited </w:t>
      </w:r>
      <w:r w:rsidRPr="00BA472C">
        <w:rPr>
          <w:rStyle w:val="StyleUnderline"/>
        </w:rPr>
        <w:t>S</w:t>
      </w:r>
      <w:r w:rsidRPr="00BA472C">
        <w:t xml:space="preserve">tates </w:t>
      </w:r>
      <w:r w:rsidRPr="00BA472C">
        <w:rPr>
          <w:rStyle w:val="StyleUnderline"/>
        </w:rPr>
        <w:t>and Japan, this is a serious consideration</w:t>
      </w:r>
      <w:r w:rsidRPr="00BA472C">
        <w:t xml:space="preserve">. However, </w:t>
      </w:r>
      <w:r w:rsidRPr="00BA472C">
        <w:rPr>
          <w:rStyle w:val="StyleUnderline"/>
        </w:rPr>
        <w:t>geopolitical alignments are not fixed</w:t>
      </w:r>
      <w:r w:rsidRPr="00FB5D85">
        <w:rPr>
          <w:rStyle w:val="StyleUnderline"/>
        </w:rPr>
        <w:t xml:space="preserve"> in stone</w:t>
      </w:r>
      <w:r>
        <w:t xml:space="preserve">. </w:t>
      </w:r>
      <w:r w:rsidRPr="006D3B89">
        <w:rPr>
          <w:rStyle w:val="StyleUnderline"/>
          <w:highlight w:val="yellow"/>
        </w:rPr>
        <w:t>A unified Korea next to a friendly China would almost certainly grow more distant from the U</w:t>
      </w:r>
      <w:r>
        <w:t xml:space="preserve">nited </w:t>
      </w:r>
      <w:r w:rsidRPr="006D3B89">
        <w:rPr>
          <w:rStyle w:val="StyleUnderline"/>
          <w:highlight w:val="yellow"/>
        </w:rPr>
        <w:t>S</w:t>
      </w:r>
      <w:r w:rsidRPr="00BA472C">
        <w:t>ta</w:t>
      </w:r>
      <w:r>
        <w:t xml:space="preserve">tes </w:t>
      </w:r>
      <w:r w:rsidRPr="006D3B89">
        <w:rPr>
          <w:rStyle w:val="StyleUnderline"/>
          <w:highlight w:val="yellow"/>
        </w:rPr>
        <w:t>and even more so from Japan</w:t>
      </w:r>
      <w:r>
        <w:t xml:space="preserve">.20 </w:t>
      </w:r>
      <w:r w:rsidRPr="006D3B89">
        <w:rPr>
          <w:rStyle w:val="StyleUnderline"/>
          <w:highlight w:val="yellow"/>
        </w:rPr>
        <w:t>Korean–Japanese cooperation is a product of strategic necessity</w:t>
      </w:r>
      <w:r w:rsidRPr="00FB5D85">
        <w:rPr>
          <w:rStyle w:val="StyleUnderline"/>
        </w:rPr>
        <w:t>, one that papers over deep animosities resulting from a half century of colonization and war</w:t>
      </w:r>
      <w:r>
        <w:t xml:space="preserve">. In that regard, </w:t>
      </w:r>
      <w:r w:rsidRPr="006D3B89">
        <w:rPr>
          <w:rStyle w:val="StyleUnderline"/>
          <w:highlight w:val="yellow"/>
        </w:rPr>
        <w:t>Korea shares much more with China than Japan</w:t>
      </w:r>
      <w:r>
        <w:t xml:space="preserve">. </w:t>
      </w:r>
      <w:r w:rsidRPr="006D3B89">
        <w:rPr>
          <w:rStyle w:val="StyleUnderline"/>
          <w:highlight w:val="yellow"/>
        </w:rPr>
        <w:t>An intelligent Chinese policy toward a unified Korea could draw it</w:t>
      </w:r>
      <w:r>
        <w:t xml:space="preserve"> away from its Cold War friends and </w:t>
      </w:r>
      <w:r w:rsidRPr="006D3B89">
        <w:rPr>
          <w:rStyle w:val="StyleUnderline"/>
          <w:highlight w:val="yellow"/>
        </w:rPr>
        <w:t>toward China, securing China’s northeast flank much better than a bankrupt DPRK could</w:t>
      </w:r>
      <w:r w:rsidRPr="006D3B89">
        <w:rPr>
          <w:highlight w:val="yellow"/>
        </w:rPr>
        <w:t>.</w:t>
      </w:r>
    </w:p>
    <w:p w:rsidR="00082C9F" w:rsidRDefault="00082C9F" w:rsidP="00082C9F">
      <w:pPr>
        <w:rPr>
          <w:rStyle w:val="StyleUnderline"/>
        </w:rPr>
      </w:pPr>
    </w:p>
    <w:p w:rsidR="00082C9F" w:rsidRDefault="00082C9F" w:rsidP="00082C9F">
      <w:pPr>
        <w:pStyle w:val="Heading3"/>
      </w:pPr>
      <w:r>
        <w:t xml:space="preserve">They Say: “South Korea </w:t>
      </w:r>
      <w:r w:rsidR="00F5616C">
        <w:t>Won’t Cooperate</w:t>
      </w:r>
      <w:r>
        <w:t>”</w:t>
      </w:r>
    </w:p>
    <w:bookmarkEnd w:id="0"/>
    <w:p w:rsidR="00F5616C" w:rsidRDefault="00F5616C" w:rsidP="00F5616C">
      <w:pPr>
        <w:pStyle w:val="Heading4"/>
      </w:pPr>
      <w:r>
        <w:t xml:space="preserve">South Korea would </w:t>
      </w:r>
      <w:r w:rsidRPr="00314A92">
        <w:rPr>
          <w:u w:val="single"/>
        </w:rPr>
        <w:t>support unification</w:t>
      </w:r>
      <w:r>
        <w:t xml:space="preserve"> without US troops — </w:t>
      </w:r>
      <w:r w:rsidRPr="004344F4">
        <w:rPr>
          <w:u w:val="single"/>
        </w:rPr>
        <w:t>pro-unification President</w:t>
      </w:r>
      <w:r>
        <w:t xml:space="preserve"> and </w:t>
      </w:r>
      <w:r w:rsidRPr="004344F4">
        <w:rPr>
          <w:u w:val="single"/>
        </w:rPr>
        <w:t>unstable alternative</w:t>
      </w:r>
    </w:p>
    <w:p w:rsidR="00F5616C" w:rsidRPr="004344F4" w:rsidRDefault="00F5616C" w:rsidP="00F5616C">
      <w:pPr>
        <w:rPr>
          <w:rStyle w:val="StyleUnderline"/>
          <w:b w:val="0"/>
          <w:u w:val="none"/>
        </w:rPr>
      </w:pPr>
      <w:r w:rsidRPr="00133012">
        <w:rPr>
          <w:rStyle w:val="Style13ptBold"/>
        </w:rPr>
        <w:t>Kydd 1</w:t>
      </w:r>
      <w:r>
        <w:rPr>
          <w:rStyle w:val="Style13ptBold"/>
        </w:rPr>
        <w:t>5</w:t>
      </w:r>
      <w:r>
        <w:t xml:space="preserve"> — Andrew H. Kydd, Professor of Political Science at the University of Wisconsin, former Assistant Professor and Associate Professor in the Department of Government at Harvard University, holds a Ph. D. in Political Science from the University of Chicago, 2015 (“Pulling the Plug: Can There Be a Deal with China on Korean Unification?,” </w:t>
      </w:r>
      <w:r>
        <w:rPr>
          <w:i/>
        </w:rPr>
        <w:t>The Washington Quarterly</w:t>
      </w:r>
      <w:r>
        <w:t xml:space="preserve">, Summer, Available Online at </w:t>
      </w:r>
      <w:hyperlink r:id="rId28" w:history="1">
        <w:r w:rsidRPr="00E2707A">
          <w:rPr>
            <w:rStyle w:val="Hyperlink"/>
          </w:rPr>
          <w:t>https://twq.elliott.gwu.edu/sites/twq.elliott.gwu.edu/files/downloads/Kydd_Summer%202015.pdf</w:t>
        </w:r>
      </w:hyperlink>
      <w:r>
        <w:t>, Accessed 0-19-2016, p. 69, AS)</w:t>
      </w:r>
    </w:p>
    <w:p w:rsidR="00F5616C" w:rsidRDefault="00F5616C" w:rsidP="00F5616C">
      <w:pPr>
        <w:rPr>
          <w:rStyle w:val="StyleUnderline"/>
        </w:rPr>
      </w:pPr>
      <w:r w:rsidRPr="006D3B89">
        <w:rPr>
          <w:rStyle w:val="StyleUnderline"/>
          <w:highlight w:val="yellow"/>
        </w:rPr>
        <w:t>For South Korea, the key question is whether unification is worth a reduction in ties to the U</w:t>
      </w:r>
      <w:r>
        <w:t xml:space="preserve">nited </w:t>
      </w:r>
      <w:r w:rsidRPr="006D3B89">
        <w:rPr>
          <w:rStyle w:val="StyleUnderline"/>
          <w:highlight w:val="yellow"/>
        </w:rPr>
        <w:t>S</w:t>
      </w:r>
      <w:r>
        <w:t xml:space="preserve">tates </w:t>
      </w:r>
      <w:r w:rsidRPr="00F966ED">
        <w:rPr>
          <w:rStyle w:val="StyleUnderline"/>
        </w:rPr>
        <w:t xml:space="preserve">to </w:t>
      </w:r>
      <w:r w:rsidRPr="006D3B89">
        <w:rPr>
          <w:rStyle w:val="StyleUnderline"/>
          <w:highlight w:val="yellow"/>
        </w:rPr>
        <w:t>facilitate Chinese acceptance</w:t>
      </w:r>
      <w:r>
        <w:t>. Unification has not been uncontroversial in South Korean politics.</w:t>
      </w:r>
      <w:r w:rsidRPr="004344F4">
        <w:t>21</w:t>
      </w:r>
      <w:r w:rsidRPr="004344F4">
        <w:rPr>
          <w:rStyle w:val="StyleUnderline"/>
        </w:rPr>
        <w:t xml:space="preserve"> Some South Koreans see North Koreans as increasingly different, and view unification as costly and unnecessary</w:t>
      </w:r>
      <w:r w:rsidRPr="004344F4">
        <w:t>.</w:t>
      </w:r>
      <w:r>
        <w:t xml:space="preserve"> However</w:t>
      </w:r>
      <w:r w:rsidRPr="00F966ED">
        <w:rPr>
          <w:rStyle w:val="StyleUnderline"/>
        </w:rPr>
        <w:t xml:space="preserve">, </w:t>
      </w:r>
      <w:r w:rsidRPr="006D3B89">
        <w:rPr>
          <w:rStyle w:val="StyleUnderline"/>
          <w:highlight w:val="yellow"/>
        </w:rPr>
        <w:t>President Park Geun-hye</w:t>
      </w:r>
      <w:r w:rsidRPr="006D3B89">
        <w:rPr>
          <w:highlight w:val="yellow"/>
        </w:rPr>
        <w:t>,</w:t>
      </w:r>
      <w:r>
        <w:t xml:space="preserve"> </w:t>
      </w:r>
      <w:r w:rsidRPr="00F966ED">
        <w:rPr>
          <w:rStyle w:val="StyleUnderline"/>
        </w:rPr>
        <w:t xml:space="preserve">who took office in February 2013, </w:t>
      </w:r>
      <w:r w:rsidRPr="006D3B89">
        <w:rPr>
          <w:rStyle w:val="StyleUnderline"/>
          <w:highlight w:val="yellow"/>
        </w:rPr>
        <w:t>has embraced a pro-unification platform and an optimistic view of the economic consequences of reunification</w:t>
      </w:r>
      <w:r w:rsidRPr="00F966ED">
        <w:rPr>
          <w:rStyle w:val="StyleUnderline"/>
        </w:rPr>
        <w:t>, emphasizing opportunity rather than costs</w:t>
      </w:r>
      <w:r>
        <w:t xml:space="preserve">.22 </w:t>
      </w:r>
      <w:r w:rsidRPr="006D3B89">
        <w:rPr>
          <w:rStyle w:val="StyleUnderline"/>
          <w:highlight w:val="yellow"/>
        </w:rPr>
        <w:t xml:space="preserve">South Koreans </w:t>
      </w:r>
      <w:r w:rsidRPr="004344F4">
        <w:rPr>
          <w:rStyle w:val="StyleUnderline"/>
        </w:rPr>
        <w:t xml:space="preserve">might prefer unification with U.S. troops to unification without, but </w:t>
      </w:r>
      <w:r w:rsidRPr="006D3B89">
        <w:rPr>
          <w:rStyle w:val="StyleUnderline"/>
          <w:highlight w:val="yellow"/>
        </w:rPr>
        <w:t>given the choice between unification without U.S. troops and continued or perhaps permanent division, a majority would probably support unification.</w:t>
      </w:r>
    </w:p>
    <w:p w:rsidR="00F5616C" w:rsidRDefault="00F5616C" w:rsidP="00F5616C">
      <w:pPr>
        <w:rPr>
          <w:rStyle w:val="StyleUnderline"/>
        </w:rPr>
      </w:pPr>
    </w:p>
    <w:p w:rsidR="00EF1195" w:rsidRDefault="00EF1195" w:rsidP="00EF1195">
      <w:pPr>
        <w:pStyle w:val="Heading3"/>
      </w:pPr>
      <w:r>
        <w:t>They Say</w:t>
      </w:r>
      <w:r w:rsidR="00BD7147">
        <w:t>: “</w:t>
      </w:r>
      <w:r>
        <w:t xml:space="preserve">Plan not k2 solve </w:t>
      </w:r>
      <w:r w:rsidR="00BD7147">
        <w:t>Starvation</w:t>
      </w:r>
      <w:r>
        <w:t>”</w:t>
      </w:r>
    </w:p>
    <w:p w:rsidR="00EF1195" w:rsidRDefault="00EF1195" w:rsidP="00EF1195">
      <w:pPr>
        <w:pStyle w:val="Heading4"/>
      </w:pPr>
      <w:bookmarkStart w:id="6" w:name="_Toc456874911"/>
      <w:r>
        <w:t xml:space="preserve">An </w:t>
      </w:r>
      <w:r w:rsidRPr="00EF1195">
        <w:rPr>
          <w:u w:val="single"/>
        </w:rPr>
        <w:t>unplanned collapse</w:t>
      </w:r>
      <w:r>
        <w:t xml:space="preserve"> exacerbates </w:t>
      </w:r>
      <w:r w:rsidRPr="00EF1195">
        <w:rPr>
          <w:u w:val="single"/>
        </w:rPr>
        <w:t>starvation</w:t>
      </w:r>
      <w:r>
        <w:t xml:space="preserve"> and </w:t>
      </w:r>
      <w:r w:rsidRPr="00EF1195">
        <w:rPr>
          <w:u w:val="single"/>
        </w:rPr>
        <w:t>diseases</w:t>
      </w:r>
      <w:r>
        <w:t xml:space="preserve"> and </w:t>
      </w:r>
      <w:r w:rsidRPr="00EF1195">
        <w:rPr>
          <w:u w:val="single"/>
        </w:rPr>
        <w:t>undermines unification</w:t>
      </w:r>
    </w:p>
    <w:p w:rsidR="00EF1195" w:rsidRDefault="00EF1195" w:rsidP="00EF1195">
      <w:r w:rsidRPr="00034355">
        <w:rPr>
          <w:rStyle w:val="Style13ptBold"/>
        </w:rPr>
        <w:t>Bennett 13</w:t>
      </w:r>
      <w:r>
        <w:t xml:space="preserve"> — Bruce W. Bennett, a Senior Defense Analyst and Professor at the Pardee RAND Graduate School, has a Ph.D. in policy analysis from the Pardee RAND Graduate School and a B.S. in economics from the California Institute of Technology, 2013 (“Preparing for the Possibility of a North Korean Collapse,” </w:t>
      </w:r>
      <w:r>
        <w:rPr>
          <w:i/>
        </w:rPr>
        <w:t>RAND Corporation</w:t>
      </w:r>
      <w:r>
        <w:t>, September 19</w:t>
      </w:r>
      <w:r w:rsidRPr="00F33F3D">
        <w:rPr>
          <w:vertAlign w:val="superscript"/>
        </w:rPr>
        <w:t>th</w:t>
      </w:r>
      <w:r>
        <w:t xml:space="preserve">, Available Online at </w:t>
      </w:r>
      <w:hyperlink r:id="rId29" w:history="1">
        <w:r w:rsidRPr="003773B9">
          <w:rPr>
            <w:rStyle w:val="Hyperlink"/>
          </w:rPr>
          <w:t>https://www.rand.org/content/dam/rand/pubs/research_reports/RR300/RR331/RAND_RR331.pdf</w:t>
        </w:r>
      </w:hyperlink>
      <w:r>
        <w:t>, Accessed 07-28-2016, p. 64-66, AS)</w:t>
      </w:r>
    </w:p>
    <w:p w:rsidR="00EF1195" w:rsidRDefault="00EF1195" w:rsidP="00EF1195">
      <w:r>
        <w:t>Severe Famine, Starvation, and Other Health Consequences</w:t>
      </w:r>
    </w:p>
    <w:p w:rsidR="00EF1195" w:rsidRDefault="00EF1195" w:rsidP="00EF1195">
      <w:r w:rsidRPr="00EF1195">
        <w:rPr>
          <w:rStyle w:val="StyleUnderline"/>
          <w:highlight w:val="yellow"/>
        </w:rPr>
        <w:t xml:space="preserve">Because North Korea already has difficulty feeding its population, </w:t>
      </w:r>
      <w:r w:rsidRPr="00EF1195">
        <w:rPr>
          <w:rStyle w:val="Emphasis"/>
          <w:highlight w:val="yellow"/>
        </w:rPr>
        <w:t>a government collapse would likely plunge the North into starvation</w:t>
      </w:r>
      <w:r w:rsidRPr="00EF1195">
        <w:rPr>
          <w:highlight w:val="yellow"/>
        </w:rPr>
        <w:t xml:space="preserve">. </w:t>
      </w:r>
      <w:r w:rsidRPr="00EF1195">
        <w:rPr>
          <w:rStyle w:val="StyleUnderline"/>
          <w:highlight w:val="yellow"/>
        </w:rPr>
        <w:t>Those with money would be motivated to hoard food</w:t>
      </w:r>
      <w:r>
        <w:t xml:space="preserve"> to guarantee their access to it and because </w:t>
      </w:r>
      <w:r w:rsidRPr="00EF1195">
        <w:rPr>
          <w:rStyle w:val="StyleUnderline"/>
          <w:highlight w:val="yellow"/>
        </w:rPr>
        <w:t>the price of food could well skyrocket in the postcollapse environment</w:t>
      </w:r>
      <w:r>
        <w:t xml:space="preserve">. As food disappears, </w:t>
      </w:r>
      <w:r w:rsidRPr="00EF1195">
        <w:rPr>
          <w:rStyle w:val="StyleUnderline"/>
          <w:highlight w:val="yellow"/>
        </w:rPr>
        <w:t>the military and others with arms would likely increase their raids on those who potentially have food</w:t>
      </w:r>
      <w:r>
        <w:t xml:space="preserve">, stealing what little remains. The </w:t>
      </w:r>
      <w:r w:rsidRPr="00F16602">
        <w:rPr>
          <w:rStyle w:val="StyleUnderline"/>
        </w:rPr>
        <w:t>humanitarian aid organizations helping in North Korea would probably reduce their assistance as the security in North Korea deteriorates and could curtail their assistance if security decays to the point that their personnel are seriously threatened</w:t>
      </w:r>
      <w:r>
        <w:t xml:space="preserve">. The currently </w:t>
      </w:r>
      <w:r w:rsidRPr="00F16602">
        <w:rPr>
          <w:rStyle w:val="StyleUnderline"/>
        </w:rPr>
        <w:t>inadequate food supplies could be reduced below the starvation level for many people in North Korea</w:t>
      </w:r>
      <w:r>
        <w:t xml:space="preserve">. </w:t>
      </w:r>
    </w:p>
    <w:p w:rsidR="00EF1195" w:rsidRDefault="00EF1195" w:rsidP="00EF1195">
      <w:r w:rsidRPr="00EF1195">
        <w:rPr>
          <w:rStyle w:val="StyleUnderline"/>
          <w:highlight w:val="yellow"/>
        </w:rPr>
        <w:t>Many factors could affect the severity of starvation. These include</w:t>
      </w:r>
      <w:r>
        <w:t xml:space="preserve"> how poor the crops were in the year immediately before the collapse, the time of year in which the collapse occurs,15 </w:t>
      </w:r>
      <w:r w:rsidRPr="00060B4F">
        <w:rPr>
          <w:rStyle w:val="StyleUnderline"/>
        </w:rPr>
        <w:t xml:space="preserve">the degree to which the collapse further disrupts agricultural activity in North Korea, and </w:t>
      </w:r>
      <w:r w:rsidRPr="00EF1195">
        <w:rPr>
          <w:rStyle w:val="StyleUnderline"/>
          <w:highlight w:val="yellow"/>
        </w:rPr>
        <w:t>the duration of the collapse before significant outside humanitarian assistance arrives</w:t>
      </w:r>
      <w:r w:rsidRPr="00060B4F">
        <w:rPr>
          <w:rStyle w:val="StyleUnderline"/>
        </w:rPr>
        <w:t>.</w:t>
      </w:r>
      <w:r>
        <w:t xml:space="preserve"> Still, conditions like those of the 1995 to 1998 famine, and quite possibly worse, can be expected.16 </w:t>
      </w:r>
      <w:r w:rsidRPr="00EF1195">
        <w:rPr>
          <w:rStyle w:val="StyleUnderline"/>
          <w:highlight w:val="yellow"/>
        </w:rPr>
        <w:t>As the conditions of starvation develop, many people will be too weak to work, further undermining the economic viability of North Korea. North Korea would likely fall into a downward spiral in terms of nourishment and economic viability</w:t>
      </w:r>
      <w:r w:rsidRPr="00EF1195">
        <w:rPr>
          <w:highlight w:val="yellow"/>
        </w:rPr>
        <w:t>.</w:t>
      </w:r>
    </w:p>
    <w:p w:rsidR="00EF1195" w:rsidRDefault="00EF1195" w:rsidP="00EF1195">
      <w:r w:rsidRPr="00EF1195">
        <w:rPr>
          <w:rStyle w:val="StyleUnderline"/>
          <w:highlight w:val="yellow"/>
        </w:rPr>
        <w:t>A decaying food situation will also have broader health effects. North Korea already suffers from serious diseases due to poor health conditions, including “scarlet fever, measles, typhoid, paratyphoid, and typhus</w:t>
      </w:r>
      <w:r>
        <w:t xml:space="preserve">.”17 As the North Korean government fails, its </w:t>
      </w:r>
      <w:r w:rsidRPr="00EF1195">
        <w:rPr>
          <w:rStyle w:val="StyleUnderline"/>
          <w:highlight w:val="yellow"/>
        </w:rPr>
        <w:t>effort to sustain national health will also be impaired</w:t>
      </w:r>
      <w:r>
        <w:t xml:space="preserve">. These </w:t>
      </w:r>
      <w:r w:rsidRPr="00060B4F">
        <w:rPr>
          <w:rStyle w:val="StyleUnderline"/>
        </w:rPr>
        <w:t>diseases will only be exac</w:t>
      </w:r>
      <w:r>
        <w:t xml:space="preserve">- [end page 64] </w:t>
      </w:r>
      <w:r w:rsidRPr="00060B4F">
        <w:rPr>
          <w:rStyle w:val="StyleUnderline"/>
        </w:rPr>
        <w:t>erbated</w:t>
      </w:r>
      <w:r>
        <w:t xml:space="preserve"> </w:t>
      </w:r>
      <w:r w:rsidRPr="00060B4F">
        <w:rPr>
          <w:rStyle w:val="StyleUnderline"/>
        </w:rPr>
        <w:t>in the aftermath of a collapse and especially if large refugee flows begin</w:t>
      </w:r>
      <w:r>
        <w:t>.</w:t>
      </w:r>
    </w:p>
    <w:p w:rsidR="00EF1195" w:rsidRDefault="00EF1195" w:rsidP="00EF1195">
      <w:r w:rsidRPr="00EF1195">
        <w:rPr>
          <w:rStyle w:val="StyleUnderline"/>
          <w:highlight w:val="yellow"/>
        </w:rPr>
        <w:t>An intense food shortage coupled with disease could further cripple any residual government functions</w:t>
      </w:r>
      <w:r w:rsidRPr="00EF1195">
        <w:rPr>
          <w:highlight w:val="yellow"/>
        </w:rPr>
        <w:t>:</w:t>
      </w:r>
    </w:p>
    <w:p w:rsidR="00EF1195" w:rsidRDefault="00EF1195" w:rsidP="00EF1195">
      <w:pPr>
        <w:ind w:left="720"/>
      </w:pPr>
      <w:r>
        <w:t xml:space="preserve">Defunct state activities result in abnormal market functions. Hence, </w:t>
      </w:r>
      <w:r w:rsidRPr="00EF1195">
        <w:rPr>
          <w:rStyle w:val="StyleUnderline"/>
        </w:rPr>
        <w:t>it is highly likely that market functions will be paralyzed and the national economy as a whole will not operate normally.</w:t>
      </w:r>
      <w:r>
        <w:t xml:space="preserve"> </w:t>
      </w:r>
      <w:r w:rsidRPr="00EF1195">
        <w:rPr>
          <w:rStyle w:val="StyleUnderline"/>
        </w:rPr>
        <w:t>The scarcity of goods will cause prices to soar; a lack of consumer goods may drive the people to anxiety and fear</w:t>
      </w:r>
      <w:r>
        <w:t xml:space="preserve">. Yet, it is none other than cadres, who have relied on rations, that will suffer the most in a contingency. </w:t>
      </w:r>
      <w:r w:rsidRPr="00EF1195">
        <w:rPr>
          <w:rStyle w:val="StyleUnderline"/>
        </w:rPr>
        <w:t>Ordinary North Koreans have managed to make a living on their own</w:t>
      </w:r>
      <w:r>
        <w:t xml:space="preserve">, in markets. Thus </w:t>
      </w:r>
      <w:r w:rsidRPr="00EF1195">
        <w:rPr>
          <w:rStyle w:val="StyleUnderline"/>
        </w:rPr>
        <w:t>they have the ability to survive in crisis situations</w:t>
      </w:r>
      <w:r>
        <w:t xml:space="preserve">. On the contrary, </w:t>
      </w:r>
      <w:r w:rsidRPr="00EF1195">
        <w:rPr>
          <w:rStyle w:val="StyleUnderline"/>
        </w:rPr>
        <w:t>cadres do not</w:t>
      </w:r>
      <w:r>
        <w:t xml:space="preserve">. In fact, </w:t>
      </w:r>
      <w:r w:rsidRPr="00EF1195">
        <w:rPr>
          <w:rStyle w:val="StyleUnderline"/>
        </w:rPr>
        <w:t>they can degenerate into the most vulnerable class following a contingency. This is why a contingency could very quickly destroy state functions in North Korea</w:t>
      </w:r>
      <w:r>
        <w:t>.18</w:t>
      </w:r>
    </w:p>
    <w:p w:rsidR="00EF1195" w:rsidRPr="00EF1195" w:rsidRDefault="00EF1195" w:rsidP="00EF1195">
      <w:pPr>
        <w:rPr>
          <w:rStyle w:val="StyleUnderline"/>
        </w:rPr>
      </w:pPr>
      <w:r>
        <w:t xml:space="preserve">While the most senior North Korean government personnel often have substantial stashes of foreign currency that could help them weather such circumstances,19 </w:t>
      </w:r>
      <w:r w:rsidRPr="00EF1195">
        <w:rPr>
          <w:rStyle w:val="StyleUnderline"/>
          <w:highlight w:val="yellow"/>
        </w:rPr>
        <w:t>many government employees</w:t>
      </w:r>
      <w:r w:rsidRPr="00EF1195">
        <w:rPr>
          <w:rStyle w:val="StyleUnderline"/>
        </w:rPr>
        <w:t xml:space="preserve">, especially in the Pyongyang area, </w:t>
      </w:r>
      <w:r w:rsidRPr="00EF1195">
        <w:rPr>
          <w:rStyle w:val="StyleUnderline"/>
          <w:highlight w:val="yellow"/>
        </w:rPr>
        <w:t>depend on the public distribution system for survival, given their paltry official salaries.</w:t>
      </w:r>
      <w:r w:rsidRPr="00EF1195">
        <w:rPr>
          <w:highlight w:val="yellow"/>
        </w:rPr>
        <w:t xml:space="preserve"> </w:t>
      </w:r>
      <w:r w:rsidRPr="00EF1195">
        <w:rPr>
          <w:rStyle w:val="StyleUnderline"/>
          <w:highlight w:val="yellow"/>
        </w:rPr>
        <w:t>The loss of the public distribution system would be a disaster for them</w:t>
      </w:r>
      <w:r w:rsidRPr="00EF1195">
        <w:rPr>
          <w:rStyle w:val="StyleUnderline"/>
        </w:rPr>
        <w:t xml:space="preserve">, at least diverting them from their government jobs to survive and </w:t>
      </w:r>
      <w:r w:rsidRPr="00EF1195">
        <w:rPr>
          <w:rStyle w:val="StyleUnderline"/>
          <w:highlight w:val="yellow"/>
        </w:rPr>
        <w:t>accelerating government failure</w:t>
      </w:r>
      <w:r w:rsidRPr="00EF1195">
        <w:rPr>
          <w:rStyle w:val="StyleUnderline"/>
        </w:rPr>
        <w:t>.</w:t>
      </w:r>
    </w:p>
    <w:p w:rsidR="00EF1195" w:rsidRPr="00EF1195" w:rsidRDefault="00EF1195" w:rsidP="00EF1195">
      <w:pPr>
        <w:rPr>
          <w:rStyle w:val="StyleUnderline"/>
        </w:rPr>
      </w:pPr>
      <w:r>
        <w:t xml:space="preserve">Moreover, </w:t>
      </w:r>
      <w:r w:rsidRPr="00EF1195">
        <w:rPr>
          <w:rStyle w:val="StyleUnderline"/>
        </w:rPr>
        <w:t>the failure of the central government will raise concerns about the degree to which the North Korean currency retains any value. If the currency is questionable, those with money may exchange North Korean won for foreign currencies</w:t>
      </w:r>
      <w:r>
        <w:t xml:space="preserve">. Fortunately, the North Korean economy is already infiltrated with foreign currency, especially [end page 65] in the Pyongyang area.20 So the use of foreign currency will become a means of holding wealth in some areas. Even in these areas, however, </w:t>
      </w:r>
      <w:r w:rsidRPr="00EF1195">
        <w:rPr>
          <w:rStyle w:val="StyleUnderline"/>
        </w:rPr>
        <w:t>those seeking to hold wealth may prefer to hoard food because of the inflation in food prices that can be expected. Such hoarding would further reduce the food supply.</w:t>
      </w:r>
    </w:p>
    <w:p w:rsidR="00EF1195" w:rsidRDefault="00EF1195" w:rsidP="00EF1195">
      <w:r w:rsidRPr="00EF1195">
        <w:rPr>
          <w:rStyle w:val="StyleUnderline"/>
        </w:rPr>
        <w:t>Some in North Korea would likely hope that collapse would bring a prompt unification</w:t>
      </w:r>
      <w:r>
        <w:t xml:space="preserve"> and betterment of conditions in North Korea. </w:t>
      </w:r>
      <w:r w:rsidRPr="00EF1195">
        <w:rPr>
          <w:rStyle w:val="Emphasis"/>
          <w:highlight w:val="yellow"/>
        </w:rPr>
        <w:t>If a ROK intervention and unification were delayed, many in the North could blame the ROK for the deterioration of conditions over time</w:t>
      </w:r>
      <w:r w:rsidRPr="00EF1195">
        <w:rPr>
          <w:highlight w:val="yellow"/>
        </w:rPr>
        <w:t xml:space="preserve">. </w:t>
      </w:r>
      <w:r w:rsidRPr="00EF1195">
        <w:rPr>
          <w:rStyle w:val="StyleUnderline"/>
          <w:highlight w:val="yellow"/>
        </w:rPr>
        <w:t>The North Korean people would likely become disaffected with unification and the ROK government</w:t>
      </w:r>
      <w:r>
        <w:t xml:space="preserve">. And even </w:t>
      </w:r>
      <w:r w:rsidRPr="00EF1195">
        <w:rPr>
          <w:rStyle w:val="StyleUnderline"/>
        </w:rPr>
        <w:t>if disaffection is not serious early in the unification process, North Koreans could develop negative feelings as unification proceeds because it does not live up to their expectations, leading to fairly serious opposition to the ROK in North Korea</w:t>
      </w:r>
      <w:r>
        <w:t xml:space="preserve">. Some North Koreans could even hope for a return to the conditions of the Kim family regime. </w:t>
      </w:r>
      <w:r w:rsidRPr="00EF1195">
        <w:rPr>
          <w:rStyle w:val="StyleUnderline"/>
        </w:rPr>
        <w:t>A yearning to return to North Korea has developed among North Korean refugees in South Korea, and some have even tried to return, because they have not perceived that they received good treatment in the South</w:t>
      </w:r>
      <w:r>
        <w:t>. Many Russians have similarly yearned for a return to the Soviet system, in which they felt they were part of a great power (and where their memories are often biased in favor of the good they remember as opposed to the offsetting bad).</w:t>
      </w:r>
    </w:p>
    <w:p w:rsidR="00EF1195" w:rsidRDefault="00EF1195" w:rsidP="00EF1195"/>
    <w:p w:rsidR="00EF1195" w:rsidRPr="00BD7147" w:rsidRDefault="00EF1195" w:rsidP="00EF1195"/>
    <w:p w:rsidR="00A409F7" w:rsidRDefault="00A409F7" w:rsidP="00A409F7">
      <w:pPr>
        <w:pStyle w:val="Heading3"/>
      </w:pPr>
      <w:r>
        <w:t>They Say: “No Korean Diversionary War”</w:t>
      </w:r>
    </w:p>
    <w:p w:rsidR="00A409F7" w:rsidRDefault="00A409F7" w:rsidP="00A409F7">
      <w:pPr>
        <w:pStyle w:val="Heading4"/>
      </w:pPr>
      <w:r w:rsidRPr="00060B4F">
        <w:rPr>
          <w:u w:val="single"/>
        </w:rPr>
        <w:t>Without an alternative for North Korean leaders</w:t>
      </w:r>
      <w:r>
        <w:t xml:space="preserve">, decline </w:t>
      </w:r>
      <w:r w:rsidRPr="00060B4F">
        <w:rPr>
          <w:u w:val="single"/>
        </w:rPr>
        <w:t>towards North Korean collapse</w:t>
      </w:r>
      <w:r>
        <w:t xml:space="preserve"> causes a </w:t>
      </w:r>
      <w:r w:rsidRPr="00147840">
        <w:rPr>
          <w:u w:val="single"/>
        </w:rPr>
        <w:t>diversionary war</w:t>
      </w:r>
    </w:p>
    <w:p w:rsidR="00A409F7" w:rsidRDefault="00A409F7" w:rsidP="00A409F7">
      <w:r w:rsidRPr="00034355">
        <w:rPr>
          <w:rStyle w:val="Style13ptBold"/>
        </w:rPr>
        <w:t>Bennett 13</w:t>
      </w:r>
      <w:r>
        <w:t xml:space="preserve"> — Bruce W. Bennett, a Senior Defense Analyst and Professor at the Pardee RAND Graduate School, has a Ph.D. in policy analysis from the Pardee RAND Graduate School and a B.S. in economics from the California Institute of Technology, 2013 (“Preparing for the Possibility of a North Korean Collapse,” </w:t>
      </w:r>
      <w:r>
        <w:rPr>
          <w:i/>
        </w:rPr>
        <w:t>RAND Corporation</w:t>
      </w:r>
      <w:r>
        <w:t>, September 19</w:t>
      </w:r>
      <w:r w:rsidRPr="00F33F3D">
        <w:rPr>
          <w:vertAlign w:val="superscript"/>
        </w:rPr>
        <w:t>th</w:t>
      </w:r>
      <w:r>
        <w:t xml:space="preserve">, Available Online at </w:t>
      </w:r>
      <w:hyperlink r:id="rId30" w:history="1">
        <w:r w:rsidRPr="003773B9">
          <w:rPr>
            <w:rStyle w:val="Hyperlink"/>
          </w:rPr>
          <w:t>https://www.rand.org/content/dam/rand/pubs/research_reports/RR300/RR331/RAND_RR331.pdf</w:t>
        </w:r>
      </w:hyperlink>
      <w:r>
        <w:t>, Accessed 07-21-2016, AS)</w:t>
      </w:r>
    </w:p>
    <w:p w:rsidR="00A409F7" w:rsidRDefault="00A409F7" w:rsidP="00A409F7">
      <w:r>
        <w:t>Conflict</w:t>
      </w:r>
    </w:p>
    <w:p w:rsidR="00A409F7" w:rsidRPr="00F33F3D" w:rsidRDefault="00A409F7" w:rsidP="00A409F7">
      <w:r w:rsidRPr="00AE4F37">
        <w:rPr>
          <w:rStyle w:val="StyleUnderline"/>
          <w:highlight w:val="yellow"/>
        </w:rPr>
        <w:t>As the regime sees a collapse coming, it may attempt to start a “diversionary war</w:t>
      </w:r>
      <w:r w:rsidRPr="00AE4F37">
        <w:rPr>
          <w:highlight w:val="yellow"/>
        </w:rPr>
        <w:t>”</w:t>
      </w:r>
      <w:r w:rsidRPr="00AE4F37">
        <w:t xml:space="preserve">8 </w:t>
      </w:r>
      <w:r w:rsidRPr="00AE4F37">
        <w:rPr>
          <w:rStyle w:val="StyleUnderline"/>
          <w:highlight w:val="yellow"/>
        </w:rPr>
        <w:t>by invading the ROK</w:t>
      </w:r>
      <w:r w:rsidRPr="00AE4F37">
        <w:rPr>
          <w:highlight w:val="yellow"/>
        </w:rPr>
        <w:t>:</w:t>
      </w:r>
    </w:p>
    <w:p w:rsidR="00A409F7" w:rsidRDefault="00A409F7" w:rsidP="00A409F7">
      <w:pPr>
        <w:ind w:left="720"/>
      </w:pPr>
      <w:r w:rsidRPr="00F33F3D">
        <w:rPr>
          <w:rStyle w:val="StyleUnderline"/>
        </w:rPr>
        <w:t>The impetus would be a sense in Pyongyang that the regime was in an extremely dire position that could only be saved by some kind of military operation</w:t>
      </w:r>
      <w:r>
        <w:t xml:space="preserve"> either </w:t>
      </w:r>
      <w:r w:rsidRPr="00F33F3D">
        <w:rPr>
          <w:rStyle w:val="StyleUnderline"/>
        </w:rPr>
        <w:t>to reestablish the status quo or achieve unification</w:t>
      </w:r>
      <w:r>
        <w:t xml:space="preserve">. In either case, </w:t>
      </w:r>
      <w:r w:rsidRPr="00AE4F37">
        <w:rPr>
          <w:rStyle w:val="StyleUnderline"/>
          <w:highlight w:val="yellow"/>
        </w:rPr>
        <w:t>North Korean logic would be that, without some kind of proactive military strike, the regime would collapse</w:t>
      </w:r>
      <w:r>
        <w:t>.9</w:t>
      </w:r>
    </w:p>
    <w:p w:rsidR="00A409F7" w:rsidRDefault="00A409F7" w:rsidP="00A409F7">
      <w:r w:rsidRPr="00AE4F37">
        <w:rPr>
          <w:rStyle w:val="StyleUnderline"/>
          <w:highlight w:val="yellow"/>
        </w:rPr>
        <w:t>North Korea already uses provocations to try to manage its internal political challenges</w:t>
      </w:r>
      <w:r w:rsidRPr="00AE4F37">
        <w:rPr>
          <w:highlight w:val="yellow"/>
        </w:rPr>
        <w:t xml:space="preserve">; </w:t>
      </w:r>
      <w:r w:rsidRPr="00AE4F37">
        <w:rPr>
          <w:rStyle w:val="StyleUnderline"/>
          <w:highlight w:val="yellow"/>
        </w:rPr>
        <w:t>North Korea could invade the ROK as an escalation of the provocations in response to escalating threats to the regime</w:t>
      </w:r>
      <w:r>
        <w:t>. This threat has not changed in almost two decades: In 1996 another expert argued that the</w:t>
      </w:r>
    </w:p>
    <w:p w:rsidR="00A409F7" w:rsidRDefault="00A409F7" w:rsidP="00A409F7">
      <w:pPr>
        <w:ind w:left="720"/>
      </w:pPr>
      <w:r>
        <w:t>most serious question to be answered is: Based on the DPRK situation laid out above, will the north attack the ROK in an [end page 60] attempt to shoot its way out of its internal problems? Many people, including the CINCUNC [Commander in Chief, United Nations Command] and the Director of the Defense Intelligence Agency (DIA) worry that this may be the case and rightly so, as this would cause tremendous casualties and destruction in both the north and south.10</w:t>
      </w:r>
    </w:p>
    <w:p w:rsidR="00A409F7" w:rsidRDefault="00A409F7" w:rsidP="00A409F7">
      <w:r w:rsidRPr="00C8199E">
        <w:rPr>
          <w:rStyle w:val="StyleUnderline"/>
        </w:rPr>
        <w:t xml:space="preserve">Eventually, </w:t>
      </w:r>
      <w:r w:rsidRPr="00AE4F37">
        <w:rPr>
          <w:rStyle w:val="StyleUnderline"/>
          <w:highlight w:val="yellow"/>
        </w:rPr>
        <w:t xml:space="preserve">the North Korean military would almost certainly be defeated despite </w:t>
      </w:r>
      <w:r w:rsidRPr="00AE4F37">
        <w:rPr>
          <w:rStyle w:val="Emphasis"/>
          <w:highlight w:val="yellow"/>
        </w:rPr>
        <w:t>horrendous damage to the ROK</w:t>
      </w:r>
      <w:r>
        <w:t xml:space="preserve">,11 especially to the Seoul area. On the defeat of the North Korean attack, </w:t>
      </w:r>
      <w:r w:rsidRPr="00C8199E">
        <w:rPr>
          <w:rStyle w:val="StyleUnderline"/>
        </w:rPr>
        <w:t xml:space="preserve">ROK and </w:t>
      </w:r>
      <w:r w:rsidRPr="00AE4F37">
        <w:rPr>
          <w:rStyle w:val="StyleUnderline"/>
          <w:highlight w:val="yellow"/>
        </w:rPr>
        <w:t>U.S. forces would likely be compelled to intervene in the North</w:t>
      </w:r>
      <w:r w:rsidRPr="00C8199E">
        <w:rPr>
          <w:rStyle w:val="StyleUnderline"/>
        </w:rPr>
        <w:t xml:space="preserve"> to complete the defeat or surrender of the North Korean forces, remove the North Korean government</w:t>
      </w:r>
      <w:r>
        <w:t xml:space="preserve"> that had caused so much damage to the South, </w:t>
      </w:r>
      <w:r w:rsidRPr="00C8199E">
        <w:rPr>
          <w:rStyle w:val="StyleUnderline"/>
        </w:rPr>
        <w:t>and reunify the peninsula to achieve security in the medium to long term</w:t>
      </w:r>
    </w:p>
    <w:p w:rsidR="00A409F7" w:rsidRDefault="00A409F7" w:rsidP="00A409F7">
      <w:r>
        <w:t xml:space="preserve">Whether or not North Korea invades the ROK in desperation, </w:t>
      </w:r>
      <w:r w:rsidRPr="00C8199E">
        <w:rPr>
          <w:rStyle w:val="StyleUnderline"/>
        </w:rPr>
        <w:t>ROK and U.S. forces would likely enter North Korea at some point to help deliver humanitarian aid to the North Korean people in response to the government collapse</w:t>
      </w:r>
      <w:r>
        <w:t xml:space="preserve">. </w:t>
      </w:r>
      <w:r w:rsidRPr="00AE4F37">
        <w:rPr>
          <w:rStyle w:val="StyleUnderline"/>
          <w:highlight w:val="yellow"/>
        </w:rPr>
        <w:t>As they and perhaps China and Russia intervene</w:t>
      </w:r>
      <w:r w:rsidRPr="00AE4F37">
        <w:rPr>
          <w:highlight w:val="yellow"/>
        </w:rPr>
        <w:t>,</w:t>
      </w:r>
      <w:r>
        <w:t xml:space="preserve">12 </w:t>
      </w:r>
      <w:r w:rsidRPr="00C8199E">
        <w:rPr>
          <w:rStyle w:val="StyleUnderline"/>
        </w:rPr>
        <w:t>most of the faction leaders would likely feel that outside control of their area would not be in their interest unless serious work is done to co-opt them</w:t>
      </w:r>
      <w:r>
        <w:t xml:space="preserve">. And </w:t>
      </w:r>
      <w:r w:rsidRPr="00C8199E">
        <w:rPr>
          <w:rStyle w:val="StyleUnderline"/>
        </w:rPr>
        <w:t xml:space="preserve">even if the </w:t>
      </w:r>
      <w:r w:rsidRPr="00AE4F37">
        <w:rPr>
          <w:rStyle w:val="StyleUnderline"/>
          <w:highlight w:val="yellow"/>
        </w:rPr>
        <w:t>faction leaders</w:t>
      </w:r>
      <w:r w:rsidRPr="00C8199E">
        <w:rPr>
          <w:rStyle w:val="StyleUnderline"/>
        </w:rPr>
        <w:t xml:space="preserve"> are satisfied, some of their subordinates—especially hardline individuals—</w:t>
      </w:r>
      <w:r w:rsidRPr="00AE4F37">
        <w:rPr>
          <w:rStyle w:val="StyleUnderline"/>
          <w:highlight w:val="yellow"/>
        </w:rPr>
        <w:t>could decide to fight with those intervening</w:t>
      </w:r>
      <w:r>
        <w:t>, precipitating broader battles:</w:t>
      </w:r>
    </w:p>
    <w:p w:rsidR="00A409F7" w:rsidRDefault="00A409F7" w:rsidP="00A409F7">
      <w:pPr>
        <w:ind w:left="720"/>
      </w:pPr>
      <w:r>
        <w:t>“</w:t>
      </w:r>
      <w:r w:rsidRPr="00C8199E">
        <w:rPr>
          <w:rStyle w:val="StyleUnderline"/>
        </w:rPr>
        <w:t>The regime in Pyongyang could collapse without necessarily its army corps and brigades collapsing</w:t>
      </w:r>
      <w:r>
        <w:t>,” Maxwell says. “</w:t>
      </w:r>
      <w:r w:rsidRPr="00C8199E">
        <w:rPr>
          <w:rStyle w:val="StyleUnderline"/>
        </w:rPr>
        <w:t>So we</w:t>
      </w:r>
      <w:r>
        <w:t xml:space="preserve"> [end page 61] </w:t>
      </w:r>
      <w:r w:rsidRPr="00C8199E">
        <w:rPr>
          <w:rStyle w:val="StyleUnderline"/>
        </w:rPr>
        <w:t>might have to mount a relief operation at the same time that we’d be conducting combat ops. If there is anybody in the UN who thinks it will just be a matter of feeding people, they’re smoking dope</w:t>
      </w:r>
      <w:r>
        <w:t>.”13</w:t>
      </w:r>
    </w:p>
    <w:p w:rsidR="00A409F7" w:rsidRDefault="00A409F7" w:rsidP="00A409F7">
      <w:r>
        <w:t xml:space="preserve">Even if </w:t>
      </w:r>
      <w:r w:rsidRPr="00AE4F37">
        <w:rPr>
          <w:rStyle w:val="StyleUnderline"/>
          <w:highlight w:val="yellow"/>
        </w:rPr>
        <w:t>North Korean military opposition</w:t>
      </w:r>
      <w:r>
        <w:t xml:space="preserve"> does not develop immediately, it </w:t>
      </w:r>
      <w:r w:rsidRPr="00AE4F37">
        <w:rPr>
          <w:rStyle w:val="StyleUnderline"/>
          <w:highlight w:val="yellow"/>
        </w:rPr>
        <w:t>could develop over time</w:t>
      </w:r>
      <w:r>
        <w:t xml:space="preserve">. Thus, </w:t>
      </w:r>
      <w:r w:rsidRPr="00C8199E">
        <w:rPr>
          <w:rStyle w:val="StyleUnderline"/>
        </w:rPr>
        <w:t>to stabilize North Korea, ROK and U.S. forces will need to stop any ongoing conflict and seek to demilitarize the North Korean military and security forces</w:t>
      </w:r>
      <w:r>
        <w:t>.</w:t>
      </w:r>
    </w:p>
    <w:p w:rsidR="00A409F7" w:rsidRDefault="00A409F7" w:rsidP="00A409F7">
      <w:r>
        <w:t xml:space="preserve">Internal conflict within North Korea can also be expected. </w:t>
      </w:r>
      <w:r w:rsidRPr="00C8199E">
        <w:rPr>
          <w:rStyle w:val="StyleUnderline"/>
        </w:rPr>
        <w:t>To secure needed food, energy, and other resources, the faction leaders may be forced to carry out raids</w:t>
      </w:r>
      <w:r>
        <w:t xml:space="preserve"> or more significant combat with neighboring factions. Moreover, </w:t>
      </w:r>
      <w:r w:rsidRPr="00C8199E">
        <w:rPr>
          <w:rStyle w:val="StyleUnderline"/>
        </w:rPr>
        <w:t>some of the faction leaders may believe that they would be able to establish control over all of North Korea if they can defeat the neighboring factions. The result could well be a civil war in North Korea that causes many casualties and a further deterioration of the already disastrous humanitarian conditions.</w:t>
      </w:r>
      <w:r>
        <w:t xml:space="preserve"> As conflict develops, </w:t>
      </w:r>
      <w:r w:rsidRPr="00C8199E">
        <w:rPr>
          <w:rStyle w:val="StyleUnderline"/>
        </w:rPr>
        <w:t>faction leaders can be expected to mobilize reserve forces</w:t>
      </w:r>
      <w:r>
        <w:t xml:space="preserve"> in the areas they control (potentially leading to as many as 9 million North Koreans being under arms), further reducing the economic production in these areas and pulling families apart. </w:t>
      </w:r>
      <w:r w:rsidRPr="00AE4F37">
        <w:rPr>
          <w:rStyle w:val="StyleUnderline"/>
          <w:highlight w:val="yellow"/>
        </w:rPr>
        <w:t>The involvement of so many reserves could create circumstances in which the factions perceive that everyone could be a combatant; they may therefore fail to differentiate and spare noncombatants</w:t>
      </w:r>
      <w:r>
        <w:t xml:space="preserve"> whose loyalty they cannot count on.</w:t>
      </w:r>
    </w:p>
    <w:p w:rsidR="00A409F7" w:rsidRDefault="00A409F7" w:rsidP="00A409F7">
      <w:r>
        <w:t xml:space="preserve">While mobilization might be expected to improve security in some areas, the </w:t>
      </w:r>
      <w:r w:rsidRPr="00C8199E">
        <w:rPr>
          <w:rStyle w:val="StyleUnderline"/>
        </w:rPr>
        <w:t>mobilized forces would be unlikely in practice to have the food and other resources</w:t>
      </w:r>
      <w:r>
        <w:t xml:space="preserve"> they need. They would have little choice but to take these resources from the local people. Especially </w:t>
      </w:r>
      <w:r w:rsidRPr="00C8199E">
        <w:rPr>
          <w:rStyle w:val="StyleUnderline"/>
        </w:rPr>
        <w:t>in areas where the local commanders are also criminal bosses associated with the black market</w:t>
      </w:r>
      <w:r>
        <w:t xml:space="preserve"> (as at least some are likely even now), these </w:t>
      </w:r>
      <w:r w:rsidRPr="00C8199E">
        <w:rPr>
          <w:rStyle w:val="StyleUnderline"/>
        </w:rPr>
        <w:t>local commanders can be expected to steal from and otherwise abuse the population in their immediate areas</w:t>
      </w:r>
      <w:r>
        <w:t xml:space="preserve">, seeking to enrich themselves. In doing so, </w:t>
      </w:r>
      <w:r w:rsidRPr="00C8199E">
        <w:rPr>
          <w:rStyle w:val="StyleUnderline"/>
        </w:rPr>
        <w:t>they would probably take a short-term perspective, stripping factories and other infrastructure to make short-term</w:t>
      </w:r>
      <w:r>
        <w:t xml:space="preserve"> sales and oth- [end page 62] erwise abusing or even selling the people in their areas. While some faction leaders may stop this abusive behavior initially, </w:t>
      </w:r>
      <w:r w:rsidRPr="00C8199E">
        <w:rPr>
          <w:rStyle w:val="StyleUnderline"/>
        </w:rPr>
        <w:t>unresolved civil war conditions would likely divert their attention over time; the longer the collapse goes on, the higher the potential for abusive behavior to spread.</w:t>
      </w:r>
    </w:p>
    <w:p w:rsidR="00A409F7" w:rsidRDefault="00A409F7" w:rsidP="00A409F7">
      <w:r w:rsidRPr="00AE4F37">
        <w:rPr>
          <w:rStyle w:val="StyleUnderline"/>
          <w:highlight w:val="yellow"/>
        </w:rPr>
        <w:t>If a civil war develops, the conflict would pose total-war consequences for the faction leaders</w:t>
      </w:r>
      <w:r>
        <w:t xml:space="preserve">: They would achieve victory or likely be killed. Under such extreme circumstances, </w:t>
      </w:r>
      <w:r w:rsidRPr="00AE4F37">
        <w:rPr>
          <w:rStyle w:val="StyleUnderline"/>
          <w:highlight w:val="yellow"/>
        </w:rPr>
        <w:t>the employment of WMD would be expected</w:t>
      </w:r>
      <w:r>
        <w:t xml:space="preserve">. Since many North Korean active duty soldiers and more reservists apparently lack masks and other equipment to protect them from WMD effects, </w:t>
      </w:r>
      <w:r w:rsidRPr="00C8199E">
        <w:rPr>
          <w:rStyle w:val="StyleUnderline"/>
        </w:rPr>
        <w:t>these soldiers would be very vulnerable to the effects of WMD</w:t>
      </w:r>
      <w:r>
        <w:t xml:space="preserve">. Thus, </w:t>
      </w:r>
      <w:r w:rsidRPr="00C8199E">
        <w:rPr>
          <w:rStyle w:val="StyleUnderline"/>
        </w:rPr>
        <w:t>chemical weapon use may be quite effective against opposing forces</w:t>
      </w:r>
      <w:r>
        <w:t xml:space="preserve"> in either an offensive or defensive mode. </w:t>
      </w:r>
      <w:r w:rsidRPr="00AE4F37">
        <w:rPr>
          <w:rStyle w:val="StyleUnderline"/>
          <w:highlight w:val="yellow"/>
        </w:rPr>
        <w:t>Nuclear weapons may be used for coercive purposes, while biological weapons may be used to cause massive damage</w:t>
      </w:r>
      <w:r>
        <w:t xml:space="preserve"> (among starving people suffering from degraded health conditions) in opposing areas. </w:t>
      </w:r>
      <w:r w:rsidRPr="00C8199E">
        <w:rPr>
          <w:rStyle w:val="StyleUnderline"/>
        </w:rPr>
        <w:t>The factions may also sell some WMD and related assets</w:t>
      </w:r>
      <w:r>
        <w:t xml:space="preserve"> (such as experts) </w:t>
      </w:r>
      <w:r w:rsidRPr="00C8199E">
        <w:rPr>
          <w:rStyle w:val="StyleUnderline"/>
        </w:rPr>
        <w:t>to third parties to provide needed funds for faction survival and conflict</w:t>
      </w:r>
      <w:r>
        <w:t xml:space="preserve">. The North Korean government already makes some such sales to such countries as Iran and Syria; in these more extreme conditions of civil war, the </w:t>
      </w:r>
      <w:r w:rsidRPr="00AE4F37">
        <w:rPr>
          <w:rStyle w:val="StyleUnderline"/>
          <w:highlight w:val="yellow"/>
        </w:rPr>
        <w:t>faction leaders may well be prepared to provide WMD and/or related assets to terrorist groups or anyone else with sufficient financial resources</w:t>
      </w:r>
      <w:r>
        <w:t>.14</w:t>
      </w:r>
    </w:p>
    <w:p w:rsidR="00A409F7" w:rsidRDefault="00A409F7" w:rsidP="00A409F7"/>
    <w:p w:rsidR="00C506DA" w:rsidRDefault="0031552A" w:rsidP="00C506DA">
      <w:pPr>
        <w:pStyle w:val="Heading2"/>
      </w:pPr>
      <w:bookmarkStart w:id="7" w:name="_GoBack"/>
      <w:bookmarkEnd w:id="7"/>
      <w:r>
        <w:t xml:space="preserve">ROK Alliance </w:t>
      </w:r>
      <w:r w:rsidR="00656C00">
        <w:t xml:space="preserve">DA </w:t>
      </w:r>
      <w:r w:rsidR="00C506DA">
        <w:t>Answers</w:t>
      </w:r>
    </w:p>
    <w:p w:rsidR="00D7383A" w:rsidRDefault="00D7383A" w:rsidP="00D7383A">
      <w:pPr>
        <w:pStyle w:val="Heading3"/>
      </w:pPr>
      <w:r w:rsidRPr="00F85178">
        <w:t>2AC — South Korea Alliance DA</w:t>
      </w:r>
    </w:p>
    <w:p w:rsidR="00D7383A" w:rsidRPr="00BE237A" w:rsidRDefault="00D7383A" w:rsidP="00D7383A">
      <w:pPr>
        <w:pStyle w:val="Heading4"/>
      </w:pPr>
      <w:r>
        <w:t xml:space="preserve">No military presence link — </w:t>
      </w:r>
      <w:r w:rsidRPr="00A47754">
        <w:rPr>
          <w:u w:val="single"/>
        </w:rPr>
        <w:t>Korean nationalism</w:t>
      </w:r>
      <w:r>
        <w:t xml:space="preserve"> makes US troop </w:t>
      </w:r>
      <w:r w:rsidRPr="00A47754">
        <w:rPr>
          <w:u w:val="single"/>
        </w:rPr>
        <w:t>withdrawal inevitable</w:t>
      </w:r>
    </w:p>
    <w:p w:rsidR="00D7383A" w:rsidRPr="00A47754" w:rsidRDefault="00D7383A" w:rsidP="00D7383A">
      <w:pPr>
        <w:rPr>
          <w:rStyle w:val="StyleUnderline"/>
          <w:b w:val="0"/>
          <w:u w:val="none"/>
        </w:rPr>
      </w:pPr>
      <w:r w:rsidRPr="00133012">
        <w:rPr>
          <w:rStyle w:val="Style13ptBold"/>
        </w:rPr>
        <w:t>Kydd 1</w:t>
      </w:r>
      <w:r>
        <w:rPr>
          <w:rStyle w:val="Style13ptBold"/>
        </w:rPr>
        <w:t>5</w:t>
      </w:r>
      <w:r>
        <w:t xml:space="preserve"> — Andrew H. Kydd, Professor of Political Science at the University of Wisconsin, former Assistant Professor and Associate Professor in the Department of Government at Harvard University, holds a Ph. D. in Political Science from the University of Chicago, 2015 (“Pulling the Plug: Can There Be a Deal with China on Korean Unification?,” </w:t>
      </w:r>
      <w:r>
        <w:rPr>
          <w:i/>
        </w:rPr>
        <w:t>The Washington Quarterly</w:t>
      </w:r>
      <w:r>
        <w:t xml:space="preserve">, Summer, Available Online at </w:t>
      </w:r>
      <w:hyperlink r:id="rId31" w:history="1">
        <w:r w:rsidRPr="00A47754">
          <w:rPr>
            <w:rStyle w:val="Hyperlink"/>
          </w:rPr>
          <w:t>https://twq.elliott.gwu.edu/sites/twq.elliott.gwu.edu/files/downloads/Kydd_Summer%202015.pdf</w:t>
        </w:r>
      </w:hyperlink>
      <w:r w:rsidRPr="00A47754">
        <w:t>, Accessed 0-19-2016, p. 69-70, AS)</w:t>
      </w:r>
    </w:p>
    <w:p w:rsidR="00D7383A" w:rsidRDefault="00D7383A" w:rsidP="00D7383A">
      <w:pPr>
        <w:rPr>
          <w:rStyle w:val="Emphasis"/>
        </w:rPr>
      </w:pPr>
      <w:r w:rsidRPr="00A47754">
        <w:rPr>
          <w:rStyle w:val="StyleUnderline"/>
        </w:rPr>
        <w:t>The price is withdrawing U.S. troops from Korea</w:t>
      </w:r>
      <w:r w:rsidRPr="00A47754">
        <w:t>. Whether this is a high</w:t>
      </w:r>
      <w:r>
        <w:t xml:space="preserve"> price depends on one’s perspective. </w:t>
      </w:r>
      <w:r w:rsidRPr="00F966ED">
        <w:rPr>
          <w:rStyle w:val="StyleUnderline"/>
        </w:rPr>
        <w:t xml:space="preserve">On the plus side, </w:t>
      </w:r>
      <w:r w:rsidRPr="006D3B89">
        <w:rPr>
          <w:rStyle w:val="StyleUnderline"/>
          <w:highlight w:val="yellow"/>
        </w:rPr>
        <w:t>troops deployed in Korea are not available for other contingencies that might arise in the future in Africa, the Middle East, or elsewhere</w:t>
      </w:r>
      <w:r>
        <w:t xml:space="preserve">. In addition, </w:t>
      </w:r>
      <w:r w:rsidRPr="006D3B89">
        <w:rPr>
          <w:rStyle w:val="StyleUnderline"/>
          <w:highlight w:val="yellow"/>
        </w:rPr>
        <w:t xml:space="preserve">U.S. troops might well have to leave after unification, even if we would prefer that they stay. </w:t>
      </w:r>
      <w:r w:rsidRPr="006D3B89">
        <w:rPr>
          <w:rStyle w:val="Emphasis"/>
          <w:highlight w:val="yellow"/>
        </w:rPr>
        <w:t>Korean nationalism has long chafed under the presence of U.S. troops</w:t>
      </w:r>
      <w:r>
        <w:t xml:space="preserve">. </w:t>
      </w:r>
      <w:r w:rsidRPr="006D3B89">
        <w:rPr>
          <w:rStyle w:val="StyleUnderline"/>
          <w:highlight w:val="yellow"/>
        </w:rPr>
        <w:t>It is possible that a unified Korea would demand that U.S. troops go home</w:t>
      </w:r>
      <w:r>
        <w:t xml:space="preserve">, as the Philippines did after the Cold War. In this case, </w:t>
      </w:r>
      <w:r w:rsidRPr="006D3B89">
        <w:rPr>
          <w:rStyle w:val="Emphasis"/>
          <w:highlight w:val="yellow"/>
        </w:rPr>
        <w:t>the concession would have to occur anyway</w:t>
      </w:r>
      <w:r w:rsidRPr="006D3B89">
        <w:rPr>
          <w:rStyle w:val="StyleUnderline"/>
          <w:highlight w:val="yellow"/>
        </w:rPr>
        <w:t>, so the U</w:t>
      </w:r>
      <w:r>
        <w:t xml:space="preserve">nited [end page 69] </w:t>
      </w:r>
      <w:r w:rsidRPr="006D3B89">
        <w:rPr>
          <w:rStyle w:val="StyleUnderline"/>
          <w:highlight w:val="yellow"/>
        </w:rPr>
        <w:t>S</w:t>
      </w:r>
      <w:r>
        <w:t xml:space="preserve">tates </w:t>
      </w:r>
      <w:r w:rsidRPr="006D3B89">
        <w:rPr>
          <w:rStyle w:val="Emphasis"/>
          <w:highlight w:val="yellow"/>
        </w:rPr>
        <w:t>may as well make it in advance, when it could purchase something in return.</w:t>
      </w:r>
    </w:p>
    <w:p w:rsidR="00D7383A" w:rsidRDefault="00D7383A" w:rsidP="00D7383A">
      <w:pPr>
        <w:rPr>
          <w:rStyle w:val="Emphasis"/>
        </w:rPr>
      </w:pPr>
    </w:p>
    <w:p w:rsidR="00D7383A" w:rsidRDefault="00D7383A" w:rsidP="00D7383A">
      <w:pPr>
        <w:pStyle w:val="Heading4"/>
      </w:pPr>
      <w:r>
        <w:rPr>
          <w:u w:val="single"/>
        </w:rPr>
        <w:t xml:space="preserve">Assurance </w:t>
      </w:r>
      <w:r w:rsidRPr="008B3F24">
        <w:rPr>
          <w:u w:val="single"/>
        </w:rPr>
        <w:t>Non-Unique</w:t>
      </w:r>
      <w:r>
        <w:t xml:space="preserve"> — North Korean proliferation and nuclear tests </w:t>
      </w:r>
      <w:r w:rsidRPr="008B3F24">
        <w:rPr>
          <w:u w:val="single"/>
        </w:rPr>
        <w:t>should’ve prompted proliferation</w:t>
      </w:r>
      <w:r>
        <w:t xml:space="preserve">. </w:t>
      </w:r>
    </w:p>
    <w:p w:rsidR="00D7383A" w:rsidRPr="000A4F4E" w:rsidRDefault="00D7383A" w:rsidP="00D7383A"/>
    <w:p w:rsidR="00D7383A" w:rsidRDefault="00D7383A" w:rsidP="00D7383A">
      <w:pPr>
        <w:pStyle w:val="Heading4"/>
      </w:pPr>
      <w:r w:rsidRPr="00F90E22">
        <w:rPr>
          <w:u w:val="single"/>
        </w:rPr>
        <w:t>China shift</w:t>
      </w:r>
      <w:r>
        <w:t xml:space="preserve"> and </w:t>
      </w:r>
      <w:r w:rsidRPr="00F90E22">
        <w:rPr>
          <w:u w:val="single"/>
        </w:rPr>
        <w:t>collapse of the alliance</w:t>
      </w:r>
      <w:r>
        <w:t xml:space="preserve"> is inevitable — </w:t>
      </w:r>
      <w:r w:rsidRPr="005E2CA7">
        <w:rPr>
          <w:u w:val="single"/>
        </w:rPr>
        <w:t>Korean</w:t>
      </w:r>
      <w:r>
        <w:t xml:space="preserve"> and </w:t>
      </w:r>
      <w:r w:rsidRPr="005E2CA7">
        <w:rPr>
          <w:u w:val="single"/>
        </w:rPr>
        <w:t>Chinese geostrategic interests</w:t>
      </w:r>
    </w:p>
    <w:p w:rsidR="00D7383A" w:rsidRDefault="00D7383A" w:rsidP="00D7383A">
      <w:r w:rsidRPr="00133012">
        <w:rPr>
          <w:rStyle w:val="Style13ptBold"/>
        </w:rPr>
        <w:t>Kydd 1</w:t>
      </w:r>
      <w:r>
        <w:rPr>
          <w:rStyle w:val="Style13ptBold"/>
        </w:rPr>
        <w:t>5</w:t>
      </w:r>
      <w:r>
        <w:t xml:space="preserve"> — Andrew H. Kydd, Professor of Political Science at the University of Wisconsin, former Assistant Professor and Associate Professor in the Department of Government at Harvard University, holds a Ph. D. in Political Science from the University of Chicago, 2015 (“Pulling the Plug: Can There Be a Deal with China on Korean Unification?,” </w:t>
      </w:r>
      <w:r>
        <w:rPr>
          <w:i/>
        </w:rPr>
        <w:t>The Washington Quarterly</w:t>
      </w:r>
      <w:r>
        <w:t xml:space="preserve">, Summer, Available Online at </w:t>
      </w:r>
      <w:hyperlink r:id="rId32" w:history="1">
        <w:r w:rsidRPr="00E2707A">
          <w:rPr>
            <w:rStyle w:val="Hyperlink"/>
          </w:rPr>
          <w:t>https://twq.elliott.gwu.edu/sites/twq.elliott.gwu.edu/files/downloads/Kydd_Summer%202015.pdf</w:t>
        </w:r>
      </w:hyperlink>
      <w:r>
        <w:t>, Accessed 0-19-2016, p. 68-69, AS)</w:t>
      </w:r>
    </w:p>
    <w:p w:rsidR="00D7383A" w:rsidRDefault="00D7383A" w:rsidP="00D7383A">
      <w:r w:rsidRPr="00BA472C">
        <w:t xml:space="preserve">Second, </w:t>
      </w:r>
      <w:r w:rsidRPr="00BA472C">
        <w:rPr>
          <w:rStyle w:val="StyleUnderline"/>
        </w:rPr>
        <w:t>in losing the DPRK, China would lose its buffer against South Korea</w:t>
      </w:r>
      <w:r w:rsidRPr="00BA472C">
        <w:t xml:space="preserve">. </w:t>
      </w:r>
      <w:r w:rsidRPr="00BA472C">
        <w:rPr>
          <w:rStyle w:val="StyleUnderline"/>
        </w:rPr>
        <w:t>Given how close South Korea is to the U</w:t>
      </w:r>
      <w:r w:rsidRPr="00BA472C">
        <w:t xml:space="preserve">nited </w:t>
      </w:r>
      <w:r w:rsidRPr="00BA472C">
        <w:rPr>
          <w:rStyle w:val="StyleUnderline"/>
        </w:rPr>
        <w:t>S</w:t>
      </w:r>
      <w:r w:rsidRPr="00BA472C">
        <w:t xml:space="preserve">tates </w:t>
      </w:r>
      <w:r w:rsidRPr="00BA472C">
        <w:rPr>
          <w:rStyle w:val="StyleUnderline"/>
        </w:rPr>
        <w:t>and Japan, this is a serious consideration</w:t>
      </w:r>
      <w:r w:rsidRPr="00BA472C">
        <w:t xml:space="preserve">. However, </w:t>
      </w:r>
      <w:r w:rsidRPr="00BA472C">
        <w:rPr>
          <w:rStyle w:val="StyleUnderline"/>
        </w:rPr>
        <w:t>geopolitical alignments are not fixed</w:t>
      </w:r>
      <w:r w:rsidRPr="00FB5D85">
        <w:rPr>
          <w:rStyle w:val="StyleUnderline"/>
        </w:rPr>
        <w:t xml:space="preserve"> in stone</w:t>
      </w:r>
      <w:r>
        <w:t xml:space="preserve">. </w:t>
      </w:r>
      <w:r w:rsidRPr="006D3B89">
        <w:rPr>
          <w:rStyle w:val="Emphasis"/>
          <w:highlight w:val="yellow"/>
        </w:rPr>
        <w:t>A unified Korea next to a friendly China would almost certainly grow more distant from the U</w:t>
      </w:r>
      <w:r>
        <w:t xml:space="preserve">nited </w:t>
      </w:r>
      <w:r w:rsidRPr="006D3B89">
        <w:rPr>
          <w:rStyle w:val="Emphasis"/>
          <w:highlight w:val="yellow"/>
        </w:rPr>
        <w:t>S</w:t>
      </w:r>
      <w:r w:rsidRPr="00BA472C">
        <w:t>ta</w:t>
      </w:r>
      <w:r>
        <w:t xml:space="preserve">tes </w:t>
      </w:r>
      <w:r w:rsidRPr="006D3B89">
        <w:rPr>
          <w:rStyle w:val="StyleUnderline"/>
          <w:highlight w:val="yellow"/>
        </w:rPr>
        <w:t>and even more so from Japan</w:t>
      </w:r>
      <w:r>
        <w:t xml:space="preserve">.20 </w:t>
      </w:r>
      <w:r w:rsidRPr="006D3B89">
        <w:rPr>
          <w:rStyle w:val="StyleUnderline"/>
          <w:highlight w:val="yellow"/>
        </w:rPr>
        <w:t>Korean–Japanese cooperation is a product of strategic necessity</w:t>
      </w:r>
      <w:r w:rsidRPr="00FB5D85">
        <w:rPr>
          <w:rStyle w:val="StyleUnderline"/>
        </w:rPr>
        <w:t>, one that papers over deep animosities resulting from a half century of colonization and war</w:t>
      </w:r>
      <w:r>
        <w:t xml:space="preserve">. In that regard, </w:t>
      </w:r>
      <w:r w:rsidRPr="006D3B89">
        <w:rPr>
          <w:rStyle w:val="StyleUnderline"/>
          <w:highlight w:val="yellow"/>
        </w:rPr>
        <w:t>Korea shares much more with China than Japan</w:t>
      </w:r>
      <w:r>
        <w:t xml:space="preserve">. </w:t>
      </w:r>
      <w:r w:rsidRPr="006D3B89">
        <w:rPr>
          <w:rStyle w:val="StyleUnderline"/>
          <w:highlight w:val="yellow"/>
        </w:rPr>
        <w:t>An intelligent Chinese policy toward a unified Korea could draw it</w:t>
      </w:r>
      <w:r>
        <w:t xml:space="preserve"> away from its Cold War friends and </w:t>
      </w:r>
      <w:r w:rsidRPr="006D3B89">
        <w:rPr>
          <w:rStyle w:val="StyleUnderline"/>
          <w:highlight w:val="yellow"/>
        </w:rPr>
        <w:t>toward China, securing China’s northeast flank much better than a bankrupt DPRK could</w:t>
      </w:r>
      <w:r w:rsidRPr="006D3B89">
        <w:rPr>
          <w:highlight w:val="yellow"/>
        </w:rPr>
        <w:t>.</w:t>
      </w:r>
    </w:p>
    <w:p w:rsidR="00D7383A" w:rsidRDefault="00D7383A" w:rsidP="00D7383A"/>
    <w:p w:rsidR="00D7383A" w:rsidRPr="00F85178" w:rsidRDefault="00D7383A" w:rsidP="00D7383A">
      <w:pPr>
        <w:keepNext/>
        <w:keepLines/>
        <w:spacing w:before="40"/>
        <w:outlineLvl w:val="3"/>
        <w:rPr>
          <w:rFonts w:eastAsiaTheme="majorEastAsia" w:cstheme="majorBidi"/>
          <w:b/>
          <w:iCs/>
          <w:sz w:val="28"/>
        </w:rPr>
      </w:pPr>
      <w:r w:rsidRPr="00F85178">
        <w:rPr>
          <w:rFonts w:eastAsiaTheme="majorEastAsia" w:cstheme="majorBidi"/>
          <w:b/>
          <w:iCs/>
          <w:sz w:val="28"/>
        </w:rPr>
        <w:t xml:space="preserve">Assurance is </w:t>
      </w:r>
      <w:r w:rsidRPr="00F85178">
        <w:rPr>
          <w:rFonts w:eastAsiaTheme="majorEastAsia" w:cstheme="majorBidi"/>
          <w:b/>
          <w:iCs/>
          <w:sz w:val="28"/>
          <w:u w:val="single"/>
        </w:rPr>
        <w:t>failing now</w:t>
      </w:r>
      <w:r w:rsidRPr="00F85178">
        <w:rPr>
          <w:rFonts w:eastAsiaTheme="majorEastAsia" w:cstheme="majorBidi"/>
          <w:b/>
          <w:iCs/>
          <w:sz w:val="28"/>
        </w:rPr>
        <w:t xml:space="preserve"> – </w:t>
      </w:r>
      <w:r w:rsidRPr="00F85178">
        <w:rPr>
          <w:rFonts w:eastAsiaTheme="majorEastAsia" w:cstheme="majorBidi"/>
          <w:b/>
          <w:iCs/>
          <w:sz w:val="28"/>
          <w:u w:val="single"/>
        </w:rPr>
        <w:t>funding</w:t>
      </w:r>
      <w:r w:rsidRPr="00F85178">
        <w:rPr>
          <w:rFonts w:eastAsiaTheme="majorEastAsia" w:cstheme="majorBidi"/>
          <w:b/>
          <w:iCs/>
          <w:sz w:val="28"/>
        </w:rPr>
        <w:t xml:space="preserve">, </w:t>
      </w:r>
      <w:r w:rsidRPr="00F85178">
        <w:rPr>
          <w:rFonts w:eastAsiaTheme="majorEastAsia" w:cstheme="majorBidi"/>
          <w:b/>
          <w:iCs/>
          <w:sz w:val="28"/>
          <w:u w:val="single"/>
        </w:rPr>
        <w:t>distractions</w:t>
      </w:r>
      <w:r w:rsidRPr="00F85178">
        <w:rPr>
          <w:rFonts w:eastAsiaTheme="majorEastAsia" w:cstheme="majorBidi"/>
          <w:b/>
          <w:iCs/>
          <w:sz w:val="28"/>
        </w:rPr>
        <w:t xml:space="preserve">, and </w:t>
      </w:r>
      <w:r w:rsidRPr="00F85178">
        <w:rPr>
          <w:rFonts w:eastAsiaTheme="majorEastAsia" w:cstheme="majorBidi"/>
          <w:b/>
          <w:iCs/>
          <w:sz w:val="28"/>
          <w:u w:val="single"/>
        </w:rPr>
        <w:t>China</w:t>
      </w:r>
      <w:r w:rsidRPr="00F85178">
        <w:rPr>
          <w:rFonts w:eastAsiaTheme="majorEastAsia" w:cstheme="majorBidi"/>
          <w:b/>
          <w:iCs/>
          <w:sz w:val="28"/>
        </w:rPr>
        <w:t>.</w:t>
      </w:r>
    </w:p>
    <w:p w:rsidR="00D7383A" w:rsidRPr="00F85178" w:rsidRDefault="00D7383A" w:rsidP="00D7383A">
      <w:r w:rsidRPr="00F85178">
        <w:rPr>
          <w:b/>
          <w:bCs/>
          <w:sz w:val="28"/>
        </w:rPr>
        <w:t>Green et al. 16</w:t>
      </w:r>
      <w:r w:rsidRPr="00F85178">
        <w:t xml:space="preserve"> — Michael Green, Senior Vice President for Asia and Japan Chair at CSIS, chair in Japanese foreign policy at Georgetown, and Kathleen Hicks, Henry A. Kissinger Chair and director of the International Security Program at CSIS, and Mark Cancian, Adjunct Professor of strategic studies at John Hopkins, 2016 (“Asia-Pacific Rebalance 2025 Capabilities, Presence, and Partnerships,” </w:t>
      </w:r>
      <w:r w:rsidRPr="00F85178">
        <w:rPr>
          <w:i/>
        </w:rPr>
        <w:t>CSIS</w:t>
      </w:r>
      <w:r w:rsidRPr="00F85178">
        <w:t xml:space="preserve">, January, Accessible Online at </w:t>
      </w:r>
      <w:hyperlink r:id="rId33" w:history="1">
        <w:r w:rsidRPr="00F85178">
          <w:rPr>
            <w:rStyle w:val="Hyperlink"/>
          </w:rPr>
          <w:t>http://csis.org/files/publication/160119_Green_AsiaPacificRebalance2025_Web_0.pdf</w:t>
        </w:r>
      </w:hyperlink>
      <w:r w:rsidRPr="00F85178">
        <w:t>, Accessed On 07-28-2016)</w:t>
      </w:r>
    </w:p>
    <w:p w:rsidR="00D7383A" w:rsidRPr="00F85178" w:rsidRDefault="00D7383A" w:rsidP="00D7383A">
      <w:r w:rsidRPr="00F85178">
        <w:t xml:space="preserve">Nevertheless, the United States will need to continue and in some cases accelerate investments in regional relationships, posture, operational concepts, and capabilities if it is to achieve the strategic goals of the rebalance. </w:t>
      </w:r>
      <w:r w:rsidRPr="00F85178">
        <w:rPr>
          <w:rStyle w:val="StyleUnderline"/>
        </w:rPr>
        <w:t xml:space="preserve">The </w:t>
      </w:r>
      <w:r w:rsidRPr="00993400">
        <w:rPr>
          <w:rStyle w:val="StyleUnderline"/>
          <w:highlight w:val="yellow"/>
        </w:rPr>
        <w:t>past</w:t>
      </w:r>
      <w:r w:rsidRPr="00F85178">
        <w:rPr>
          <w:rStyle w:val="StyleUnderline"/>
        </w:rPr>
        <w:t xml:space="preserve"> 14 </w:t>
      </w:r>
      <w:r w:rsidRPr="00993400">
        <w:rPr>
          <w:rStyle w:val="StyleUnderline"/>
          <w:highlight w:val="yellow"/>
        </w:rPr>
        <w:t>years of war have left the military</w:t>
      </w:r>
      <w:r w:rsidRPr="00F85178">
        <w:rPr>
          <w:rStyle w:val="StyleUnderline"/>
        </w:rPr>
        <w:t xml:space="preserve"> services </w:t>
      </w:r>
      <w:r w:rsidRPr="00993400">
        <w:rPr>
          <w:rStyle w:val="StyleUnderline"/>
          <w:highlight w:val="yellow"/>
        </w:rPr>
        <w:t xml:space="preserve">with </w:t>
      </w:r>
      <w:r w:rsidRPr="00993400">
        <w:rPr>
          <w:rStyle w:val="Emphasis"/>
          <w:highlight w:val="yellow"/>
        </w:rPr>
        <w:t>significant challenges</w:t>
      </w:r>
      <w:r w:rsidRPr="00993400">
        <w:rPr>
          <w:rStyle w:val="StyleUnderline"/>
          <w:highlight w:val="yellow"/>
        </w:rPr>
        <w:t xml:space="preserve"> in recapitalizing equipment</w:t>
      </w:r>
      <w:r w:rsidRPr="00F85178">
        <w:rPr>
          <w:rStyle w:val="StyleUnderline"/>
        </w:rPr>
        <w:t xml:space="preserve"> used at a pace faster than programmed, </w:t>
      </w:r>
      <w:r w:rsidRPr="00993400">
        <w:rPr>
          <w:rStyle w:val="StyleUnderline"/>
          <w:highlight w:val="yellow"/>
        </w:rPr>
        <w:t>reestablishing full-spectrum force readiness, and confronting a</w:t>
      </w:r>
      <w:r w:rsidRPr="00F85178">
        <w:rPr>
          <w:rStyle w:val="StyleUnderline"/>
        </w:rPr>
        <w:t xml:space="preserve">n expanding </w:t>
      </w:r>
      <w:r w:rsidRPr="00993400">
        <w:rPr>
          <w:rStyle w:val="Emphasis"/>
          <w:highlight w:val="yellow"/>
        </w:rPr>
        <w:t>range of challenges from state and nonstate actors</w:t>
      </w:r>
      <w:r w:rsidRPr="00F85178">
        <w:rPr>
          <w:rStyle w:val="Emphasis"/>
        </w:rPr>
        <w:t xml:space="preserve"> globally</w:t>
      </w:r>
      <w:r w:rsidRPr="00F85178">
        <w:t xml:space="preserve">. It is doing so while drawing down forces and structure and, the recent two-year budget deal notwithstanding, with lower long-term defense spending projections than planned even a few years ago. </w:t>
      </w:r>
      <w:r w:rsidRPr="00993400">
        <w:rPr>
          <w:rStyle w:val="StyleUnderline"/>
          <w:highlight w:val="yellow"/>
        </w:rPr>
        <w:t>China’s rapidly expanding military investments</w:t>
      </w:r>
      <w:r w:rsidRPr="00F85178">
        <w:rPr>
          <w:rStyle w:val="StyleUnderline"/>
        </w:rPr>
        <w:t xml:space="preserve"> and increasingly coercive actions in the region </w:t>
      </w:r>
      <w:r w:rsidRPr="00993400">
        <w:rPr>
          <w:rStyle w:val="StyleUnderline"/>
          <w:highlight w:val="yellow"/>
        </w:rPr>
        <w:t>demonstrate</w:t>
      </w:r>
      <w:r w:rsidRPr="00F85178">
        <w:rPr>
          <w:rStyle w:val="StyleUnderline"/>
        </w:rPr>
        <w:t xml:space="preserve"> both the </w:t>
      </w:r>
      <w:r w:rsidRPr="00993400">
        <w:rPr>
          <w:rStyle w:val="Emphasis"/>
          <w:highlight w:val="yellow"/>
        </w:rPr>
        <w:t>long-term and near-term challenges</w:t>
      </w:r>
      <w:r w:rsidRPr="00993400">
        <w:rPr>
          <w:rStyle w:val="StyleUnderline"/>
          <w:highlight w:val="yellow"/>
        </w:rPr>
        <w:t xml:space="preserve"> facing the</w:t>
      </w:r>
      <w:r w:rsidRPr="00993400">
        <w:rPr>
          <w:highlight w:val="yellow"/>
        </w:rPr>
        <w:t xml:space="preserve"> </w:t>
      </w:r>
      <w:r w:rsidRPr="00993400">
        <w:rPr>
          <w:rStyle w:val="StyleUnderline"/>
          <w:highlight w:val="yellow"/>
        </w:rPr>
        <w:t>U</w:t>
      </w:r>
      <w:r w:rsidRPr="00F85178">
        <w:t xml:space="preserve">nited </w:t>
      </w:r>
      <w:r w:rsidRPr="00993400">
        <w:rPr>
          <w:rStyle w:val="StyleUnderline"/>
          <w:highlight w:val="yellow"/>
        </w:rPr>
        <w:t>S</w:t>
      </w:r>
      <w:r w:rsidRPr="00F85178">
        <w:t xml:space="preserve">tates </w:t>
      </w:r>
      <w:r w:rsidRPr="00993400">
        <w:rPr>
          <w:rStyle w:val="StyleUnderline"/>
          <w:highlight w:val="yellow"/>
        </w:rPr>
        <w:t>and its allies</w:t>
      </w:r>
      <w:r w:rsidRPr="00F85178">
        <w:rPr>
          <w:rStyle w:val="StyleUnderline"/>
        </w:rPr>
        <w:t xml:space="preserve"> and partners in protecting vital regional and global interests</w:t>
      </w:r>
      <w:r w:rsidRPr="00F85178">
        <w:t xml:space="preserve">. Although Washington seeks to cooperate with Beijing where it can, the United States must also ensure that its engagements, posture, concepts, and capabilities allow it to shape, deter, and, if necessarily, decisively defeat threats to U.S. interests. The threat of invasion by North Korea continues to decrease, but the North’s missile and nuclear programs continue unabated while scenarios for instability within North Korea appear less remote going forward. </w:t>
      </w:r>
    </w:p>
    <w:p w:rsidR="00D7383A" w:rsidRPr="00F85178" w:rsidRDefault="00D7383A" w:rsidP="00D7383A">
      <w:r w:rsidRPr="00F85178">
        <w:t xml:space="preserve">Over the last few years, </w:t>
      </w:r>
      <w:r w:rsidRPr="00993400">
        <w:rPr>
          <w:rStyle w:val="StyleUnderline"/>
          <w:highlight w:val="yellow"/>
        </w:rPr>
        <w:t>the Asia-Pacific region</w:t>
      </w:r>
      <w:r w:rsidRPr="00F85178">
        <w:rPr>
          <w:rStyle w:val="StyleUnderline"/>
        </w:rPr>
        <w:t xml:space="preserve"> has </w:t>
      </w:r>
      <w:r w:rsidRPr="00993400">
        <w:rPr>
          <w:rStyle w:val="StyleUnderline"/>
          <w:highlight w:val="yellow"/>
        </w:rPr>
        <w:t xml:space="preserve">witnessed significant developments that require a </w:t>
      </w:r>
      <w:r w:rsidRPr="00993400">
        <w:rPr>
          <w:rStyle w:val="Emphasis"/>
          <w:highlight w:val="yellow"/>
        </w:rPr>
        <w:t>reappraisal of U.S. strategy and force posture</w:t>
      </w:r>
      <w:r w:rsidRPr="00F85178">
        <w:t xml:space="preserve">, as well as an assessment of the strategy and force posture of U.S. allies and partners. Many of these trends have improved prospects for regional security, but some </w:t>
      </w:r>
      <w:r w:rsidRPr="00993400">
        <w:rPr>
          <w:rStyle w:val="Emphasis"/>
          <w:highlight w:val="yellow"/>
        </w:rPr>
        <w:t>new challenges</w:t>
      </w:r>
      <w:r w:rsidRPr="00993400">
        <w:rPr>
          <w:rStyle w:val="StyleUnderline"/>
          <w:highlight w:val="yellow"/>
        </w:rPr>
        <w:t xml:space="preserve"> are emerging</w:t>
      </w:r>
      <w:r w:rsidRPr="00F85178">
        <w:t xml:space="preserve">, </w:t>
      </w:r>
      <w:r w:rsidRPr="00F85178">
        <w:rPr>
          <w:rStyle w:val="StyleUnderline"/>
        </w:rPr>
        <w:t xml:space="preserve">and some </w:t>
      </w:r>
      <w:r w:rsidRPr="00993400">
        <w:rPr>
          <w:rStyle w:val="StyleUnderline"/>
          <w:highlight w:val="yellow"/>
        </w:rPr>
        <w:t xml:space="preserve">existing risks are </w:t>
      </w:r>
      <w:r w:rsidRPr="00993400">
        <w:rPr>
          <w:rStyle w:val="Emphasis"/>
          <w:highlight w:val="yellow"/>
        </w:rPr>
        <w:t>worsening</w:t>
      </w:r>
      <w:r w:rsidRPr="00F85178">
        <w:t xml:space="preserve">. These trends span issue areas of geopolitics, diplomacy, economics, domestic politics, and military considerations. Geopolitically, most states in the Asia-Pacific region are embracing closer security and economic ties with the United States. At the same time, however, states across the region have become more sensitive to China’s growing political, economic, and military power, and are potentially vulnerable to Beijing’s increasingly coercive behavior. </w:t>
      </w:r>
    </w:p>
    <w:p w:rsidR="00D7383A" w:rsidRPr="00F85178" w:rsidRDefault="00D7383A" w:rsidP="00D7383A">
      <w:r w:rsidRPr="00F85178">
        <w:t xml:space="preserve">Polls in Asian countries indicate strong support for the rebalance, with the notable exception of China.5 The United States is working bilaterally, trilaterally, and multilaterally to reinforce critical rules and norms that underpin a secure and prosperous regional and international order. Yet despite these efforts, there is more acrimony and tension in the U.S.-China relationship, a general deterioration in relations with Russia, and increasing bellicosity from North Korea. In preparing this study, </w:t>
      </w:r>
      <w:r w:rsidRPr="00F85178">
        <w:rPr>
          <w:rStyle w:val="StyleUnderline"/>
        </w:rPr>
        <w:t xml:space="preserve">the authors heard a </w:t>
      </w:r>
      <w:r w:rsidRPr="00F85178">
        <w:rPr>
          <w:rStyle w:val="Emphasis"/>
        </w:rPr>
        <w:t xml:space="preserve">consistent refrain from </w:t>
      </w:r>
      <w:r w:rsidRPr="00993400">
        <w:rPr>
          <w:rStyle w:val="Emphasis"/>
          <w:highlight w:val="yellow"/>
        </w:rPr>
        <w:t>U.S. allies</w:t>
      </w:r>
      <w:r w:rsidRPr="00F85178">
        <w:t xml:space="preserve"> </w:t>
      </w:r>
      <w:r w:rsidRPr="00F85178">
        <w:rPr>
          <w:rStyle w:val="StyleUnderline"/>
        </w:rPr>
        <w:t>and partners</w:t>
      </w:r>
      <w:r w:rsidRPr="00F85178">
        <w:t xml:space="preserve"> </w:t>
      </w:r>
      <w:r w:rsidRPr="00F85178">
        <w:rPr>
          <w:rStyle w:val="StyleUnderline"/>
        </w:rPr>
        <w:t xml:space="preserve">that, despite their appreciation for the goals of the rebalance, many regional observers </w:t>
      </w:r>
      <w:r w:rsidRPr="00993400">
        <w:rPr>
          <w:rStyle w:val="StyleUnderline"/>
          <w:highlight w:val="yellow"/>
        </w:rPr>
        <w:t>worry</w:t>
      </w:r>
      <w:r w:rsidRPr="00F85178">
        <w:rPr>
          <w:rStyle w:val="StyleUnderline"/>
        </w:rPr>
        <w:t xml:space="preserve"> that </w:t>
      </w:r>
      <w:r w:rsidRPr="00993400">
        <w:rPr>
          <w:rStyle w:val="StyleUnderline"/>
          <w:highlight w:val="yellow"/>
        </w:rPr>
        <w:t xml:space="preserve">U.S. efforts to </w:t>
      </w:r>
      <w:r w:rsidRPr="00993400">
        <w:rPr>
          <w:rStyle w:val="Emphasis"/>
          <w:highlight w:val="yellow"/>
        </w:rPr>
        <w:t xml:space="preserve">manage the Iran nuclear negotiations, Russia’s invasion of Ukraine, </w:t>
      </w:r>
      <w:r w:rsidRPr="00993400">
        <w:rPr>
          <w:rStyle w:val="StyleUnderline"/>
          <w:highlight w:val="yellow"/>
        </w:rPr>
        <w:t>and</w:t>
      </w:r>
      <w:r w:rsidRPr="00F85178">
        <w:rPr>
          <w:rStyle w:val="StyleUnderline"/>
        </w:rPr>
        <w:t xml:space="preserve"> conflict with</w:t>
      </w:r>
      <w:r w:rsidRPr="00F85178">
        <w:t xml:space="preserve"> the Islamic State of Iraq and the Levant (</w:t>
      </w:r>
      <w:r w:rsidRPr="00993400">
        <w:rPr>
          <w:rStyle w:val="Emphasis"/>
          <w:highlight w:val="yellow"/>
        </w:rPr>
        <w:t>ISIL) have distracted it</w:t>
      </w:r>
      <w:r w:rsidRPr="00993400">
        <w:rPr>
          <w:rStyle w:val="StyleUnderline"/>
          <w:highlight w:val="yellow"/>
        </w:rPr>
        <w:t xml:space="preserve"> from</w:t>
      </w:r>
      <w:r w:rsidRPr="00F85178">
        <w:rPr>
          <w:rStyle w:val="StyleUnderline"/>
        </w:rPr>
        <w:t xml:space="preserve"> fully </w:t>
      </w:r>
      <w:r w:rsidRPr="00993400">
        <w:rPr>
          <w:rStyle w:val="StyleUnderline"/>
          <w:highlight w:val="yellow"/>
        </w:rPr>
        <w:t>implementing the rebalance</w:t>
      </w:r>
      <w:r w:rsidRPr="00F85178">
        <w:t xml:space="preserve">. </w:t>
      </w:r>
    </w:p>
    <w:p w:rsidR="00D7383A" w:rsidRPr="00F85178" w:rsidRDefault="00D7383A" w:rsidP="00D7383A">
      <w:r w:rsidRPr="00F85178">
        <w:t xml:space="preserve">The administration has taken important steps to reinforce the rebalance strategy, beginning with the 2012 Defense Strategic Guidance and recently, the August 2015 Asia-Pacific Maritime Security Strategy prepared for Congress.6 The authors also found that the U.S. Pacific Command (PACOM) is well aligned with the rest of DOD in its various lines of effort, including theater campaign planning. Much progress has been made since 2012, when CSIS scholars found significant disconnects across the U.S. government and with allies and partners. Nevertheless, </w:t>
      </w:r>
      <w:r w:rsidRPr="00993400">
        <w:rPr>
          <w:rStyle w:val="StyleUnderline"/>
          <w:highlight w:val="yellow"/>
        </w:rPr>
        <w:t>the</w:t>
      </w:r>
      <w:r w:rsidRPr="00F85178">
        <w:rPr>
          <w:rStyle w:val="StyleUnderline"/>
        </w:rPr>
        <w:t xml:space="preserve"> implementation of the </w:t>
      </w:r>
      <w:r w:rsidRPr="00993400">
        <w:rPr>
          <w:rStyle w:val="StyleUnderline"/>
          <w:highlight w:val="yellow"/>
        </w:rPr>
        <w:t xml:space="preserve">rebalance may be </w:t>
      </w:r>
      <w:r w:rsidRPr="00993400">
        <w:rPr>
          <w:rStyle w:val="Emphasis"/>
          <w:highlight w:val="yellow"/>
        </w:rPr>
        <w:t>insufficient to secure U.S. interests</w:t>
      </w:r>
      <w:r w:rsidRPr="00F85178">
        <w:rPr>
          <w:rStyle w:val="Emphasis"/>
        </w:rPr>
        <w:t>.</w:t>
      </w:r>
      <w:r w:rsidRPr="00F85178">
        <w:t xml:space="preserve"> </w:t>
      </w:r>
      <w:r w:rsidRPr="00993400">
        <w:rPr>
          <w:rStyle w:val="StyleUnderline"/>
          <w:highlight w:val="yellow"/>
        </w:rPr>
        <w:t>Actions by countries</w:t>
      </w:r>
      <w:r w:rsidRPr="00F85178">
        <w:rPr>
          <w:rStyle w:val="StyleUnderline"/>
        </w:rPr>
        <w:t xml:space="preserve"> in the region routinely </w:t>
      </w:r>
      <w:r w:rsidRPr="00993400">
        <w:rPr>
          <w:rStyle w:val="Emphasis"/>
          <w:highlight w:val="yellow"/>
        </w:rPr>
        <w:t>challenge the credibility</w:t>
      </w:r>
      <w:r w:rsidRPr="00993400">
        <w:rPr>
          <w:rStyle w:val="StyleUnderline"/>
          <w:highlight w:val="yellow"/>
        </w:rPr>
        <w:t xml:space="preserve"> of U.S. security commitments</w:t>
      </w:r>
      <w:r w:rsidRPr="00F85178">
        <w:rPr>
          <w:rStyle w:val="StyleUnderline"/>
        </w:rPr>
        <w:t xml:space="preserve">, and </w:t>
      </w:r>
      <w:r w:rsidRPr="00993400">
        <w:rPr>
          <w:rStyle w:val="StyleUnderline"/>
          <w:highlight w:val="yellow"/>
        </w:rPr>
        <w:t xml:space="preserve">U.S. capability development is </w:t>
      </w:r>
      <w:r w:rsidRPr="00993400">
        <w:rPr>
          <w:rStyle w:val="Emphasis"/>
          <w:highlight w:val="yellow"/>
        </w:rPr>
        <w:t>not keeping pace with challenges</w:t>
      </w:r>
      <w:r w:rsidRPr="00F85178">
        <w:rPr>
          <w:rStyle w:val="StyleUnderline"/>
        </w:rPr>
        <w:t xml:space="preserve"> by potential competitors, resulting in the balance of military power in the region shifting against the</w:t>
      </w:r>
      <w:r w:rsidRPr="00F85178">
        <w:t xml:space="preserve"> </w:t>
      </w:r>
      <w:r w:rsidRPr="00F85178">
        <w:rPr>
          <w:rStyle w:val="StyleUnderline"/>
        </w:rPr>
        <w:t>U</w:t>
      </w:r>
      <w:r w:rsidRPr="00F85178">
        <w:t xml:space="preserve">nited </w:t>
      </w:r>
      <w:r w:rsidRPr="00F85178">
        <w:rPr>
          <w:rStyle w:val="StyleUnderline"/>
        </w:rPr>
        <w:t>S</w:t>
      </w:r>
      <w:r w:rsidRPr="00F85178">
        <w:t xml:space="preserve">tates. </w:t>
      </w:r>
    </w:p>
    <w:p w:rsidR="00D7383A" w:rsidRPr="00F85178" w:rsidRDefault="00D7383A" w:rsidP="00D7383A">
      <w:r w:rsidRPr="00F85178">
        <w:t xml:space="preserve">First, </w:t>
      </w:r>
      <w:r w:rsidRPr="00F85178">
        <w:rPr>
          <w:rStyle w:val="StyleUnderline"/>
        </w:rPr>
        <w:t>the Obama administration still has not articulated a clear, coherent, or consistent strategy for the region, particularly when it comes to managing China’s rise.</w:t>
      </w:r>
      <w:r w:rsidRPr="00F85178">
        <w:t xml:space="preserve"> </w:t>
      </w:r>
      <w:r w:rsidRPr="00993400">
        <w:rPr>
          <w:rStyle w:val="StyleUnderline"/>
          <w:highlight w:val="yellow"/>
        </w:rPr>
        <w:t>The language</w:t>
      </w:r>
      <w:r w:rsidRPr="00F85178">
        <w:t xml:space="preserve"> used to explain the rebalance in administration speeches and documents has varied substantially over the last four years.7 The 2012 CSIS independent assessment highlighted this shortcoming, but it </w:t>
      </w:r>
      <w:r w:rsidRPr="00993400">
        <w:rPr>
          <w:rStyle w:val="Emphasis"/>
          <w:highlight w:val="yellow"/>
        </w:rPr>
        <w:t>remains a problem in terms of reassuring allies</w:t>
      </w:r>
      <w:r w:rsidRPr="00993400">
        <w:rPr>
          <w:rStyle w:val="StyleUnderline"/>
          <w:highlight w:val="yellow"/>
        </w:rPr>
        <w:t xml:space="preserve"> and partners and sustaining congressional support</w:t>
      </w:r>
      <w:r w:rsidRPr="00F85178">
        <w:rPr>
          <w:rStyle w:val="StyleUnderline"/>
        </w:rPr>
        <w:t>.</w:t>
      </w:r>
      <w:r w:rsidRPr="00F85178">
        <w:t xml:space="preserve"> </w:t>
      </w:r>
    </w:p>
    <w:p w:rsidR="00D7383A" w:rsidRPr="00F85178" w:rsidRDefault="00D7383A" w:rsidP="00D7383A">
      <w:r w:rsidRPr="00F85178">
        <w:t xml:space="preserve">Second, </w:t>
      </w:r>
      <w:r w:rsidRPr="00F85178">
        <w:rPr>
          <w:rStyle w:val="StyleUnderline"/>
        </w:rPr>
        <w:t>cuts to the defense budget from 2009–2015</w:t>
      </w:r>
      <w:r w:rsidRPr="00F85178">
        <w:t xml:space="preserve"> </w:t>
      </w:r>
      <w:r w:rsidRPr="00F85178">
        <w:rPr>
          <w:rStyle w:val="StyleUnderline"/>
        </w:rPr>
        <w:t>have limited the</w:t>
      </w:r>
      <w:r w:rsidRPr="00F85178">
        <w:t xml:space="preserve"> </w:t>
      </w:r>
      <w:r w:rsidRPr="00F85178">
        <w:rPr>
          <w:rStyle w:val="StyleUnderline"/>
        </w:rPr>
        <w:t>Defense Department’s ability to pursue the rebalance</w:t>
      </w:r>
      <w:r w:rsidRPr="00F85178">
        <w:t xml:space="preserve">. The October 2015 budget agreement notwithstanding, </w:t>
      </w:r>
      <w:r w:rsidRPr="00993400">
        <w:rPr>
          <w:rStyle w:val="Emphasis"/>
          <w:highlight w:val="yellow"/>
        </w:rPr>
        <w:t>long-term budget uncertainty</w:t>
      </w:r>
      <w:r w:rsidRPr="00F85178">
        <w:t xml:space="preserve"> and </w:t>
      </w:r>
      <w:r w:rsidRPr="00F85178">
        <w:rPr>
          <w:rStyle w:val="StyleUnderline"/>
        </w:rPr>
        <w:t xml:space="preserve">the large cuts already implemented </w:t>
      </w:r>
      <w:r w:rsidRPr="00993400">
        <w:rPr>
          <w:rStyle w:val="StyleUnderline"/>
          <w:highlight w:val="yellow"/>
        </w:rPr>
        <w:t>represent major changes</w:t>
      </w:r>
      <w:r w:rsidRPr="00F85178">
        <w:rPr>
          <w:rStyle w:val="StyleUnderline"/>
        </w:rPr>
        <w:t xml:space="preserve"> from the environment</w:t>
      </w:r>
      <w:r w:rsidRPr="00F85178">
        <w:t xml:space="preserve"> that existed when CSIS scholars conducted the 2012 review. </w:t>
      </w:r>
    </w:p>
    <w:p w:rsidR="00D7383A" w:rsidRPr="00F85178" w:rsidRDefault="00D7383A" w:rsidP="00D7383A">
      <w:r w:rsidRPr="00F85178">
        <w:t xml:space="preserve">Third, while the U.S. military has instituted major posture changes and is developing new military capabilities to strengthen the rebalance, </w:t>
      </w:r>
      <w:r w:rsidRPr="00993400">
        <w:rPr>
          <w:rStyle w:val="StyleUnderline"/>
          <w:highlight w:val="yellow"/>
        </w:rPr>
        <w:t>the</w:t>
      </w:r>
      <w:r w:rsidRPr="00F85178">
        <w:t xml:space="preserve"> anti-access/area denial (</w:t>
      </w:r>
      <w:r w:rsidRPr="00993400">
        <w:rPr>
          <w:rStyle w:val="StyleUnderline"/>
          <w:highlight w:val="yellow"/>
        </w:rPr>
        <w:t>A2/AD</w:t>
      </w:r>
      <w:r w:rsidRPr="00993400">
        <w:rPr>
          <w:highlight w:val="yellow"/>
        </w:rPr>
        <w:t xml:space="preserve">) </w:t>
      </w:r>
      <w:r w:rsidRPr="00F85178">
        <w:rPr>
          <w:rStyle w:val="StyleUnderline"/>
        </w:rPr>
        <w:t xml:space="preserve">challenge is increasing and concerns are growing about the ability of potential adversaries to </w:t>
      </w:r>
      <w:r w:rsidRPr="00F85178">
        <w:rPr>
          <w:rStyle w:val="Emphasis"/>
        </w:rPr>
        <w:t>hold at risk forward-deployed and forward-operating forces</w:t>
      </w:r>
      <w:r w:rsidRPr="00F85178">
        <w:rPr>
          <w:rStyle w:val="StyleUnderline"/>
        </w:rPr>
        <w:t xml:space="preserve"> throughout the region</w:t>
      </w:r>
      <w:r w:rsidRPr="00F85178">
        <w:t xml:space="preserve">. Chinese military strategy places a premium on investments in A2/AD capabilities. Its A2/AD umbrella includes long-range cruise and ballistic missiles, advanced integrated air and missile defense (IAMD) systems, and submarines. The goal of these systems is to restrict or outright deny an attacker freedom of entry or maneuver. Chinese investments in cyber; electronic warfare (EW); a blue-water navy; missiles; and intelligence, surveillance, and reconnaissance (ISR) capabilities serve as powerful reminders of China’s plans to push the United States out of the region in a conflict. </w:t>
      </w:r>
      <w:r w:rsidRPr="00993400">
        <w:rPr>
          <w:rStyle w:val="StyleUnderline"/>
          <w:highlight w:val="yellow"/>
        </w:rPr>
        <w:t xml:space="preserve">These capabilities give China the ability to </w:t>
      </w:r>
      <w:r w:rsidRPr="00993400">
        <w:rPr>
          <w:rStyle w:val="Emphasis"/>
          <w:highlight w:val="yellow"/>
        </w:rPr>
        <w:t>hold at risk U.S. installations</w:t>
      </w:r>
      <w:r w:rsidRPr="00F85178">
        <w:rPr>
          <w:rStyle w:val="StyleUnderline"/>
        </w:rPr>
        <w:t xml:space="preserve"> and naval assets in the Western Pacific</w:t>
      </w:r>
      <w:r w:rsidRPr="00F85178">
        <w:t xml:space="preserve">, U.S. allies and partners, and the freedom to use international air and waterways on which the U.S. economy depends. </w:t>
      </w:r>
      <w:r w:rsidRPr="00993400">
        <w:rPr>
          <w:rStyle w:val="StyleUnderline"/>
          <w:highlight w:val="yellow"/>
        </w:rPr>
        <w:t xml:space="preserve">Absent </w:t>
      </w:r>
      <w:r w:rsidRPr="00993400">
        <w:rPr>
          <w:rStyle w:val="Emphasis"/>
          <w:highlight w:val="yellow"/>
        </w:rPr>
        <w:t>major operational or technology breakthroughs</w:t>
      </w:r>
      <w:r w:rsidRPr="00993400">
        <w:rPr>
          <w:rStyle w:val="StyleUnderline"/>
          <w:highlight w:val="yellow"/>
        </w:rPr>
        <w:t xml:space="preserve"> by the</w:t>
      </w:r>
      <w:r w:rsidRPr="00993400">
        <w:rPr>
          <w:highlight w:val="yellow"/>
        </w:rPr>
        <w:t xml:space="preserve"> </w:t>
      </w:r>
      <w:r w:rsidRPr="00993400">
        <w:rPr>
          <w:rStyle w:val="StyleUnderline"/>
          <w:highlight w:val="yellow"/>
        </w:rPr>
        <w:t>U</w:t>
      </w:r>
      <w:r w:rsidRPr="00993400">
        <w:rPr>
          <w:highlight w:val="yellow"/>
        </w:rPr>
        <w:t xml:space="preserve">nited </w:t>
      </w:r>
      <w:r w:rsidRPr="00993400">
        <w:rPr>
          <w:rStyle w:val="StyleUnderline"/>
          <w:highlight w:val="yellow"/>
        </w:rPr>
        <w:t>S</w:t>
      </w:r>
      <w:r w:rsidRPr="00993400">
        <w:rPr>
          <w:highlight w:val="yellow"/>
        </w:rPr>
        <w:t>tates</w:t>
      </w:r>
      <w:r w:rsidRPr="00F85178">
        <w:t xml:space="preserve"> and its allies and partners, </w:t>
      </w:r>
      <w:r w:rsidRPr="00993400">
        <w:rPr>
          <w:rStyle w:val="StyleUnderline"/>
          <w:highlight w:val="yellow"/>
        </w:rPr>
        <w:t>substantial risk remains that China’s strategy could undermine the U.S. military’s ability to defend U.S. interests in the Asia-Pacific</w:t>
      </w:r>
      <w:r w:rsidRPr="00F85178">
        <w:t xml:space="preserve">. </w:t>
      </w:r>
    </w:p>
    <w:p w:rsidR="00D7383A" w:rsidRDefault="00D7383A" w:rsidP="00D7383A">
      <w:r w:rsidRPr="00F85178">
        <w:t xml:space="preserve">Fourth, </w:t>
      </w:r>
      <w:r w:rsidRPr="00993400">
        <w:rPr>
          <w:rStyle w:val="StyleUnderline"/>
          <w:highlight w:val="yellow"/>
        </w:rPr>
        <w:t xml:space="preserve">China’s tolerance for risk has </w:t>
      </w:r>
      <w:r w:rsidRPr="00993400">
        <w:rPr>
          <w:rStyle w:val="Emphasis"/>
          <w:highlight w:val="yellow"/>
        </w:rPr>
        <w:t>exceeded most expectations</w:t>
      </w:r>
      <w:r w:rsidRPr="00F85178">
        <w:t>—</w:t>
      </w:r>
      <w:r w:rsidRPr="00F85178">
        <w:rPr>
          <w:rStyle w:val="StyleUnderline"/>
        </w:rPr>
        <w:t>as demonstrated by Beijing’s increased operational tempo and construction of military airfields and facilities on seven features in the Spratly Islands</w:t>
      </w:r>
      <w:r w:rsidRPr="00F85178">
        <w:t>. This risk tolerance requires the United States to reassess its China policy, and may lead allies and partners to do the same.</w:t>
      </w:r>
    </w:p>
    <w:p w:rsidR="00D7383A" w:rsidRDefault="00D7383A" w:rsidP="00D7383A">
      <w:pPr>
        <w:tabs>
          <w:tab w:val="left" w:pos="4353"/>
        </w:tabs>
      </w:pPr>
    </w:p>
    <w:p w:rsidR="00D7383A" w:rsidRDefault="00D7383A" w:rsidP="00D7383A">
      <w:pPr>
        <w:pStyle w:val="Heading4"/>
      </w:pPr>
      <w:r>
        <w:t xml:space="preserve">Nuclear Umbrella </w:t>
      </w:r>
      <w:r w:rsidRPr="008B3F24">
        <w:rPr>
          <w:u w:val="single"/>
        </w:rPr>
        <w:t>Solves Assurance</w:t>
      </w:r>
      <w:r>
        <w:t xml:space="preserve"> — the plan is </w:t>
      </w:r>
      <w:r w:rsidRPr="008B3F24">
        <w:rPr>
          <w:u w:val="single"/>
        </w:rPr>
        <w:t>small by comparison</w:t>
      </w:r>
      <w:r>
        <w:t xml:space="preserve"> to the </w:t>
      </w:r>
      <w:r w:rsidRPr="008B3F24">
        <w:rPr>
          <w:u w:val="single"/>
        </w:rPr>
        <w:t>guarantee of nuclear retaliation</w:t>
      </w:r>
      <w:r>
        <w:t xml:space="preserve">. That maintains the </w:t>
      </w:r>
      <w:r w:rsidRPr="008B3F24">
        <w:rPr>
          <w:u w:val="single"/>
        </w:rPr>
        <w:t>foundations of the alliance</w:t>
      </w:r>
      <w:r>
        <w:t xml:space="preserve">. </w:t>
      </w:r>
    </w:p>
    <w:p w:rsidR="00D7383A" w:rsidRDefault="00D7383A" w:rsidP="00D7383A"/>
    <w:p w:rsidR="00D7383A" w:rsidRDefault="00D7383A" w:rsidP="00D7383A">
      <w:pPr>
        <w:pStyle w:val="Heading4"/>
      </w:pPr>
      <w:r w:rsidRPr="00F90E22">
        <w:rPr>
          <w:u w:val="single"/>
        </w:rPr>
        <w:t>Link turn</w:t>
      </w:r>
      <w:r>
        <w:t>:</w:t>
      </w:r>
    </w:p>
    <w:p w:rsidR="00D7383A" w:rsidRDefault="00D7383A" w:rsidP="00D7383A">
      <w:pPr>
        <w:pStyle w:val="Heading4"/>
      </w:pPr>
      <w:r>
        <w:t xml:space="preserve">A. The plan </w:t>
      </w:r>
      <w:r w:rsidRPr="00A70B7E">
        <w:t>enables China</w:t>
      </w:r>
      <w:r>
        <w:t xml:space="preserve"> to </w:t>
      </w:r>
      <w:r w:rsidRPr="00A70B7E">
        <w:t>enforce sanctions</w:t>
      </w:r>
      <w:r>
        <w:t xml:space="preserve"> and </w:t>
      </w:r>
      <w:r w:rsidRPr="00F90E22">
        <w:rPr>
          <w:u w:val="single"/>
        </w:rPr>
        <w:t>denuclearize North Korea</w:t>
      </w:r>
      <w:r>
        <w:t xml:space="preserve"> which removes </w:t>
      </w:r>
      <w:r w:rsidRPr="00A70B7E">
        <w:rPr>
          <w:u w:val="single"/>
        </w:rPr>
        <w:t>any incentive</w:t>
      </w:r>
      <w:r>
        <w:t xml:space="preserve"> for </w:t>
      </w:r>
      <w:r w:rsidRPr="00A70B7E">
        <w:rPr>
          <w:u w:val="single"/>
        </w:rPr>
        <w:t>South Korean proliferation</w:t>
      </w:r>
      <w:r>
        <w:t xml:space="preserve">. Absent the plan, </w:t>
      </w:r>
      <w:r w:rsidRPr="00A70B7E">
        <w:t>China won’t pressure North Korea because</w:t>
      </w:r>
      <w:r>
        <w:t xml:space="preserve"> </w:t>
      </w:r>
      <w:r w:rsidRPr="00A70B7E">
        <w:t>nukes</w:t>
      </w:r>
      <w:r>
        <w:t xml:space="preserve"> maintain their </w:t>
      </w:r>
      <w:r w:rsidRPr="00F90E22">
        <w:rPr>
          <w:u w:val="single"/>
        </w:rPr>
        <w:t>regime stability</w:t>
      </w:r>
      <w:r w:rsidRPr="00F90E22">
        <w:t xml:space="preserve"> </w:t>
      </w:r>
      <w:r>
        <w:t>— that’s Kydd.</w:t>
      </w:r>
    </w:p>
    <w:p w:rsidR="00D7383A" w:rsidRDefault="00D7383A" w:rsidP="00D7383A">
      <w:pPr>
        <w:pStyle w:val="Heading4"/>
      </w:pPr>
      <w:r w:rsidRPr="00933C14">
        <w:t xml:space="preserve">B. </w:t>
      </w:r>
      <w:r w:rsidRPr="00A70B7E">
        <w:t>North Korean nuclear expansion</w:t>
      </w:r>
      <w:r>
        <w:t xml:space="preserve"> causes </w:t>
      </w:r>
      <w:r w:rsidRPr="000F60BF">
        <w:rPr>
          <w:u w:val="single"/>
        </w:rPr>
        <w:t>South Korean</w:t>
      </w:r>
      <w:r>
        <w:t xml:space="preserve"> and </w:t>
      </w:r>
      <w:r w:rsidRPr="000F60BF">
        <w:rPr>
          <w:u w:val="single"/>
        </w:rPr>
        <w:t>Japanese proliferation</w:t>
      </w:r>
    </w:p>
    <w:p w:rsidR="00D7383A" w:rsidRPr="00933C14" w:rsidRDefault="00D7383A" w:rsidP="00D7383A">
      <w:r w:rsidRPr="00933C14">
        <w:rPr>
          <w:rStyle w:val="Style13ptBold"/>
        </w:rPr>
        <w:t>Crowley 16</w:t>
      </w:r>
      <w:r w:rsidRPr="00933C14">
        <w:t xml:space="preserve"> — Michael Crowley,</w:t>
      </w:r>
      <w:r>
        <w:t xml:space="preserve"> </w:t>
      </w:r>
      <w:r w:rsidRPr="00933C14">
        <w:t xml:space="preserve">senior foreign affairs correspondent for POLITICO, graduate of Yale University, 2016 ( “Obama's Asian nuclear nightmare,” </w:t>
      </w:r>
      <w:r>
        <w:rPr>
          <w:i/>
        </w:rPr>
        <w:t>Politico</w:t>
      </w:r>
      <w:r>
        <w:t>, May 21</w:t>
      </w:r>
      <w:r w:rsidRPr="00933C14">
        <w:rPr>
          <w:vertAlign w:val="superscript"/>
        </w:rPr>
        <w:t>st</w:t>
      </w:r>
      <w:r>
        <w:t xml:space="preserve">, Available Online at </w:t>
      </w:r>
      <w:hyperlink r:id="rId34" w:history="1">
        <w:r w:rsidRPr="00933C14">
          <w:rPr>
            <w:rStyle w:val="Hyperlink"/>
          </w:rPr>
          <w:t>http://www.politico.com/story/2016/05/obama-nuke-223412</w:t>
        </w:r>
      </w:hyperlink>
      <w:r w:rsidRPr="00933C14">
        <w:t>, Accessed 7/17/2016, rwg)</w:t>
      </w:r>
    </w:p>
    <w:p w:rsidR="00D7383A" w:rsidRDefault="00D7383A" w:rsidP="00D7383A">
      <w:r w:rsidRPr="00933C14">
        <w:rPr>
          <w:rStyle w:val="StyleUnderline"/>
          <w:highlight w:val="yellow"/>
        </w:rPr>
        <w:t xml:space="preserve">North Korea is expanding its nuclear arsenal </w:t>
      </w:r>
      <w:r w:rsidRPr="00933C14">
        <w:t xml:space="preserve">and upgrading its ballistic missiles. China is growing and modernizing its stockpile. Most strikingly, </w:t>
      </w:r>
      <w:r w:rsidRPr="00933C14">
        <w:rPr>
          <w:rStyle w:val="StyleUnderline"/>
          <w:highlight w:val="yellow"/>
        </w:rPr>
        <w:t xml:space="preserve">Pentagon planners worry that </w:t>
      </w:r>
      <w:r w:rsidRPr="00933C14">
        <w:rPr>
          <w:rStyle w:val="Emphasis"/>
          <w:highlight w:val="yellow"/>
        </w:rPr>
        <w:t>Japan and South Korea might</w:t>
      </w:r>
      <w:r w:rsidRPr="00933C14">
        <w:rPr>
          <w:rStyle w:val="StyleUnderline"/>
          <w:highlight w:val="yellow"/>
        </w:rPr>
        <w:t xml:space="preserve"> </w:t>
      </w:r>
      <w:r w:rsidRPr="00933C14">
        <w:t>for the first time</w:t>
      </w:r>
      <w:r w:rsidRPr="00933C14">
        <w:rPr>
          <w:rStyle w:val="StyleUnderline"/>
          <w:highlight w:val="yellow"/>
        </w:rPr>
        <w:t xml:space="preserve"> </w:t>
      </w:r>
      <w:r w:rsidRPr="00933C14">
        <w:rPr>
          <w:rStyle w:val="Emphasis"/>
          <w:highlight w:val="yellow"/>
        </w:rPr>
        <w:t>explore developing nuclear arms of their own</w:t>
      </w:r>
      <w:r w:rsidRPr="00933C14">
        <w:rPr>
          <w:rStyle w:val="StyleUnderline"/>
          <w:highlight w:val="yellow"/>
        </w:rPr>
        <w:t xml:space="preserve"> — promoted </w:t>
      </w:r>
      <w:r w:rsidRPr="00933C14">
        <w:t>in part</w:t>
      </w:r>
      <w:r w:rsidRPr="00933C14">
        <w:rPr>
          <w:rStyle w:val="StyleUnderline"/>
          <w:highlight w:val="yellow"/>
        </w:rPr>
        <w:t xml:space="preserve"> by the recent conclusion </w:t>
      </w:r>
      <w:r w:rsidRPr="00933C14">
        <w:t>by U.S. and South Korean intelligence agencies</w:t>
      </w:r>
      <w:r w:rsidRPr="00933C14">
        <w:rPr>
          <w:rStyle w:val="StyleUnderline"/>
          <w:highlight w:val="yellow"/>
        </w:rPr>
        <w:t xml:space="preserve"> that North Korea’s bizarre regime can now mount a small nuclear warhead on missiles capable of striking Japan and South Korea</w:t>
      </w:r>
      <w:r w:rsidRPr="00933C14">
        <w:t>.</w:t>
      </w:r>
    </w:p>
    <w:p w:rsidR="00D7383A" w:rsidRPr="00D7383A" w:rsidRDefault="00D7383A" w:rsidP="00D7383A"/>
    <w:p w:rsidR="00D7383A" w:rsidRPr="00F85178" w:rsidRDefault="00D7383A" w:rsidP="00D7383A">
      <w:pPr>
        <w:tabs>
          <w:tab w:val="left" w:pos="4353"/>
        </w:tabs>
      </w:pPr>
      <w:r>
        <w:tab/>
      </w:r>
    </w:p>
    <w:p w:rsidR="00D7383A" w:rsidRPr="00F85178" w:rsidRDefault="00D7383A" w:rsidP="00D7383A">
      <w:pPr>
        <w:pStyle w:val="Heading4"/>
        <w:rPr>
          <w:sz w:val="28"/>
        </w:rPr>
      </w:pPr>
      <w:r w:rsidRPr="00F85178">
        <w:rPr>
          <w:sz w:val="28"/>
        </w:rPr>
        <w:t xml:space="preserve">Alliances </w:t>
      </w:r>
      <w:r w:rsidRPr="00F85178">
        <w:rPr>
          <w:sz w:val="28"/>
          <w:u w:val="single"/>
        </w:rPr>
        <w:t>aren’t key</w:t>
      </w:r>
      <w:r w:rsidRPr="00F85178">
        <w:rPr>
          <w:sz w:val="28"/>
        </w:rPr>
        <w:t xml:space="preserve"> to solve arms race in East Asia. </w:t>
      </w:r>
    </w:p>
    <w:p w:rsidR="00D7383A" w:rsidRPr="00F85178" w:rsidRDefault="00D7383A" w:rsidP="00D7383A">
      <w:r w:rsidRPr="00F85178">
        <w:rPr>
          <w:rStyle w:val="Style13ptBold"/>
          <w:sz w:val="28"/>
        </w:rPr>
        <w:t>Kelley 14</w:t>
      </w:r>
      <w:r w:rsidRPr="00F85178">
        <w:t xml:space="preserve"> — Robert Kelley, Associate Professor of international relations at Pusan National University, Ph.D. in Political Science from Ohio State University, M.A. in Political Science from Ohio State University, 2014 (“Alliances in Asia,” </w:t>
      </w:r>
      <w:r w:rsidRPr="00F85178">
        <w:rPr>
          <w:i/>
        </w:rPr>
        <w:t xml:space="preserve">Asian Security, </w:t>
      </w:r>
      <w:r w:rsidRPr="00F85178">
        <w:t>April 29</w:t>
      </w:r>
      <w:r w:rsidRPr="00F85178">
        <w:rPr>
          <w:vertAlign w:val="superscript"/>
        </w:rPr>
        <w:t>th</w:t>
      </w:r>
      <w:r w:rsidRPr="00F85178">
        <w:t xml:space="preserve">, Accessible Online at </w:t>
      </w:r>
      <w:hyperlink r:id="rId35" w:history="1">
        <w:r w:rsidRPr="00F85178">
          <w:rPr>
            <w:rStyle w:val="Hyperlink"/>
          </w:rPr>
          <w:t>https://asiansecurityblog.wordpress.com/2014/04/29/my-csis-pacnet-newsletter-on-us-alliances-in-asia-balance-positive-but-downsides-should-be-admitted-too/</w:t>
        </w:r>
      </w:hyperlink>
      <w:r w:rsidRPr="00F85178">
        <w:t>, Accessed On 07-19-2016)</w:t>
      </w:r>
    </w:p>
    <w:p w:rsidR="00D7383A" w:rsidRPr="00F85178" w:rsidRDefault="00D7383A" w:rsidP="00D7383A">
      <w:r w:rsidRPr="00993400">
        <w:rPr>
          <w:rStyle w:val="StyleUnderline"/>
          <w:highlight w:val="yellow"/>
        </w:rPr>
        <w:t xml:space="preserve">It is time to </w:t>
      </w:r>
      <w:r w:rsidRPr="00993400">
        <w:rPr>
          <w:rStyle w:val="Emphasis"/>
          <w:highlight w:val="yellow"/>
        </w:rPr>
        <w:t>challenge the conventional wisdom</w:t>
      </w:r>
      <w:r w:rsidRPr="00F85178">
        <w:rPr>
          <w:rStyle w:val="StyleUnderline"/>
        </w:rPr>
        <w:t>. Rather than assuming their benefits</w:t>
      </w:r>
      <w:r w:rsidRPr="00F85178">
        <w:t xml:space="preserve"> – perhaps out of widespread strategic distrust of China – </w:t>
      </w:r>
      <w:r w:rsidRPr="00F85178">
        <w:rPr>
          <w:rStyle w:val="StyleUnderline"/>
        </w:rPr>
        <w:t xml:space="preserve">and </w:t>
      </w:r>
      <w:r w:rsidRPr="00F85178">
        <w:rPr>
          <w:rStyle w:val="Emphasis"/>
        </w:rPr>
        <w:t>downplaying negatives</w:t>
      </w:r>
      <w:r w:rsidRPr="00F85178">
        <w:t xml:space="preserve">, unintended consequences and second order effects, </w:t>
      </w:r>
      <w:r w:rsidRPr="00993400">
        <w:rPr>
          <w:rStyle w:val="StyleUnderline"/>
          <w:highlight w:val="yellow"/>
        </w:rPr>
        <w:t xml:space="preserve">we must better understand the </w:t>
      </w:r>
      <w:r w:rsidRPr="00993400">
        <w:rPr>
          <w:rStyle w:val="Emphasis"/>
          <w:highlight w:val="yellow"/>
        </w:rPr>
        <w:t>true value of US alliances in Asia</w:t>
      </w:r>
      <w:r w:rsidRPr="00F85178">
        <w:t>. To be blunt, do the costs outweigh the direct benefits?</w:t>
      </w:r>
    </w:p>
    <w:p w:rsidR="00D7383A" w:rsidRDefault="00D7383A" w:rsidP="00D7383A">
      <w:pPr>
        <w:rPr>
          <w:rStyle w:val="StyleUnderline"/>
        </w:rPr>
      </w:pPr>
      <w:r w:rsidRPr="00993400">
        <w:rPr>
          <w:rStyle w:val="StyleUnderline"/>
          <w:highlight w:val="yellow"/>
        </w:rPr>
        <w:t xml:space="preserve">Assumptions </w:t>
      </w:r>
      <w:r w:rsidRPr="00993400">
        <w:rPr>
          <w:rStyle w:val="Emphasis"/>
          <w:highlight w:val="yellow"/>
        </w:rPr>
        <w:t>must be questioned</w:t>
      </w:r>
      <w:r w:rsidRPr="00993400">
        <w:rPr>
          <w:rStyle w:val="StyleUnderline"/>
          <w:highlight w:val="yellow"/>
        </w:rPr>
        <w:t xml:space="preserve">. It is </w:t>
      </w:r>
      <w:r w:rsidRPr="00993400">
        <w:rPr>
          <w:rStyle w:val="Emphasis"/>
          <w:highlight w:val="yellow"/>
        </w:rPr>
        <w:t>widely accepted</w:t>
      </w:r>
      <w:r w:rsidRPr="00993400">
        <w:rPr>
          <w:rStyle w:val="StyleUnderline"/>
          <w:highlight w:val="yellow"/>
        </w:rPr>
        <w:t xml:space="preserve"> that the US presence halts a </w:t>
      </w:r>
      <w:r w:rsidRPr="00993400">
        <w:rPr>
          <w:rStyle w:val="Emphasis"/>
          <w:highlight w:val="yellow"/>
        </w:rPr>
        <w:t>spiraling nuclear arms race</w:t>
      </w:r>
      <w:r w:rsidRPr="00F85178">
        <w:rPr>
          <w:rStyle w:val="Emphasis"/>
        </w:rPr>
        <w:t xml:space="preserve"> in East Asia</w:t>
      </w:r>
      <w:r w:rsidRPr="00F85178">
        <w:rPr>
          <w:rStyle w:val="StyleUnderline"/>
        </w:rPr>
        <w:t xml:space="preserve">, </w:t>
      </w:r>
      <w:r w:rsidRPr="00993400">
        <w:rPr>
          <w:rStyle w:val="StyleUnderline"/>
          <w:highlight w:val="yellow"/>
        </w:rPr>
        <w:t xml:space="preserve">even though that </w:t>
      </w:r>
      <w:r w:rsidRPr="00993400">
        <w:rPr>
          <w:rStyle w:val="Emphasis"/>
          <w:highlight w:val="yellow"/>
        </w:rPr>
        <w:t>has not happened between India and Pakistan</w:t>
      </w:r>
      <w:r w:rsidRPr="00993400">
        <w:rPr>
          <w:rStyle w:val="StyleUnderline"/>
          <w:highlight w:val="yellow"/>
        </w:rPr>
        <w:t xml:space="preserve"> after they both went nuclear</w:t>
      </w:r>
      <w:r w:rsidRPr="00F85178">
        <w:rPr>
          <w:rStyle w:val="StyleUnderline"/>
        </w:rPr>
        <w:t xml:space="preserve"> in the 1990s. </w:t>
      </w:r>
      <w:r w:rsidRPr="00993400">
        <w:rPr>
          <w:rStyle w:val="StyleUnderline"/>
          <w:highlight w:val="yellow"/>
        </w:rPr>
        <w:t>Neither India nor Pakistan has a strong US alliance</w:t>
      </w:r>
      <w:r w:rsidRPr="00F85178">
        <w:t xml:space="preserve">, nor are they governed as competently as most East Asian states, </w:t>
      </w:r>
      <w:r w:rsidRPr="00993400">
        <w:rPr>
          <w:rStyle w:val="StyleUnderline"/>
          <w:highlight w:val="yellow"/>
        </w:rPr>
        <w:t xml:space="preserve">but that </w:t>
      </w:r>
      <w:r w:rsidRPr="00993400">
        <w:rPr>
          <w:rStyle w:val="Emphasis"/>
          <w:highlight w:val="yellow"/>
        </w:rPr>
        <w:t>has not led to a widely feared nuclear spiral</w:t>
      </w:r>
      <w:r w:rsidRPr="00993400">
        <w:rPr>
          <w:rStyle w:val="StyleUnderline"/>
          <w:highlight w:val="yellow"/>
        </w:rPr>
        <w:t xml:space="preserve">. This suggests, at least, that US reassurance </w:t>
      </w:r>
      <w:r w:rsidRPr="00993400">
        <w:rPr>
          <w:rStyle w:val="Emphasis"/>
          <w:highlight w:val="yellow"/>
        </w:rPr>
        <w:t>might not be necessary for nuclear responsibility in Asia after all</w:t>
      </w:r>
      <w:r w:rsidRPr="00993400">
        <w:rPr>
          <w:rStyle w:val="StyleUnderline"/>
          <w:highlight w:val="yellow"/>
        </w:rPr>
        <w:t>.</w:t>
      </w:r>
    </w:p>
    <w:p w:rsidR="00D7383A" w:rsidRDefault="00D7383A" w:rsidP="00D7383A">
      <w:pPr>
        <w:rPr>
          <w:rStyle w:val="StyleUnderline"/>
        </w:rPr>
      </w:pPr>
    </w:p>
    <w:p w:rsidR="00D7383A" w:rsidRPr="0023681D" w:rsidRDefault="00D7383A" w:rsidP="00D7383A">
      <w:pPr>
        <w:pStyle w:val="Heading4"/>
        <w:rPr>
          <w:sz w:val="28"/>
          <w:u w:val="single"/>
        </w:rPr>
      </w:pPr>
      <w:r w:rsidRPr="00993400">
        <w:rPr>
          <w:sz w:val="28"/>
          <w:u w:val="single"/>
        </w:rPr>
        <w:t>Turn</w:t>
      </w:r>
      <w:r>
        <w:rPr>
          <w:sz w:val="28"/>
        </w:rPr>
        <w:t xml:space="preserve"> — </w:t>
      </w:r>
      <w:r w:rsidRPr="00993400">
        <w:rPr>
          <w:sz w:val="28"/>
          <w:u w:val="single"/>
        </w:rPr>
        <w:t>Nuclear Tripwire</w:t>
      </w:r>
      <w:r>
        <w:rPr>
          <w:sz w:val="28"/>
        </w:rPr>
        <w:t xml:space="preserve">. </w:t>
      </w:r>
      <w:r w:rsidRPr="0023681D">
        <w:rPr>
          <w:sz w:val="28"/>
        </w:rPr>
        <w:t xml:space="preserve">ROK-US Alliance </w:t>
      </w:r>
      <w:r w:rsidRPr="0023681D">
        <w:rPr>
          <w:sz w:val="28"/>
          <w:u w:val="single"/>
        </w:rPr>
        <w:t>makes Korea war inevitable</w:t>
      </w:r>
      <w:r w:rsidRPr="0023681D">
        <w:rPr>
          <w:sz w:val="28"/>
        </w:rPr>
        <w:t xml:space="preserve"> and </w:t>
      </w:r>
      <w:r w:rsidRPr="0023681D">
        <w:rPr>
          <w:sz w:val="28"/>
          <w:u w:val="single"/>
        </w:rPr>
        <w:t xml:space="preserve">ensures US draw-in to war. </w:t>
      </w:r>
    </w:p>
    <w:p w:rsidR="00D7383A" w:rsidRPr="0023681D" w:rsidRDefault="00D7383A" w:rsidP="00D7383A">
      <w:r w:rsidRPr="0023681D">
        <w:rPr>
          <w:rStyle w:val="Style13ptBold"/>
          <w:sz w:val="28"/>
        </w:rPr>
        <w:t>Bandow 15</w:t>
      </w:r>
      <w:r w:rsidRPr="0023681D">
        <w:t xml:space="preserve"> — Doug Bandow, Senior Fellow at the Cato Institute, Robert A. Taft Fellow at the American Conservative Defense Alliance, Senior Fellow in International Religious Persecution at the Institute on Religion and Public Policy, Former Special Assistant to Ronald Reagan, J.D. from Stanford University, 2015 (“Newsflash: The U.S.-South Korea Military Alliance Isn't Working,” </w:t>
      </w:r>
      <w:r w:rsidRPr="0023681D">
        <w:rPr>
          <w:i/>
        </w:rPr>
        <w:t xml:space="preserve">The National Interest, </w:t>
      </w:r>
      <w:r w:rsidRPr="0023681D">
        <w:t>September 4</w:t>
      </w:r>
      <w:r w:rsidRPr="0023681D">
        <w:rPr>
          <w:vertAlign w:val="superscript"/>
        </w:rPr>
        <w:t>th</w:t>
      </w:r>
      <w:r w:rsidRPr="0023681D">
        <w:t xml:space="preserve">, Accessible Online at </w:t>
      </w:r>
      <w:hyperlink r:id="rId36" w:history="1">
        <w:r w:rsidRPr="0023681D">
          <w:rPr>
            <w:rStyle w:val="Hyperlink"/>
          </w:rPr>
          <w:t>http://nationalinterest.org/feature/newsflash-the-us-south-korea-military-alliance-isnt-working-13772?page=3</w:t>
        </w:r>
      </w:hyperlink>
      <w:r w:rsidRPr="0023681D">
        <w:t>, Accessed Online at 07-18-2016)</w:t>
      </w:r>
    </w:p>
    <w:p w:rsidR="00D7383A" w:rsidRPr="0023681D" w:rsidRDefault="00D7383A" w:rsidP="00D7383A">
      <w:pPr>
        <w:rPr>
          <w:rStyle w:val="StyleUnderline"/>
        </w:rPr>
      </w:pPr>
      <w:r w:rsidRPr="0023681D">
        <w:rPr>
          <w:rStyle w:val="StyleUnderline"/>
        </w:rPr>
        <w:t xml:space="preserve">While the prospect of defeat should discourage North Korean recklessness, the Kim dynasty has made </w:t>
      </w:r>
      <w:r w:rsidRPr="0023681D">
        <w:rPr>
          <w:rStyle w:val="Emphasis"/>
        </w:rPr>
        <w:t>provocation</w:t>
      </w:r>
      <w:r w:rsidRPr="0023681D">
        <w:rPr>
          <w:rStyle w:val="StyleUnderline"/>
        </w:rPr>
        <w:t xml:space="preserve"> and </w:t>
      </w:r>
      <w:r w:rsidRPr="0023681D">
        <w:rPr>
          <w:rStyle w:val="Emphasis"/>
        </w:rPr>
        <w:t>brinkmanship</w:t>
      </w:r>
      <w:r w:rsidRPr="0023681D">
        <w:rPr>
          <w:rStyle w:val="StyleUnderline"/>
        </w:rPr>
        <w:t xml:space="preserve"> the </w:t>
      </w:r>
      <w:r w:rsidRPr="0023681D">
        <w:rPr>
          <w:rStyle w:val="Emphasis"/>
        </w:rPr>
        <w:t>core of its foreign policy</w:t>
      </w:r>
      <w:r w:rsidRPr="0023681D">
        <w:t xml:space="preserve">. Unfortunately, </w:t>
      </w:r>
      <w:r w:rsidRPr="00076201">
        <w:rPr>
          <w:rStyle w:val="StyleUnderline"/>
          <w:highlight w:val="yellow"/>
        </w:rPr>
        <w:t xml:space="preserve">mistake or misjudgment could turn a </w:t>
      </w:r>
      <w:r w:rsidRPr="00076201">
        <w:rPr>
          <w:rStyle w:val="Emphasis"/>
          <w:highlight w:val="yellow"/>
        </w:rPr>
        <w:t>violent act into a general war</w:t>
      </w:r>
      <w:r w:rsidRPr="00076201">
        <w:rPr>
          <w:rStyle w:val="StyleUnderline"/>
          <w:highlight w:val="yellow"/>
        </w:rPr>
        <w:t xml:space="preserve">. That possibility is </w:t>
      </w:r>
      <w:r w:rsidRPr="00076201">
        <w:rPr>
          <w:rStyle w:val="Emphasis"/>
          <w:highlight w:val="yellow"/>
        </w:rPr>
        <w:t>higher today</w:t>
      </w:r>
      <w:r w:rsidRPr="0023681D">
        <w:rPr>
          <w:rStyle w:val="Emphasis"/>
        </w:rPr>
        <w:t xml:space="preserve"> than in recent years</w:t>
      </w:r>
      <w:r w:rsidRPr="0023681D">
        <w:rPr>
          <w:rStyle w:val="StyleUnderline"/>
        </w:rPr>
        <w:t xml:space="preserve">, </w:t>
      </w:r>
      <w:r w:rsidRPr="00076201">
        <w:rPr>
          <w:rStyle w:val="StyleUnderline"/>
          <w:highlight w:val="yellow"/>
        </w:rPr>
        <w:t>because</w:t>
      </w:r>
      <w:r w:rsidRPr="0023681D">
        <w:rPr>
          <w:rStyle w:val="StyleUnderline"/>
        </w:rPr>
        <w:t xml:space="preserve"> Kim </w:t>
      </w:r>
      <w:r w:rsidRPr="00076201">
        <w:rPr>
          <w:rStyle w:val="StyleUnderline"/>
          <w:highlight w:val="yellow"/>
        </w:rPr>
        <w:t>Jong-un appears to lack his predecessors’ sure political control</w:t>
      </w:r>
      <w:r w:rsidRPr="0023681D">
        <w:rPr>
          <w:rStyle w:val="StyleUnderline"/>
        </w:rPr>
        <w:t xml:space="preserve"> and deft provocative touch</w:t>
      </w:r>
      <w:r w:rsidRPr="0023681D">
        <w:t xml:space="preserve">. Adding instability is the constant reshuffling of top officials, especially in the military, and the atmosphere created by so many demotions through execution. </w:t>
      </w:r>
      <w:r w:rsidRPr="0023681D">
        <w:rPr>
          <w:rStyle w:val="StyleUnderline"/>
        </w:rPr>
        <w:t xml:space="preserve">Even the best-laid plans could go </w:t>
      </w:r>
      <w:r w:rsidRPr="0023681D">
        <w:rPr>
          <w:rStyle w:val="Emphasis"/>
        </w:rPr>
        <w:t>badly wrong</w:t>
      </w:r>
      <w:r w:rsidRPr="0023681D">
        <w:rPr>
          <w:rStyle w:val="StyleUnderline"/>
        </w:rPr>
        <w:t>.</w:t>
      </w:r>
    </w:p>
    <w:p w:rsidR="00D7383A" w:rsidRPr="0023681D" w:rsidRDefault="00D7383A" w:rsidP="00D7383A">
      <w:r w:rsidRPr="0023681D">
        <w:t>In fact, the B-2s were sent to Guam in response to a recent upsurge in threats from the North, triggered by renewed ROK propaganda broadcasts, which were retaliation for injuries sustained by South Korean troops from a DPRK mine. Although no one believed war was likely, Pyongyang’s rhetoric was more violent than usual and accompanied by a military mobilization. Forty hours of talks were held between the two Koreas which led to a North Korean expression of “regret” and South Korean cessation of the broadcasts.</w:t>
      </w:r>
    </w:p>
    <w:p w:rsidR="00D7383A" w:rsidRPr="0023681D" w:rsidRDefault="00D7383A" w:rsidP="00D7383A">
      <w:r w:rsidRPr="0023681D">
        <w:t xml:space="preserve">Everyone breathed a sigh of relief and some suggested that the episode might open the way for further negotiations over the North’s nuclear program. But Kim Jong-un emphasized how the DPRK’s “tremendous military muscle,” including its nuclear weapons, had preserved the nation’s “dignity and sovereignty.” And less than a week later, North Korea emphatically denied apologizing to Seoul. </w:t>
      </w:r>
      <w:r w:rsidRPr="00076201">
        <w:rPr>
          <w:rStyle w:val="StyleUnderline"/>
          <w:highlight w:val="yellow"/>
        </w:rPr>
        <w:t xml:space="preserve">No doubt </w:t>
      </w:r>
      <w:r w:rsidRPr="00076201">
        <w:rPr>
          <w:rStyle w:val="Emphasis"/>
          <w:highlight w:val="yellow"/>
        </w:rPr>
        <w:t>another crisis is coming</w:t>
      </w:r>
      <w:r w:rsidRPr="00076201">
        <w:rPr>
          <w:rStyle w:val="StyleUnderline"/>
          <w:highlight w:val="yellow"/>
        </w:rPr>
        <w:t xml:space="preserve">, it is only a question of </w:t>
      </w:r>
      <w:r w:rsidRPr="00076201">
        <w:rPr>
          <w:rStyle w:val="Emphasis"/>
          <w:highlight w:val="yellow"/>
        </w:rPr>
        <w:t>when</w:t>
      </w:r>
      <w:r w:rsidRPr="00076201">
        <w:rPr>
          <w:highlight w:val="yellow"/>
        </w:rPr>
        <w:t>.</w:t>
      </w:r>
    </w:p>
    <w:p w:rsidR="00D7383A" w:rsidRPr="0023681D" w:rsidRDefault="00D7383A" w:rsidP="00D7383A">
      <w:r w:rsidRPr="00076201">
        <w:rPr>
          <w:rStyle w:val="StyleUnderline"/>
          <w:highlight w:val="yellow"/>
        </w:rPr>
        <w:t>At that point, U.S. officials</w:t>
      </w:r>
      <w:r w:rsidRPr="0023681D">
        <w:rPr>
          <w:rStyle w:val="StyleUnderline"/>
        </w:rPr>
        <w:t xml:space="preserve"> again </w:t>
      </w:r>
      <w:r w:rsidRPr="00076201">
        <w:rPr>
          <w:rStyle w:val="StyleUnderline"/>
          <w:highlight w:val="yellow"/>
        </w:rPr>
        <w:t>will deploy</w:t>
      </w:r>
      <w:r w:rsidRPr="0023681D">
        <w:rPr>
          <w:rStyle w:val="StyleUnderline"/>
        </w:rPr>
        <w:t xml:space="preserve"> </w:t>
      </w:r>
      <w:r w:rsidRPr="0023681D">
        <w:rPr>
          <w:rStyle w:val="Emphasis"/>
        </w:rPr>
        <w:t>aircraft</w:t>
      </w:r>
      <w:r w:rsidRPr="0023681D">
        <w:rPr>
          <w:rStyle w:val="StyleUnderline"/>
        </w:rPr>
        <w:t xml:space="preserve">, </w:t>
      </w:r>
      <w:r w:rsidRPr="0023681D">
        <w:rPr>
          <w:rStyle w:val="Emphasis"/>
        </w:rPr>
        <w:t>carrier groups</w:t>
      </w:r>
      <w:r w:rsidRPr="0023681D">
        <w:rPr>
          <w:rStyle w:val="StyleUnderline"/>
        </w:rPr>
        <w:t xml:space="preserve"> or </w:t>
      </w:r>
      <w:r w:rsidRPr="0023681D">
        <w:rPr>
          <w:rStyle w:val="Emphasis"/>
        </w:rPr>
        <w:t xml:space="preserve">other </w:t>
      </w:r>
      <w:r w:rsidRPr="00076201">
        <w:rPr>
          <w:rStyle w:val="Emphasis"/>
          <w:highlight w:val="yellow"/>
        </w:rPr>
        <w:t>forces</w:t>
      </w:r>
      <w:r w:rsidRPr="00076201">
        <w:rPr>
          <w:rStyle w:val="StyleUnderline"/>
          <w:highlight w:val="yellow"/>
        </w:rPr>
        <w:t xml:space="preserve"> to demonstrate “</w:t>
      </w:r>
      <w:r w:rsidRPr="00076201">
        <w:rPr>
          <w:rStyle w:val="Emphasis"/>
          <w:highlight w:val="yellow"/>
        </w:rPr>
        <w:t>resolve</w:t>
      </w:r>
      <w:r w:rsidRPr="00076201">
        <w:rPr>
          <w:rStyle w:val="StyleUnderline"/>
          <w:highlight w:val="yellow"/>
        </w:rPr>
        <w:t>.”</w:t>
      </w:r>
      <w:r w:rsidRPr="0023681D">
        <w:rPr>
          <w:rStyle w:val="StyleUnderline"/>
        </w:rPr>
        <w:t xml:space="preserve"> If deterrence ever fails, America will find itself in a </w:t>
      </w:r>
      <w:r w:rsidRPr="0023681D">
        <w:rPr>
          <w:rStyle w:val="Emphasis"/>
        </w:rPr>
        <w:t>real war</w:t>
      </w:r>
      <w:r w:rsidRPr="0023681D">
        <w:t xml:space="preserve">. Van Jackson of the Center for a New American Security argued that </w:t>
      </w:r>
      <w:r w:rsidRPr="00076201">
        <w:rPr>
          <w:rStyle w:val="StyleUnderline"/>
          <w:highlight w:val="yellow"/>
        </w:rPr>
        <w:t xml:space="preserve">the risk of conflict is </w:t>
      </w:r>
      <w:r w:rsidRPr="00076201">
        <w:rPr>
          <w:rStyle w:val="Emphasis"/>
          <w:highlight w:val="yellow"/>
        </w:rPr>
        <w:t>increasing</w:t>
      </w:r>
      <w:r w:rsidRPr="00076201">
        <w:rPr>
          <w:rStyle w:val="StyleUnderline"/>
          <w:highlight w:val="yellow"/>
        </w:rPr>
        <w:t xml:space="preserve"> and the U</w:t>
      </w:r>
      <w:r w:rsidRPr="0023681D">
        <w:t xml:space="preserve">nited </w:t>
      </w:r>
      <w:r w:rsidRPr="00076201">
        <w:rPr>
          <w:rStyle w:val="StyleUnderline"/>
          <w:highlight w:val="yellow"/>
        </w:rPr>
        <w:t>S</w:t>
      </w:r>
      <w:r w:rsidRPr="0023681D">
        <w:t xml:space="preserve">tates </w:t>
      </w:r>
      <w:r w:rsidRPr="00076201">
        <w:rPr>
          <w:rStyle w:val="StyleUnderline"/>
          <w:highlight w:val="yellow"/>
        </w:rPr>
        <w:t xml:space="preserve">should </w:t>
      </w:r>
      <w:r w:rsidRPr="00076201">
        <w:rPr>
          <w:rStyle w:val="Emphasis"/>
          <w:highlight w:val="yellow"/>
        </w:rPr>
        <w:t>plan for a fight</w:t>
      </w:r>
      <w:r w:rsidRPr="0023681D">
        <w:t>. Defense Secretary Ashton Carter seemed equally pessimistic: “</w:t>
      </w:r>
      <w:r w:rsidRPr="0023681D">
        <w:rPr>
          <w:rStyle w:val="StyleUnderline"/>
        </w:rPr>
        <w:t xml:space="preserve">Korea is one of these places that is a </w:t>
      </w:r>
      <w:r w:rsidRPr="0023681D">
        <w:rPr>
          <w:rStyle w:val="Emphasis"/>
        </w:rPr>
        <w:t>tinder box</w:t>
      </w:r>
      <w:r w:rsidRPr="0023681D">
        <w:rPr>
          <w:rStyle w:val="StyleUnderline"/>
        </w:rPr>
        <w:t xml:space="preserve">. It’s probably the single place in the world where </w:t>
      </w:r>
      <w:r w:rsidRPr="0023681D">
        <w:rPr>
          <w:rStyle w:val="Emphasis"/>
        </w:rPr>
        <w:t>war could erupt at the snap of our fingers</w:t>
      </w:r>
      <w:r w:rsidRPr="0023681D">
        <w:t>.”</w:t>
      </w:r>
    </w:p>
    <w:p w:rsidR="00D7383A" w:rsidRPr="0023681D" w:rsidRDefault="00D7383A" w:rsidP="00D7383A">
      <w:pPr>
        <w:rPr>
          <w:rStyle w:val="StyleUnderline"/>
        </w:rPr>
      </w:pPr>
      <w:r w:rsidRPr="0023681D">
        <w:rPr>
          <w:rStyle w:val="StyleUnderline"/>
        </w:rPr>
        <w:t xml:space="preserve">So </w:t>
      </w:r>
      <w:r w:rsidRPr="00076201">
        <w:rPr>
          <w:rStyle w:val="StyleUnderline"/>
          <w:highlight w:val="yellow"/>
        </w:rPr>
        <w:t>why is the U</w:t>
      </w:r>
      <w:r w:rsidRPr="0023681D">
        <w:t xml:space="preserve">nited </w:t>
      </w:r>
      <w:r w:rsidRPr="00076201">
        <w:rPr>
          <w:rStyle w:val="StyleUnderline"/>
          <w:highlight w:val="yellow"/>
        </w:rPr>
        <w:t>S</w:t>
      </w:r>
      <w:r w:rsidRPr="0023681D">
        <w:t xml:space="preserve">tates </w:t>
      </w:r>
      <w:r w:rsidRPr="00076201">
        <w:rPr>
          <w:rStyle w:val="StyleUnderline"/>
          <w:highlight w:val="yellow"/>
        </w:rPr>
        <w:t xml:space="preserve">still entangled in the </w:t>
      </w:r>
      <w:r w:rsidRPr="00076201">
        <w:rPr>
          <w:rStyle w:val="Emphasis"/>
          <w:highlight w:val="yellow"/>
        </w:rPr>
        <w:t>volatile geopolitics of the Korean peninsula</w:t>
      </w:r>
      <w:r w:rsidRPr="00076201">
        <w:rPr>
          <w:rStyle w:val="StyleUnderline"/>
          <w:highlight w:val="yellow"/>
        </w:rPr>
        <w:t>?</w:t>
      </w:r>
    </w:p>
    <w:p w:rsidR="00D7383A" w:rsidRPr="0023681D" w:rsidRDefault="00D7383A" w:rsidP="00D7383A">
      <w:pPr>
        <w:rPr>
          <w:rStyle w:val="StyleUnderline"/>
        </w:rPr>
      </w:pPr>
      <w:r w:rsidRPr="00076201">
        <w:rPr>
          <w:rStyle w:val="StyleUnderline"/>
          <w:highlight w:val="yellow"/>
        </w:rPr>
        <w:t xml:space="preserve">It’s </w:t>
      </w:r>
      <w:r w:rsidRPr="00076201">
        <w:rPr>
          <w:rStyle w:val="Emphasis"/>
          <w:highlight w:val="yellow"/>
        </w:rPr>
        <w:t>certainly not</w:t>
      </w:r>
      <w:r w:rsidRPr="00076201">
        <w:rPr>
          <w:rStyle w:val="StyleUnderline"/>
          <w:highlight w:val="yellow"/>
        </w:rPr>
        <w:t xml:space="preserve"> because the ROK is </w:t>
      </w:r>
      <w:r w:rsidRPr="00076201">
        <w:rPr>
          <w:rStyle w:val="Emphasis"/>
          <w:highlight w:val="yellow"/>
        </w:rPr>
        <w:t>incapable of defending itself</w:t>
      </w:r>
      <w:r w:rsidRPr="0023681D">
        <w:rPr>
          <w:rStyle w:val="StyleUnderline"/>
        </w:rPr>
        <w:t>.</w:t>
      </w:r>
      <w:r w:rsidRPr="0023681D">
        <w:t xml:space="preserve"> Having divided the peninsula with the Soviet Union and refused to arm its client state because of President Syngman Rhee’s threats to attack the North, Washington had little choice but to defend Seoul against the 1950 North Korean onslaught. With South Korea a war-torn wreck and both China and the Soviet Union allied with the North, only a continued U.S. force presence could preserve the 1953 ceasefire. Those worlds disappeared long ago, however. Today, </w:t>
      </w:r>
      <w:r w:rsidRPr="0023681D">
        <w:rPr>
          <w:rStyle w:val="StyleUnderline"/>
        </w:rPr>
        <w:t xml:space="preserve">Seoul wants to be </w:t>
      </w:r>
      <w:r w:rsidRPr="0023681D">
        <w:rPr>
          <w:rStyle w:val="Emphasis"/>
        </w:rPr>
        <w:t>taken seriously in the councils of nations</w:t>
      </w:r>
      <w:r w:rsidRPr="0023681D">
        <w:rPr>
          <w:rStyle w:val="StyleUnderline"/>
        </w:rPr>
        <w:t xml:space="preserve">. The most </w:t>
      </w:r>
      <w:r w:rsidRPr="0023681D">
        <w:rPr>
          <w:rStyle w:val="Emphasis"/>
        </w:rPr>
        <w:t>fundamental duty of any serious state</w:t>
      </w:r>
      <w:r w:rsidRPr="0023681D">
        <w:rPr>
          <w:rStyle w:val="StyleUnderline"/>
        </w:rPr>
        <w:t xml:space="preserve"> is to </w:t>
      </w:r>
      <w:r w:rsidRPr="0023681D">
        <w:rPr>
          <w:rStyle w:val="Emphasis"/>
        </w:rPr>
        <w:t>protect its people and territory</w:t>
      </w:r>
      <w:r w:rsidRPr="0023681D">
        <w:rPr>
          <w:rStyle w:val="StyleUnderline"/>
        </w:rPr>
        <w:t xml:space="preserve">. </w:t>
      </w:r>
      <w:r w:rsidRPr="00076201">
        <w:rPr>
          <w:rStyle w:val="StyleUnderline"/>
          <w:highlight w:val="yellow"/>
        </w:rPr>
        <w:t xml:space="preserve">The ROK is </w:t>
      </w:r>
      <w:r w:rsidRPr="00076201">
        <w:rPr>
          <w:rStyle w:val="Emphasis"/>
          <w:highlight w:val="yellow"/>
        </w:rPr>
        <w:t>well able to do so</w:t>
      </w:r>
      <w:r w:rsidRPr="00076201">
        <w:rPr>
          <w:rStyle w:val="StyleUnderline"/>
          <w:highlight w:val="yellow"/>
        </w:rPr>
        <w:t xml:space="preserve">, as is evident from the </w:t>
      </w:r>
      <w:r w:rsidRPr="00076201">
        <w:rPr>
          <w:rStyle w:val="Emphasis"/>
          <w:highlight w:val="yellow"/>
        </w:rPr>
        <w:t>modest steps it has taken</w:t>
      </w:r>
      <w:r w:rsidRPr="00076201">
        <w:rPr>
          <w:rStyle w:val="StyleUnderline"/>
          <w:highlight w:val="yellow"/>
        </w:rPr>
        <w:t xml:space="preserve"> out of concern over potential U.S. military cutbacks.</w:t>
      </w:r>
    </w:p>
    <w:p w:rsidR="00D7383A" w:rsidRPr="00F85178" w:rsidRDefault="00D7383A" w:rsidP="00D7383A">
      <w:pPr>
        <w:rPr>
          <w:rStyle w:val="StyleUnderline"/>
        </w:rPr>
      </w:pPr>
      <w:r w:rsidRPr="0023681D">
        <w:t xml:space="preserve">Some analysts imagine American forces on the peninsula doing double duty, both protecting the South and serving other U.S. interests. President Barack Obama called the two states’ relationship a “comprehensive strategic alliance of bilateral, regional and global scope, based on common values and mutual trust.” However, this is merely empty rhetoric. </w:t>
      </w:r>
      <w:r w:rsidRPr="00076201">
        <w:rPr>
          <w:rStyle w:val="StyleUnderline"/>
          <w:highlight w:val="yellow"/>
        </w:rPr>
        <w:t xml:space="preserve">There’s </w:t>
      </w:r>
      <w:r w:rsidRPr="00076201">
        <w:rPr>
          <w:rStyle w:val="Emphasis"/>
          <w:highlight w:val="yellow"/>
        </w:rPr>
        <w:t>no cause</w:t>
      </w:r>
      <w:r w:rsidRPr="00076201">
        <w:rPr>
          <w:rStyle w:val="StyleUnderline"/>
          <w:highlight w:val="yellow"/>
        </w:rPr>
        <w:t xml:space="preserve"> for garrisoning the Asian mainland. Washington would have </w:t>
      </w:r>
      <w:r w:rsidRPr="00076201">
        <w:rPr>
          <w:rStyle w:val="Emphasis"/>
          <w:highlight w:val="yellow"/>
        </w:rPr>
        <w:t>no reason</w:t>
      </w:r>
      <w:r w:rsidRPr="00076201">
        <w:rPr>
          <w:rStyle w:val="StyleUnderline"/>
          <w:highlight w:val="yellow"/>
        </w:rPr>
        <w:t xml:space="preserve"> to get involved in squabbles among the region’s smaller powers</w:t>
      </w:r>
      <w:r w:rsidRPr="0023681D">
        <w:rPr>
          <w:rStyle w:val="StyleUnderline"/>
        </w:rPr>
        <w:t xml:space="preserve">, </w:t>
      </w:r>
      <w:r w:rsidRPr="0023681D">
        <w:rPr>
          <w:rStyle w:val="Emphasis"/>
        </w:rPr>
        <w:t>none of which look particularly dangerous</w:t>
      </w:r>
      <w:r w:rsidRPr="0023681D">
        <w:rPr>
          <w:rStyle w:val="StyleUnderline"/>
        </w:rPr>
        <w:t xml:space="preserve">. </w:t>
      </w:r>
      <w:r w:rsidRPr="00076201">
        <w:rPr>
          <w:rStyle w:val="StyleUnderline"/>
          <w:highlight w:val="yellow"/>
        </w:rPr>
        <w:t xml:space="preserve">If a U.S. withdrawal encouraged other nations to </w:t>
      </w:r>
      <w:r w:rsidRPr="00076201">
        <w:rPr>
          <w:rStyle w:val="Emphasis"/>
          <w:highlight w:val="yellow"/>
        </w:rPr>
        <w:t>do more for their own defense</w:t>
      </w:r>
      <w:r w:rsidRPr="00076201">
        <w:rPr>
          <w:rStyle w:val="StyleUnderline"/>
          <w:highlight w:val="yellow"/>
        </w:rPr>
        <w:t>—</w:t>
      </w:r>
      <w:r w:rsidRPr="00076201">
        <w:rPr>
          <w:rStyle w:val="Emphasis"/>
          <w:highlight w:val="yellow"/>
        </w:rPr>
        <w:t>wrongly derided by some as an “arms race”</w:t>
      </w:r>
      <w:r w:rsidRPr="00076201">
        <w:rPr>
          <w:rStyle w:val="StyleUnderline"/>
          <w:highlight w:val="yellow"/>
        </w:rPr>
        <w:t xml:space="preserve">—rather than rely on America, </w:t>
      </w:r>
      <w:r w:rsidRPr="00076201">
        <w:rPr>
          <w:rStyle w:val="Emphasis"/>
          <w:highlight w:val="yellow"/>
        </w:rPr>
        <w:t>so much the better</w:t>
      </w:r>
      <w:r w:rsidRPr="00076201">
        <w:rPr>
          <w:rStyle w:val="StyleUnderline"/>
          <w:highlight w:val="yellow"/>
        </w:rPr>
        <w:t>.</w:t>
      </w:r>
    </w:p>
    <w:p w:rsidR="00D7383A" w:rsidRPr="00F85178" w:rsidRDefault="00D7383A" w:rsidP="00D7383A">
      <w:pPr>
        <w:rPr>
          <w:rStyle w:val="StyleUnderline"/>
        </w:rPr>
      </w:pPr>
    </w:p>
    <w:p w:rsidR="00D7383A" w:rsidRPr="00F85178" w:rsidRDefault="00D7383A" w:rsidP="00D7383A">
      <w:pPr>
        <w:pStyle w:val="Heading4"/>
        <w:rPr>
          <w:sz w:val="28"/>
        </w:rPr>
      </w:pPr>
      <w:r w:rsidRPr="00F85178">
        <w:rPr>
          <w:sz w:val="28"/>
        </w:rPr>
        <w:t xml:space="preserve">The alliance is </w:t>
      </w:r>
      <w:r w:rsidRPr="00F85178">
        <w:rPr>
          <w:sz w:val="28"/>
          <w:u w:val="single"/>
        </w:rPr>
        <w:t>resilient</w:t>
      </w:r>
      <w:r w:rsidRPr="00F85178">
        <w:rPr>
          <w:sz w:val="28"/>
        </w:rPr>
        <w:t xml:space="preserve"> — it has </w:t>
      </w:r>
      <w:r w:rsidRPr="00F85178">
        <w:rPr>
          <w:sz w:val="28"/>
          <w:u w:val="single"/>
        </w:rPr>
        <w:t>endured previous crisis</w:t>
      </w:r>
      <w:r w:rsidRPr="00F85178">
        <w:rPr>
          <w:sz w:val="28"/>
        </w:rPr>
        <w:t xml:space="preserve">. </w:t>
      </w:r>
    </w:p>
    <w:p w:rsidR="00D7383A" w:rsidRPr="00F85178" w:rsidRDefault="00D7383A" w:rsidP="00D7383A">
      <w:r w:rsidRPr="00F85178">
        <w:rPr>
          <w:rStyle w:val="Style13ptBold"/>
          <w:sz w:val="28"/>
        </w:rPr>
        <w:t>Power 14</w:t>
      </w:r>
      <w:r w:rsidRPr="00F85178">
        <w:t xml:space="preserve"> — John Power, Seoul-based Journalist for the Diplomat, 2014 (“The Relevance of the South Korea-US Alliance,” </w:t>
      </w:r>
      <w:r w:rsidRPr="00F85178">
        <w:rPr>
          <w:i/>
        </w:rPr>
        <w:t xml:space="preserve">The Diplomat, </w:t>
      </w:r>
      <w:r w:rsidRPr="00F85178">
        <w:t>April 14</w:t>
      </w:r>
      <w:r w:rsidRPr="00F85178">
        <w:rPr>
          <w:vertAlign w:val="superscript"/>
        </w:rPr>
        <w:t>th</w:t>
      </w:r>
      <w:r w:rsidRPr="00F85178">
        <w:t xml:space="preserve">, Accessible Online at </w:t>
      </w:r>
      <w:hyperlink r:id="rId37" w:history="1">
        <w:r w:rsidRPr="00F85178">
          <w:rPr>
            <w:rStyle w:val="Hyperlink"/>
          </w:rPr>
          <w:t>http://thediplomat.com/2014/04/the-relevance-of-the-south-korea-us-alliance/</w:t>
        </w:r>
      </w:hyperlink>
      <w:r w:rsidRPr="00F85178">
        <w:t>, Accessed On 07-28-2016)</w:t>
      </w:r>
    </w:p>
    <w:p w:rsidR="00D7383A" w:rsidRPr="00F85178" w:rsidRDefault="00D7383A" w:rsidP="00D7383A">
      <w:pPr>
        <w:rPr>
          <w:rStyle w:val="StyleUnderline"/>
        </w:rPr>
      </w:pPr>
      <w:r w:rsidRPr="00F85178">
        <w:rPr>
          <w:rStyle w:val="StyleUnderline"/>
        </w:rPr>
        <w:t xml:space="preserve">More than 60 years old, </w:t>
      </w:r>
      <w:r w:rsidRPr="00993400">
        <w:rPr>
          <w:rStyle w:val="StyleUnderline"/>
          <w:highlight w:val="yellow"/>
        </w:rPr>
        <w:t xml:space="preserve">the South Korea-U.S. military alliance has weathered </w:t>
      </w:r>
      <w:r w:rsidRPr="00993400">
        <w:rPr>
          <w:rStyle w:val="Emphasis"/>
          <w:highlight w:val="yellow"/>
        </w:rPr>
        <w:t>monumental change on the divided Korean Peninsula</w:t>
      </w:r>
      <w:r w:rsidRPr="00F85178">
        <w:t xml:space="preserve">. Since the signing of the Mutual Defense Treaty at the close of the Korean War in 1953, </w:t>
      </w:r>
      <w:r w:rsidRPr="00993400">
        <w:rPr>
          <w:rStyle w:val="StyleUnderline"/>
          <w:highlight w:val="yellow"/>
        </w:rPr>
        <w:t xml:space="preserve">South Korea has transformed from a </w:t>
      </w:r>
      <w:r w:rsidRPr="00993400">
        <w:rPr>
          <w:rStyle w:val="Emphasis"/>
          <w:highlight w:val="yellow"/>
        </w:rPr>
        <w:t>poor authoritarian state</w:t>
      </w:r>
      <w:r w:rsidRPr="00993400">
        <w:rPr>
          <w:rStyle w:val="StyleUnderline"/>
          <w:highlight w:val="yellow"/>
        </w:rPr>
        <w:t xml:space="preserve"> to a </w:t>
      </w:r>
      <w:r w:rsidRPr="00993400">
        <w:rPr>
          <w:rStyle w:val="Emphasis"/>
          <w:highlight w:val="yellow"/>
        </w:rPr>
        <w:t>prosperous democracy</w:t>
      </w:r>
      <w:r w:rsidRPr="00993400">
        <w:rPr>
          <w:rStyle w:val="StyleUnderline"/>
          <w:highlight w:val="yellow"/>
        </w:rPr>
        <w:t>. The</w:t>
      </w:r>
      <w:r w:rsidRPr="00F85178">
        <w:rPr>
          <w:rStyle w:val="StyleUnderline"/>
        </w:rPr>
        <w:t xml:space="preserve"> once </w:t>
      </w:r>
      <w:r w:rsidRPr="00993400">
        <w:rPr>
          <w:rStyle w:val="StyleUnderline"/>
          <w:highlight w:val="yellow"/>
        </w:rPr>
        <w:t xml:space="preserve">poorer sibling’s economy now </w:t>
      </w:r>
      <w:r w:rsidRPr="00993400">
        <w:rPr>
          <w:rStyle w:val="Emphasis"/>
          <w:highlight w:val="yellow"/>
        </w:rPr>
        <w:t>dwarfs that of neighboring North Korea</w:t>
      </w:r>
      <w:r w:rsidRPr="00F85178">
        <w:rPr>
          <w:rStyle w:val="StyleUnderline"/>
        </w:rPr>
        <w:t>, its primary security concern</w:t>
      </w:r>
      <w:r w:rsidRPr="00F85178">
        <w:t xml:space="preserve">. Further afar, </w:t>
      </w:r>
      <w:r w:rsidRPr="00993400">
        <w:rPr>
          <w:rStyle w:val="StyleUnderline"/>
          <w:highlight w:val="yellow"/>
        </w:rPr>
        <w:t xml:space="preserve">the Cold War has been </w:t>
      </w:r>
      <w:r w:rsidRPr="00993400">
        <w:rPr>
          <w:rStyle w:val="Emphasis"/>
          <w:highlight w:val="yellow"/>
        </w:rPr>
        <w:t>consigned to history</w:t>
      </w:r>
      <w:r w:rsidRPr="00F85178">
        <w:t xml:space="preserve">. Meanwhile, </w:t>
      </w:r>
      <w:r w:rsidRPr="00993400">
        <w:rPr>
          <w:rStyle w:val="StyleUnderline"/>
          <w:highlight w:val="yellow"/>
        </w:rPr>
        <w:t xml:space="preserve">China has entered the international consciousness as a </w:t>
      </w:r>
      <w:r w:rsidRPr="00993400">
        <w:rPr>
          <w:rStyle w:val="Emphasis"/>
          <w:highlight w:val="yellow"/>
        </w:rPr>
        <w:t>burgeoning superpower</w:t>
      </w:r>
      <w:r w:rsidRPr="00993400">
        <w:rPr>
          <w:rStyle w:val="StyleUnderline"/>
          <w:highlight w:val="yellow"/>
        </w:rPr>
        <w:t>.</w:t>
      </w:r>
    </w:p>
    <w:p w:rsidR="00D7383A" w:rsidRPr="00F85178" w:rsidRDefault="00D7383A" w:rsidP="00D7383A">
      <w:r w:rsidRPr="00993400">
        <w:rPr>
          <w:rStyle w:val="StyleUnderline"/>
          <w:highlight w:val="yellow"/>
        </w:rPr>
        <w:t>Yet</w:t>
      </w:r>
      <w:r w:rsidRPr="00F85178">
        <w:t xml:space="preserve">, fundamentally, </w:t>
      </w:r>
      <w:r w:rsidRPr="00993400">
        <w:rPr>
          <w:rStyle w:val="StyleUnderline"/>
          <w:highlight w:val="yellow"/>
        </w:rPr>
        <w:t xml:space="preserve">the alliance remains </w:t>
      </w:r>
      <w:r w:rsidRPr="00993400">
        <w:rPr>
          <w:rStyle w:val="Emphasis"/>
          <w:highlight w:val="yellow"/>
        </w:rPr>
        <w:t>little changed</w:t>
      </w:r>
      <w:r w:rsidRPr="00F85178">
        <w:t>. South Korea’s defense continues to be the responsibility of the U.S., which retains wartime control over the local military and stations close to 30,000 troops on Korean soil. A plan to transfer wartime control to South Korea, first agreed upon in 2006, has been delayed repeatedly, most recently to 2015 – a date that itself looks in doubt due to trepidation from the conservative government in Seoul.</w:t>
      </w:r>
    </w:p>
    <w:p w:rsidR="00D7383A" w:rsidRDefault="00D7383A" w:rsidP="00D7383A"/>
    <w:p w:rsidR="00D7383A" w:rsidRPr="008B3F24" w:rsidRDefault="00D7383A" w:rsidP="00D7383A">
      <w:pPr>
        <w:pStyle w:val="Heading4"/>
        <w:rPr>
          <w:u w:val="single"/>
        </w:rPr>
      </w:pPr>
      <w:r w:rsidRPr="008B3F24">
        <w:rPr>
          <w:u w:val="single"/>
        </w:rPr>
        <w:t>Double Bind</w:t>
      </w:r>
      <w:r>
        <w:t xml:space="preserve"> — current troop levels </w:t>
      </w:r>
      <w:r w:rsidRPr="008B3F24">
        <w:rPr>
          <w:u w:val="single"/>
        </w:rPr>
        <w:t>prove relations are resilient</w:t>
      </w:r>
      <w:r>
        <w:t xml:space="preserve"> or </w:t>
      </w:r>
      <w:r w:rsidRPr="008B3F24">
        <w:rPr>
          <w:u w:val="single"/>
        </w:rPr>
        <w:t>collapse is inevitable</w:t>
      </w:r>
      <w:r>
        <w:t xml:space="preserve"> — current US presence is </w:t>
      </w:r>
      <w:r w:rsidRPr="008B3F24">
        <w:rPr>
          <w:u w:val="single"/>
        </w:rPr>
        <w:t>at its lowest level since WWII</w:t>
      </w:r>
      <w:r w:rsidRPr="008B3F24">
        <w:t>.</w:t>
      </w:r>
      <w:r w:rsidRPr="008B3F24">
        <w:rPr>
          <w:u w:val="single"/>
        </w:rPr>
        <w:t xml:space="preserve"> </w:t>
      </w:r>
    </w:p>
    <w:p w:rsidR="00D7383A" w:rsidRPr="00F85178" w:rsidRDefault="00D7383A" w:rsidP="00D7383A"/>
    <w:p w:rsidR="00D7383A" w:rsidRPr="00F85178" w:rsidRDefault="00D7383A" w:rsidP="00D7383A">
      <w:pPr>
        <w:pStyle w:val="Heading4"/>
        <w:rPr>
          <w:sz w:val="28"/>
          <w:u w:val="single"/>
        </w:rPr>
      </w:pPr>
      <w:r w:rsidRPr="00F85178">
        <w:rPr>
          <w:sz w:val="28"/>
          <w:u w:val="single"/>
        </w:rPr>
        <w:t>No South Korea proliferation</w:t>
      </w:r>
      <w:r w:rsidRPr="00F85178">
        <w:rPr>
          <w:sz w:val="28"/>
        </w:rPr>
        <w:t xml:space="preserve"> — they’re </w:t>
      </w:r>
      <w:r w:rsidRPr="00F85178">
        <w:rPr>
          <w:sz w:val="28"/>
          <w:u w:val="single"/>
        </w:rPr>
        <w:t>committed</w:t>
      </w:r>
      <w:r w:rsidRPr="00F85178">
        <w:rPr>
          <w:sz w:val="28"/>
        </w:rPr>
        <w:t xml:space="preserve"> and the </w:t>
      </w:r>
      <w:r w:rsidRPr="00F85178">
        <w:rPr>
          <w:sz w:val="28"/>
          <w:u w:val="single"/>
        </w:rPr>
        <w:t xml:space="preserve">nuclear umbrella solves. </w:t>
      </w:r>
    </w:p>
    <w:p w:rsidR="00D7383A" w:rsidRPr="00F85178" w:rsidRDefault="00D7383A" w:rsidP="00D7383A">
      <w:r w:rsidRPr="00F85178">
        <w:rPr>
          <w:rStyle w:val="Style13ptBold"/>
          <w:sz w:val="28"/>
        </w:rPr>
        <w:t>Seongwhun 11</w:t>
      </w:r>
      <w:r w:rsidRPr="00F85178">
        <w:t xml:space="preserve"> — Cheon Seongwhun, Senior Fellow at the Korea Institute for National Unification, 2011 ("Changing Dynamics of US Extended Nuclear Deterrence on the Korean Peninsula," </w:t>
      </w:r>
      <w:r w:rsidRPr="00F85178">
        <w:rPr>
          <w:i/>
        </w:rPr>
        <w:t xml:space="preserve">Pacific Focus, </w:t>
      </w:r>
      <w:r w:rsidRPr="00F85178">
        <w:t>April, Accessible Online via Wiley Online Library at </w:t>
      </w:r>
      <w:hyperlink r:id="rId38" w:history="1">
        <w:r w:rsidRPr="00F85178">
          <w:rPr>
            <w:rStyle w:val="Hyperlink"/>
          </w:rPr>
          <w:t>http://onlinelibrary.wiley.com/doi/10.1111/j.1976-5118.2011.01055.x/pdf</w:t>
        </w:r>
      </w:hyperlink>
      <w:r w:rsidRPr="00F85178">
        <w:t>, Accessed On 07-19-2016)</w:t>
      </w:r>
    </w:p>
    <w:p w:rsidR="00D7383A" w:rsidRPr="00F85178" w:rsidRDefault="00D7383A" w:rsidP="00D7383A">
      <w:r w:rsidRPr="00F85178">
        <w:t>Conclusion: South Korea’s Alliance Security Assurance</w:t>
      </w:r>
    </w:p>
    <w:p w:rsidR="00D7383A" w:rsidRPr="00F85178" w:rsidRDefault="00D7383A" w:rsidP="00D7383A">
      <w:r w:rsidRPr="00F85178">
        <w:rPr>
          <w:rStyle w:val="StyleUnderline"/>
        </w:rPr>
        <w:t xml:space="preserve">Despite North Korea’s determined efforts to acquire nuclear weapons, </w:t>
      </w:r>
      <w:r w:rsidRPr="00993400">
        <w:rPr>
          <w:rStyle w:val="StyleUnderline"/>
          <w:highlight w:val="yellow"/>
        </w:rPr>
        <w:t xml:space="preserve">South Korea has </w:t>
      </w:r>
      <w:r w:rsidRPr="00993400">
        <w:rPr>
          <w:rStyle w:val="Emphasis"/>
          <w:highlight w:val="yellow"/>
        </w:rPr>
        <w:t>firmly adhered</w:t>
      </w:r>
      <w:r w:rsidRPr="00993400">
        <w:rPr>
          <w:rStyle w:val="StyleUnderline"/>
          <w:highlight w:val="yellow"/>
        </w:rPr>
        <w:t xml:space="preserve"> to its non-nuclear weapon policy</w:t>
      </w:r>
      <w:r w:rsidRPr="00F85178">
        <w:rPr>
          <w:rStyle w:val="StyleUnderline"/>
        </w:rPr>
        <w:t xml:space="preserve"> since it was first announced</w:t>
      </w:r>
      <w:r w:rsidRPr="00F85178">
        <w:t xml:space="preserve"> in 1990. </w:t>
      </w:r>
      <w:r w:rsidRPr="00F85178">
        <w:rPr>
          <w:rStyle w:val="StyleUnderline"/>
        </w:rPr>
        <w:t>Geostrategic circumstances on the Korean peninsula</w:t>
      </w:r>
      <w:r w:rsidRPr="00F85178">
        <w:t xml:space="preserve">, however, </w:t>
      </w:r>
      <w:r w:rsidRPr="00F85178">
        <w:rPr>
          <w:rStyle w:val="StyleUnderline"/>
        </w:rPr>
        <w:t>tend to provide a strong rationale for the international community to be suspicious of sincerity of South Korea’s non-nuclear-weapon policy</w:t>
      </w:r>
      <w:r w:rsidRPr="00F85178">
        <w:t>. North Korea’s nuclear weapons program has only added to the suspicions.</w:t>
      </w:r>
    </w:p>
    <w:p w:rsidR="00D7383A" w:rsidRPr="00F85178" w:rsidRDefault="00D7383A" w:rsidP="00D7383A">
      <w:r w:rsidRPr="00F85178">
        <w:rPr>
          <w:rStyle w:val="Emphasis"/>
        </w:rPr>
        <w:t>Contrary to this traditional wisdom</w:t>
      </w:r>
      <w:r w:rsidRPr="00F85178">
        <w:rPr>
          <w:rStyle w:val="StyleUnderline"/>
        </w:rPr>
        <w:t xml:space="preserve">, </w:t>
      </w:r>
      <w:r w:rsidRPr="00993400">
        <w:rPr>
          <w:rStyle w:val="StyleUnderline"/>
          <w:highlight w:val="yellow"/>
        </w:rPr>
        <w:t xml:space="preserve">the North Korean nuclear crisis has actually </w:t>
      </w:r>
      <w:r w:rsidRPr="00993400">
        <w:rPr>
          <w:rStyle w:val="Emphasis"/>
          <w:highlight w:val="yellow"/>
        </w:rPr>
        <w:t>increased the authenticity</w:t>
      </w:r>
      <w:r w:rsidRPr="00993400">
        <w:rPr>
          <w:rStyle w:val="StyleUnderline"/>
          <w:highlight w:val="yellow"/>
        </w:rPr>
        <w:t xml:space="preserve"> of South Korea’s non-nuclear-weapon policy</w:t>
      </w:r>
      <w:r w:rsidRPr="00F85178">
        <w:rPr>
          <w:rStyle w:val="StyleUnderline"/>
        </w:rPr>
        <w:t xml:space="preserve">. Despite the DPRK’s two nuclear tests in 3 years, </w:t>
      </w:r>
      <w:r w:rsidRPr="00993400">
        <w:rPr>
          <w:rStyle w:val="StyleUnderline"/>
          <w:highlight w:val="yellow"/>
        </w:rPr>
        <w:t xml:space="preserve">the South Korean government has shown </w:t>
      </w:r>
      <w:r w:rsidRPr="00993400">
        <w:rPr>
          <w:rStyle w:val="Emphasis"/>
          <w:highlight w:val="yellow"/>
        </w:rPr>
        <w:t>no hint of changing the current policy</w:t>
      </w:r>
      <w:r w:rsidRPr="00993400">
        <w:rPr>
          <w:rStyle w:val="StyleUnderline"/>
          <w:highlight w:val="yellow"/>
        </w:rPr>
        <w:t>. Emotional public voices</w:t>
      </w:r>
      <w:r w:rsidRPr="00F85178">
        <w:rPr>
          <w:rStyle w:val="StyleUnderline"/>
        </w:rPr>
        <w:t xml:space="preserve"> for the ROK to respond in kind by going nuclear on its own </w:t>
      </w:r>
      <w:r w:rsidRPr="00993400">
        <w:rPr>
          <w:rStyle w:val="Emphasis"/>
          <w:highlight w:val="yellow"/>
        </w:rPr>
        <w:t>have been calmed</w:t>
      </w:r>
      <w:r w:rsidRPr="00F85178">
        <w:rPr>
          <w:rStyle w:val="StyleUnderline"/>
        </w:rPr>
        <w:t xml:space="preserve"> by </w:t>
      </w:r>
      <w:r w:rsidRPr="00F85178">
        <w:rPr>
          <w:rStyle w:val="Emphasis"/>
        </w:rPr>
        <w:t>sensible</w:t>
      </w:r>
      <w:r w:rsidRPr="00F85178">
        <w:rPr>
          <w:rStyle w:val="StyleUnderline"/>
        </w:rPr>
        <w:t xml:space="preserve"> and </w:t>
      </w:r>
      <w:r w:rsidRPr="00F85178">
        <w:rPr>
          <w:rStyle w:val="Emphasis"/>
        </w:rPr>
        <w:t>mature opinions</w:t>
      </w:r>
      <w:r w:rsidRPr="00F85178">
        <w:rPr>
          <w:rStyle w:val="StyleUnderline"/>
        </w:rPr>
        <w:t xml:space="preserve"> to </w:t>
      </w:r>
      <w:r w:rsidRPr="00F85178">
        <w:rPr>
          <w:rStyle w:val="Emphasis"/>
        </w:rPr>
        <w:t>follow international non-proliferation norms in a responsible manner</w:t>
      </w:r>
      <w:r w:rsidRPr="00F85178">
        <w:t>. The Obama administration’s reducing role of nuclear weapons will not agitate the resolve to maintain South Korea’s current policy either.</w:t>
      </w:r>
    </w:p>
    <w:p w:rsidR="00D7383A" w:rsidRPr="00F85178" w:rsidRDefault="00D7383A" w:rsidP="00D7383A">
      <w:r w:rsidRPr="00F85178">
        <w:rPr>
          <w:rStyle w:val="StyleUnderline"/>
        </w:rPr>
        <w:t xml:space="preserve">South Korea’s commitment to non-nuclear weapon policy is </w:t>
      </w:r>
      <w:r w:rsidRPr="00F85178">
        <w:rPr>
          <w:rStyle w:val="Emphasis"/>
        </w:rPr>
        <w:t>on a par with its commitment to alliance</w:t>
      </w:r>
      <w:r w:rsidRPr="00F85178">
        <w:rPr>
          <w:rStyle w:val="StyleUnderline"/>
        </w:rPr>
        <w:t xml:space="preserve"> with the USA</w:t>
      </w:r>
      <w:r w:rsidRPr="00F85178">
        <w:t xml:space="preserve"> in two ways. On one hand, </w:t>
      </w:r>
      <w:r w:rsidRPr="00993400">
        <w:rPr>
          <w:rStyle w:val="StyleUnderline"/>
          <w:highlight w:val="yellow"/>
        </w:rPr>
        <w:t>US extended deterrence,</w:t>
      </w:r>
      <w:r w:rsidRPr="00F85178">
        <w:rPr>
          <w:rStyle w:val="StyleUnderline"/>
        </w:rPr>
        <w:t xml:space="preserve"> including the nuclear umbrella, </w:t>
      </w:r>
      <w:r w:rsidRPr="00993400">
        <w:rPr>
          <w:rStyle w:val="StyleUnderline"/>
          <w:highlight w:val="yellow"/>
        </w:rPr>
        <w:t xml:space="preserve">has </w:t>
      </w:r>
      <w:r w:rsidRPr="00993400">
        <w:rPr>
          <w:rStyle w:val="Emphasis"/>
          <w:highlight w:val="yellow"/>
        </w:rPr>
        <w:t>filled the security vacuum</w:t>
      </w:r>
      <w:r w:rsidRPr="00F85178">
        <w:rPr>
          <w:rStyle w:val="StyleUnderline"/>
        </w:rPr>
        <w:t xml:space="preserve"> created by the South’s non-nuclear weapon policy. The history of the bilateral alliance proves that </w:t>
      </w:r>
      <w:r w:rsidRPr="00993400">
        <w:rPr>
          <w:rStyle w:val="StyleUnderline"/>
          <w:highlight w:val="yellow"/>
        </w:rPr>
        <w:t xml:space="preserve">the US nuclear umbrella has been </w:t>
      </w:r>
      <w:r w:rsidRPr="00993400">
        <w:rPr>
          <w:rStyle w:val="Emphasis"/>
          <w:highlight w:val="yellow"/>
        </w:rPr>
        <w:t>efficient</w:t>
      </w:r>
      <w:r w:rsidRPr="00993400">
        <w:rPr>
          <w:rStyle w:val="StyleUnderline"/>
          <w:highlight w:val="yellow"/>
        </w:rPr>
        <w:t xml:space="preserve"> and </w:t>
      </w:r>
      <w:r w:rsidRPr="00993400">
        <w:rPr>
          <w:rStyle w:val="Emphasis"/>
          <w:highlight w:val="yellow"/>
        </w:rPr>
        <w:t>effective</w:t>
      </w:r>
      <w:r w:rsidRPr="00993400">
        <w:rPr>
          <w:rStyle w:val="StyleUnderline"/>
          <w:highlight w:val="yellow"/>
        </w:rPr>
        <w:t xml:space="preserve"> in deterring North Korea</w:t>
      </w:r>
      <w:r w:rsidRPr="00F85178">
        <w:t xml:space="preserve">. On the other hand, as a credible and responsible ally, </w:t>
      </w:r>
      <w:r w:rsidRPr="00993400">
        <w:rPr>
          <w:rStyle w:val="StyleUnderline"/>
          <w:highlight w:val="yellow"/>
        </w:rPr>
        <w:t xml:space="preserve">South Korea is </w:t>
      </w:r>
      <w:r w:rsidRPr="00993400">
        <w:rPr>
          <w:rStyle w:val="Emphasis"/>
          <w:highlight w:val="yellow"/>
        </w:rPr>
        <w:t>not careless enough</w:t>
      </w:r>
      <w:r w:rsidRPr="00993400">
        <w:rPr>
          <w:rStyle w:val="StyleUnderline"/>
          <w:highlight w:val="yellow"/>
        </w:rPr>
        <w:t xml:space="preserve"> to behave in a way that its ally objects to</w:t>
      </w:r>
      <w:r w:rsidRPr="00F85178">
        <w:t xml:space="preserve">. Therefore, </w:t>
      </w:r>
      <w:r w:rsidRPr="00993400">
        <w:rPr>
          <w:rStyle w:val="StyleUnderline"/>
          <w:highlight w:val="yellow"/>
        </w:rPr>
        <w:t>suspicion</w:t>
      </w:r>
      <w:r w:rsidRPr="00F85178">
        <w:rPr>
          <w:rStyle w:val="StyleUnderline"/>
        </w:rPr>
        <w:t xml:space="preserve"> of South Korea’s non-nuclear-weapon policy </w:t>
      </w:r>
      <w:r w:rsidRPr="00993400">
        <w:rPr>
          <w:rStyle w:val="StyleUnderline"/>
          <w:highlight w:val="yellow"/>
        </w:rPr>
        <w:t xml:space="preserve">is </w:t>
      </w:r>
      <w:r w:rsidRPr="00993400">
        <w:rPr>
          <w:rStyle w:val="Emphasis"/>
          <w:highlight w:val="yellow"/>
        </w:rPr>
        <w:t>outdated</w:t>
      </w:r>
      <w:r w:rsidRPr="00993400">
        <w:rPr>
          <w:rStyle w:val="StyleUnderline"/>
          <w:highlight w:val="yellow"/>
        </w:rPr>
        <w:t xml:space="preserve"> and </w:t>
      </w:r>
      <w:r w:rsidRPr="00993400">
        <w:rPr>
          <w:rStyle w:val="Emphasis"/>
          <w:highlight w:val="yellow"/>
        </w:rPr>
        <w:t>futile</w:t>
      </w:r>
      <w:r w:rsidRPr="00F85178">
        <w:rPr>
          <w:rStyle w:val="StyleUnderline"/>
        </w:rPr>
        <w:t xml:space="preserve"> and should not cast a shadow over the future partnership of the ROK–US alliance</w:t>
      </w:r>
      <w:r w:rsidRPr="00F85178">
        <w:t>, including nuclear energy cooperation.67 In short, South Korea can provide the USA with alliance security assurance and support the US non-proliferation commitments. The alliance security assurance is a US ally’s promise that as an alliance partner under the US nuclear umbrella, it will neither develop nor possess nuclear weapons as long as extended deterrence, including extended nuclear deterrence, is provided.</w:t>
      </w:r>
    </w:p>
    <w:p w:rsidR="00D7383A" w:rsidRPr="00F85178" w:rsidRDefault="00D7383A" w:rsidP="00D7383A"/>
    <w:p w:rsidR="00D7383A" w:rsidRPr="00F85178" w:rsidRDefault="00D7383A" w:rsidP="00D7383A">
      <w:pPr>
        <w:pStyle w:val="Heading4"/>
        <w:rPr>
          <w:sz w:val="28"/>
        </w:rPr>
      </w:pPr>
      <w:r w:rsidRPr="00F85178">
        <w:rPr>
          <w:sz w:val="28"/>
        </w:rPr>
        <w:t xml:space="preserve">Asia proliferation </w:t>
      </w:r>
      <w:r w:rsidRPr="00F85178">
        <w:rPr>
          <w:sz w:val="28"/>
          <w:u w:val="single"/>
        </w:rPr>
        <w:t>isn’t destabilizing</w:t>
      </w:r>
      <w:r w:rsidRPr="00F85178">
        <w:rPr>
          <w:sz w:val="28"/>
        </w:rPr>
        <w:t xml:space="preserve"> — </w:t>
      </w:r>
      <w:r w:rsidRPr="00F85178">
        <w:rPr>
          <w:sz w:val="28"/>
          <w:u w:val="single"/>
        </w:rPr>
        <w:t>empirics</w:t>
      </w:r>
      <w:r w:rsidRPr="00F85178">
        <w:rPr>
          <w:sz w:val="28"/>
        </w:rPr>
        <w:t xml:space="preserve">. </w:t>
      </w:r>
    </w:p>
    <w:p w:rsidR="00D7383A" w:rsidRPr="00F85178" w:rsidRDefault="00D7383A" w:rsidP="00D7383A">
      <w:r w:rsidRPr="00F85178">
        <w:rPr>
          <w:rStyle w:val="Style13ptBold"/>
          <w:sz w:val="28"/>
        </w:rPr>
        <w:t>Colby 14</w:t>
      </w:r>
      <w:r w:rsidRPr="00F85178">
        <w:t xml:space="preserve"> — Elbridge Colby, Robert M. Gates Senior Fellow at the Center for a New American Security, 2014 (“Choose Geopolitics Over Nonproliferation,” </w:t>
      </w:r>
      <w:r w:rsidRPr="00F85178">
        <w:rPr>
          <w:i/>
        </w:rPr>
        <w:t xml:space="preserve">The National Interest, </w:t>
      </w:r>
      <w:r w:rsidRPr="00F85178">
        <w:t>February 28</w:t>
      </w:r>
      <w:r w:rsidRPr="00F85178">
        <w:rPr>
          <w:vertAlign w:val="superscript"/>
        </w:rPr>
        <w:t>th</w:t>
      </w:r>
      <w:r w:rsidRPr="00F85178">
        <w:t xml:space="preserve">, Accessible Online at </w:t>
      </w:r>
      <w:hyperlink r:id="rId39" w:history="1">
        <w:r w:rsidRPr="00F85178">
          <w:rPr>
            <w:rStyle w:val="Hyperlink"/>
          </w:rPr>
          <w:t>http://nationalinterest.org/commentary/choose-geopolitics-over-nonproliferation-9969?page=4</w:t>
        </w:r>
      </w:hyperlink>
      <w:r w:rsidRPr="00F85178">
        <w:t>, Accessed On 07-28-2016)</w:t>
      </w:r>
    </w:p>
    <w:p w:rsidR="00D7383A" w:rsidRPr="00F85178" w:rsidRDefault="00D7383A" w:rsidP="00D7383A">
      <w:pPr>
        <w:rPr>
          <w:rStyle w:val="StyleUnderline"/>
        </w:rPr>
      </w:pPr>
      <w:r w:rsidRPr="00F85178">
        <w:t xml:space="preserve">Experience supports this assessment. Past is not always prologue, but </w:t>
      </w:r>
      <w:r w:rsidRPr="00993400">
        <w:rPr>
          <w:rStyle w:val="StyleUnderline"/>
          <w:highlight w:val="yellow"/>
        </w:rPr>
        <w:t xml:space="preserve">proliferation </w:t>
      </w:r>
      <w:r w:rsidRPr="00993400">
        <w:rPr>
          <w:rStyle w:val="Emphasis"/>
          <w:highlight w:val="yellow"/>
        </w:rPr>
        <w:t>has happened before</w:t>
      </w:r>
      <w:r w:rsidRPr="00F85178">
        <w:rPr>
          <w:rStyle w:val="StyleUnderline"/>
        </w:rPr>
        <w:t xml:space="preserve">, particularly among U.S. allies, </w:t>
      </w:r>
      <w:r w:rsidRPr="00993400">
        <w:rPr>
          <w:rStyle w:val="Emphasis"/>
          <w:highlight w:val="yellow"/>
        </w:rPr>
        <w:t>without devastating</w:t>
      </w:r>
      <w:r w:rsidRPr="00993400">
        <w:rPr>
          <w:rStyle w:val="StyleUnderline"/>
          <w:highlight w:val="yellow"/>
        </w:rPr>
        <w:t xml:space="preserve"> or </w:t>
      </w:r>
      <w:r w:rsidRPr="00993400">
        <w:rPr>
          <w:rStyle w:val="Emphasis"/>
          <w:highlight w:val="yellow"/>
        </w:rPr>
        <w:t>even significantly undermining U.S. security interests</w:t>
      </w:r>
      <w:r w:rsidRPr="00993400">
        <w:rPr>
          <w:rStyle w:val="StyleUnderline"/>
          <w:highlight w:val="yellow"/>
        </w:rPr>
        <w:t xml:space="preserve">. </w:t>
      </w:r>
      <w:r w:rsidRPr="00993400">
        <w:rPr>
          <w:rStyle w:val="Emphasis"/>
          <w:highlight w:val="yellow"/>
        </w:rPr>
        <w:t>Great Britain</w:t>
      </w:r>
      <w:r w:rsidRPr="00993400">
        <w:rPr>
          <w:rStyle w:val="StyleUnderline"/>
          <w:highlight w:val="yellow"/>
        </w:rPr>
        <w:t xml:space="preserve"> and </w:t>
      </w:r>
      <w:r w:rsidRPr="00993400">
        <w:rPr>
          <w:rStyle w:val="Emphasis"/>
          <w:highlight w:val="yellow"/>
        </w:rPr>
        <w:t>France</w:t>
      </w:r>
      <w:r w:rsidRPr="00F85178">
        <w:rPr>
          <w:rStyle w:val="StyleUnderline"/>
        </w:rPr>
        <w:t xml:space="preserve"> both </w:t>
      </w:r>
      <w:r w:rsidRPr="00993400">
        <w:rPr>
          <w:rStyle w:val="StyleUnderline"/>
          <w:highlight w:val="yellow"/>
        </w:rPr>
        <w:t>acquired nuclear weapons during the Cold War</w:t>
      </w:r>
      <w:r w:rsidRPr="00F85178">
        <w:rPr>
          <w:rStyle w:val="StyleUnderline"/>
        </w:rPr>
        <w:t xml:space="preserve">, surely complicating U.S. strategy but </w:t>
      </w:r>
      <w:r w:rsidRPr="00F85178">
        <w:rPr>
          <w:rStyle w:val="Emphasis"/>
        </w:rPr>
        <w:t>demonstrably not negating it</w:t>
      </w:r>
      <w:r w:rsidRPr="00F85178">
        <w:t xml:space="preserve">—after all, </w:t>
      </w:r>
      <w:r w:rsidRPr="00993400">
        <w:rPr>
          <w:rStyle w:val="StyleUnderline"/>
          <w:highlight w:val="yellow"/>
        </w:rPr>
        <w:t xml:space="preserve">the </w:t>
      </w:r>
      <w:r w:rsidRPr="00993400">
        <w:rPr>
          <w:rStyle w:val="Emphasis"/>
          <w:highlight w:val="yellow"/>
        </w:rPr>
        <w:t>Soviet Union didn’t attack</w:t>
      </w:r>
      <w:r w:rsidRPr="00993400">
        <w:rPr>
          <w:rStyle w:val="StyleUnderline"/>
          <w:highlight w:val="yellow"/>
        </w:rPr>
        <w:t xml:space="preserve">, </w:t>
      </w:r>
      <w:r w:rsidRPr="00993400">
        <w:rPr>
          <w:rStyle w:val="Emphasis"/>
          <w:highlight w:val="yellow"/>
        </w:rPr>
        <w:t>nuclear war didn’t start</w:t>
      </w:r>
      <w:r w:rsidRPr="00993400">
        <w:rPr>
          <w:rStyle w:val="StyleUnderline"/>
          <w:highlight w:val="yellow"/>
        </w:rPr>
        <w:t xml:space="preserve">, and </w:t>
      </w:r>
      <w:r w:rsidRPr="00993400">
        <w:rPr>
          <w:rStyle w:val="Emphasis"/>
          <w:highlight w:val="yellow"/>
        </w:rPr>
        <w:t>follow-on proliferation didn’t occur in Europe</w:t>
      </w:r>
      <w:r w:rsidRPr="00F85178">
        <w:t xml:space="preserve"> (although admittedly the last did not come to pass due in large part to active U.S. efforts to stem it, particularly in the case of Germany). Indeed, if we are to believe NATO’s official documents, such proliferation actually “contributed” to the Alliance’s security. In the Middle East, meanwhile, declassified documents indicate that President Nixon—and, by extension, his successors—have believed that they “could live” with Israel’s alleged nuclear-weapons program. This seems to have been a reasonable proposition, as Israel has never flaunted any such capabilities but the widespread belief that they exist has likely contributed to Israel’s deterrent and to its neighbors’ conviction that it needed to be accepted as a permanent feature of the region. </w:t>
      </w:r>
      <w:r w:rsidRPr="00993400">
        <w:rPr>
          <w:rStyle w:val="StyleUnderline"/>
          <w:highlight w:val="yellow"/>
        </w:rPr>
        <w:t xml:space="preserve">Even proliferation </w:t>
      </w:r>
      <w:r w:rsidRPr="00993400">
        <w:rPr>
          <w:rStyle w:val="Emphasis"/>
          <w:highlight w:val="yellow"/>
        </w:rPr>
        <w:t>to our enemies</w:t>
      </w:r>
      <w:r w:rsidRPr="00F85178">
        <w:rPr>
          <w:rStyle w:val="StyleUnderline"/>
        </w:rPr>
        <w:t>—such as the USSR and Mao’s China—</w:t>
      </w:r>
      <w:r w:rsidRPr="00993400">
        <w:rPr>
          <w:rStyle w:val="StyleUnderline"/>
          <w:highlight w:val="yellow"/>
        </w:rPr>
        <w:t>has been</w:t>
      </w:r>
      <w:r w:rsidRPr="00F85178">
        <w:rPr>
          <w:rStyle w:val="StyleUnderline"/>
        </w:rPr>
        <w:t xml:space="preserve">, while clearly a grave blow to our security and our strategic position, </w:t>
      </w:r>
      <w:r w:rsidRPr="00993400">
        <w:rPr>
          <w:rStyle w:val="Emphasis"/>
          <w:highlight w:val="yellow"/>
        </w:rPr>
        <w:t>nonetheless tolerable</w:t>
      </w:r>
      <w:r w:rsidRPr="00F85178">
        <w:rPr>
          <w:rStyle w:val="StyleUnderline"/>
        </w:rPr>
        <w:t>. Despite Moscow and Beijing gaining nuclear weapons—</w:t>
      </w:r>
      <w:r w:rsidRPr="00F85178">
        <w:rPr>
          <w:rStyle w:val="Emphasis"/>
        </w:rPr>
        <w:t>indubitably major setbacks to U.S. security</w:t>
      </w:r>
      <w:r w:rsidRPr="00F85178">
        <w:rPr>
          <w:rStyle w:val="StyleUnderline"/>
        </w:rPr>
        <w:t>—</w:t>
      </w:r>
      <w:r w:rsidRPr="00993400">
        <w:rPr>
          <w:rStyle w:val="Emphasis"/>
          <w:highlight w:val="yellow"/>
        </w:rPr>
        <w:t>deterrence nevertheless held</w:t>
      </w:r>
      <w:r w:rsidRPr="00F85178">
        <w:rPr>
          <w:rStyle w:val="StyleUnderline"/>
        </w:rPr>
        <w:t xml:space="preserve">. So </w:t>
      </w:r>
      <w:r w:rsidRPr="00993400">
        <w:rPr>
          <w:rStyle w:val="StyleUnderline"/>
          <w:highlight w:val="yellow"/>
        </w:rPr>
        <w:t xml:space="preserve">history </w:t>
      </w:r>
      <w:r w:rsidRPr="00993400">
        <w:rPr>
          <w:rStyle w:val="Emphasis"/>
          <w:highlight w:val="yellow"/>
        </w:rPr>
        <w:t>indicates that proliferation can be managed</w:t>
      </w:r>
      <w:r w:rsidRPr="00993400">
        <w:rPr>
          <w:rStyle w:val="StyleUnderline"/>
          <w:highlight w:val="yellow"/>
        </w:rPr>
        <w:t>.</w:t>
      </w:r>
    </w:p>
    <w:p w:rsidR="00D7383A" w:rsidRPr="00F85178" w:rsidRDefault="00D7383A" w:rsidP="00D7383A">
      <w:r w:rsidRPr="00993400">
        <w:rPr>
          <w:rStyle w:val="Emphasis"/>
          <w:highlight w:val="yellow"/>
        </w:rPr>
        <w:t>Why should we think the future will be different</w:t>
      </w:r>
      <w:r w:rsidRPr="00993400">
        <w:rPr>
          <w:rStyle w:val="StyleUnderline"/>
          <w:highlight w:val="yellow"/>
        </w:rPr>
        <w:t>?</w:t>
      </w:r>
      <w:r w:rsidRPr="00F85178">
        <w:rPr>
          <w:rStyle w:val="StyleUnderline"/>
        </w:rPr>
        <w:t xml:space="preserve"> Certainly we should expect proliferation to be</w:t>
      </w:r>
      <w:r w:rsidRPr="00F85178">
        <w:t xml:space="preserve">, at the very least, </w:t>
      </w:r>
      <w:r w:rsidRPr="00F85178">
        <w:rPr>
          <w:rStyle w:val="StyleUnderline"/>
        </w:rPr>
        <w:t>a serious challenge to the international order</w:t>
      </w:r>
      <w:r w:rsidRPr="00F85178">
        <w:t xml:space="preserve"> and, when to our enemies, a dangerous and possibly very grave development. </w:t>
      </w:r>
      <w:r w:rsidRPr="00F85178">
        <w:rPr>
          <w:rStyle w:val="StyleUnderline"/>
        </w:rPr>
        <w:t xml:space="preserve">But </w:t>
      </w:r>
      <w:r w:rsidRPr="00993400">
        <w:rPr>
          <w:rStyle w:val="StyleUnderline"/>
          <w:highlight w:val="yellow"/>
        </w:rPr>
        <w:t>why shouldn’t we expect it to be</w:t>
      </w:r>
      <w:r w:rsidRPr="00F85178">
        <w:t xml:space="preserve">, at least in some circumstances, </w:t>
      </w:r>
      <w:r w:rsidRPr="00993400">
        <w:rPr>
          <w:rStyle w:val="Emphasis"/>
          <w:highlight w:val="yellow"/>
        </w:rPr>
        <w:t>nonetheless manageable</w:t>
      </w:r>
      <w:r w:rsidRPr="00F85178">
        <w:t xml:space="preserve">, something to be traded against other important interests? </w:t>
      </w:r>
      <w:r w:rsidRPr="00F85178">
        <w:rPr>
          <w:rStyle w:val="StyleUnderline"/>
        </w:rPr>
        <w:t xml:space="preserve">Needless to say, </w:t>
      </w:r>
      <w:r w:rsidRPr="00993400">
        <w:rPr>
          <w:rStyle w:val="StyleUnderline"/>
          <w:highlight w:val="yellow"/>
        </w:rPr>
        <w:t xml:space="preserve">proliferation to a </w:t>
      </w:r>
      <w:r w:rsidRPr="00993400">
        <w:rPr>
          <w:rStyle w:val="Emphasis"/>
          <w:highlight w:val="yellow"/>
        </w:rPr>
        <w:t>madman</w:t>
      </w:r>
      <w:r w:rsidRPr="00F85178">
        <w:rPr>
          <w:rStyle w:val="StyleUnderline"/>
        </w:rPr>
        <w:t xml:space="preserve"> or a </w:t>
      </w:r>
      <w:r w:rsidRPr="00F85178">
        <w:rPr>
          <w:rStyle w:val="Emphasis"/>
        </w:rPr>
        <w:t>grotesquely irresponsible regime</w:t>
      </w:r>
      <w:r w:rsidRPr="00F85178">
        <w:rPr>
          <w:rStyle w:val="StyleUnderline"/>
        </w:rPr>
        <w:t xml:space="preserve"> </w:t>
      </w:r>
      <w:r w:rsidRPr="00993400">
        <w:rPr>
          <w:rStyle w:val="StyleUnderline"/>
          <w:highlight w:val="yellow"/>
        </w:rPr>
        <w:t xml:space="preserve">could well be </w:t>
      </w:r>
      <w:r w:rsidRPr="00993400">
        <w:rPr>
          <w:rStyle w:val="Emphasis"/>
          <w:highlight w:val="yellow"/>
        </w:rPr>
        <w:t>catastrophic</w:t>
      </w:r>
      <w:r w:rsidRPr="00993400">
        <w:rPr>
          <w:rStyle w:val="StyleUnderline"/>
          <w:highlight w:val="yellow"/>
        </w:rPr>
        <w:t xml:space="preserve">, but why should we expect it to be so if to states with </w:t>
      </w:r>
      <w:r w:rsidRPr="00993400">
        <w:rPr>
          <w:rStyle w:val="Emphasis"/>
          <w:highlight w:val="yellow"/>
        </w:rPr>
        <w:t>established</w:t>
      </w:r>
      <w:r w:rsidRPr="00993400">
        <w:rPr>
          <w:rStyle w:val="StyleUnderline"/>
          <w:highlight w:val="yellow"/>
        </w:rPr>
        <w:t xml:space="preserve">, </w:t>
      </w:r>
      <w:r w:rsidRPr="00993400">
        <w:rPr>
          <w:rStyle w:val="Emphasis"/>
          <w:highlight w:val="yellow"/>
        </w:rPr>
        <w:t>responsible governments</w:t>
      </w:r>
      <w:r w:rsidRPr="00993400">
        <w:rPr>
          <w:rStyle w:val="StyleUnderline"/>
          <w:highlight w:val="yellow"/>
        </w:rPr>
        <w:t xml:space="preserve">—states like </w:t>
      </w:r>
      <w:r w:rsidRPr="00993400">
        <w:rPr>
          <w:rStyle w:val="Emphasis"/>
          <w:highlight w:val="yellow"/>
        </w:rPr>
        <w:t>Japan</w:t>
      </w:r>
      <w:r w:rsidRPr="00993400">
        <w:rPr>
          <w:rStyle w:val="StyleUnderline"/>
          <w:highlight w:val="yellow"/>
        </w:rPr>
        <w:t xml:space="preserve"> and </w:t>
      </w:r>
      <w:r w:rsidRPr="00993400">
        <w:rPr>
          <w:rStyle w:val="Emphasis"/>
          <w:highlight w:val="yellow"/>
        </w:rPr>
        <w:t>South Korea</w:t>
      </w:r>
      <w:r w:rsidRPr="00993400">
        <w:rPr>
          <w:rStyle w:val="StyleUnderline"/>
          <w:highlight w:val="yellow"/>
        </w:rPr>
        <w:t>?</w:t>
      </w:r>
      <w:r w:rsidRPr="00F85178">
        <w:t xml:space="preserve"> In light of this, </w:t>
      </w:r>
      <w:r w:rsidRPr="00993400">
        <w:rPr>
          <w:rStyle w:val="StyleUnderline"/>
          <w:highlight w:val="yellow"/>
        </w:rPr>
        <w:t xml:space="preserve">it seems reasonable to judge that, in the </w:t>
      </w:r>
      <w:r w:rsidRPr="00993400">
        <w:rPr>
          <w:rStyle w:val="Emphasis"/>
          <w:highlight w:val="yellow"/>
        </w:rPr>
        <w:t>future</w:t>
      </w:r>
      <w:r w:rsidRPr="00993400">
        <w:rPr>
          <w:rStyle w:val="StyleUnderline"/>
          <w:highlight w:val="yellow"/>
        </w:rPr>
        <w:t xml:space="preserve"> as in the </w:t>
      </w:r>
      <w:r w:rsidRPr="00993400">
        <w:rPr>
          <w:rStyle w:val="Emphasis"/>
          <w:highlight w:val="yellow"/>
        </w:rPr>
        <w:t>past</w:t>
      </w:r>
      <w:r w:rsidRPr="00993400">
        <w:rPr>
          <w:rStyle w:val="StyleUnderline"/>
          <w:highlight w:val="yellow"/>
        </w:rPr>
        <w:t>, proliferation may be</w:t>
      </w:r>
      <w:r w:rsidRPr="00F85178">
        <w:t xml:space="preserve">, while distasteful or even seriously harmful, nonetheless sometimes </w:t>
      </w:r>
      <w:r w:rsidRPr="00993400">
        <w:rPr>
          <w:rStyle w:val="Emphasis"/>
          <w:highlight w:val="yellow"/>
        </w:rPr>
        <w:t>tolerable</w:t>
      </w:r>
      <w:r w:rsidRPr="00F85178">
        <w:t>. And the reality that proliferation may be tolerable simply means that nonproliferation is, while justifiably a high priority, nonetheless a tradable, instrumental good.</w:t>
      </w:r>
    </w:p>
    <w:p w:rsidR="00D7383A" w:rsidRDefault="00D7383A" w:rsidP="00D7383A">
      <w:pPr>
        <w:pStyle w:val="Heading4"/>
      </w:pPr>
      <w:r>
        <w:t xml:space="preserve">No South Korean proliferation — </w:t>
      </w:r>
      <w:r w:rsidRPr="00F90E22">
        <w:rPr>
          <w:u w:val="single"/>
        </w:rPr>
        <w:t>international backlash</w:t>
      </w:r>
      <w:r>
        <w:t xml:space="preserve">, </w:t>
      </w:r>
      <w:r w:rsidRPr="00F90E22">
        <w:rPr>
          <w:u w:val="single"/>
        </w:rPr>
        <w:t>sanctions</w:t>
      </w:r>
      <w:r>
        <w:t xml:space="preserve">, and </w:t>
      </w:r>
      <w:r w:rsidRPr="00F90E22">
        <w:rPr>
          <w:u w:val="single"/>
        </w:rPr>
        <w:t>power shortfall</w:t>
      </w:r>
    </w:p>
    <w:p w:rsidR="00D7383A" w:rsidRDefault="00D7383A" w:rsidP="00D7383A">
      <w:r w:rsidRPr="006E0BC0">
        <w:rPr>
          <w:rStyle w:val="Style13ptBold"/>
        </w:rPr>
        <w:t>Hayes and Moon 14</w:t>
      </w:r>
      <w:r>
        <w:t xml:space="preserve"> ― Peter Hayes, Honorary Professor at the Center for International Security Studies at Sydney University, Director of the Nautilus Institute, former member of UN Development Programme, Asian Development Bank, and Global Environment Facility, M.A. in in Energy and Resources from UC Berkley, B.A. from the University of Melbourne, Ph.D. from UC Berkley; Chung-in Moon, Professor of Political Science at Yonsei University, Ph.D in Political Science from the University of Maryland, M.A in Political Science from the University of Maryland, B.A in Philosophy from Yonsei University, 2014. (“Should South Korea Go Nuclear?” </w:t>
      </w:r>
      <w:r w:rsidRPr="006E0BC0">
        <w:rPr>
          <w:i/>
        </w:rPr>
        <w:t>Nautilus Institute</w:t>
      </w:r>
      <w:r>
        <w:t>, July 28</w:t>
      </w:r>
      <w:r w:rsidRPr="006E0BC0">
        <w:rPr>
          <w:vertAlign w:val="superscript"/>
        </w:rPr>
        <w:t>th</w:t>
      </w:r>
      <w:r>
        <w:t xml:space="preserve">, 2014, Available Online at: </w:t>
      </w:r>
      <w:hyperlink r:id="rId40" w:history="1">
        <w:r w:rsidRPr="00263BFA">
          <w:rPr>
            <w:rStyle w:val="Hyperlink"/>
          </w:rPr>
          <w:t>http://nautilus.org/napsnet/napsnet-policy-forum/should-south-korea-go-nuclear/</w:t>
        </w:r>
      </w:hyperlink>
      <w:r>
        <w:t xml:space="preserve"> Accessed 7-26-16)</w:t>
      </w:r>
    </w:p>
    <w:p w:rsidR="00D7383A" w:rsidRPr="006E0BC0" w:rsidRDefault="00D7383A" w:rsidP="00D7383A">
      <w:pPr>
        <w:rPr>
          <w:rStyle w:val="Emphasis"/>
        </w:rPr>
      </w:pPr>
      <w:r w:rsidRPr="006E0BC0">
        <w:rPr>
          <w:rStyle w:val="StyleUnderline"/>
          <w:highlight w:val="yellow"/>
        </w:rPr>
        <w:t xml:space="preserve">The ROK would face </w:t>
      </w:r>
      <w:r w:rsidRPr="006E0BC0">
        <w:rPr>
          <w:rStyle w:val="StyleUnderline"/>
        </w:rPr>
        <w:t xml:space="preserve">very </w:t>
      </w:r>
      <w:r w:rsidRPr="006E0BC0">
        <w:rPr>
          <w:rStyle w:val="StyleUnderline"/>
          <w:highlight w:val="yellow"/>
        </w:rPr>
        <w:t>high costs</w:t>
      </w:r>
      <w:r w:rsidRPr="006E0BC0">
        <w:rPr>
          <w:rStyle w:val="StyleUnderline"/>
        </w:rPr>
        <w:t xml:space="preserve"> were it to move in this direction because it is deeply embedded in multilateral and bilateral treaty commitments and nuclear energy supply trading networks. </w:t>
      </w:r>
      <w:r w:rsidRPr="006E0BC0">
        <w:rPr>
          <w:rStyle w:val="StyleUnderline"/>
          <w:highlight w:val="yellow"/>
        </w:rPr>
        <w:t>South Korea is a member of the</w:t>
      </w:r>
      <w:r w:rsidRPr="006E0BC0">
        <w:rPr>
          <w:rStyle w:val="StyleUnderline"/>
        </w:rPr>
        <w:t xml:space="preserve"> </w:t>
      </w:r>
      <w:r w:rsidRPr="006E0BC0">
        <w:t>Nuclear Non-Proliferation Treaty (</w:t>
      </w:r>
      <w:r w:rsidRPr="006E0BC0">
        <w:rPr>
          <w:rStyle w:val="StyleUnderline"/>
          <w:highlight w:val="yellow"/>
        </w:rPr>
        <w:t>NPT</w:t>
      </w:r>
      <w:r w:rsidRPr="006E0BC0">
        <w:t xml:space="preserve">), </w:t>
      </w:r>
      <w:r w:rsidRPr="006E0BC0">
        <w:rPr>
          <w:rStyle w:val="StyleUnderline"/>
          <w:highlight w:val="yellow"/>
        </w:rPr>
        <w:t>and</w:t>
      </w:r>
      <w:r w:rsidRPr="006E0BC0">
        <w:t xml:space="preserve"> therefore </w:t>
      </w:r>
      <w:r w:rsidRPr="006E0BC0">
        <w:rPr>
          <w:rStyle w:val="StyleUnderline"/>
          <w:highlight w:val="yellow"/>
        </w:rPr>
        <w:t>cannot receive, manufacture or get any assistance to produce nuclear</w:t>
      </w:r>
      <w:r w:rsidRPr="006E0BC0">
        <w:rPr>
          <w:rStyle w:val="StyleUnderline"/>
        </w:rPr>
        <w:t xml:space="preserve"> explosive devices or </w:t>
      </w:r>
      <w:r w:rsidRPr="006E0BC0">
        <w:rPr>
          <w:rStyle w:val="StyleUnderline"/>
          <w:highlight w:val="yellow"/>
        </w:rPr>
        <w:t>weapons under Article 2</w:t>
      </w:r>
      <w:r w:rsidRPr="006E0BC0">
        <w:t xml:space="preserve">. It is also obliged to comply with the safeguard regulations of the International Atomic Energy Agency. </w:t>
      </w:r>
      <w:r w:rsidRPr="006E0BC0">
        <w:rPr>
          <w:rStyle w:val="StyleUnderline"/>
          <w:highlight w:val="yellow"/>
        </w:rPr>
        <w:t>Seoul would have to</w:t>
      </w:r>
      <w:r w:rsidRPr="006E0BC0">
        <w:rPr>
          <w:rStyle w:val="StyleUnderline"/>
        </w:rPr>
        <w:t xml:space="preserve"> emulate Pyongyang and </w:t>
      </w:r>
      <w:r w:rsidRPr="006E0BC0">
        <w:rPr>
          <w:rStyle w:val="Emphasis"/>
          <w:highlight w:val="yellow"/>
        </w:rPr>
        <w:t>leave the NPT and the IAEA.</w:t>
      </w:r>
    </w:p>
    <w:p w:rsidR="00D7383A" w:rsidRPr="006E0BC0" w:rsidRDefault="00D7383A" w:rsidP="00D7383A">
      <w:pPr>
        <w:rPr>
          <w:rStyle w:val="StyleUnderline"/>
        </w:rPr>
      </w:pPr>
      <w:r w:rsidRPr="006E0BC0">
        <w:t xml:space="preserve">But unlike North Korea which had almost no external nuclear ties or market relations to lose, </w:t>
      </w:r>
      <w:r w:rsidRPr="006E0BC0">
        <w:rPr>
          <w:rStyle w:val="StyleUnderline"/>
          <w:highlight w:val="yellow"/>
        </w:rPr>
        <w:t>South Korea is highly involved in global markets with Koreans serving as UN Secretary General and World Bank president. Pulling out of the NPT and the IAEA might lead to UN action, possibly</w:t>
      </w:r>
      <w:r w:rsidRPr="006E0BC0">
        <w:rPr>
          <w:rStyle w:val="StyleUnderline"/>
        </w:rPr>
        <w:t xml:space="preserve"> UN Security Council </w:t>
      </w:r>
      <w:r w:rsidRPr="006E0BC0">
        <w:rPr>
          <w:rStyle w:val="Emphasis"/>
          <w:highlight w:val="yellow"/>
        </w:rPr>
        <w:t>sanctions</w:t>
      </w:r>
      <w:r w:rsidRPr="006E0BC0">
        <w:rPr>
          <w:rStyle w:val="StyleUnderline"/>
        </w:rPr>
        <w:t xml:space="preserve"> as were imposed on the DPRK, as well as national sanctions.</w:t>
      </w:r>
      <w:r>
        <w:rPr>
          <w:rStyle w:val="StyleUnderline"/>
        </w:rPr>
        <w:t xml:space="preserve"> </w:t>
      </w:r>
      <w:r w:rsidRPr="006E0BC0">
        <w:rPr>
          <w:rStyle w:val="StyleUnderline"/>
          <w:highlight w:val="yellow"/>
        </w:rPr>
        <w:t xml:space="preserve">It would certainly end South Korea’s reactor exports and likely also supply of </w:t>
      </w:r>
      <w:r w:rsidRPr="006E0BC0">
        <w:rPr>
          <w:rStyle w:val="Emphasis"/>
          <w:highlight w:val="yellow"/>
        </w:rPr>
        <w:t>uranium, enrichment services, and other materials</w:t>
      </w:r>
      <w:r w:rsidRPr="006E0BC0">
        <w:rPr>
          <w:rStyle w:val="StyleUnderline"/>
          <w:highlight w:val="yellow"/>
        </w:rPr>
        <w:t xml:space="preserve"> and dual use technology needed for South Korea’s nuclear fuel cycle</w:t>
      </w:r>
      <w:r w:rsidRPr="006E0BC0">
        <w:rPr>
          <w:rStyle w:val="StyleUnderline"/>
        </w:rPr>
        <w:t xml:space="preserve"> from the Nuclear Supply Group such as the United States, Australia, Russia, and France</w:t>
      </w:r>
      <w:r w:rsidRPr="006E0BC0">
        <w:t>.</w:t>
      </w:r>
      <w:r>
        <w:t xml:space="preserve"> </w:t>
      </w:r>
      <w:r w:rsidRPr="006E0BC0">
        <w:t xml:space="preserve">Within a few years, </w:t>
      </w:r>
      <w:r w:rsidRPr="006E0BC0">
        <w:rPr>
          <w:rStyle w:val="StyleUnderline"/>
          <w:highlight w:val="yellow"/>
        </w:rPr>
        <w:t xml:space="preserve">South Korea would face an </w:t>
      </w:r>
      <w:r w:rsidRPr="006E0BC0">
        <w:rPr>
          <w:rStyle w:val="Emphasis"/>
          <w:highlight w:val="yellow"/>
        </w:rPr>
        <w:t>even larger power</w:t>
      </w:r>
      <w:r w:rsidRPr="006E0BC0">
        <w:rPr>
          <w:rStyle w:val="StyleUnderline"/>
          <w:highlight w:val="yellow"/>
        </w:rPr>
        <w:t xml:space="preserve"> shortfall than Japan</w:t>
      </w:r>
      <w:r w:rsidRPr="006E0BC0">
        <w:rPr>
          <w:rStyle w:val="StyleUnderline"/>
        </w:rPr>
        <w:t xml:space="preserve"> had to deal with after shutting down all its nuclear plants in 2011.</w:t>
      </w:r>
    </w:p>
    <w:p w:rsidR="00D7383A" w:rsidRPr="006E0BC0" w:rsidRDefault="00D7383A" w:rsidP="00D7383A">
      <w:r w:rsidRPr="006E0BC0">
        <w:t xml:space="preserve">Also, </w:t>
      </w:r>
      <w:r w:rsidRPr="006E0BC0">
        <w:rPr>
          <w:rStyle w:val="StyleUnderline"/>
          <w:highlight w:val="yellow"/>
        </w:rPr>
        <w:t>Washington would</w:t>
      </w:r>
      <w:r w:rsidRPr="006E0BC0">
        <w:rPr>
          <w:rStyle w:val="StyleUnderline"/>
        </w:rPr>
        <w:t xml:space="preserve"> likely </w:t>
      </w:r>
      <w:r w:rsidRPr="006E0BC0">
        <w:rPr>
          <w:rStyle w:val="StyleUnderline"/>
          <w:highlight w:val="yellow"/>
        </w:rPr>
        <w:t>reject not only Seoul’s request to reprocess</w:t>
      </w:r>
      <w:r w:rsidRPr="006E0BC0">
        <w:rPr>
          <w:rStyle w:val="StyleUnderline"/>
        </w:rPr>
        <w:t xml:space="preserve"> or pyro-process </w:t>
      </w:r>
      <w:r w:rsidRPr="006E0BC0">
        <w:rPr>
          <w:rStyle w:val="StyleUnderline"/>
          <w:highlight w:val="yellow"/>
        </w:rPr>
        <w:t xml:space="preserve">spent nuclear fuel, but also its desire to enrich uranium, even for research. </w:t>
      </w:r>
      <w:r w:rsidRPr="006E0BC0">
        <w:rPr>
          <w:rStyle w:val="Emphasis"/>
          <w:highlight w:val="yellow"/>
        </w:rPr>
        <w:t>IAEA alarm bells</w:t>
      </w:r>
      <w:r w:rsidRPr="006E0BC0">
        <w:rPr>
          <w:rStyle w:val="StyleUnderline"/>
          <w:highlight w:val="yellow"/>
        </w:rPr>
        <w:t xml:space="preserve"> will sound loudly the</w:t>
      </w:r>
      <w:r w:rsidRPr="006E0BC0">
        <w:rPr>
          <w:rStyle w:val="StyleUnderline"/>
        </w:rPr>
        <w:t xml:space="preserve"> </w:t>
      </w:r>
      <w:r w:rsidRPr="006E0BC0">
        <w:rPr>
          <w:rStyle w:val="StyleUnderline"/>
          <w:highlight w:val="yellow"/>
        </w:rPr>
        <w:t>moment such proliferation activity commences</w:t>
      </w:r>
      <w:r w:rsidRPr="006E0BC0">
        <w:t>, not least due to the Agency’s experience with South Korea’s enrichment research and development.</w:t>
      </w:r>
    </w:p>
    <w:p w:rsidR="00D7383A" w:rsidRDefault="00D7383A" w:rsidP="00D7383A"/>
    <w:p w:rsidR="00D7383A" w:rsidRPr="00F85178" w:rsidRDefault="00D7383A" w:rsidP="00D7383A">
      <w:pPr>
        <w:pStyle w:val="Heading3"/>
      </w:pPr>
      <w:r w:rsidRPr="00F85178">
        <w:t>Extend: “Assurance Low Now”</w:t>
      </w:r>
    </w:p>
    <w:p w:rsidR="00D7383A" w:rsidRPr="00F85178" w:rsidRDefault="00D7383A" w:rsidP="00D7383A">
      <w:pPr>
        <w:pStyle w:val="Heading4"/>
        <w:rPr>
          <w:sz w:val="28"/>
        </w:rPr>
      </w:pPr>
      <w:r w:rsidRPr="00F85178">
        <w:rPr>
          <w:sz w:val="28"/>
        </w:rPr>
        <w:t xml:space="preserve">Assurance is </w:t>
      </w:r>
      <w:r w:rsidRPr="00F85178">
        <w:rPr>
          <w:sz w:val="28"/>
          <w:u w:val="single"/>
        </w:rPr>
        <w:t>low now</w:t>
      </w:r>
      <w:r w:rsidRPr="00F85178">
        <w:rPr>
          <w:sz w:val="28"/>
        </w:rPr>
        <w:t xml:space="preserve"> — Asian states will proliferate </w:t>
      </w:r>
      <w:r w:rsidRPr="00F85178">
        <w:rPr>
          <w:sz w:val="28"/>
          <w:u w:val="single"/>
        </w:rPr>
        <w:t>inevitably</w:t>
      </w:r>
      <w:r w:rsidRPr="00F85178">
        <w:rPr>
          <w:sz w:val="28"/>
        </w:rPr>
        <w:t xml:space="preserve">. </w:t>
      </w:r>
    </w:p>
    <w:p w:rsidR="00D7383A" w:rsidRPr="00F85178" w:rsidRDefault="00D7383A" w:rsidP="00D7383A">
      <w:r w:rsidRPr="00F85178">
        <w:rPr>
          <w:rStyle w:val="Style13ptBold"/>
          <w:sz w:val="28"/>
        </w:rPr>
        <w:t>Lin 15</w:t>
      </w:r>
      <w:r w:rsidRPr="00F85178">
        <w:t xml:space="preserve"> — Christina Lin, Fellow at the Center for Transatlantic Relations at John Hopkins University, 2015 (“As US ‘leads from behind’, Asian allies seek nuclear weapons,” </w:t>
      </w:r>
      <w:r w:rsidRPr="00F85178">
        <w:rPr>
          <w:i/>
        </w:rPr>
        <w:t xml:space="preserve">ISPSW Strategy Series, </w:t>
      </w:r>
      <w:r w:rsidRPr="00F85178">
        <w:t xml:space="preserve">No. 316, January, Accessible Online at </w:t>
      </w:r>
      <w:hyperlink r:id="rId41" w:history="1">
        <w:r w:rsidRPr="00F85178">
          <w:rPr>
            <w:rStyle w:val="Hyperlink"/>
          </w:rPr>
          <w:t>https://www.files.ethz.ch/isn/187628/316_Lin.pdf</w:t>
        </w:r>
      </w:hyperlink>
      <w:r w:rsidRPr="00F85178">
        <w:t>, Accessed On 07-28-2016)</w:t>
      </w:r>
    </w:p>
    <w:p w:rsidR="00D7383A" w:rsidRPr="00F85178" w:rsidRDefault="00D7383A" w:rsidP="00D7383A">
      <w:pPr>
        <w:rPr>
          <w:rStyle w:val="StyleUnderline"/>
        </w:rPr>
      </w:pPr>
      <w:r w:rsidRPr="00F85178">
        <w:t xml:space="preserve">Sensing the White House is dismissive of an ally’s security concerns, Congress stepped in to reassure Israel regarding Iran’s nuclear program. </w:t>
      </w:r>
      <w:r w:rsidRPr="00F85178">
        <w:rPr>
          <w:rStyle w:val="StyleUnderline"/>
        </w:rPr>
        <w:t xml:space="preserve">In face of </w:t>
      </w:r>
      <w:r w:rsidRPr="00993400">
        <w:rPr>
          <w:rStyle w:val="StyleUnderline"/>
          <w:highlight w:val="yellow"/>
        </w:rPr>
        <w:t>Obama’s</w:t>
      </w:r>
      <w:r w:rsidRPr="00F85178">
        <w:rPr>
          <w:rStyle w:val="StyleUnderline"/>
        </w:rPr>
        <w:t xml:space="preserve"> “leading from behind” </w:t>
      </w:r>
      <w:r w:rsidRPr="00993400">
        <w:rPr>
          <w:rStyle w:val="StyleUnderline"/>
          <w:highlight w:val="yellow"/>
        </w:rPr>
        <w:t>policy stance</w:t>
      </w:r>
      <w:r w:rsidRPr="00F85178">
        <w:rPr>
          <w:rStyle w:val="StyleUnderline"/>
        </w:rPr>
        <w:t xml:space="preserve"> that </w:t>
      </w:r>
      <w:r w:rsidRPr="00993400">
        <w:rPr>
          <w:rStyle w:val="StyleUnderline"/>
          <w:highlight w:val="yellow"/>
        </w:rPr>
        <w:t xml:space="preserve">is </w:t>
      </w:r>
      <w:r w:rsidRPr="00993400">
        <w:rPr>
          <w:rStyle w:val="Emphasis"/>
          <w:highlight w:val="yellow"/>
        </w:rPr>
        <w:t>leaving allies feeling abandoned</w:t>
      </w:r>
      <w:r w:rsidRPr="00F85178">
        <w:rPr>
          <w:rStyle w:val="StyleUnderline"/>
        </w:rPr>
        <w:t xml:space="preserve">, others are also stepping in to </w:t>
      </w:r>
      <w:r w:rsidRPr="00F85178">
        <w:rPr>
          <w:rStyle w:val="Emphasis"/>
        </w:rPr>
        <w:t>help allies in their defense planning</w:t>
      </w:r>
      <w:r w:rsidRPr="00F85178">
        <w:rPr>
          <w:rStyle w:val="StyleUnderline"/>
        </w:rPr>
        <w:t xml:space="preserve">. </w:t>
      </w:r>
      <w:r w:rsidRPr="00993400">
        <w:rPr>
          <w:rStyle w:val="StyleUnderline"/>
          <w:highlight w:val="yellow"/>
        </w:rPr>
        <w:t xml:space="preserve">In Asia, there is </w:t>
      </w:r>
      <w:r w:rsidRPr="00993400">
        <w:rPr>
          <w:rStyle w:val="Emphasis"/>
          <w:highlight w:val="yellow"/>
        </w:rPr>
        <w:t>growing support</w:t>
      </w:r>
      <w:r w:rsidRPr="00993400">
        <w:rPr>
          <w:rStyle w:val="StyleUnderline"/>
          <w:highlight w:val="yellow"/>
        </w:rPr>
        <w:t xml:space="preserve"> for allies to </w:t>
      </w:r>
      <w:r w:rsidRPr="00993400">
        <w:rPr>
          <w:rStyle w:val="Emphasis"/>
          <w:highlight w:val="yellow"/>
        </w:rPr>
        <w:t>seek nuclear weapons as a contingency plan</w:t>
      </w:r>
      <w:r w:rsidRPr="00993400">
        <w:rPr>
          <w:rStyle w:val="StyleUnderline"/>
          <w:highlight w:val="yellow"/>
        </w:rPr>
        <w:t>.</w:t>
      </w:r>
    </w:p>
    <w:p w:rsidR="00D7383A" w:rsidRPr="00F85178" w:rsidRDefault="00D7383A" w:rsidP="00D7383A">
      <w:r w:rsidRPr="00F85178">
        <w:t>Arthur Waldron, a highly respected China hand and advisor to the Pentagon, in March 2014 penned an article in Nikkei Asian Review calling for Japan to develop its own military might and nuclear weapons. Doubting US commitment, and fearing a scenario that “Japan will face, at some point, a conflict with a larger, nuclear capable aggressor, at a time when it has no countervailing power of its own, nor reliable ally,” he exhorted Japan “must use the years ahead to develop an all</w:t>
      </w:r>
      <w:r w:rsidRPr="00F85178">
        <w:rPr>
          <w:rFonts w:ascii="Cambria Math" w:hAnsi="Cambria Math" w:cs="Cambria Math"/>
        </w:rPr>
        <w:t>‐</w:t>
      </w:r>
      <w:r w:rsidRPr="00F85178">
        <w:t>around independent military capacity, including the sort of minimal nuclear deterrent that Britain, France and other countries possess.”</w:t>
      </w:r>
    </w:p>
    <w:p w:rsidR="00D7383A" w:rsidRPr="00F85178" w:rsidRDefault="00D7383A" w:rsidP="00D7383A">
      <w:r w:rsidRPr="00F85178">
        <w:t>Being a China hand, Waldron perhaps was alluding to Taiwan that found itself in a situation whereby “it has no countervailing power of its own, nor reliable ally.”</w:t>
      </w:r>
    </w:p>
    <w:p w:rsidR="00D7383A" w:rsidRPr="00F85178" w:rsidRDefault="00D7383A" w:rsidP="00D7383A">
      <w:r w:rsidRPr="00F85178">
        <w:t>In the 1970s, when UN de</w:t>
      </w:r>
      <w:r w:rsidRPr="00F85178">
        <w:rPr>
          <w:rFonts w:ascii="Cambria Math" w:hAnsi="Cambria Math" w:cs="Cambria Math"/>
        </w:rPr>
        <w:t>‐</w:t>
      </w:r>
      <w:r w:rsidRPr="00F85178">
        <w:t>recognized Taiwan in 1972, followed by Carter administration in 1979, Taiwan suddenly found itself an orphan that is isolated and delegitimized in the international community. It thus embarked on a clandestine nuclear program for self</w:t>
      </w:r>
      <w:r w:rsidRPr="00F85178">
        <w:rPr>
          <w:rFonts w:ascii="Cambria Math" w:hAnsi="Cambria Math" w:cs="Cambria Math"/>
        </w:rPr>
        <w:t>‐</w:t>
      </w:r>
      <w:r w:rsidRPr="00F85178">
        <w:t>defense.</w:t>
      </w:r>
    </w:p>
    <w:p w:rsidR="00D7383A" w:rsidRPr="00F85178" w:rsidRDefault="00D7383A" w:rsidP="00D7383A">
      <w:r w:rsidRPr="00F85178">
        <w:t>However, CIA cultivated a spy in Taiwan’s nuclear weapons program, Col Chang Hsien</w:t>
      </w:r>
      <w:r w:rsidRPr="00F85178">
        <w:rPr>
          <w:rFonts w:ascii="Cambria Math" w:hAnsi="Cambria Math" w:cs="Cambria Math"/>
        </w:rPr>
        <w:t>‐</w:t>
      </w:r>
      <w:r w:rsidRPr="00F85178">
        <w:t>yi, and lured him to defect to the US in 1987 with damning evidence, so the program was halted. Now, as US increasingly sees China’s absorption of Taiwan as a foregone conclusion, a former Taiwan defense official lamented that without Chang’s defection, “the country would have walked down a much less treacherous path.”</w:t>
      </w:r>
    </w:p>
    <w:p w:rsidR="00D7383A" w:rsidRPr="00F85178" w:rsidRDefault="00D7383A" w:rsidP="00D7383A">
      <w:pPr>
        <w:rPr>
          <w:rStyle w:val="StyleUnderline"/>
        </w:rPr>
      </w:pPr>
      <w:r w:rsidRPr="00993400">
        <w:rPr>
          <w:rStyle w:val="StyleUnderline"/>
          <w:highlight w:val="yellow"/>
        </w:rPr>
        <w:t xml:space="preserve">Washington’s unwillingness to </w:t>
      </w:r>
      <w:r w:rsidRPr="00993400">
        <w:rPr>
          <w:rStyle w:val="Emphasis"/>
          <w:highlight w:val="yellow"/>
        </w:rPr>
        <w:t>lead</w:t>
      </w:r>
      <w:r w:rsidRPr="00993400">
        <w:rPr>
          <w:rStyle w:val="StyleUnderline"/>
          <w:highlight w:val="yellow"/>
        </w:rPr>
        <w:t xml:space="preserve"> or </w:t>
      </w:r>
      <w:r w:rsidRPr="00993400">
        <w:rPr>
          <w:rStyle w:val="Emphasis"/>
          <w:highlight w:val="yellow"/>
        </w:rPr>
        <w:t>support allies</w:t>
      </w:r>
      <w:r w:rsidRPr="00993400">
        <w:rPr>
          <w:rStyle w:val="StyleUnderline"/>
          <w:highlight w:val="yellow"/>
        </w:rPr>
        <w:t xml:space="preserve"> is</w:t>
      </w:r>
      <w:r w:rsidRPr="00F85178">
        <w:t xml:space="preserve"> thus </w:t>
      </w:r>
      <w:r w:rsidRPr="00993400">
        <w:rPr>
          <w:rStyle w:val="Emphasis"/>
          <w:highlight w:val="yellow"/>
        </w:rPr>
        <w:t>eroding its credibility as a trustworthy security guarantor</w:t>
      </w:r>
      <w:r w:rsidRPr="00993400">
        <w:rPr>
          <w:rStyle w:val="StyleUnderline"/>
          <w:highlight w:val="yellow"/>
        </w:rPr>
        <w:t>. Coupled with</w:t>
      </w:r>
      <w:r w:rsidRPr="00F85178">
        <w:rPr>
          <w:rStyle w:val="StyleUnderline"/>
        </w:rPr>
        <w:t xml:space="preserve"> the </w:t>
      </w:r>
      <w:r w:rsidRPr="00993400">
        <w:rPr>
          <w:rStyle w:val="Emphasis"/>
          <w:highlight w:val="yellow"/>
        </w:rPr>
        <w:t>inability to dismantle North Korea</w:t>
      </w:r>
      <w:r w:rsidRPr="00F85178">
        <w:rPr>
          <w:rStyle w:val="Emphasis"/>
        </w:rPr>
        <w:t xml:space="preserve"> and Iran’s </w:t>
      </w:r>
      <w:r w:rsidRPr="00993400">
        <w:rPr>
          <w:rStyle w:val="Emphasis"/>
          <w:highlight w:val="yellow"/>
        </w:rPr>
        <w:t>illicit nuclear programs</w:t>
      </w:r>
      <w:r w:rsidRPr="00993400">
        <w:rPr>
          <w:rStyle w:val="StyleUnderline"/>
          <w:highlight w:val="yellow"/>
        </w:rPr>
        <w:t xml:space="preserve">, allies </w:t>
      </w:r>
      <w:r w:rsidRPr="00993400">
        <w:rPr>
          <w:rStyle w:val="Emphasis"/>
          <w:highlight w:val="yellow"/>
        </w:rPr>
        <w:t>no longer feel US is in a position to tell them to disarm themselves</w:t>
      </w:r>
      <w:r w:rsidRPr="00F85178">
        <w:rPr>
          <w:rStyle w:val="StyleUnderline"/>
        </w:rPr>
        <w:t xml:space="preserve"> while </w:t>
      </w:r>
      <w:r w:rsidRPr="00F85178">
        <w:rPr>
          <w:rStyle w:val="Emphasis"/>
        </w:rPr>
        <w:t>allowing their adversaries to acquire nuclear weapons</w:t>
      </w:r>
      <w:r w:rsidRPr="00F85178">
        <w:rPr>
          <w:rStyle w:val="StyleUnderline"/>
        </w:rPr>
        <w:t xml:space="preserve">. As such, </w:t>
      </w:r>
      <w:r w:rsidRPr="00993400">
        <w:rPr>
          <w:rStyle w:val="StyleUnderline"/>
          <w:highlight w:val="yellow"/>
        </w:rPr>
        <w:t xml:space="preserve">US Asian allies are </w:t>
      </w:r>
      <w:r w:rsidRPr="00993400">
        <w:rPr>
          <w:rStyle w:val="Emphasis"/>
          <w:highlight w:val="yellow"/>
        </w:rPr>
        <w:t>considering their nuclear option</w:t>
      </w:r>
      <w:r w:rsidRPr="00993400">
        <w:rPr>
          <w:rStyle w:val="StyleUnderline"/>
          <w:highlight w:val="yellow"/>
        </w:rPr>
        <w:t xml:space="preserve">, and this notion is </w:t>
      </w:r>
      <w:r w:rsidRPr="00993400">
        <w:rPr>
          <w:rStyle w:val="Emphasis"/>
          <w:highlight w:val="yellow"/>
        </w:rPr>
        <w:t>gaining traction</w:t>
      </w:r>
      <w:r w:rsidRPr="00993400">
        <w:rPr>
          <w:rStyle w:val="StyleUnderline"/>
          <w:highlight w:val="yellow"/>
        </w:rPr>
        <w:t>.</w:t>
      </w:r>
    </w:p>
    <w:p w:rsidR="00D7383A" w:rsidRPr="00F85178" w:rsidRDefault="00D7383A" w:rsidP="00D7383A">
      <w:pPr>
        <w:rPr>
          <w:rStyle w:val="StyleUnderline"/>
        </w:rPr>
      </w:pPr>
      <w:r w:rsidRPr="00F85178">
        <w:t xml:space="preserve">In April and December 2014, MIT’s Harvey Sapolsky and Christine Leah from Yale penned articles calling for Asian allies to go nuclear. They argued that in view of declining US resources and costly investments in conventional forces, allowing Asian allies such as Japan, South Korea and Australia to defend themselves with nuclear weapons would be a form of burden sharing in regional security and stability. Moreover, </w:t>
      </w:r>
      <w:r w:rsidRPr="00993400">
        <w:rPr>
          <w:rStyle w:val="StyleUnderline"/>
          <w:highlight w:val="yellow"/>
        </w:rPr>
        <w:t xml:space="preserve">many </w:t>
      </w:r>
      <w:r w:rsidRPr="00993400">
        <w:rPr>
          <w:rStyle w:val="Emphasis"/>
          <w:highlight w:val="yellow"/>
        </w:rPr>
        <w:t>doubt</w:t>
      </w:r>
      <w:r w:rsidRPr="00993400">
        <w:rPr>
          <w:rStyle w:val="StyleUnderline"/>
          <w:highlight w:val="yellow"/>
        </w:rPr>
        <w:t xml:space="preserve"> the US would offer extended nuclear deterrence by </w:t>
      </w:r>
      <w:r w:rsidRPr="00993400">
        <w:rPr>
          <w:rStyle w:val="Emphasis"/>
          <w:highlight w:val="yellow"/>
        </w:rPr>
        <w:t>trading Los Angeles for Tokyo or Seoul</w:t>
      </w:r>
      <w:r w:rsidRPr="00993400">
        <w:rPr>
          <w:rStyle w:val="StyleUnderline"/>
          <w:highlight w:val="yellow"/>
        </w:rPr>
        <w:t>.</w:t>
      </w:r>
    </w:p>
    <w:p w:rsidR="00D7383A" w:rsidRPr="00F85178" w:rsidRDefault="00D7383A" w:rsidP="00D7383A">
      <w:pPr>
        <w:rPr>
          <w:rStyle w:val="StyleUnderline"/>
        </w:rPr>
      </w:pPr>
      <w:r w:rsidRPr="00F85178">
        <w:t xml:space="preserve">Bruce Bechtol, former China and Korea analyst in the US Defense Intelligence Agency admitted in the case of a North Korean nuclear attack on the South, the US would not respond in kind. </w:t>
      </w:r>
      <w:r w:rsidRPr="00993400">
        <w:rPr>
          <w:rStyle w:val="StyleUnderline"/>
          <w:highlight w:val="yellow"/>
        </w:rPr>
        <w:t>Japanese officials also distrust a US nuclear umbrella with “a hole over Japan.”</w:t>
      </w:r>
      <w:r w:rsidRPr="00F85178">
        <w:t xml:space="preserve"> So in February 2013 when North Korea conducted a third nuclear test, </w:t>
      </w:r>
      <w:r w:rsidRPr="00F85178">
        <w:rPr>
          <w:rStyle w:val="StyleUnderline"/>
        </w:rPr>
        <w:t>a Japanese overseer of the country’s atomic energy program confessed</w:t>
      </w:r>
      <w:r w:rsidRPr="00F85178">
        <w:t xml:space="preserve"> to Voice of America that </w:t>
      </w:r>
      <w:r w:rsidRPr="00F85178">
        <w:rPr>
          <w:rStyle w:val="StyleUnderline"/>
        </w:rPr>
        <w:t xml:space="preserve">several influential lawmakers asked him </w:t>
      </w:r>
      <w:r w:rsidRPr="00F85178">
        <w:rPr>
          <w:rStyle w:val="Emphasis"/>
        </w:rPr>
        <w:t>how quickly Japan can construct a viable nuclear weapon</w:t>
      </w:r>
      <w:r w:rsidRPr="00F85178">
        <w:t>.</w:t>
      </w:r>
    </w:p>
    <w:p w:rsidR="00D7383A" w:rsidRPr="00F85178" w:rsidRDefault="00D7383A" w:rsidP="00D7383A">
      <w:r w:rsidRPr="00F85178">
        <w:t>In the past, Japanese defense officials had estimated it would take 183 days, or six months. For South Korea it is also six months, and according to a renowned Taiwanese nuclear scientist, one year for Taiwan. However, last week a former official from Taiwan’s National Defense University said it would take an additional six months to perfect the weapon, bringing total time frame to about a year and a half.</w:t>
      </w:r>
    </w:p>
    <w:p w:rsidR="00D7383A" w:rsidRPr="00F85178" w:rsidRDefault="00D7383A" w:rsidP="00D7383A">
      <w:pPr>
        <w:rPr>
          <w:rStyle w:val="Style13ptBold"/>
          <w:sz w:val="28"/>
        </w:rPr>
      </w:pPr>
      <w:r w:rsidRPr="00F85178">
        <w:t xml:space="preserve">Similar to being caught flatfooted by the backlash regarding the President’s absence in the Paris unity march two weeks ago, the Obama administration does not realize its current treatment of Israel would symbolize US treatment of its allies. Indeed </w:t>
      </w:r>
      <w:r w:rsidRPr="00993400">
        <w:rPr>
          <w:rStyle w:val="StyleUnderline"/>
          <w:highlight w:val="yellow"/>
        </w:rPr>
        <w:t xml:space="preserve">when Russia invaded Crimea, witnessing a </w:t>
      </w:r>
      <w:r w:rsidRPr="00993400">
        <w:rPr>
          <w:rStyle w:val="Emphasis"/>
          <w:highlight w:val="yellow"/>
        </w:rPr>
        <w:t>meek US response</w:t>
      </w:r>
      <w:r w:rsidRPr="00993400">
        <w:rPr>
          <w:rStyle w:val="StyleUnderline"/>
          <w:highlight w:val="yellow"/>
        </w:rPr>
        <w:t>, Tokyo threatened</w:t>
      </w:r>
      <w:r w:rsidRPr="00F85178">
        <w:rPr>
          <w:rStyle w:val="StyleUnderline"/>
        </w:rPr>
        <w:t xml:space="preserve"> the US that </w:t>
      </w:r>
      <w:r w:rsidRPr="00993400">
        <w:rPr>
          <w:rStyle w:val="StyleUnderline"/>
          <w:highlight w:val="yellow"/>
        </w:rPr>
        <w:t xml:space="preserve">if it behaves the same way </w:t>
      </w:r>
      <w:r w:rsidRPr="00993400">
        <w:rPr>
          <w:rStyle w:val="Emphasis"/>
          <w:highlight w:val="yellow"/>
        </w:rPr>
        <w:t>towards Japan</w:t>
      </w:r>
      <w:r w:rsidRPr="00F85178">
        <w:rPr>
          <w:rStyle w:val="Emphasis"/>
        </w:rPr>
        <w:t xml:space="preserve"> over the Senkaku Islands</w:t>
      </w:r>
      <w:r w:rsidRPr="00F85178">
        <w:rPr>
          <w:rStyle w:val="StyleUnderline"/>
        </w:rPr>
        <w:t xml:space="preserve">, </w:t>
      </w:r>
      <w:r w:rsidRPr="00993400">
        <w:rPr>
          <w:rStyle w:val="StyleUnderline"/>
          <w:highlight w:val="yellow"/>
        </w:rPr>
        <w:t xml:space="preserve">Japan would </w:t>
      </w:r>
      <w:r w:rsidRPr="00993400">
        <w:rPr>
          <w:rStyle w:val="Emphasis"/>
          <w:highlight w:val="yellow"/>
        </w:rPr>
        <w:t>abrogate the defense treaty</w:t>
      </w:r>
      <w:r w:rsidRPr="00993400">
        <w:rPr>
          <w:rStyle w:val="StyleUnderline"/>
          <w:highlight w:val="yellow"/>
        </w:rPr>
        <w:t xml:space="preserve">, </w:t>
      </w:r>
      <w:r w:rsidRPr="00993400">
        <w:rPr>
          <w:rStyle w:val="Emphasis"/>
          <w:highlight w:val="yellow"/>
        </w:rPr>
        <w:t>kick US troops out of its bases</w:t>
      </w:r>
      <w:r w:rsidRPr="00993400">
        <w:rPr>
          <w:rStyle w:val="StyleUnderline"/>
          <w:highlight w:val="yellow"/>
        </w:rPr>
        <w:t xml:space="preserve">, and </w:t>
      </w:r>
      <w:r w:rsidRPr="00993400">
        <w:rPr>
          <w:rStyle w:val="Emphasis"/>
          <w:highlight w:val="yellow"/>
        </w:rPr>
        <w:t>build nuclear weapons</w:t>
      </w:r>
      <w:r w:rsidRPr="00993400">
        <w:rPr>
          <w:rStyle w:val="StyleUnderline"/>
          <w:highlight w:val="yellow"/>
        </w:rPr>
        <w:t>.</w:t>
      </w:r>
    </w:p>
    <w:p w:rsidR="00D7383A" w:rsidRPr="00F85178" w:rsidRDefault="00D7383A" w:rsidP="00D7383A">
      <w:pPr>
        <w:rPr>
          <w:rFonts w:asciiTheme="minorHAnsi" w:hAnsiTheme="minorHAnsi"/>
        </w:rPr>
      </w:pPr>
    </w:p>
    <w:p w:rsidR="00D7383A" w:rsidRPr="00F85178" w:rsidRDefault="00D7383A" w:rsidP="00D7383A">
      <w:pPr>
        <w:pStyle w:val="Heading4"/>
        <w:rPr>
          <w:sz w:val="28"/>
        </w:rPr>
      </w:pPr>
      <w:r w:rsidRPr="00F85178">
        <w:rPr>
          <w:sz w:val="28"/>
        </w:rPr>
        <w:t xml:space="preserve">Assurance </w:t>
      </w:r>
      <w:r w:rsidRPr="00F85178">
        <w:rPr>
          <w:sz w:val="28"/>
          <w:u w:val="single"/>
        </w:rPr>
        <w:t>low now</w:t>
      </w:r>
      <w:r w:rsidRPr="00F85178">
        <w:rPr>
          <w:sz w:val="28"/>
        </w:rPr>
        <w:t xml:space="preserve"> — </w:t>
      </w:r>
      <w:r w:rsidRPr="00F85178">
        <w:rPr>
          <w:sz w:val="28"/>
          <w:u w:val="single"/>
        </w:rPr>
        <w:t>weak responses to North Korea</w:t>
      </w:r>
      <w:r w:rsidRPr="00F85178">
        <w:rPr>
          <w:sz w:val="28"/>
        </w:rPr>
        <w:t xml:space="preserve">. </w:t>
      </w:r>
    </w:p>
    <w:p w:rsidR="00D7383A" w:rsidRPr="00F85178" w:rsidRDefault="00D7383A" w:rsidP="00D7383A">
      <w:r w:rsidRPr="00F85178">
        <w:rPr>
          <w:rStyle w:val="Style13ptBold"/>
          <w:sz w:val="28"/>
        </w:rPr>
        <w:t>Jackson 15</w:t>
      </w:r>
      <w:r w:rsidRPr="00F85178">
        <w:t xml:space="preserve"> — Van Jackson, Visiting Fellow at the Center for a New American Security, International Affairs Fellow at the Council on Foreign Relations, 2015 (“Raindrops Keep Falling On My Nuclear Umbrella,” </w:t>
      </w:r>
      <w:r w:rsidRPr="00F85178">
        <w:rPr>
          <w:i/>
        </w:rPr>
        <w:t xml:space="preserve">Foreign Policy, </w:t>
      </w:r>
      <w:r w:rsidRPr="00F85178">
        <w:t>May 18</w:t>
      </w:r>
      <w:r w:rsidRPr="00F85178">
        <w:rPr>
          <w:vertAlign w:val="superscript"/>
        </w:rPr>
        <w:t>th</w:t>
      </w:r>
      <w:r w:rsidRPr="00F85178">
        <w:t xml:space="preserve">, Accessible Online at </w:t>
      </w:r>
      <w:hyperlink r:id="rId42" w:history="1">
        <w:r w:rsidRPr="00F85178">
          <w:rPr>
            <w:rStyle w:val="Hyperlink"/>
          </w:rPr>
          <w:t>https://foreignpolicy.com/2015/05/18/raindrops-keep-falling-on-my-nuclear-umbrella-us-japan-south-north-korea/</w:t>
        </w:r>
      </w:hyperlink>
      <w:r w:rsidRPr="00F85178">
        <w:t>, Accessed On 07-19-2016)</w:t>
      </w:r>
    </w:p>
    <w:p w:rsidR="00D7383A" w:rsidRPr="00F85178" w:rsidRDefault="00D7383A" w:rsidP="00D7383A">
      <w:pPr>
        <w:rPr>
          <w:rStyle w:val="StyleUnderline"/>
        </w:rPr>
      </w:pPr>
      <w:r w:rsidRPr="00F85178">
        <w:rPr>
          <w:rStyle w:val="StyleUnderline"/>
        </w:rPr>
        <w:t xml:space="preserve">Pyongyang’s </w:t>
      </w:r>
      <w:r w:rsidRPr="00F85178">
        <w:rPr>
          <w:rStyle w:val="Emphasis"/>
        </w:rPr>
        <w:t>provocative</w:t>
      </w:r>
      <w:r w:rsidRPr="00F85178">
        <w:rPr>
          <w:rStyle w:val="StyleUnderline"/>
        </w:rPr>
        <w:t xml:space="preserve"> and </w:t>
      </w:r>
      <w:r w:rsidRPr="00F85178">
        <w:rPr>
          <w:rStyle w:val="Emphasis"/>
        </w:rPr>
        <w:t>erratic behavior</w:t>
      </w:r>
      <w:r w:rsidRPr="00F85178">
        <w:rPr>
          <w:rStyle w:val="StyleUnderline"/>
        </w:rPr>
        <w:t xml:space="preserve"> is </w:t>
      </w:r>
      <w:r w:rsidRPr="00F85178">
        <w:rPr>
          <w:rStyle w:val="Emphasis"/>
        </w:rPr>
        <w:t>starting to unnerve South Korea</w:t>
      </w:r>
      <w:r w:rsidRPr="00F85178">
        <w:t xml:space="preserve">. “Many people are alarmed by the North’s recent provocative acts and as they learn of an extreme reign of terror within North Korea,” South Korean President Park Geun-hye said on May 15 — two days before U.S. Secretary of State John Kerry arrived in Seoul to show the United States’ “ironclad commitment” to South Korean security. In the last month, Pyongyang announced the successful test of a submarine-launched ballistic missile, reportedly executed its defense minister for disobedience to North Korean dictator Kim Jong Un, and fired shells near a sea border disputed between the two countries. </w:t>
      </w:r>
      <w:r w:rsidRPr="00F85178">
        <w:rPr>
          <w:rStyle w:val="StyleUnderline"/>
        </w:rPr>
        <w:t>South Korea and Japan</w:t>
      </w:r>
      <w:r w:rsidRPr="00F85178">
        <w:t xml:space="preserve">, two of the most likely targets for North Korean violence, </w:t>
      </w:r>
      <w:r w:rsidRPr="00F85178">
        <w:rPr>
          <w:rStyle w:val="StyleUnderline"/>
        </w:rPr>
        <w:t>are U.S. allies and protected by its nuclear umbrella. But</w:t>
      </w:r>
      <w:r w:rsidRPr="00F85178">
        <w:t xml:space="preserve"> as Park’s comments imply,</w:t>
      </w:r>
      <w:r w:rsidRPr="00F85178">
        <w:rPr>
          <w:rStyle w:val="StyleUnderline"/>
        </w:rPr>
        <w:t xml:space="preserve"> that may offer little comfort: </w:t>
      </w:r>
      <w:r w:rsidRPr="00993400">
        <w:rPr>
          <w:rStyle w:val="StyleUnderline"/>
          <w:highlight w:val="yellow"/>
        </w:rPr>
        <w:t xml:space="preserve">U.S. extended deterrence is </w:t>
      </w:r>
      <w:r w:rsidRPr="00993400">
        <w:rPr>
          <w:rStyle w:val="Emphasis"/>
          <w:highlight w:val="yellow"/>
        </w:rPr>
        <w:t>not curbing its ally’s fears</w:t>
      </w:r>
      <w:r w:rsidRPr="00993400">
        <w:rPr>
          <w:rStyle w:val="StyleUnderline"/>
          <w:highlight w:val="yellow"/>
        </w:rPr>
        <w:t>.</w:t>
      </w:r>
    </w:p>
    <w:p w:rsidR="00D7383A" w:rsidRPr="00F85178" w:rsidRDefault="00D7383A" w:rsidP="00D7383A">
      <w:r w:rsidRPr="00F85178">
        <w:t xml:space="preserve">Since the early days of the Cold War, </w:t>
      </w:r>
      <w:r w:rsidRPr="00F85178">
        <w:rPr>
          <w:rStyle w:val="StyleUnderline"/>
        </w:rPr>
        <w:t>the U</w:t>
      </w:r>
      <w:r w:rsidRPr="00F85178">
        <w:t xml:space="preserve">nited </w:t>
      </w:r>
      <w:r w:rsidRPr="00F85178">
        <w:rPr>
          <w:rStyle w:val="StyleUnderline"/>
        </w:rPr>
        <w:t>S</w:t>
      </w:r>
      <w:r w:rsidRPr="00F85178">
        <w:t xml:space="preserve">tates </w:t>
      </w:r>
      <w:r w:rsidRPr="00F85178">
        <w:rPr>
          <w:rStyle w:val="StyleUnderline"/>
        </w:rPr>
        <w:t xml:space="preserve">has promised to </w:t>
      </w:r>
      <w:r w:rsidRPr="00F85178">
        <w:rPr>
          <w:rStyle w:val="Emphasis"/>
        </w:rPr>
        <w:t>deter</w:t>
      </w:r>
      <w:r w:rsidRPr="00F85178">
        <w:rPr>
          <w:rStyle w:val="StyleUnderline"/>
        </w:rPr>
        <w:t xml:space="preserve"> and </w:t>
      </w:r>
      <w:r w:rsidRPr="00F85178">
        <w:rPr>
          <w:rStyle w:val="Emphasis"/>
        </w:rPr>
        <w:t>retaliate</w:t>
      </w:r>
      <w:r w:rsidRPr="00F85178">
        <w:rPr>
          <w:rStyle w:val="StyleUnderline"/>
        </w:rPr>
        <w:t xml:space="preserve"> against a nuclear attack on </w:t>
      </w:r>
      <w:r w:rsidRPr="00F85178">
        <w:rPr>
          <w:rStyle w:val="Emphasis"/>
        </w:rPr>
        <w:t>select allies</w:t>
      </w:r>
      <w:r w:rsidRPr="00F85178">
        <w:t xml:space="preserve"> in Europe and Asia — in other words, the United States extends to them the capabilities it fields to protect the American public from nuclear attack. In Asia, the U.S. nuclear umbrella is reserved for only its close allies Australia, Japan, and South Korea — as it should be. Promises of nuclear retaliation on behalf of others shouldn’t be made lightly. When the United States promises to defend allies against the greatest type of destruction imaginable — while at the same time upholding defense treaty commitments against non-nuclear attack — this should assure close allies of their security. This is good for the United States because an assured ally is less likely to launch fear-based preventive strikes against adversaries; also, an assured ally also has no need to pursue its own nuclear weapons arsenal. </w:t>
      </w:r>
      <w:r w:rsidRPr="00F85178">
        <w:rPr>
          <w:rStyle w:val="StyleUnderline"/>
        </w:rPr>
        <w:t xml:space="preserve">If U.S. extended deterrence commitments </w:t>
      </w:r>
      <w:r w:rsidRPr="00F85178">
        <w:rPr>
          <w:rStyle w:val="Emphasis"/>
        </w:rPr>
        <w:t>work as intended</w:t>
      </w:r>
      <w:r w:rsidRPr="00F85178">
        <w:rPr>
          <w:rStyle w:val="StyleUnderline"/>
        </w:rPr>
        <w:t xml:space="preserve">, the confidence they provide to friends is just as important as the </w:t>
      </w:r>
      <w:r w:rsidRPr="00F85178">
        <w:rPr>
          <w:rStyle w:val="Emphasis"/>
        </w:rPr>
        <w:t>caution they should induce in would-be adversaries</w:t>
      </w:r>
      <w:r w:rsidRPr="00F85178">
        <w:rPr>
          <w:rStyle w:val="StyleUnderline"/>
        </w:rPr>
        <w:t>, like North Korea.</w:t>
      </w:r>
    </w:p>
    <w:p w:rsidR="00D7383A" w:rsidRPr="00F85178" w:rsidRDefault="00D7383A" w:rsidP="00D7383A">
      <w:pPr>
        <w:rPr>
          <w:rStyle w:val="StyleUnderline"/>
        </w:rPr>
      </w:pPr>
      <w:r w:rsidRPr="00F85178">
        <w:t xml:space="preserve">But while U.S. extended deterrence commitments to Japan and South Korea are the ultimate promise, it is a promise for the least-likely situation. And meanwhile, whether because of political expediency or the low stakes involved, </w:t>
      </w:r>
      <w:r w:rsidRPr="00993400">
        <w:rPr>
          <w:rStyle w:val="StyleUnderline"/>
          <w:highlight w:val="yellow"/>
        </w:rPr>
        <w:t>the U</w:t>
      </w:r>
      <w:r w:rsidRPr="00F85178">
        <w:t xml:space="preserve">nited </w:t>
      </w:r>
      <w:r w:rsidRPr="00993400">
        <w:rPr>
          <w:rStyle w:val="StyleUnderline"/>
          <w:highlight w:val="yellow"/>
        </w:rPr>
        <w:t>S</w:t>
      </w:r>
      <w:r w:rsidRPr="00F85178">
        <w:t xml:space="preserve">tates </w:t>
      </w:r>
      <w:r w:rsidRPr="00993400">
        <w:rPr>
          <w:rStyle w:val="StyleUnderline"/>
          <w:highlight w:val="yellow"/>
        </w:rPr>
        <w:t xml:space="preserve">has played a </w:t>
      </w:r>
      <w:r w:rsidRPr="00993400">
        <w:rPr>
          <w:rStyle w:val="Emphasis"/>
          <w:highlight w:val="yellow"/>
        </w:rPr>
        <w:t>marginal role</w:t>
      </w:r>
      <w:r w:rsidRPr="00993400">
        <w:rPr>
          <w:rStyle w:val="StyleUnderline"/>
          <w:highlight w:val="yellow"/>
        </w:rPr>
        <w:t xml:space="preserve"> in dealing with</w:t>
      </w:r>
      <w:r w:rsidRPr="00F85178">
        <w:rPr>
          <w:rStyle w:val="StyleUnderline"/>
        </w:rPr>
        <w:t xml:space="preserve"> the smaller threats these two countries face: for Japan, </w:t>
      </w:r>
      <w:r w:rsidRPr="00F85178">
        <w:rPr>
          <w:rStyle w:val="Emphasis"/>
        </w:rPr>
        <w:t>Chinese harassment in waters around contested islands in the East China Sea</w:t>
      </w:r>
      <w:r w:rsidRPr="00F85178">
        <w:rPr>
          <w:rStyle w:val="StyleUnderline"/>
        </w:rPr>
        <w:t xml:space="preserve">; and for South Korea, </w:t>
      </w:r>
      <w:r w:rsidRPr="00993400">
        <w:rPr>
          <w:rStyle w:val="Emphasis"/>
          <w:highlight w:val="yellow"/>
        </w:rPr>
        <w:t>conventional attacks by North Korea</w:t>
      </w:r>
      <w:r w:rsidRPr="00F85178">
        <w:rPr>
          <w:rStyle w:val="StyleUnderline"/>
        </w:rPr>
        <w:t>.</w:t>
      </w:r>
      <w:r w:rsidRPr="00F85178">
        <w:t xml:space="preserve"> The result? </w:t>
      </w:r>
      <w:r w:rsidRPr="00F85178">
        <w:rPr>
          <w:rStyle w:val="StyleUnderline"/>
        </w:rPr>
        <w:t xml:space="preserve">By failing to adequately tackle </w:t>
      </w:r>
      <w:r w:rsidRPr="00993400">
        <w:rPr>
          <w:rStyle w:val="StyleUnderline"/>
          <w:highlight w:val="yellow"/>
        </w:rPr>
        <w:t>small-scale challenges</w:t>
      </w:r>
      <w:r w:rsidRPr="00F85178">
        <w:rPr>
          <w:rStyle w:val="StyleUnderline"/>
        </w:rPr>
        <w:t xml:space="preserve"> with or on behalf of Tokyo and Seoul, the United States has </w:t>
      </w:r>
      <w:r w:rsidRPr="00993400">
        <w:rPr>
          <w:rStyle w:val="Emphasis"/>
          <w:highlight w:val="yellow"/>
        </w:rPr>
        <w:t>cast doubt</w:t>
      </w:r>
      <w:r w:rsidRPr="00993400">
        <w:rPr>
          <w:rStyle w:val="StyleUnderline"/>
          <w:highlight w:val="yellow"/>
        </w:rPr>
        <w:t xml:space="preserve"> about its nuclear umbrella</w:t>
      </w:r>
      <w:r w:rsidRPr="00F85178">
        <w:rPr>
          <w:rStyle w:val="StyleUnderline"/>
        </w:rPr>
        <w:t xml:space="preserve"> for those two countries.</w:t>
      </w:r>
    </w:p>
    <w:p w:rsidR="00D7383A" w:rsidRPr="00F85178" w:rsidRDefault="00D7383A" w:rsidP="00D7383A">
      <w:pPr>
        <w:rPr>
          <w:rStyle w:val="StyleUnderline"/>
        </w:rPr>
      </w:pPr>
      <w:r w:rsidRPr="00F85178">
        <w:t xml:space="preserve">This in turn reflects an unstated paradox: </w:t>
      </w:r>
      <w:r w:rsidRPr="00993400">
        <w:rPr>
          <w:rStyle w:val="StyleUnderline"/>
          <w:highlight w:val="yellow"/>
        </w:rPr>
        <w:t xml:space="preserve">the strongest form of U.S. commitment </w:t>
      </w:r>
      <w:r w:rsidRPr="00993400">
        <w:rPr>
          <w:rStyle w:val="Emphasis"/>
          <w:highlight w:val="yellow"/>
        </w:rPr>
        <w:t>doesn’t address</w:t>
      </w:r>
      <w:r w:rsidRPr="00993400">
        <w:rPr>
          <w:rStyle w:val="StyleUnderline"/>
          <w:highlight w:val="yellow"/>
        </w:rPr>
        <w:t xml:space="preserve"> the much </w:t>
      </w:r>
      <w:r w:rsidRPr="00993400">
        <w:rPr>
          <w:rStyle w:val="Emphasis"/>
          <w:highlight w:val="yellow"/>
        </w:rPr>
        <w:t>weaker quotidian challenges actually facing its allies</w:t>
      </w:r>
      <w:r w:rsidRPr="00F85178">
        <w:t xml:space="preserve">. Consequently, </w:t>
      </w:r>
      <w:r w:rsidRPr="00993400">
        <w:rPr>
          <w:rStyle w:val="StyleUnderline"/>
          <w:highlight w:val="yellow"/>
        </w:rPr>
        <w:t xml:space="preserve">Seoul and Tokyo look to Washington and </w:t>
      </w:r>
      <w:r w:rsidRPr="00993400">
        <w:rPr>
          <w:rStyle w:val="Emphasis"/>
          <w:highlight w:val="yellow"/>
        </w:rPr>
        <w:t>see its credibility eroding</w:t>
      </w:r>
      <w:r w:rsidRPr="00F85178">
        <w:t xml:space="preserve">. Frank Sinatra once sang that if he could make it in New York, he “could make it anywhere.” This logic, dubbed the “Sinatra test,” suggests that those who can survive a hard test can survive an easy one. But when it comes U.S. extended deterrence, allies see the opposite: </w:t>
      </w:r>
      <w:r w:rsidRPr="00F85178">
        <w:rPr>
          <w:rStyle w:val="StyleUnderline"/>
        </w:rPr>
        <w:t>if the U</w:t>
      </w:r>
      <w:r w:rsidRPr="00F85178">
        <w:t>nited</w:t>
      </w:r>
      <w:r w:rsidRPr="00F85178">
        <w:rPr>
          <w:rStyle w:val="StyleUnderline"/>
        </w:rPr>
        <w:t xml:space="preserve"> S</w:t>
      </w:r>
      <w:r w:rsidRPr="00F85178">
        <w:t xml:space="preserve">tates </w:t>
      </w:r>
      <w:r w:rsidRPr="00F85178">
        <w:rPr>
          <w:rStyle w:val="StyleUnderline"/>
        </w:rPr>
        <w:t xml:space="preserve">can’t handle the small threats, then </w:t>
      </w:r>
      <w:r w:rsidRPr="00F85178">
        <w:rPr>
          <w:rStyle w:val="Emphasis"/>
        </w:rPr>
        <w:t>how can it handle the big ones</w:t>
      </w:r>
      <w:r w:rsidRPr="00F85178">
        <w:rPr>
          <w:rStyle w:val="StyleUnderline"/>
        </w:rPr>
        <w:t>, like nuclear attacks?</w:t>
      </w:r>
    </w:p>
    <w:p w:rsidR="00D7383A" w:rsidRPr="00F85178" w:rsidRDefault="00D7383A" w:rsidP="00D7383A">
      <w:pPr>
        <w:rPr>
          <w:rStyle w:val="StyleUnderline"/>
        </w:rPr>
      </w:pPr>
      <w:r w:rsidRPr="00F85178">
        <w:t xml:space="preserve">Consider what happened in 2010, when North Korea torpedoed the South Korean frigate Cheonan, killing 46 seamen, and then followed up that provocation in November of the same year by shelling the Yeonpyeong Islands, killing four South Koreans and injuring 19 others. Officials in Washington urged restraint, and prevented South Korean retaliation. The response was telling: </w:t>
      </w:r>
      <w:r w:rsidRPr="00993400">
        <w:rPr>
          <w:rStyle w:val="StyleUnderline"/>
          <w:highlight w:val="yellow"/>
        </w:rPr>
        <w:t>Politicians in Seoul</w:t>
      </w:r>
      <w:r w:rsidRPr="00F85178">
        <w:rPr>
          <w:rStyle w:val="StyleUnderline"/>
        </w:rPr>
        <w:t xml:space="preserve">, in a move that </w:t>
      </w:r>
      <w:r w:rsidRPr="00993400">
        <w:rPr>
          <w:rStyle w:val="Emphasis"/>
          <w:highlight w:val="yellow"/>
        </w:rPr>
        <w:t>signaled their doubt over the reliability of U.S. commitments</w:t>
      </w:r>
      <w:r w:rsidRPr="00F85178">
        <w:rPr>
          <w:rStyle w:val="StyleUnderline"/>
        </w:rPr>
        <w:t xml:space="preserve">, called for the </w:t>
      </w:r>
      <w:r w:rsidRPr="00F85178">
        <w:rPr>
          <w:rStyle w:val="Emphasis"/>
        </w:rPr>
        <w:t>redeployment of U.S. nuclear weapons on Korean soil</w:t>
      </w:r>
      <w:r w:rsidRPr="00F85178">
        <w:t xml:space="preserve"> (all U.S. nuclear weapons had been removed from South Korea in 1991). And because the United States is not planning to redeploy its nuclear weapons, </w:t>
      </w:r>
      <w:r w:rsidRPr="00F85178">
        <w:rPr>
          <w:rStyle w:val="StyleUnderline"/>
        </w:rPr>
        <w:t xml:space="preserve">several senior </w:t>
      </w:r>
      <w:r w:rsidRPr="00993400">
        <w:rPr>
          <w:rStyle w:val="StyleUnderline"/>
          <w:highlight w:val="yellow"/>
        </w:rPr>
        <w:t xml:space="preserve">South Korean politicians have </w:t>
      </w:r>
      <w:r w:rsidRPr="00993400">
        <w:rPr>
          <w:rStyle w:val="Emphasis"/>
          <w:highlight w:val="yellow"/>
        </w:rPr>
        <w:t>called for the country to develop their own bomb</w:t>
      </w:r>
      <w:r w:rsidRPr="00993400">
        <w:rPr>
          <w:rStyle w:val="StyleUnderline"/>
          <w:highlight w:val="yellow"/>
        </w:rPr>
        <w:t xml:space="preserve"> — concluding</w:t>
      </w:r>
      <w:r w:rsidRPr="00F85178">
        <w:rPr>
          <w:rStyle w:val="StyleUnderline"/>
        </w:rPr>
        <w:t xml:space="preserve"> that if the U.S. nuclear umbrella couldn’t protect their country, </w:t>
      </w:r>
      <w:r w:rsidRPr="00993400">
        <w:rPr>
          <w:rStyle w:val="StyleUnderline"/>
          <w:highlight w:val="yellow"/>
        </w:rPr>
        <w:t xml:space="preserve">they would </w:t>
      </w:r>
      <w:r w:rsidRPr="00993400">
        <w:rPr>
          <w:rStyle w:val="Emphasis"/>
          <w:highlight w:val="yellow"/>
        </w:rPr>
        <w:t>have to rely on their own nuclear capability</w:t>
      </w:r>
      <w:r w:rsidRPr="00993400">
        <w:rPr>
          <w:rStyle w:val="StyleUnderline"/>
          <w:highlight w:val="yellow"/>
        </w:rPr>
        <w:t>.</w:t>
      </w:r>
    </w:p>
    <w:p w:rsidR="00D7383A" w:rsidRPr="00F85178" w:rsidRDefault="00D7383A" w:rsidP="00D7383A">
      <w:pPr>
        <w:pStyle w:val="Heading4"/>
        <w:rPr>
          <w:sz w:val="28"/>
        </w:rPr>
      </w:pPr>
      <w:r w:rsidRPr="00F85178">
        <w:rPr>
          <w:sz w:val="28"/>
        </w:rPr>
        <w:t xml:space="preserve">US alliance assurance </w:t>
      </w:r>
      <w:r w:rsidRPr="00F85178">
        <w:rPr>
          <w:sz w:val="28"/>
          <w:u w:val="single"/>
        </w:rPr>
        <w:t>low now</w:t>
      </w:r>
      <w:r w:rsidRPr="00F85178">
        <w:rPr>
          <w:sz w:val="28"/>
        </w:rPr>
        <w:t xml:space="preserve"> — </w:t>
      </w:r>
      <w:r w:rsidRPr="00F85178">
        <w:rPr>
          <w:sz w:val="28"/>
          <w:u w:val="single"/>
        </w:rPr>
        <w:t>resolve</w:t>
      </w:r>
      <w:r w:rsidRPr="00F85178">
        <w:rPr>
          <w:sz w:val="28"/>
        </w:rPr>
        <w:t xml:space="preserve">, </w:t>
      </w:r>
      <w:r w:rsidRPr="00F85178">
        <w:rPr>
          <w:sz w:val="28"/>
          <w:u w:val="single"/>
        </w:rPr>
        <w:t>funding</w:t>
      </w:r>
      <w:r w:rsidRPr="00F85178">
        <w:rPr>
          <w:sz w:val="28"/>
        </w:rPr>
        <w:t xml:space="preserve">, and </w:t>
      </w:r>
      <w:r w:rsidRPr="00F85178">
        <w:rPr>
          <w:sz w:val="28"/>
          <w:u w:val="single"/>
        </w:rPr>
        <w:t>redlines</w:t>
      </w:r>
      <w:r w:rsidRPr="00F85178">
        <w:rPr>
          <w:sz w:val="28"/>
        </w:rPr>
        <w:t xml:space="preserve">. </w:t>
      </w:r>
    </w:p>
    <w:p w:rsidR="00D7383A" w:rsidRPr="00F85178" w:rsidRDefault="00D7383A" w:rsidP="00D7383A">
      <w:r w:rsidRPr="00F85178">
        <w:rPr>
          <w:rStyle w:val="Style13ptBold"/>
          <w:sz w:val="28"/>
        </w:rPr>
        <w:t>Klinger 14</w:t>
      </w:r>
      <w:r w:rsidRPr="00F85178">
        <w:t xml:space="preserve"> — Bruce Klinger, Senior Research Fellow at the Northeast Asia Studies Center, 2014 (“Asia's Big Fear: Is America Emboldening China and North Korea?,” </w:t>
      </w:r>
      <w:r w:rsidRPr="00F85178">
        <w:rPr>
          <w:i/>
        </w:rPr>
        <w:t xml:space="preserve">Heritage Foundation, </w:t>
      </w:r>
      <w:r w:rsidRPr="00F85178">
        <w:t>July 17</w:t>
      </w:r>
      <w:r w:rsidRPr="00F85178">
        <w:rPr>
          <w:vertAlign w:val="superscript"/>
        </w:rPr>
        <w:t>th</w:t>
      </w:r>
      <w:r w:rsidRPr="00F85178">
        <w:t xml:space="preserve">, Accessible Online at </w:t>
      </w:r>
      <w:hyperlink r:id="rId43" w:history="1">
        <w:r w:rsidRPr="00F85178">
          <w:rPr>
            <w:rStyle w:val="Hyperlink"/>
          </w:rPr>
          <w:t>http://www.heritage.org/research/commentary/2014/7/asias-big-fear-is-america-emboldening-china-and-north-korea</w:t>
        </w:r>
      </w:hyperlink>
      <w:r w:rsidRPr="00F85178">
        <w:t>, Accessed On 07-19-2016)</w:t>
      </w:r>
    </w:p>
    <w:p w:rsidR="00D7383A" w:rsidRPr="00F85178" w:rsidRDefault="00D7383A" w:rsidP="00D7383A">
      <w:pPr>
        <w:rPr>
          <w:rStyle w:val="StyleUnderline"/>
        </w:rPr>
      </w:pPr>
      <w:r w:rsidRPr="00F85178">
        <w:rPr>
          <w:rStyle w:val="StyleUnderline"/>
        </w:rPr>
        <w:t>Despite these reassurances and the</w:t>
      </w:r>
      <w:r w:rsidRPr="00F85178">
        <w:t xml:space="preserve"> Obama administration’s loudly proclaimed “</w:t>
      </w:r>
      <w:r w:rsidRPr="00F85178">
        <w:rPr>
          <w:rStyle w:val="StyleUnderline"/>
        </w:rPr>
        <w:t>Asia Pivot</w:t>
      </w:r>
      <w:r w:rsidRPr="00F85178">
        <w:t xml:space="preserve">,” </w:t>
      </w:r>
      <w:r w:rsidRPr="00993400">
        <w:rPr>
          <w:rStyle w:val="StyleUnderline"/>
          <w:highlight w:val="yellow"/>
        </w:rPr>
        <w:t xml:space="preserve">Asian nations </w:t>
      </w:r>
      <w:r w:rsidRPr="00993400">
        <w:rPr>
          <w:rStyle w:val="Emphasis"/>
          <w:highlight w:val="yellow"/>
        </w:rPr>
        <w:t>increasingly question</w:t>
      </w:r>
      <w:r w:rsidRPr="00993400">
        <w:rPr>
          <w:rStyle w:val="StyleUnderline"/>
          <w:highlight w:val="yellow"/>
        </w:rPr>
        <w:t xml:space="preserve"> U.S. military capabilities and resolve</w:t>
      </w:r>
      <w:r w:rsidRPr="00F85178">
        <w:rPr>
          <w:rStyle w:val="StyleUnderline"/>
        </w:rPr>
        <w:t xml:space="preserve">. </w:t>
      </w:r>
      <w:r w:rsidRPr="00993400">
        <w:rPr>
          <w:rStyle w:val="StyleUnderline"/>
          <w:highlight w:val="yellow"/>
        </w:rPr>
        <w:t xml:space="preserve">The pivot strategy is sound </w:t>
      </w:r>
      <w:r w:rsidRPr="00993400">
        <w:rPr>
          <w:rStyle w:val="Emphasis"/>
          <w:highlight w:val="yellow"/>
        </w:rPr>
        <w:t>only if</w:t>
      </w:r>
      <w:r w:rsidRPr="00993400">
        <w:rPr>
          <w:rStyle w:val="StyleUnderline"/>
          <w:highlight w:val="yellow"/>
        </w:rPr>
        <w:t xml:space="preserve"> Washington devotes sufficient resources</w:t>
      </w:r>
      <w:r w:rsidRPr="00F85178">
        <w:t xml:space="preserve"> to deploy the requisite military forces in the Pacific. </w:t>
      </w:r>
      <w:r w:rsidRPr="00993400">
        <w:rPr>
          <w:rStyle w:val="StyleUnderline"/>
          <w:highlight w:val="yellow"/>
        </w:rPr>
        <w:t xml:space="preserve">Without this, it </w:t>
      </w:r>
      <w:r w:rsidRPr="00993400">
        <w:rPr>
          <w:rStyle w:val="Emphasis"/>
          <w:highlight w:val="yellow"/>
        </w:rPr>
        <w:t>fails to reassure allies</w:t>
      </w:r>
      <w:r w:rsidRPr="00F85178">
        <w:rPr>
          <w:rStyle w:val="StyleUnderline"/>
        </w:rPr>
        <w:t xml:space="preserve"> or </w:t>
      </w:r>
      <w:r w:rsidRPr="00F85178">
        <w:rPr>
          <w:rStyle w:val="Emphasis"/>
        </w:rPr>
        <w:t>deter potential opponents</w:t>
      </w:r>
      <w:r w:rsidRPr="00F85178">
        <w:rPr>
          <w:rStyle w:val="StyleUnderline"/>
        </w:rPr>
        <w:t xml:space="preserve">. </w:t>
      </w:r>
      <w:r w:rsidRPr="00993400">
        <w:rPr>
          <w:rStyle w:val="StyleUnderline"/>
          <w:highlight w:val="yellow"/>
        </w:rPr>
        <w:t>But</w:t>
      </w:r>
      <w:r w:rsidRPr="00F85178">
        <w:rPr>
          <w:rStyle w:val="StyleUnderline"/>
        </w:rPr>
        <w:t xml:space="preserve"> even </w:t>
      </w:r>
      <w:r w:rsidRPr="00F85178">
        <w:rPr>
          <w:rStyle w:val="Emphasis"/>
        </w:rPr>
        <w:t>well before sequestration</w:t>
      </w:r>
      <w:r w:rsidRPr="00F85178">
        <w:rPr>
          <w:rStyle w:val="StyleUnderline"/>
        </w:rPr>
        <w:t xml:space="preserve">, it was obvious that </w:t>
      </w:r>
      <w:r w:rsidRPr="00993400">
        <w:rPr>
          <w:rStyle w:val="StyleUnderline"/>
          <w:highlight w:val="yellow"/>
        </w:rPr>
        <w:t xml:space="preserve">the Obama administration was </w:t>
      </w:r>
      <w:r w:rsidRPr="00993400">
        <w:rPr>
          <w:rStyle w:val="Emphasis"/>
          <w:highlight w:val="yellow"/>
        </w:rPr>
        <w:t>underfunding U.S. defense requirements</w:t>
      </w:r>
      <w:r w:rsidRPr="00F85178">
        <w:rPr>
          <w:rStyle w:val="StyleUnderline"/>
        </w:rPr>
        <w:t>.</w:t>
      </w:r>
    </w:p>
    <w:p w:rsidR="00D7383A" w:rsidRPr="00F85178" w:rsidRDefault="00D7383A" w:rsidP="00D7383A">
      <w:r w:rsidRPr="00F85178">
        <w:t>Secretary of Defense Hagel commented in February 2014 that, due to sequestration, the military readiness and modernization budget would be cut, leading to “a hollow force . . . that is not ready, that is not capable of fulfilling assigned missions. In the longer term . . . the resulting force would be . . . too small to fully execute the President's defense strategy.”</w:t>
      </w:r>
    </w:p>
    <w:p w:rsidR="00D7383A" w:rsidRPr="00F85178" w:rsidRDefault="00D7383A" w:rsidP="00D7383A">
      <w:pPr>
        <w:rPr>
          <w:rStyle w:val="StyleUnderline"/>
        </w:rPr>
      </w:pPr>
      <w:r w:rsidRPr="00F85178">
        <w:rPr>
          <w:rStyle w:val="StyleUnderline"/>
        </w:rPr>
        <w:t>The Asia Pivot</w:t>
      </w:r>
      <w:r w:rsidRPr="00F85178">
        <w:t>—which never provided for new permanent deployments of additional military forces to the Pacific—</w:t>
      </w:r>
      <w:r w:rsidRPr="00F85178">
        <w:rPr>
          <w:rStyle w:val="StyleUnderline"/>
        </w:rPr>
        <w:t xml:space="preserve">has been </w:t>
      </w:r>
      <w:r w:rsidRPr="00F85178">
        <w:rPr>
          <w:rStyle w:val="Emphasis"/>
        </w:rPr>
        <w:t>derailed by defense budget cuts</w:t>
      </w:r>
      <w:r w:rsidRPr="00F85178">
        <w:t xml:space="preserve">. Beyond that, </w:t>
      </w:r>
      <w:r w:rsidRPr="00993400">
        <w:rPr>
          <w:rStyle w:val="StyleUnderline"/>
          <w:highlight w:val="yellow"/>
        </w:rPr>
        <w:t xml:space="preserve">Seoul and Tokyo were </w:t>
      </w:r>
      <w:r w:rsidRPr="00993400">
        <w:rPr>
          <w:rStyle w:val="Emphasis"/>
          <w:highlight w:val="yellow"/>
        </w:rPr>
        <w:t>flummoxed</w:t>
      </w:r>
      <w:r w:rsidRPr="00993400">
        <w:rPr>
          <w:rStyle w:val="StyleUnderline"/>
          <w:highlight w:val="yellow"/>
        </w:rPr>
        <w:t xml:space="preserve"> by Obama’s </w:t>
      </w:r>
      <w:r w:rsidRPr="00993400">
        <w:rPr>
          <w:rStyle w:val="Emphasis"/>
          <w:highlight w:val="yellow"/>
        </w:rPr>
        <w:t>refusal to live up to the pledged military response</w:t>
      </w:r>
      <w:r w:rsidRPr="00993400">
        <w:rPr>
          <w:rStyle w:val="StyleUnderline"/>
          <w:highlight w:val="yellow"/>
        </w:rPr>
        <w:t xml:space="preserve"> when</w:t>
      </w:r>
      <w:r w:rsidRPr="00F85178">
        <w:rPr>
          <w:rStyle w:val="StyleUnderline"/>
        </w:rPr>
        <w:t xml:space="preserve"> Syrian President </w:t>
      </w:r>
      <w:r w:rsidRPr="00993400">
        <w:rPr>
          <w:rStyle w:val="StyleUnderline"/>
          <w:highlight w:val="yellow"/>
        </w:rPr>
        <w:t>Assad crossed the</w:t>
      </w:r>
      <w:r w:rsidRPr="00F85178">
        <w:rPr>
          <w:rStyle w:val="StyleUnderline"/>
        </w:rPr>
        <w:t xml:space="preserve"> U.S. </w:t>
      </w:r>
      <w:r w:rsidRPr="00993400">
        <w:rPr>
          <w:rStyle w:val="StyleUnderline"/>
          <w:highlight w:val="yellow"/>
        </w:rPr>
        <w:t>redline</w:t>
      </w:r>
      <w:r w:rsidRPr="00F85178">
        <w:t xml:space="preserve"> against using chemical weapons against civilians. The </w:t>
      </w:r>
      <w:r w:rsidRPr="00993400">
        <w:rPr>
          <w:rStyle w:val="StyleUnderline"/>
          <w:highlight w:val="yellow"/>
        </w:rPr>
        <w:t>allies have</w:t>
      </w:r>
      <w:r w:rsidRPr="00F85178">
        <w:rPr>
          <w:rStyle w:val="StyleUnderline"/>
        </w:rPr>
        <w:t xml:space="preserve"> privately </w:t>
      </w:r>
      <w:r w:rsidRPr="00993400">
        <w:rPr>
          <w:rStyle w:val="StyleUnderline"/>
          <w:highlight w:val="yellow"/>
        </w:rPr>
        <w:t xml:space="preserve">expressed fears that Obama might </w:t>
      </w:r>
      <w:r w:rsidRPr="00993400">
        <w:rPr>
          <w:rStyle w:val="Emphasis"/>
          <w:highlight w:val="yellow"/>
        </w:rPr>
        <w:t>similarly abandon U.S. defense commitments</w:t>
      </w:r>
      <w:r w:rsidRPr="00993400">
        <w:rPr>
          <w:rStyle w:val="StyleUnderline"/>
          <w:highlight w:val="yellow"/>
        </w:rPr>
        <w:t xml:space="preserve"> if North Korea or China attacked them</w:t>
      </w:r>
      <w:r w:rsidRPr="00993400">
        <w:rPr>
          <w:highlight w:val="yellow"/>
        </w:rPr>
        <w:t>.</w:t>
      </w:r>
      <w:r w:rsidRPr="00F85178">
        <w:t xml:space="preserve"> Similarly, </w:t>
      </w:r>
      <w:r w:rsidRPr="00993400">
        <w:rPr>
          <w:rStyle w:val="StyleUnderline"/>
          <w:highlight w:val="yellow"/>
        </w:rPr>
        <w:t>U.S. inability or unwillingness to prevent</w:t>
      </w:r>
      <w:r w:rsidRPr="00F85178">
        <w:rPr>
          <w:rStyle w:val="StyleUnderline"/>
        </w:rPr>
        <w:t xml:space="preserve"> Vladimir Putin’s </w:t>
      </w:r>
      <w:r w:rsidRPr="00993400">
        <w:rPr>
          <w:rStyle w:val="StyleUnderline"/>
          <w:highlight w:val="yellow"/>
        </w:rPr>
        <w:t xml:space="preserve">actions in Crimea generated concerns that China would be </w:t>
      </w:r>
      <w:r w:rsidRPr="00993400">
        <w:rPr>
          <w:rStyle w:val="Emphasis"/>
          <w:highlight w:val="yellow"/>
        </w:rPr>
        <w:t>encouraged take similar action against areas Beijing claims as its own</w:t>
      </w:r>
      <w:r w:rsidRPr="00993400">
        <w:rPr>
          <w:rStyle w:val="StyleUnderline"/>
          <w:highlight w:val="yellow"/>
        </w:rPr>
        <w:t>.</w:t>
      </w:r>
    </w:p>
    <w:p w:rsidR="00D7383A" w:rsidRPr="00F85178" w:rsidRDefault="00D7383A" w:rsidP="00D7383A">
      <w:pPr>
        <w:rPr>
          <w:rStyle w:val="StyleUnderline"/>
        </w:rPr>
      </w:pPr>
      <w:r w:rsidRPr="00F85178">
        <w:t xml:space="preserve">Despite strong U.S. rhetoric, America’s opponents haven’t moderated their behavior. </w:t>
      </w:r>
      <w:r w:rsidRPr="00F85178">
        <w:rPr>
          <w:rStyle w:val="StyleUnderline"/>
        </w:rPr>
        <w:t xml:space="preserve">Our Asian </w:t>
      </w:r>
      <w:r w:rsidRPr="00993400">
        <w:rPr>
          <w:rStyle w:val="StyleUnderline"/>
          <w:highlight w:val="yellow"/>
        </w:rPr>
        <w:t>allies</w:t>
      </w:r>
      <w:r w:rsidRPr="00F85178">
        <w:rPr>
          <w:rStyle w:val="StyleUnderline"/>
        </w:rPr>
        <w:t xml:space="preserve"> now </w:t>
      </w:r>
      <w:r w:rsidRPr="00993400">
        <w:rPr>
          <w:rStyle w:val="StyleUnderline"/>
          <w:highlight w:val="yellow"/>
        </w:rPr>
        <w:t xml:space="preserve">fear that the administration’s </w:t>
      </w:r>
      <w:r w:rsidRPr="00993400">
        <w:rPr>
          <w:rStyle w:val="Emphasis"/>
          <w:highlight w:val="yellow"/>
        </w:rPr>
        <w:t>slashed defense budgets</w:t>
      </w:r>
      <w:r w:rsidRPr="00993400">
        <w:rPr>
          <w:rStyle w:val="StyleUnderline"/>
          <w:highlight w:val="yellow"/>
        </w:rPr>
        <w:t xml:space="preserve"> and </w:t>
      </w:r>
      <w:r w:rsidRPr="00993400">
        <w:rPr>
          <w:rStyle w:val="Emphasis"/>
          <w:highlight w:val="yellow"/>
        </w:rPr>
        <w:t>unfilled ‘red lines’</w:t>
      </w:r>
      <w:r w:rsidRPr="00993400">
        <w:rPr>
          <w:rStyle w:val="StyleUnderline"/>
          <w:highlight w:val="yellow"/>
        </w:rPr>
        <w:t xml:space="preserve"> will embolden </w:t>
      </w:r>
      <w:r w:rsidRPr="00993400">
        <w:rPr>
          <w:rStyle w:val="Emphasis"/>
          <w:highlight w:val="yellow"/>
        </w:rPr>
        <w:t>Beijing</w:t>
      </w:r>
      <w:r w:rsidRPr="00993400">
        <w:rPr>
          <w:rStyle w:val="StyleUnderline"/>
          <w:highlight w:val="yellow"/>
        </w:rPr>
        <w:t xml:space="preserve"> and </w:t>
      </w:r>
      <w:r w:rsidRPr="00993400">
        <w:rPr>
          <w:rStyle w:val="Emphasis"/>
          <w:highlight w:val="yellow"/>
        </w:rPr>
        <w:t>Pyongyang</w:t>
      </w:r>
      <w:r w:rsidRPr="00993400">
        <w:rPr>
          <w:rStyle w:val="StyleUnderline"/>
          <w:highlight w:val="yellow"/>
        </w:rPr>
        <w:t xml:space="preserve"> to employ more </w:t>
      </w:r>
      <w:r w:rsidRPr="00993400">
        <w:rPr>
          <w:rStyle w:val="Emphasis"/>
          <w:highlight w:val="yellow"/>
        </w:rPr>
        <w:t>coercive diplomacy</w:t>
      </w:r>
      <w:r w:rsidRPr="00993400">
        <w:rPr>
          <w:rStyle w:val="StyleUnderline"/>
          <w:highlight w:val="yellow"/>
        </w:rPr>
        <w:t>—</w:t>
      </w:r>
      <w:r w:rsidRPr="00993400">
        <w:rPr>
          <w:rStyle w:val="Emphasis"/>
          <w:highlight w:val="yellow"/>
        </w:rPr>
        <w:t>or worse</w:t>
      </w:r>
      <w:r w:rsidRPr="00993400">
        <w:rPr>
          <w:rStyle w:val="StyleUnderline"/>
          <w:highlight w:val="yellow"/>
        </w:rPr>
        <w:t>.</w:t>
      </w:r>
    </w:p>
    <w:p w:rsidR="00D7383A" w:rsidRPr="00F85178" w:rsidRDefault="00D7383A" w:rsidP="00D7383A">
      <w:pPr>
        <w:pStyle w:val="Heading3"/>
      </w:pPr>
      <w:r w:rsidRPr="00F85178">
        <w:t>Extend: “Alliances Not Key”</w:t>
      </w:r>
    </w:p>
    <w:p w:rsidR="00D7383A" w:rsidRPr="00F85178" w:rsidRDefault="00D7383A" w:rsidP="00D7383A">
      <w:pPr>
        <w:pStyle w:val="Heading4"/>
        <w:rPr>
          <w:sz w:val="28"/>
        </w:rPr>
      </w:pPr>
      <w:r w:rsidRPr="00F85178">
        <w:rPr>
          <w:sz w:val="28"/>
        </w:rPr>
        <w:t xml:space="preserve">US influence will </w:t>
      </w:r>
      <w:r w:rsidRPr="00F85178">
        <w:rPr>
          <w:sz w:val="28"/>
          <w:u w:val="single"/>
        </w:rPr>
        <w:t>inevitably decline</w:t>
      </w:r>
      <w:r w:rsidRPr="00F85178">
        <w:rPr>
          <w:sz w:val="28"/>
        </w:rPr>
        <w:t xml:space="preserve"> and </w:t>
      </w:r>
      <w:r w:rsidRPr="00F85178">
        <w:rPr>
          <w:sz w:val="28"/>
          <w:u w:val="single"/>
        </w:rPr>
        <w:t>isn’t key to non-proliferation</w:t>
      </w:r>
      <w:r w:rsidRPr="00F85178">
        <w:rPr>
          <w:sz w:val="28"/>
        </w:rPr>
        <w:t xml:space="preserve">. </w:t>
      </w:r>
    </w:p>
    <w:p w:rsidR="00D7383A" w:rsidRPr="00F85178" w:rsidRDefault="00D7383A" w:rsidP="00D7383A">
      <w:r w:rsidRPr="00F85178">
        <w:rPr>
          <w:rStyle w:val="Style13ptBold"/>
          <w:sz w:val="28"/>
        </w:rPr>
        <w:t>Colby 14</w:t>
      </w:r>
      <w:r w:rsidRPr="00F85178">
        <w:t xml:space="preserve"> — Elbridge Colby, Robert M. Gates Senior Fellow at the Center for a New American Security, 2014 (“Choose Geopolitics Over Nonproliferation,” </w:t>
      </w:r>
      <w:r w:rsidRPr="00F85178">
        <w:rPr>
          <w:i/>
        </w:rPr>
        <w:t xml:space="preserve">The National Interest, </w:t>
      </w:r>
      <w:r w:rsidRPr="00F85178">
        <w:t>February 28</w:t>
      </w:r>
      <w:r w:rsidRPr="00F85178">
        <w:rPr>
          <w:vertAlign w:val="superscript"/>
        </w:rPr>
        <w:t>th</w:t>
      </w:r>
      <w:r w:rsidRPr="00F85178">
        <w:t xml:space="preserve">, Accessible Online at </w:t>
      </w:r>
      <w:hyperlink r:id="rId44" w:history="1">
        <w:r w:rsidRPr="00F85178">
          <w:rPr>
            <w:rStyle w:val="Hyperlink"/>
          </w:rPr>
          <w:t>http://nationalinterest.org/commentary/choose-geopolitics-over-nonproliferation-9969?page=4</w:t>
        </w:r>
      </w:hyperlink>
      <w:r w:rsidRPr="00F85178">
        <w:t>, Accessed On 07-28-2016)</w:t>
      </w:r>
    </w:p>
    <w:p w:rsidR="00D7383A" w:rsidRPr="00F85178" w:rsidRDefault="00D7383A" w:rsidP="00D7383A">
      <w:r w:rsidRPr="00F85178">
        <w:t xml:space="preserve">Thus </w:t>
      </w:r>
      <w:r w:rsidRPr="00F85178">
        <w:rPr>
          <w:rStyle w:val="StyleUnderline"/>
        </w:rPr>
        <w:t xml:space="preserve">the costs of unyieldingly opposing such proliferation </w:t>
      </w:r>
      <w:r w:rsidRPr="00F85178">
        <w:rPr>
          <w:rStyle w:val="Emphasis"/>
        </w:rPr>
        <w:t>might be very high</w:t>
      </w:r>
      <w:r w:rsidRPr="00F85178">
        <w:rPr>
          <w:rStyle w:val="StyleUnderline"/>
        </w:rPr>
        <w:t xml:space="preserve">. But at the same time the </w:t>
      </w:r>
      <w:r w:rsidRPr="00F85178">
        <w:rPr>
          <w:rStyle w:val="Emphasis"/>
        </w:rPr>
        <w:t>benefits</w:t>
      </w:r>
      <w:r w:rsidRPr="00F85178">
        <w:rPr>
          <w:rStyle w:val="StyleUnderline"/>
        </w:rPr>
        <w:t xml:space="preserve"> of such an approach might well be </w:t>
      </w:r>
      <w:r w:rsidRPr="00F85178">
        <w:rPr>
          <w:rStyle w:val="Emphasis"/>
        </w:rPr>
        <w:t>relatively low</w:t>
      </w:r>
      <w:r w:rsidRPr="00F85178">
        <w:t xml:space="preserve">. The primary reason might simply be that </w:t>
      </w:r>
      <w:r w:rsidRPr="00993400">
        <w:rPr>
          <w:rStyle w:val="StyleUnderline"/>
          <w:highlight w:val="yellow"/>
        </w:rPr>
        <w:t xml:space="preserve">U.S. opposition might not translate into </w:t>
      </w:r>
      <w:r w:rsidRPr="00993400">
        <w:rPr>
          <w:rStyle w:val="Emphasis"/>
          <w:highlight w:val="yellow"/>
        </w:rPr>
        <w:t>much real influence over either Tokyo or Seoul</w:t>
      </w:r>
      <w:r w:rsidRPr="00993400">
        <w:rPr>
          <w:rStyle w:val="StyleUnderline"/>
          <w:highlight w:val="yellow"/>
        </w:rPr>
        <w:t xml:space="preserve"> should they elect to “go nuclear.” When the U</w:t>
      </w:r>
      <w:r w:rsidRPr="00F85178">
        <w:t xml:space="preserve">nited </w:t>
      </w:r>
      <w:r w:rsidRPr="00993400">
        <w:rPr>
          <w:rStyle w:val="StyleUnderline"/>
          <w:highlight w:val="yellow"/>
        </w:rPr>
        <w:t>S</w:t>
      </w:r>
      <w:r w:rsidRPr="00F85178">
        <w:t>tates</w:t>
      </w:r>
      <w:r w:rsidRPr="00F85178">
        <w:rPr>
          <w:rStyle w:val="StyleUnderline"/>
        </w:rPr>
        <w:t xml:space="preserve"> </w:t>
      </w:r>
      <w:r w:rsidRPr="00993400">
        <w:rPr>
          <w:rStyle w:val="StyleUnderline"/>
          <w:highlight w:val="yellow"/>
        </w:rPr>
        <w:t>squeezed the ROK to halt its autonomous nuclear weapons program</w:t>
      </w:r>
      <w:r w:rsidRPr="00F85178">
        <w:t xml:space="preserve"> in the 1970s, </w:t>
      </w:r>
      <w:r w:rsidRPr="00993400">
        <w:rPr>
          <w:rStyle w:val="StyleUnderline"/>
          <w:highlight w:val="yellow"/>
        </w:rPr>
        <w:t xml:space="preserve">Washington enjoyed </w:t>
      </w:r>
      <w:r w:rsidRPr="00993400">
        <w:rPr>
          <w:rStyle w:val="Emphasis"/>
          <w:highlight w:val="yellow"/>
        </w:rPr>
        <w:t>overwhelming strategic</w:t>
      </w:r>
      <w:r w:rsidRPr="00993400">
        <w:rPr>
          <w:rStyle w:val="StyleUnderline"/>
          <w:highlight w:val="yellow"/>
        </w:rPr>
        <w:t xml:space="preserve">, </w:t>
      </w:r>
      <w:r w:rsidRPr="00993400">
        <w:rPr>
          <w:rStyle w:val="Emphasis"/>
          <w:highlight w:val="yellow"/>
        </w:rPr>
        <w:t>military</w:t>
      </w:r>
      <w:r w:rsidRPr="00993400">
        <w:rPr>
          <w:rStyle w:val="StyleUnderline"/>
          <w:highlight w:val="yellow"/>
        </w:rPr>
        <w:t xml:space="preserve">, and </w:t>
      </w:r>
      <w:r w:rsidRPr="00993400">
        <w:rPr>
          <w:rStyle w:val="Emphasis"/>
          <w:highlight w:val="yellow"/>
        </w:rPr>
        <w:t>economic leverage</w:t>
      </w:r>
      <w:r w:rsidRPr="00F85178">
        <w:rPr>
          <w:rStyle w:val="Emphasis"/>
        </w:rPr>
        <w:t xml:space="preserve"> over Seoul</w:t>
      </w:r>
      <w:r w:rsidRPr="00F85178">
        <w:rPr>
          <w:rStyle w:val="StyleUnderline"/>
        </w:rPr>
        <w:t xml:space="preserve">. </w:t>
      </w:r>
      <w:r w:rsidRPr="00993400">
        <w:rPr>
          <w:rStyle w:val="StyleUnderline"/>
          <w:highlight w:val="yellow"/>
        </w:rPr>
        <w:t xml:space="preserve">In the future that will </w:t>
      </w:r>
      <w:r w:rsidRPr="00993400">
        <w:rPr>
          <w:rStyle w:val="Emphasis"/>
          <w:highlight w:val="yellow"/>
        </w:rPr>
        <w:t>no longer be the case</w:t>
      </w:r>
      <w:r w:rsidRPr="00F85178">
        <w:rPr>
          <w:rStyle w:val="StyleUnderline"/>
        </w:rPr>
        <w:t xml:space="preserve">, as </w:t>
      </w:r>
      <w:r w:rsidRPr="00993400">
        <w:rPr>
          <w:rStyle w:val="StyleUnderline"/>
          <w:highlight w:val="yellow"/>
        </w:rPr>
        <w:t xml:space="preserve">South Korea is now </w:t>
      </w:r>
      <w:r w:rsidRPr="00993400">
        <w:rPr>
          <w:rStyle w:val="Emphasis"/>
          <w:highlight w:val="yellow"/>
        </w:rPr>
        <w:t>one of the globe’s largest and most advanced economies</w:t>
      </w:r>
      <w:r w:rsidRPr="00993400">
        <w:rPr>
          <w:rStyle w:val="StyleUnderline"/>
          <w:highlight w:val="yellow"/>
        </w:rPr>
        <w:t xml:space="preserve">, </w:t>
      </w:r>
      <w:r w:rsidRPr="00993400">
        <w:rPr>
          <w:rStyle w:val="Emphasis"/>
          <w:highlight w:val="yellow"/>
        </w:rPr>
        <w:t>dwarfing its atavistic northern twin</w:t>
      </w:r>
      <w:r w:rsidRPr="00993400">
        <w:rPr>
          <w:rStyle w:val="StyleUnderline"/>
          <w:highlight w:val="yellow"/>
        </w:rPr>
        <w:t xml:space="preserve">. Washington enjoys probably </w:t>
      </w:r>
      <w:r w:rsidRPr="00993400">
        <w:rPr>
          <w:rStyle w:val="Emphasis"/>
          <w:highlight w:val="yellow"/>
        </w:rPr>
        <w:t>even less direct leverage over Tokyo</w:t>
      </w:r>
      <w:r w:rsidRPr="00F85178">
        <w:rPr>
          <w:rStyle w:val="StyleUnderline"/>
        </w:rPr>
        <w:t>, which</w:t>
      </w:r>
      <w:r w:rsidRPr="00F85178">
        <w:t xml:space="preserve">, despite the Fukushima disaster, </w:t>
      </w:r>
      <w:r w:rsidRPr="00F85178">
        <w:rPr>
          <w:rStyle w:val="StyleUnderline"/>
        </w:rPr>
        <w:t xml:space="preserve">boasts one of the world’s </w:t>
      </w:r>
      <w:r w:rsidRPr="00F85178">
        <w:rPr>
          <w:rStyle w:val="Emphasis"/>
        </w:rPr>
        <w:t>largest and most sophisticated nuclear energy infrastructures</w:t>
      </w:r>
      <w:r w:rsidRPr="00F85178">
        <w:rPr>
          <w:rStyle w:val="StyleUnderline"/>
        </w:rPr>
        <w:t xml:space="preserve">, a </w:t>
      </w:r>
      <w:r w:rsidRPr="00F85178">
        <w:rPr>
          <w:rStyle w:val="Emphasis"/>
        </w:rPr>
        <w:t>top-notch space launch program</w:t>
      </w:r>
      <w:r w:rsidRPr="00F85178">
        <w:rPr>
          <w:rStyle w:val="StyleUnderline"/>
        </w:rPr>
        <w:t xml:space="preserve">, and </w:t>
      </w:r>
      <w:r w:rsidRPr="00F85178">
        <w:rPr>
          <w:rStyle w:val="Emphasis"/>
        </w:rPr>
        <w:t>presides over the globe’s third-largest economy</w:t>
      </w:r>
      <w:r w:rsidRPr="00F85178">
        <w:rPr>
          <w:rStyle w:val="StyleUnderline"/>
        </w:rPr>
        <w:t>.</w:t>
      </w:r>
      <w:r w:rsidRPr="00F85178">
        <w:t xml:space="preserve"> If Tokyo or Seoul were truly resolved to develop a nuclear weapons capability, especially in the face of threats that drew a decent degree of sympathy or at least quiet understanding in the international arena, </w:t>
      </w:r>
      <w:r w:rsidRPr="00993400">
        <w:rPr>
          <w:rStyle w:val="StyleUnderline"/>
          <w:highlight w:val="yellow"/>
        </w:rPr>
        <w:t xml:space="preserve">it is </w:t>
      </w:r>
      <w:r w:rsidRPr="00993400">
        <w:rPr>
          <w:rStyle w:val="Emphasis"/>
          <w:highlight w:val="yellow"/>
        </w:rPr>
        <w:t>questionable</w:t>
      </w:r>
      <w:r w:rsidRPr="00993400">
        <w:rPr>
          <w:rStyle w:val="StyleUnderline"/>
          <w:highlight w:val="yellow"/>
        </w:rPr>
        <w:t xml:space="preserve"> whether Washington could stop such an effort</w:t>
      </w:r>
      <w:r w:rsidRPr="00F85178">
        <w:t xml:space="preserve">. </w:t>
      </w:r>
    </w:p>
    <w:p w:rsidR="00D7383A" w:rsidRPr="00F85178" w:rsidRDefault="00D7383A" w:rsidP="00D7383A"/>
    <w:p w:rsidR="00D7383A" w:rsidRPr="00F85178" w:rsidRDefault="00D7383A" w:rsidP="00D7383A">
      <w:pPr>
        <w:pStyle w:val="Heading4"/>
        <w:rPr>
          <w:sz w:val="28"/>
        </w:rPr>
      </w:pPr>
      <w:r w:rsidRPr="00F85178">
        <w:rPr>
          <w:sz w:val="28"/>
        </w:rPr>
        <w:t xml:space="preserve">The alliance </w:t>
      </w:r>
      <w:r w:rsidRPr="00F85178">
        <w:rPr>
          <w:sz w:val="28"/>
          <w:u w:val="single"/>
        </w:rPr>
        <w:t>doesn’t prevent proliferation</w:t>
      </w:r>
      <w:r w:rsidRPr="00F85178">
        <w:rPr>
          <w:sz w:val="28"/>
        </w:rPr>
        <w:t xml:space="preserve">. </w:t>
      </w:r>
    </w:p>
    <w:p w:rsidR="00D7383A" w:rsidRPr="00F85178" w:rsidRDefault="00D7383A" w:rsidP="00D7383A">
      <w:r w:rsidRPr="00F85178">
        <w:rPr>
          <w:rStyle w:val="Style13ptBold"/>
          <w:sz w:val="28"/>
        </w:rPr>
        <w:t>Bandow 10</w:t>
      </w:r>
      <w:r w:rsidRPr="00F85178">
        <w:t xml:space="preserve"> — Doug Bandow, Senior Fellow at the Cato Institute, 2010 (“Let the Koreans Take Care of the Koreas,” </w:t>
      </w:r>
      <w:r w:rsidRPr="00F85178">
        <w:rPr>
          <w:i/>
        </w:rPr>
        <w:t>The World Post —</w:t>
      </w:r>
      <w:r w:rsidRPr="00F85178">
        <w:t xml:space="preserve">  a joint news service of the </w:t>
      </w:r>
      <w:r w:rsidRPr="00F85178">
        <w:rPr>
          <w:i/>
        </w:rPr>
        <w:t xml:space="preserve">Huffington Post </w:t>
      </w:r>
      <w:r w:rsidRPr="00F85178">
        <w:t xml:space="preserve">and the </w:t>
      </w:r>
      <w:r w:rsidRPr="00F85178">
        <w:rPr>
          <w:i/>
        </w:rPr>
        <w:t xml:space="preserve">Berggruen Institute, </w:t>
      </w:r>
      <w:r w:rsidRPr="00F85178">
        <w:t>May 25</w:t>
      </w:r>
      <w:r w:rsidRPr="00F85178">
        <w:rPr>
          <w:vertAlign w:val="superscript"/>
        </w:rPr>
        <w:t>th</w:t>
      </w:r>
      <w:r w:rsidRPr="00F85178">
        <w:t xml:space="preserve">, Accessible Online at </w:t>
      </w:r>
      <w:hyperlink r:id="rId45" w:history="1">
        <w:r w:rsidRPr="00F85178">
          <w:rPr>
            <w:rStyle w:val="Hyperlink"/>
          </w:rPr>
          <w:t>http://www.huffingtonpost.com/doug-bandow/let-the-koreans-take-care_b_542141.html</w:t>
        </w:r>
      </w:hyperlink>
      <w:r w:rsidRPr="00F85178">
        <w:t>, Accessed On 07-28-2016)</w:t>
      </w:r>
    </w:p>
    <w:p w:rsidR="00D7383A" w:rsidRPr="00F85178" w:rsidRDefault="00D7383A" w:rsidP="00D7383A">
      <w:r w:rsidRPr="00F85178">
        <w:t xml:space="preserve">At the same time, </w:t>
      </w:r>
      <w:r w:rsidRPr="00F85178">
        <w:rPr>
          <w:rStyle w:val="StyleUnderline"/>
        </w:rPr>
        <w:t xml:space="preserve">with the threat of a North Korean invasion </w:t>
      </w:r>
      <w:r w:rsidRPr="00F85178">
        <w:rPr>
          <w:rStyle w:val="Emphasis"/>
        </w:rPr>
        <w:t>dramatically diminished</w:t>
      </w:r>
      <w:r w:rsidRPr="00F85178">
        <w:t xml:space="preserve">—whether or not Pyongyang was responsible for the ship sinking—Washington looks increasingly at other “dual uses” of American forces stationed in the peninsula. However, </w:t>
      </w:r>
      <w:r w:rsidRPr="00F85178">
        <w:rPr>
          <w:rStyle w:val="StyleUnderline"/>
        </w:rPr>
        <w:t xml:space="preserve">Seoul is unlikely to assent if the U.S. tries to turn the ROK into an </w:t>
      </w:r>
      <w:r w:rsidRPr="00F85178">
        <w:rPr>
          <w:rStyle w:val="Emphasis"/>
        </w:rPr>
        <w:t>advanced base in a regional conflict</w:t>
      </w:r>
      <w:r w:rsidRPr="00F85178">
        <w:t>, particularly against China. Indeed, the South Korean government would be foolish beyond measure if it allowed Washington to turn the South into a military adversary of the ROK’s increasingly powerful neighbor, a nation with a long memory.</w:t>
      </w:r>
    </w:p>
    <w:p w:rsidR="00D7383A" w:rsidRPr="00F85178" w:rsidRDefault="00D7383A" w:rsidP="00D7383A">
      <w:pPr>
        <w:rPr>
          <w:rStyle w:val="StyleUnderline"/>
        </w:rPr>
      </w:pPr>
      <w:r w:rsidRPr="00993400">
        <w:rPr>
          <w:rStyle w:val="StyleUnderline"/>
          <w:highlight w:val="yellow"/>
        </w:rPr>
        <w:t>What value</w:t>
      </w:r>
      <w:r w:rsidRPr="00F85178">
        <w:rPr>
          <w:rStyle w:val="StyleUnderline"/>
        </w:rPr>
        <w:t xml:space="preserve">, then, </w:t>
      </w:r>
      <w:r w:rsidRPr="00993400">
        <w:rPr>
          <w:rStyle w:val="Emphasis"/>
          <w:highlight w:val="yellow"/>
        </w:rPr>
        <w:t>is the alliance</w:t>
      </w:r>
      <w:r w:rsidRPr="00993400">
        <w:rPr>
          <w:rStyle w:val="StyleUnderline"/>
          <w:highlight w:val="yellow"/>
        </w:rPr>
        <w:t>?</w:t>
      </w:r>
    </w:p>
    <w:p w:rsidR="00D7383A" w:rsidRPr="00F85178" w:rsidRDefault="00D7383A" w:rsidP="00D7383A">
      <w:pPr>
        <w:rPr>
          <w:rStyle w:val="StyleUnderline"/>
        </w:rPr>
      </w:pPr>
      <w:r w:rsidRPr="00993400">
        <w:rPr>
          <w:rStyle w:val="StyleUnderline"/>
          <w:highlight w:val="yellow"/>
        </w:rPr>
        <w:t xml:space="preserve">Some proponents view it as a </w:t>
      </w:r>
      <w:r w:rsidRPr="00993400">
        <w:rPr>
          <w:rStyle w:val="Emphasis"/>
          <w:highlight w:val="yellow"/>
        </w:rPr>
        <w:t>useful tool of nonproliferation</w:t>
      </w:r>
      <w:r w:rsidRPr="00F85178">
        <w:t xml:space="preserve">, discouraging South Korea from developing a nuclear weapon. However, </w:t>
      </w:r>
      <w:r w:rsidRPr="00993400">
        <w:rPr>
          <w:rStyle w:val="StyleUnderline"/>
          <w:highlight w:val="yellow"/>
        </w:rPr>
        <w:t xml:space="preserve">that possibility </w:t>
      </w:r>
      <w:r w:rsidRPr="00993400">
        <w:rPr>
          <w:rStyle w:val="Emphasis"/>
          <w:highlight w:val="yellow"/>
        </w:rPr>
        <w:t>remains remote</w:t>
      </w:r>
      <w:r w:rsidRPr="00993400">
        <w:rPr>
          <w:rStyle w:val="StyleUnderline"/>
          <w:highlight w:val="yellow"/>
        </w:rPr>
        <w:t>. Although nuclear negotiations</w:t>
      </w:r>
      <w:r w:rsidRPr="00F85178">
        <w:rPr>
          <w:rStyle w:val="StyleUnderline"/>
        </w:rPr>
        <w:t xml:space="preserve"> with the North </w:t>
      </w:r>
      <w:r w:rsidRPr="00993400">
        <w:rPr>
          <w:rStyle w:val="StyleUnderline"/>
          <w:highlight w:val="yellow"/>
        </w:rPr>
        <w:t xml:space="preserve">hardly look promising, China might yet </w:t>
      </w:r>
      <w:r w:rsidRPr="00993400">
        <w:rPr>
          <w:rStyle w:val="Emphasis"/>
          <w:highlight w:val="yellow"/>
        </w:rPr>
        <w:t>forcefully weigh in to halt the North Korean program</w:t>
      </w:r>
      <w:r w:rsidRPr="00F85178">
        <w:t xml:space="preserve">. Moreover, </w:t>
      </w:r>
      <w:r w:rsidRPr="00993400">
        <w:rPr>
          <w:rStyle w:val="StyleUnderline"/>
          <w:highlight w:val="yellow"/>
        </w:rPr>
        <w:t xml:space="preserve">the U.S. could maintain a nuclear umbrella over the ROK </w:t>
      </w:r>
      <w:r w:rsidRPr="00993400">
        <w:rPr>
          <w:rStyle w:val="Emphasis"/>
          <w:highlight w:val="yellow"/>
        </w:rPr>
        <w:t>without keeping conventional forces</w:t>
      </w:r>
      <w:r w:rsidRPr="00F85178">
        <w:rPr>
          <w:rStyle w:val="StyleUnderline"/>
        </w:rPr>
        <w:t xml:space="preserve"> on the ground in South Korea, </w:t>
      </w:r>
      <w:r w:rsidRPr="00993400">
        <w:rPr>
          <w:rStyle w:val="StyleUnderline"/>
          <w:highlight w:val="yellow"/>
        </w:rPr>
        <w:t xml:space="preserve">which only act as </w:t>
      </w:r>
      <w:r w:rsidRPr="00993400">
        <w:rPr>
          <w:rStyle w:val="Emphasis"/>
          <w:highlight w:val="yellow"/>
        </w:rPr>
        <w:t>nuclear hostages vulnerable to DPRK intimidation</w:t>
      </w:r>
      <w:r w:rsidRPr="00993400">
        <w:rPr>
          <w:rStyle w:val="StyleUnderline"/>
          <w:highlight w:val="yellow"/>
        </w:rPr>
        <w:t>.</w:t>
      </w:r>
    </w:p>
    <w:p w:rsidR="00D7383A" w:rsidRPr="00F85178" w:rsidRDefault="00D7383A" w:rsidP="00D7383A"/>
    <w:p w:rsidR="00D7383A" w:rsidRPr="00F85178" w:rsidRDefault="00D7383A" w:rsidP="00D7383A">
      <w:pPr>
        <w:pStyle w:val="Heading4"/>
        <w:rPr>
          <w:sz w:val="28"/>
        </w:rPr>
      </w:pPr>
      <w:r w:rsidRPr="00F85178">
        <w:rPr>
          <w:sz w:val="28"/>
        </w:rPr>
        <w:t xml:space="preserve">The US </w:t>
      </w:r>
      <w:r w:rsidRPr="00F85178">
        <w:rPr>
          <w:sz w:val="28"/>
          <w:u w:val="single"/>
        </w:rPr>
        <w:t>can’t dictate South Korean behavior</w:t>
      </w:r>
      <w:r w:rsidRPr="00F85178">
        <w:rPr>
          <w:sz w:val="28"/>
        </w:rPr>
        <w:t xml:space="preserve">. </w:t>
      </w:r>
    </w:p>
    <w:p w:rsidR="00D7383A" w:rsidRPr="00F85178" w:rsidRDefault="00D7383A" w:rsidP="00D7383A">
      <w:r w:rsidRPr="00F85178">
        <w:rPr>
          <w:rStyle w:val="Style13ptBold"/>
          <w:sz w:val="28"/>
        </w:rPr>
        <w:t>Bandow 09</w:t>
      </w:r>
      <w:r w:rsidRPr="00F85178">
        <w:t xml:space="preserve"> — Doug Bandow, Senior Fellow at the Cato Institute, 2009 (“A New Approach to Counter Nuclear Proliferation on the Korean Peninsula,” </w:t>
      </w:r>
      <w:r w:rsidRPr="00F85178">
        <w:rPr>
          <w:i/>
        </w:rPr>
        <w:t xml:space="preserve">International Journal of Korea Studies, </w:t>
      </w:r>
      <w:r w:rsidRPr="00F85178">
        <w:t xml:space="preserve">Spring/Summer, Vol. 8, No. 1, Accessible Online at </w:t>
      </w:r>
      <w:hyperlink r:id="rId46" w:history="1">
        <w:r w:rsidRPr="00F85178">
          <w:rPr>
            <w:rStyle w:val="Hyperlink"/>
          </w:rPr>
          <w:t>http://icks.org/publication/pdf/2009-SPRING-SUMMER/4.pdf</w:t>
        </w:r>
      </w:hyperlink>
      <w:r w:rsidRPr="00F85178">
        <w:t>, Accessed On 07-28-2016)</w:t>
      </w:r>
    </w:p>
    <w:p w:rsidR="00D7383A" w:rsidRPr="00F85178" w:rsidRDefault="00D7383A" w:rsidP="00D7383A">
      <w:r w:rsidRPr="00F85178">
        <w:t>Achieving Regional Cooperation</w:t>
      </w:r>
    </w:p>
    <w:p w:rsidR="00D7383A" w:rsidRPr="00F85178" w:rsidRDefault="00D7383A" w:rsidP="00D7383A">
      <w:r w:rsidRPr="00993400">
        <w:rPr>
          <w:rStyle w:val="StyleUnderline"/>
          <w:highlight w:val="yellow"/>
        </w:rPr>
        <w:t xml:space="preserve">Washington </w:t>
      </w:r>
      <w:r w:rsidRPr="00993400">
        <w:rPr>
          <w:rStyle w:val="Emphasis"/>
          <w:highlight w:val="yellow"/>
        </w:rPr>
        <w:t>cannot dictate policy in the region</w:t>
      </w:r>
      <w:r w:rsidRPr="00F85178">
        <w:rPr>
          <w:rStyle w:val="StyleUnderline"/>
        </w:rPr>
        <w:t xml:space="preserve">. Even </w:t>
      </w:r>
      <w:r w:rsidRPr="00993400">
        <w:rPr>
          <w:rStyle w:val="StyleUnderline"/>
          <w:highlight w:val="yellow"/>
        </w:rPr>
        <w:t xml:space="preserve">South Korea </w:t>
      </w:r>
      <w:r w:rsidRPr="00993400">
        <w:rPr>
          <w:rStyle w:val="Emphasis"/>
          <w:highlight w:val="yellow"/>
        </w:rPr>
        <w:t>no longer is willing to play a compliant U.S. client</w:t>
      </w:r>
      <w:r w:rsidRPr="00F85178">
        <w:t xml:space="preserve">. After two left-wing administrations, </w:t>
      </w:r>
      <w:r w:rsidRPr="00993400">
        <w:rPr>
          <w:rStyle w:val="StyleUnderline"/>
          <w:highlight w:val="yellow"/>
        </w:rPr>
        <w:t xml:space="preserve">the current government reflects a </w:t>
      </w:r>
      <w:r w:rsidRPr="00993400">
        <w:rPr>
          <w:rStyle w:val="Emphasis"/>
          <w:highlight w:val="yellow"/>
        </w:rPr>
        <w:t>popular shift</w:t>
      </w:r>
      <w:r w:rsidRPr="00993400">
        <w:rPr>
          <w:rStyle w:val="StyleUnderline"/>
          <w:highlight w:val="yellow"/>
        </w:rPr>
        <w:t xml:space="preserve"> towards </w:t>
      </w:r>
      <w:r w:rsidRPr="00993400">
        <w:rPr>
          <w:rStyle w:val="Emphasis"/>
          <w:highlight w:val="yellow"/>
        </w:rPr>
        <w:t>tougher</w:t>
      </w:r>
      <w:r w:rsidRPr="00993400">
        <w:rPr>
          <w:rStyle w:val="StyleUnderline"/>
          <w:highlight w:val="yellow"/>
        </w:rPr>
        <w:t xml:space="preserve"> and </w:t>
      </w:r>
      <w:r w:rsidRPr="00993400">
        <w:rPr>
          <w:rStyle w:val="Emphasis"/>
          <w:highlight w:val="yellow"/>
        </w:rPr>
        <w:t>more conservative attitudes</w:t>
      </w:r>
      <w:r w:rsidRPr="00993400">
        <w:rPr>
          <w:highlight w:val="yellow"/>
        </w:rPr>
        <w:t>.</w:t>
      </w:r>
      <w:r w:rsidRPr="00F85178">
        <w:t xml:space="preserve"> However, since the Cold War has ended </w:t>
      </w:r>
      <w:r w:rsidRPr="00993400">
        <w:rPr>
          <w:rStyle w:val="StyleUnderline"/>
          <w:highlight w:val="yellow"/>
        </w:rPr>
        <w:t xml:space="preserve">opinions have </w:t>
      </w:r>
      <w:r w:rsidRPr="00993400">
        <w:rPr>
          <w:rStyle w:val="Emphasis"/>
          <w:highlight w:val="yellow"/>
        </w:rPr>
        <w:t>shifted sharply against America</w:t>
      </w:r>
      <w:r w:rsidRPr="00993400">
        <w:rPr>
          <w:rStyle w:val="StyleUnderline"/>
          <w:highlight w:val="yellow"/>
        </w:rPr>
        <w:t xml:space="preserve"> and</w:t>
      </w:r>
      <w:r w:rsidRPr="00F85178">
        <w:rPr>
          <w:rStyle w:val="StyleUnderline"/>
        </w:rPr>
        <w:t xml:space="preserve">, given the </w:t>
      </w:r>
      <w:r w:rsidRPr="00F85178">
        <w:rPr>
          <w:rStyle w:val="Emphasis"/>
        </w:rPr>
        <w:t>ongoing change in generational leadership</w:t>
      </w:r>
      <w:r w:rsidRPr="00F85178">
        <w:rPr>
          <w:rStyle w:val="StyleUnderline"/>
        </w:rPr>
        <w:t xml:space="preserve">, </w:t>
      </w:r>
      <w:r w:rsidRPr="00993400">
        <w:rPr>
          <w:rStyle w:val="StyleUnderline"/>
          <w:highlight w:val="yellow"/>
        </w:rPr>
        <w:t xml:space="preserve">seem </w:t>
      </w:r>
      <w:r w:rsidRPr="00993400">
        <w:rPr>
          <w:rStyle w:val="Emphasis"/>
          <w:highlight w:val="yellow"/>
        </w:rPr>
        <w:t>unlikely to be reversed</w:t>
      </w:r>
      <w:r w:rsidRPr="00F85178">
        <w:t xml:space="preserve">. Noted David Kang of Dartmouth College, </w:t>
      </w:r>
      <w:r w:rsidRPr="00993400">
        <w:rPr>
          <w:rStyle w:val="StyleUnderline"/>
          <w:highlight w:val="yellow"/>
        </w:rPr>
        <w:t xml:space="preserve">the ROK "is moving in the direction of </w:t>
      </w:r>
      <w:r w:rsidRPr="00993400">
        <w:rPr>
          <w:rStyle w:val="Emphasis"/>
          <w:highlight w:val="yellow"/>
        </w:rPr>
        <w:t>diminished United States influence</w:t>
      </w:r>
      <w:r w:rsidRPr="00993400">
        <w:rPr>
          <w:rStyle w:val="StyleUnderline"/>
          <w:highlight w:val="yellow"/>
        </w:rPr>
        <w:t>."</w:t>
      </w:r>
      <w:r w:rsidRPr="00F85178">
        <w:t xml:space="preserve"> 10 Indicative of the major differences between the two countries was the declaration of Chung Dong-young, unification minister in the Roh government, that the North had a "basic right" to civilian nuclear power.11</w:t>
      </w:r>
    </w:p>
    <w:p w:rsidR="00D7383A" w:rsidRPr="00F85178" w:rsidRDefault="00D7383A" w:rsidP="00D7383A">
      <w:r w:rsidRPr="00F85178">
        <w:t>Although popular antagonism towards Pyongyang has risen in the midst of continuing DPRK provocations, even conservatives in South Korea want to avoid a military confrontation. Moreover, while Seoul has cut back aid as bilateral relations with the North have deteriorated, South Korean officials still would be hesitant to back potentially nationbreaking sanctions. They watched German reunification with barely disguised horror, realizing the tremendous cost that would fall on the ROK from a similar process on the peninsula.</w:t>
      </w:r>
    </w:p>
    <w:p w:rsidR="00D7383A" w:rsidRPr="00F85178" w:rsidRDefault="00D7383A" w:rsidP="00D7383A">
      <w:r w:rsidRPr="00993400">
        <w:rPr>
          <w:rStyle w:val="StyleUnderline"/>
          <w:highlight w:val="yellow"/>
        </w:rPr>
        <w:t xml:space="preserve">Washington's diminished influence is evident </w:t>
      </w:r>
      <w:r w:rsidRPr="00993400">
        <w:rPr>
          <w:rStyle w:val="Emphasis"/>
          <w:highlight w:val="yellow"/>
        </w:rPr>
        <w:t>outside of the ROK</w:t>
      </w:r>
      <w:r w:rsidRPr="00993400">
        <w:rPr>
          <w:rStyle w:val="StyleUnderline"/>
          <w:highlight w:val="yellow"/>
        </w:rPr>
        <w:t xml:space="preserve"> as well. America,</w:t>
      </w:r>
      <w:r w:rsidRPr="00F85178">
        <w:t xml:space="preserve"> Kang added, "</w:t>
      </w:r>
      <w:r w:rsidRPr="00993400">
        <w:rPr>
          <w:rStyle w:val="StyleUnderline"/>
          <w:highlight w:val="yellow"/>
        </w:rPr>
        <w:t xml:space="preserve">is </w:t>
      </w:r>
      <w:r w:rsidRPr="00993400">
        <w:rPr>
          <w:rStyle w:val="Emphasis"/>
          <w:highlight w:val="yellow"/>
        </w:rPr>
        <w:t>no longer the unquestioned leader in Northeast</w:t>
      </w:r>
      <w:r w:rsidRPr="00F85178">
        <w:t>.12 Most importantly, none of the DPRK's neighbors are eager to destabilize the North. Kang observed that most East Asian nations "believe that North Korea can be deterred, and instead are worried about the economic and political consequences of a collapsed regime." 13 Without doubt, the process could be chaotic and bloody, and Robert Kaplan has argued that the North already is mid-way through a process of collapse</w:t>
      </w:r>
    </w:p>
    <w:p w:rsidR="00D7383A" w:rsidRPr="00F85178" w:rsidRDefault="00D7383A" w:rsidP="00D7383A"/>
    <w:p w:rsidR="00D7383A" w:rsidRDefault="00D7383A" w:rsidP="00D7383A">
      <w:pPr>
        <w:pStyle w:val="Heading3"/>
      </w:pPr>
      <w:r>
        <w:t>Extend: “Nuclear Tripwire”</w:t>
      </w:r>
    </w:p>
    <w:p w:rsidR="00D7383A" w:rsidRPr="0023681D" w:rsidRDefault="00D7383A" w:rsidP="00D7383A">
      <w:pPr>
        <w:pStyle w:val="Heading4"/>
        <w:rPr>
          <w:sz w:val="28"/>
        </w:rPr>
      </w:pPr>
      <w:r w:rsidRPr="0023681D">
        <w:rPr>
          <w:sz w:val="28"/>
        </w:rPr>
        <w:t xml:space="preserve">Their impacts are </w:t>
      </w:r>
      <w:r w:rsidRPr="0023681D">
        <w:rPr>
          <w:sz w:val="28"/>
          <w:u w:val="single"/>
        </w:rPr>
        <w:t>only true in a world of US-ROK alliance</w:t>
      </w:r>
      <w:r w:rsidRPr="0023681D">
        <w:rPr>
          <w:sz w:val="28"/>
        </w:rPr>
        <w:t xml:space="preserve"> — ending it </w:t>
      </w:r>
      <w:r w:rsidRPr="0023681D">
        <w:rPr>
          <w:sz w:val="28"/>
          <w:u w:val="single"/>
        </w:rPr>
        <w:t>improves every issue</w:t>
      </w:r>
      <w:r w:rsidRPr="0023681D">
        <w:rPr>
          <w:sz w:val="28"/>
        </w:rPr>
        <w:t xml:space="preserve">. </w:t>
      </w:r>
    </w:p>
    <w:p w:rsidR="00D7383A" w:rsidRPr="0023681D" w:rsidRDefault="00D7383A" w:rsidP="00D7383A">
      <w:r w:rsidRPr="0023681D">
        <w:rPr>
          <w:rStyle w:val="Style13ptBold"/>
          <w:sz w:val="28"/>
        </w:rPr>
        <w:t>Bandow 15</w:t>
      </w:r>
      <w:r w:rsidRPr="0023681D">
        <w:t xml:space="preserve"> — Doug Bandow, Senior Fellow at the Cato Institute, Robert A. Taft Fellow at the American Conservative Defense Alliance, Senior Fellow in International Religious Persecution at the Institute on Religion and Public Policy, Former Special Assistant to Ronald Reagan, J.D. from Stanford University, 2015 (“Newsflash: The U.S.-South Korea Military Alliance Isn't Working,” </w:t>
      </w:r>
      <w:r w:rsidRPr="0023681D">
        <w:rPr>
          <w:i/>
        </w:rPr>
        <w:t xml:space="preserve">The National Interest, </w:t>
      </w:r>
      <w:r w:rsidRPr="0023681D">
        <w:t>September 4</w:t>
      </w:r>
      <w:r w:rsidRPr="0023681D">
        <w:rPr>
          <w:vertAlign w:val="superscript"/>
        </w:rPr>
        <w:t>th</w:t>
      </w:r>
      <w:r w:rsidRPr="0023681D">
        <w:t xml:space="preserve">, Accessible Online at </w:t>
      </w:r>
      <w:hyperlink r:id="rId47" w:history="1">
        <w:r w:rsidRPr="0023681D">
          <w:rPr>
            <w:rStyle w:val="Hyperlink"/>
          </w:rPr>
          <w:t>http://nationalinterest.org/feature/newsflash-the-us-south-korea-military-alliance-isnt-working-13772?page=3</w:t>
        </w:r>
      </w:hyperlink>
      <w:r w:rsidRPr="0023681D">
        <w:t>, Accessed Online at 07-18-2016)</w:t>
      </w:r>
    </w:p>
    <w:p w:rsidR="00D7383A" w:rsidRPr="0023681D" w:rsidRDefault="00D7383A" w:rsidP="00D7383A">
      <w:pPr>
        <w:rPr>
          <w:rStyle w:val="StyleUnderline"/>
        </w:rPr>
      </w:pPr>
      <w:r w:rsidRPr="0023681D">
        <w:t xml:space="preserve">What to do about the North would remain an issue, but it wouldn’t matter much to the United States. </w:t>
      </w:r>
      <w:r w:rsidRPr="00076201">
        <w:rPr>
          <w:rStyle w:val="StyleUnderline"/>
          <w:highlight w:val="yellow"/>
        </w:rPr>
        <w:t>Pyongyang is threatening to attack America</w:t>
      </w:r>
      <w:r w:rsidRPr="0023681D">
        <w:rPr>
          <w:rStyle w:val="StyleUnderline"/>
        </w:rPr>
        <w:t xml:space="preserve"> </w:t>
      </w:r>
      <w:r w:rsidRPr="0023681D">
        <w:rPr>
          <w:rStyle w:val="Emphasis"/>
        </w:rPr>
        <w:t>not because it cares about America</w:t>
      </w:r>
      <w:r w:rsidRPr="0023681D">
        <w:rPr>
          <w:rStyle w:val="StyleUnderline"/>
        </w:rPr>
        <w:t xml:space="preserve">, but </w:t>
      </w:r>
      <w:r w:rsidRPr="00076201">
        <w:rPr>
          <w:rStyle w:val="Emphasis"/>
          <w:highlight w:val="yellow"/>
        </w:rPr>
        <w:t>because American troops target the DPRK</w:t>
      </w:r>
      <w:r w:rsidRPr="00076201">
        <w:rPr>
          <w:rStyle w:val="StyleUnderline"/>
          <w:highlight w:val="yellow"/>
        </w:rPr>
        <w:t>. Washington would continue</w:t>
      </w:r>
      <w:r w:rsidRPr="0023681D">
        <w:rPr>
          <w:rStyle w:val="StyleUnderline"/>
        </w:rPr>
        <w:t xml:space="preserve"> to favor </w:t>
      </w:r>
      <w:r w:rsidRPr="00076201">
        <w:rPr>
          <w:rStyle w:val="StyleUnderline"/>
          <w:highlight w:val="yellow"/>
        </w:rPr>
        <w:t>nonproliferation</w:t>
      </w:r>
      <w:r w:rsidRPr="0023681D">
        <w:rPr>
          <w:rStyle w:val="StyleUnderline"/>
        </w:rPr>
        <w:t xml:space="preserve"> to be sure, </w:t>
      </w:r>
      <w:r w:rsidRPr="00076201">
        <w:rPr>
          <w:rStyle w:val="StyleUnderline"/>
          <w:highlight w:val="yellow"/>
        </w:rPr>
        <w:t>but North Korea’s neighbors</w:t>
      </w:r>
      <w:r w:rsidRPr="0023681D">
        <w:rPr>
          <w:rStyle w:val="StyleUnderline"/>
        </w:rPr>
        <w:t xml:space="preserve">, including China, </w:t>
      </w:r>
      <w:r w:rsidRPr="00076201">
        <w:rPr>
          <w:rStyle w:val="StyleUnderline"/>
          <w:highlight w:val="yellow"/>
        </w:rPr>
        <w:t xml:space="preserve">have </w:t>
      </w:r>
      <w:r w:rsidRPr="00076201">
        <w:rPr>
          <w:rStyle w:val="Emphasis"/>
          <w:highlight w:val="yellow"/>
        </w:rPr>
        <w:t>far more at stake in that issue</w:t>
      </w:r>
      <w:r w:rsidRPr="00076201">
        <w:rPr>
          <w:rStyle w:val="StyleUnderline"/>
          <w:highlight w:val="yellow"/>
        </w:rPr>
        <w:t xml:space="preserve">. And they would have a </w:t>
      </w:r>
      <w:r w:rsidRPr="00076201">
        <w:rPr>
          <w:rStyle w:val="Emphasis"/>
          <w:highlight w:val="yellow"/>
        </w:rPr>
        <w:t>better opportunity</w:t>
      </w:r>
      <w:r w:rsidRPr="00076201">
        <w:rPr>
          <w:rStyle w:val="StyleUnderline"/>
          <w:highlight w:val="yellow"/>
        </w:rPr>
        <w:t xml:space="preserve"> to solve the problem </w:t>
      </w:r>
      <w:r w:rsidRPr="00076201">
        <w:rPr>
          <w:rStyle w:val="Emphasis"/>
          <w:highlight w:val="yellow"/>
        </w:rPr>
        <w:t>diplomatically</w:t>
      </w:r>
      <w:r w:rsidRPr="00076201">
        <w:rPr>
          <w:rStyle w:val="StyleUnderline"/>
          <w:highlight w:val="yellow"/>
        </w:rPr>
        <w:t xml:space="preserve"> without America</w:t>
      </w:r>
      <w:r w:rsidRPr="0023681D">
        <w:t xml:space="preserve">’s overbearing military presence, </w:t>
      </w:r>
      <w:r w:rsidRPr="00076201">
        <w:rPr>
          <w:rStyle w:val="StyleUnderline"/>
          <w:highlight w:val="yellow"/>
        </w:rPr>
        <w:t xml:space="preserve">which </w:t>
      </w:r>
      <w:r w:rsidRPr="00076201">
        <w:rPr>
          <w:rStyle w:val="Emphasis"/>
          <w:highlight w:val="yellow"/>
        </w:rPr>
        <w:t>both Beijing and Pyongyang see as threatening</w:t>
      </w:r>
      <w:r w:rsidRPr="00076201">
        <w:rPr>
          <w:rStyle w:val="StyleUnderline"/>
          <w:highlight w:val="yellow"/>
        </w:rPr>
        <w:t>. China</w:t>
      </w:r>
      <w:r w:rsidRPr="0023681D">
        <w:t xml:space="preserve">, in particular, </w:t>
      </w:r>
      <w:r w:rsidRPr="00076201">
        <w:rPr>
          <w:rStyle w:val="StyleUnderline"/>
          <w:highlight w:val="yellow"/>
        </w:rPr>
        <w:t>might</w:t>
      </w:r>
      <w:r w:rsidRPr="0023681D">
        <w:rPr>
          <w:rStyle w:val="StyleUnderline"/>
        </w:rPr>
        <w:t xml:space="preserve"> be willing to </w:t>
      </w:r>
      <w:r w:rsidRPr="00076201">
        <w:rPr>
          <w:rStyle w:val="StyleUnderline"/>
          <w:highlight w:val="yellow"/>
        </w:rPr>
        <w:t xml:space="preserve">be </w:t>
      </w:r>
      <w:r w:rsidRPr="00076201">
        <w:rPr>
          <w:rStyle w:val="Emphasis"/>
          <w:highlight w:val="yellow"/>
        </w:rPr>
        <w:t>far tougher with Pyongyang</w:t>
      </w:r>
      <w:r w:rsidRPr="00076201">
        <w:rPr>
          <w:rStyle w:val="StyleUnderline"/>
          <w:highlight w:val="yellow"/>
        </w:rPr>
        <w:t xml:space="preserve"> if the former didn’t have to worry about </w:t>
      </w:r>
      <w:r w:rsidRPr="00076201">
        <w:rPr>
          <w:rStyle w:val="Emphasis"/>
          <w:highlight w:val="yellow"/>
        </w:rPr>
        <w:t>ending up with American troops</w:t>
      </w:r>
      <w:r w:rsidRPr="0023681D">
        <w:rPr>
          <w:rStyle w:val="Emphasis"/>
        </w:rPr>
        <w:t xml:space="preserve"> along the Yalu</w:t>
      </w:r>
      <w:r w:rsidRPr="0023681D">
        <w:rPr>
          <w:rStyle w:val="StyleUnderline"/>
        </w:rPr>
        <w:t xml:space="preserve"> </w:t>
      </w:r>
      <w:r w:rsidRPr="00076201">
        <w:rPr>
          <w:rStyle w:val="StyleUnderline"/>
          <w:highlight w:val="yellow"/>
        </w:rPr>
        <w:t>in the event of Korean reunification.</w:t>
      </w:r>
    </w:p>
    <w:p w:rsidR="00D7383A" w:rsidRPr="009A3094" w:rsidRDefault="00D7383A" w:rsidP="00D7383A"/>
    <w:p w:rsidR="00D7383A" w:rsidRDefault="00D7383A" w:rsidP="00D7383A">
      <w:pPr>
        <w:pStyle w:val="Heading3"/>
      </w:pPr>
      <w:r w:rsidRPr="00F85178">
        <w:t>Extend: “No South Korean Proliferation”</w:t>
      </w:r>
    </w:p>
    <w:p w:rsidR="00D7383A" w:rsidRPr="00D7383A" w:rsidRDefault="00D7383A" w:rsidP="00D7383A"/>
    <w:p w:rsidR="00D7383A" w:rsidRDefault="00D7383A" w:rsidP="00D7383A">
      <w:pPr>
        <w:pStyle w:val="Heading4"/>
      </w:pPr>
      <w:r>
        <w:t>No South Korean proliferation ― leaders won’t risk sanctions or economic costs</w:t>
      </w:r>
    </w:p>
    <w:p w:rsidR="00D7383A" w:rsidRDefault="00D7383A" w:rsidP="00D7383A">
      <w:r w:rsidRPr="008F1E6E">
        <w:rPr>
          <w:rStyle w:val="Style13ptBold"/>
        </w:rPr>
        <w:t>Stangarone 16</w:t>
      </w:r>
      <w:r>
        <w:t xml:space="preserve"> ― Troy Stangarone, Senior Director of Congressional Affairs &amp; Trade at the Korea Economic Institute of America, MSc. in International Relations from the London School of Economics and Political Science, B.A. in Political Science and Economics from the University of Memphis, former aide to Senator Robert Torricelli, 2016. (“Going Nuclear Wouldn’t Be Easy for South Korea”, </w:t>
      </w:r>
      <w:r w:rsidRPr="008F1E6E">
        <w:rPr>
          <w:i/>
        </w:rPr>
        <w:t>The Nationalist Interest</w:t>
      </w:r>
      <w:r>
        <w:t>, February 29</w:t>
      </w:r>
      <w:r w:rsidRPr="008F1E6E">
        <w:rPr>
          <w:vertAlign w:val="superscript"/>
        </w:rPr>
        <w:t>th</w:t>
      </w:r>
      <w:r>
        <w:t xml:space="preserve">, 2016, Available Online at: </w:t>
      </w:r>
      <w:hyperlink r:id="rId48" w:history="1">
        <w:r w:rsidRPr="00263BFA">
          <w:rPr>
            <w:rStyle w:val="Hyperlink"/>
          </w:rPr>
          <w:t>http://nationalinterest.org/feature/going-nuclear-wouldnt-be-easy-south-korea-15345</w:t>
        </w:r>
      </w:hyperlink>
      <w:r>
        <w:t xml:space="preserve"> Accessed 7-26-16) </w:t>
      </w:r>
    </w:p>
    <w:p w:rsidR="00D7383A" w:rsidRPr="008F1E6E" w:rsidRDefault="00D7383A" w:rsidP="00D7383A">
      <w:pPr>
        <w:rPr>
          <w:rStyle w:val="Emphasis"/>
        </w:rPr>
      </w:pPr>
      <w:r>
        <w:t xml:space="preserve">However, </w:t>
      </w:r>
      <w:r w:rsidRPr="008F1E6E">
        <w:rPr>
          <w:rStyle w:val="StyleUnderline"/>
        </w:rPr>
        <w:t xml:space="preserve">South Koreans are rarely asked if they would be willing to bear the costs of a domestic nuclear weapon. Those </w:t>
      </w:r>
      <w:r w:rsidRPr="008F1E6E">
        <w:rPr>
          <w:rStyle w:val="StyleUnderline"/>
          <w:highlight w:val="yellow"/>
        </w:rPr>
        <w:t xml:space="preserve">cost would likely come in the form of </w:t>
      </w:r>
      <w:r w:rsidRPr="008F1E6E">
        <w:rPr>
          <w:rStyle w:val="Emphasis"/>
          <w:highlight w:val="yellow"/>
        </w:rPr>
        <w:t>diminished</w:t>
      </w:r>
      <w:r w:rsidRPr="008F1E6E">
        <w:rPr>
          <w:rStyle w:val="StyleUnderline"/>
          <w:highlight w:val="yellow"/>
        </w:rPr>
        <w:t xml:space="preserve"> </w:t>
      </w:r>
      <w:r w:rsidRPr="008F1E6E">
        <w:rPr>
          <w:rStyle w:val="Emphasis"/>
          <w:highlight w:val="yellow"/>
        </w:rPr>
        <w:t>international standing, economic hardship, and uncertain strategic benefits.</w:t>
      </w:r>
    </w:p>
    <w:p w:rsidR="00D7383A" w:rsidRDefault="00D7383A" w:rsidP="00D7383A">
      <w:r>
        <w:t xml:space="preserve">For </w:t>
      </w:r>
      <w:r w:rsidRPr="008F1E6E">
        <w:rPr>
          <w:rStyle w:val="StyleUnderline"/>
          <w:highlight w:val="yellow"/>
        </w:rPr>
        <w:t>South Korea</w:t>
      </w:r>
      <w:r>
        <w:t xml:space="preserve"> to develop its own nuclear weapons program it </w:t>
      </w:r>
      <w:r w:rsidRPr="008F1E6E">
        <w:rPr>
          <w:rStyle w:val="StyleUnderline"/>
          <w:highlight w:val="yellow"/>
        </w:rPr>
        <w:t>would have to</w:t>
      </w:r>
      <w:r w:rsidRPr="008F1E6E">
        <w:rPr>
          <w:rStyle w:val="StyleUnderline"/>
        </w:rPr>
        <w:t xml:space="preserve"> join North Korea as the only country </w:t>
      </w:r>
      <w:r w:rsidRPr="008F1E6E">
        <w:rPr>
          <w:rStyle w:val="StyleUnderline"/>
          <w:highlight w:val="yellow"/>
        </w:rPr>
        <w:t>to withdraw from the</w:t>
      </w:r>
      <w:r>
        <w:t xml:space="preserve"> Nuclear Non-Proliferation Treaty (</w:t>
      </w:r>
      <w:r w:rsidRPr="008F1E6E">
        <w:rPr>
          <w:rStyle w:val="StyleUnderline"/>
          <w:highlight w:val="yellow"/>
        </w:rPr>
        <w:t>NPT</w:t>
      </w:r>
      <w:r>
        <w:t xml:space="preserve">), an ignominious club for sure. </w:t>
      </w:r>
      <w:r w:rsidRPr="008F1E6E">
        <w:rPr>
          <w:rStyle w:val="StyleUnderline"/>
          <w:highlight w:val="yellow"/>
        </w:rPr>
        <w:t xml:space="preserve">Withdrawal would dent Seoul’s </w:t>
      </w:r>
      <w:r w:rsidRPr="008F1E6E">
        <w:rPr>
          <w:rStyle w:val="StyleUnderline"/>
        </w:rPr>
        <w:t xml:space="preserve">growing </w:t>
      </w:r>
      <w:r w:rsidRPr="008F1E6E">
        <w:rPr>
          <w:rStyle w:val="StyleUnderline"/>
          <w:highlight w:val="yellow"/>
        </w:rPr>
        <w:t>international standing</w:t>
      </w:r>
      <w:r w:rsidRPr="008F1E6E">
        <w:rPr>
          <w:rStyle w:val="StyleUnderline"/>
        </w:rPr>
        <w:t xml:space="preserve"> </w:t>
      </w:r>
      <w:r>
        <w:t>and make it the only member of MIKTA, an emerging club of middle powers, to have a nuclear weapon, something which would not enhance South Korea’s middle power prestige.</w:t>
      </w:r>
    </w:p>
    <w:p w:rsidR="00D7383A" w:rsidRPr="008F1E6E" w:rsidRDefault="00D7383A" w:rsidP="00D7383A">
      <w:pPr>
        <w:rPr>
          <w:rStyle w:val="StyleUnderline"/>
        </w:rPr>
      </w:pPr>
      <w:r>
        <w:t xml:space="preserve">While a loss of international stature to ensure domestic security might be an acceptable trade off, </w:t>
      </w:r>
      <w:r w:rsidRPr="008F1E6E">
        <w:rPr>
          <w:rStyle w:val="StyleUnderline"/>
          <w:highlight w:val="yellow"/>
        </w:rPr>
        <w:t xml:space="preserve">there would likely be </w:t>
      </w:r>
      <w:r w:rsidRPr="008F1E6E">
        <w:rPr>
          <w:rStyle w:val="Emphasis"/>
          <w:highlight w:val="yellow"/>
        </w:rPr>
        <w:t>economic costs</w:t>
      </w:r>
      <w:r w:rsidRPr="008F1E6E">
        <w:rPr>
          <w:rStyle w:val="StyleUnderline"/>
          <w:highlight w:val="yellow"/>
        </w:rPr>
        <w:t xml:space="preserve"> as well</w:t>
      </w:r>
      <w:r w:rsidRPr="008F1E6E">
        <w:rPr>
          <w:rStyle w:val="StyleUnderline"/>
        </w:rPr>
        <w:t xml:space="preserve">. Developing </w:t>
      </w:r>
      <w:r w:rsidRPr="008F1E6E">
        <w:rPr>
          <w:rStyle w:val="StyleUnderline"/>
          <w:highlight w:val="yellow"/>
        </w:rPr>
        <w:t>a nuclear weapon would have consequences for South Korea’s own nuclear industry. Nuclear power provides a third of South Korea’s electricity and</w:t>
      </w:r>
      <w:r w:rsidRPr="008F1E6E">
        <w:rPr>
          <w:rStyle w:val="StyleUnderline"/>
        </w:rPr>
        <w:t xml:space="preserve"> represents </w:t>
      </w:r>
      <w:r w:rsidRPr="008F1E6E">
        <w:rPr>
          <w:rStyle w:val="StyleUnderline"/>
          <w:highlight w:val="yellow"/>
        </w:rPr>
        <w:t>13 percent of</w:t>
      </w:r>
      <w:r w:rsidRPr="008F1E6E">
        <w:rPr>
          <w:rStyle w:val="StyleUnderline"/>
        </w:rPr>
        <w:t xml:space="preserve"> its primary </w:t>
      </w:r>
      <w:r w:rsidRPr="008F1E6E">
        <w:rPr>
          <w:rStyle w:val="StyleUnderline"/>
          <w:highlight w:val="yellow"/>
        </w:rPr>
        <w:t>energy consumption</w:t>
      </w:r>
      <w:r>
        <w:t xml:space="preserve">. Lacking adequate domestic reserves of nuclear fuel, </w:t>
      </w:r>
      <w:r w:rsidRPr="008F1E6E">
        <w:rPr>
          <w:rStyle w:val="StyleUnderline"/>
          <w:highlight w:val="yellow"/>
        </w:rPr>
        <w:t xml:space="preserve">South Korea is dependent upon members of the Nuclear Suppliers Group which </w:t>
      </w:r>
      <w:r w:rsidRPr="008F1E6E">
        <w:rPr>
          <w:rStyle w:val="Emphasis"/>
          <w:highlight w:val="yellow"/>
        </w:rPr>
        <w:t>conditions supply on the non-proliferation</w:t>
      </w:r>
      <w:r w:rsidRPr="008F1E6E">
        <w:rPr>
          <w:rStyle w:val="StyleUnderline"/>
          <w:highlight w:val="yellow"/>
        </w:rPr>
        <w:t xml:space="preserve"> of nuclear weapons. Pursuing a nuclear option would put the fuel supply for South Korea’s </w:t>
      </w:r>
      <w:r w:rsidRPr="008F1E6E">
        <w:rPr>
          <w:rStyle w:val="Emphasis"/>
          <w:highlight w:val="yellow"/>
        </w:rPr>
        <w:t>domestic reactors at risk.</w:t>
      </w:r>
    </w:p>
    <w:p w:rsidR="00D7383A" w:rsidRPr="008F1E6E" w:rsidRDefault="00D7383A" w:rsidP="00D7383A">
      <w:pPr>
        <w:rPr>
          <w:rStyle w:val="StyleUnderline"/>
        </w:rPr>
      </w:pPr>
      <w:r w:rsidRPr="008F1E6E">
        <w:rPr>
          <w:rStyle w:val="StyleUnderline"/>
          <w:highlight w:val="yellow"/>
        </w:rPr>
        <w:t>South Korea also has designs on becoming a major exporter of nuclear power plants</w:t>
      </w:r>
      <w:r w:rsidRPr="008F1E6E">
        <w:rPr>
          <w:rStyle w:val="StyleUnderline"/>
        </w:rPr>
        <w:t>.</w:t>
      </w:r>
      <w:r>
        <w:t xml:space="preserve"> In 2009, it won a $40 billion contract to construct and manage four nuclear power plants in the UAE and in 2013 a bid for a research reactor in Jordan. </w:t>
      </w:r>
      <w:r w:rsidRPr="008F1E6E">
        <w:rPr>
          <w:rStyle w:val="StyleUnderline"/>
        </w:rPr>
        <w:t>Those deals and any future potential exports would be put risk.</w:t>
      </w:r>
    </w:p>
    <w:p w:rsidR="00D7383A" w:rsidRPr="008F1E6E" w:rsidRDefault="00D7383A" w:rsidP="00D7383A">
      <w:pPr>
        <w:rPr>
          <w:rStyle w:val="StyleUnderline"/>
        </w:rPr>
      </w:pPr>
      <w:r w:rsidRPr="008F1E6E">
        <w:rPr>
          <w:rStyle w:val="StyleUnderline"/>
          <w:highlight w:val="yellow"/>
        </w:rPr>
        <w:t>South Korea would also</w:t>
      </w:r>
      <w:r w:rsidRPr="008F1E6E">
        <w:rPr>
          <w:rStyle w:val="StyleUnderline"/>
        </w:rPr>
        <w:t xml:space="preserve"> potential </w:t>
      </w:r>
      <w:r w:rsidRPr="008F1E6E">
        <w:rPr>
          <w:rStyle w:val="StyleUnderline"/>
          <w:highlight w:val="yellow"/>
        </w:rPr>
        <w:t>face</w:t>
      </w:r>
      <w:r w:rsidRPr="008F1E6E">
        <w:rPr>
          <w:rStyle w:val="StyleUnderline"/>
        </w:rPr>
        <w:t xml:space="preserve"> economic </w:t>
      </w:r>
      <w:r w:rsidRPr="008F1E6E">
        <w:rPr>
          <w:rStyle w:val="StyleUnderline"/>
          <w:highlight w:val="yellow"/>
        </w:rPr>
        <w:t>sanctions</w:t>
      </w:r>
      <w:r>
        <w:t xml:space="preserve">. Iran and North Korea have both faced significant </w:t>
      </w:r>
      <w:r w:rsidRPr="008F1E6E">
        <w:t xml:space="preserve">financial and economic sanctions for their pursuit of nuclear weapons, while India and Pakistan faced sanctions as well. </w:t>
      </w:r>
      <w:r w:rsidRPr="008F1E6E">
        <w:rPr>
          <w:rStyle w:val="StyleUnderline"/>
          <w:highlight w:val="yellow"/>
        </w:rPr>
        <w:t xml:space="preserve">Because South Korea is </w:t>
      </w:r>
      <w:r w:rsidRPr="008F1E6E">
        <w:rPr>
          <w:rStyle w:val="StyleUnderline"/>
        </w:rPr>
        <w:t xml:space="preserve">perhaps </w:t>
      </w:r>
      <w:r w:rsidRPr="008F1E6E">
        <w:rPr>
          <w:rStyle w:val="StyleUnderline"/>
          <w:highlight w:val="yellow"/>
        </w:rPr>
        <w:t xml:space="preserve">one of the world’s most trade dependent nations it would be </w:t>
      </w:r>
      <w:r w:rsidRPr="008F1E6E">
        <w:rPr>
          <w:rStyle w:val="Emphasis"/>
          <w:highlight w:val="yellow"/>
        </w:rPr>
        <w:t>especially vulnerable</w:t>
      </w:r>
      <w:r w:rsidRPr="008F1E6E">
        <w:rPr>
          <w:rStyle w:val="StyleUnderline"/>
          <w:highlight w:val="yellow"/>
        </w:rPr>
        <w:t xml:space="preserve"> to external economic pressure.</w:t>
      </w:r>
    </w:p>
    <w:p w:rsidR="00D7383A" w:rsidRPr="006E0BC0" w:rsidRDefault="00D7383A" w:rsidP="00D7383A"/>
    <w:p w:rsidR="00D7383A" w:rsidRPr="00EB3076" w:rsidRDefault="00D7383A" w:rsidP="00D7383A"/>
    <w:p w:rsidR="00D7383A" w:rsidRPr="00F85178" w:rsidRDefault="00D7383A" w:rsidP="00D7383A">
      <w:pPr>
        <w:pStyle w:val="Heading4"/>
        <w:rPr>
          <w:sz w:val="28"/>
        </w:rPr>
      </w:pPr>
      <w:r w:rsidRPr="00F85178">
        <w:rPr>
          <w:sz w:val="28"/>
          <w:u w:val="single"/>
        </w:rPr>
        <w:t>No South Korean Proliferation</w:t>
      </w:r>
      <w:r w:rsidRPr="00F85178">
        <w:rPr>
          <w:sz w:val="28"/>
        </w:rPr>
        <w:t xml:space="preserve"> — incentives are </w:t>
      </w:r>
      <w:r w:rsidRPr="00F85178">
        <w:rPr>
          <w:sz w:val="28"/>
          <w:u w:val="single"/>
        </w:rPr>
        <w:t>overblown</w:t>
      </w:r>
      <w:r w:rsidRPr="00F85178">
        <w:rPr>
          <w:sz w:val="28"/>
        </w:rPr>
        <w:t xml:space="preserve">. </w:t>
      </w:r>
    </w:p>
    <w:p w:rsidR="00D7383A" w:rsidRPr="00F85178" w:rsidRDefault="00D7383A" w:rsidP="00D7383A">
      <w:pPr>
        <w:rPr>
          <w:rStyle w:val="StyleUnderline"/>
        </w:rPr>
      </w:pPr>
      <w:r w:rsidRPr="00F85178">
        <w:rPr>
          <w:rStyle w:val="Style13ptBold"/>
          <w:sz w:val="28"/>
        </w:rPr>
        <w:t>Hibbs 13</w:t>
      </w:r>
      <w:r w:rsidRPr="00F85178">
        <w:t xml:space="preserve"> — Mark Hibbs, Senior Research Fellow at the Carnegie Endowment for International Peace, 2013 (“Will South Korea Go Nuclear?,” </w:t>
      </w:r>
      <w:r w:rsidRPr="00F85178">
        <w:rPr>
          <w:i/>
        </w:rPr>
        <w:t xml:space="preserve">Foreign Policy, </w:t>
      </w:r>
      <w:r w:rsidRPr="00F85178">
        <w:t>March 15</w:t>
      </w:r>
      <w:r w:rsidRPr="00F85178">
        <w:rPr>
          <w:vertAlign w:val="superscript"/>
        </w:rPr>
        <w:t>th</w:t>
      </w:r>
      <w:r w:rsidRPr="00F85178">
        <w:t xml:space="preserve">, Accessible Online at </w:t>
      </w:r>
      <w:hyperlink r:id="rId49" w:history="1">
        <w:r w:rsidRPr="00F85178">
          <w:rPr>
            <w:rStyle w:val="Hyperlink"/>
          </w:rPr>
          <w:t>https://foreignpolicy.com/2013/03/15/will-south-korea-go-nuclear/</w:t>
        </w:r>
      </w:hyperlink>
      <w:r w:rsidRPr="00F85178">
        <w:t>, Accessed On 07-28-2016)</w:t>
      </w:r>
    </w:p>
    <w:p w:rsidR="00D7383A" w:rsidRPr="00F85178" w:rsidRDefault="00D7383A" w:rsidP="00D7383A">
      <w:pPr>
        <w:rPr>
          <w:rStyle w:val="StyleUnderline"/>
        </w:rPr>
      </w:pPr>
      <w:r w:rsidRPr="00F85178">
        <w:rPr>
          <w:rStyle w:val="StyleUnderline"/>
        </w:rPr>
        <w:t xml:space="preserve">So </w:t>
      </w:r>
      <w:r w:rsidRPr="00993400">
        <w:rPr>
          <w:rStyle w:val="StyleUnderline"/>
          <w:highlight w:val="yellow"/>
        </w:rPr>
        <w:t>will Seoul reach for nuclear weapons</w:t>
      </w:r>
      <w:r w:rsidRPr="00F85178">
        <w:t xml:space="preserve"> in response to fresh North Korean threats? </w:t>
      </w:r>
      <w:r w:rsidRPr="00993400">
        <w:rPr>
          <w:rStyle w:val="StyleUnderline"/>
          <w:highlight w:val="yellow"/>
        </w:rPr>
        <w:t>Currently</w:t>
      </w:r>
      <w:r w:rsidRPr="00F85178">
        <w:t xml:space="preserve">, and for an indefinite period that transcends the negotiation of a new nuclear agreement, </w:t>
      </w:r>
      <w:r w:rsidRPr="00993400">
        <w:rPr>
          <w:rStyle w:val="StyleUnderline"/>
          <w:highlight w:val="yellow"/>
        </w:rPr>
        <w:t xml:space="preserve">that is </w:t>
      </w:r>
      <w:r w:rsidRPr="00993400">
        <w:rPr>
          <w:rStyle w:val="Emphasis"/>
          <w:highlight w:val="yellow"/>
        </w:rPr>
        <w:t>highly unlikely</w:t>
      </w:r>
      <w:r w:rsidRPr="00993400">
        <w:rPr>
          <w:rStyle w:val="StyleUnderline"/>
          <w:highlight w:val="yellow"/>
        </w:rPr>
        <w:t>.</w:t>
      </w:r>
    </w:p>
    <w:p w:rsidR="00D7383A" w:rsidRPr="00F85178" w:rsidRDefault="00D7383A" w:rsidP="00D7383A">
      <w:r w:rsidRPr="00F85178">
        <w:t xml:space="preserve">The Asan Institute for Policy Studies, a South Korean think tank, announced a week after the test that </w:t>
      </w:r>
      <w:r w:rsidRPr="00993400">
        <w:rPr>
          <w:rStyle w:val="StyleUnderline"/>
          <w:highlight w:val="yellow"/>
        </w:rPr>
        <w:t>two-thirds of Koreans</w:t>
      </w:r>
      <w:r w:rsidRPr="00F85178">
        <w:t xml:space="preserve"> polled between February 13 and 15 "</w:t>
      </w:r>
      <w:r w:rsidRPr="00993400">
        <w:rPr>
          <w:rStyle w:val="StyleUnderline"/>
          <w:highlight w:val="yellow"/>
        </w:rPr>
        <w:t>supported</w:t>
      </w:r>
      <w:r w:rsidRPr="00F85178">
        <w:rPr>
          <w:rStyle w:val="StyleUnderline"/>
        </w:rPr>
        <w:t xml:space="preserve"> a domestic </w:t>
      </w:r>
      <w:r w:rsidRPr="00993400">
        <w:rPr>
          <w:rStyle w:val="StyleUnderline"/>
          <w:highlight w:val="yellow"/>
        </w:rPr>
        <w:t>nuclear weapons program</w:t>
      </w:r>
      <w:r w:rsidRPr="00F85178">
        <w:rPr>
          <w:rStyle w:val="StyleUnderline"/>
        </w:rPr>
        <w:t>." Some news media interpreted this as a signal that public opinion might pressure the government to develop nuclear weapons, but</w:t>
      </w:r>
      <w:r w:rsidRPr="00F85178">
        <w:t xml:space="preserve"> in fact Asan said </w:t>
      </w:r>
      <w:r w:rsidRPr="00993400">
        <w:rPr>
          <w:rStyle w:val="StyleUnderline"/>
          <w:highlight w:val="yellow"/>
        </w:rPr>
        <w:t>the result of the poll was "</w:t>
      </w:r>
      <w:r w:rsidRPr="00993400">
        <w:rPr>
          <w:rStyle w:val="Emphasis"/>
          <w:highlight w:val="yellow"/>
        </w:rPr>
        <w:t>virtually unchanged</w:t>
      </w:r>
      <w:r w:rsidRPr="00993400">
        <w:rPr>
          <w:rStyle w:val="StyleUnderline"/>
          <w:highlight w:val="yellow"/>
        </w:rPr>
        <w:t xml:space="preserve">" from a </w:t>
      </w:r>
      <w:r w:rsidRPr="00993400">
        <w:rPr>
          <w:rStyle w:val="Emphasis"/>
          <w:highlight w:val="yellow"/>
        </w:rPr>
        <w:t>year before</w:t>
      </w:r>
      <w:r w:rsidRPr="00993400">
        <w:rPr>
          <w:highlight w:val="yellow"/>
        </w:rPr>
        <w:t>.</w:t>
      </w:r>
      <w:r w:rsidRPr="00F85178">
        <w:t xml:space="preserve"> The press largely ignored results showing that </w:t>
      </w:r>
      <w:r w:rsidRPr="00993400">
        <w:rPr>
          <w:rStyle w:val="StyleUnderline"/>
          <w:highlight w:val="yellow"/>
        </w:rPr>
        <w:t>the percentage of Koreans who believed</w:t>
      </w:r>
      <w:r w:rsidRPr="00F85178">
        <w:rPr>
          <w:rStyle w:val="StyleUnderline"/>
        </w:rPr>
        <w:t xml:space="preserve"> that </w:t>
      </w:r>
      <w:r w:rsidRPr="00993400">
        <w:rPr>
          <w:rStyle w:val="StyleUnderline"/>
          <w:highlight w:val="yellow"/>
        </w:rPr>
        <w:t>North-South relations were the "most salient" issue</w:t>
      </w:r>
      <w:r w:rsidRPr="00F85178">
        <w:rPr>
          <w:rStyle w:val="StyleUnderline"/>
        </w:rPr>
        <w:t xml:space="preserve"> facing the country</w:t>
      </w:r>
      <w:r w:rsidRPr="00F85178">
        <w:t xml:space="preserve"> — between 8 percent and 15 percent — </w:t>
      </w:r>
      <w:r w:rsidRPr="00993400">
        <w:rPr>
          <w:rStyle w:val="Emphasis"/>
          <w:highlight w:val="yellow"/>
        </w:rPr>
        <w:t>paled</w:t>
      </w:r>
      <w:r w:rsidRPr="00993400">
        <w:rPr>
          <w:rStyle w:val="StyleUnderline"/>
          <w:highlight w:val="yellow"/>
        </w:rPr>
        <w:t xml:space="preserve"> in comparison to the </w:t>
      </w:r>
      <w:r w:rsidRPr="00993400">
        <w:rPr>
          <w:rStyle w:val="Emphasis"/>
          <w:highlight w:val="yellow"/>
        </w:rPr>
        <w:t>40 percent most worried about job creation</w:t>
      </w:r>
      <w:r w:rsidRPr="00F85178">
        <w:t>. According to Asan researchers, when media interest in North Korean missile launches and nuclear tests wanes, public concern drops.</w:t>
      </w:r>
    </w:p>
    <w:p w:rsidR="00D7383A" w:rsidRPr="00F85178" w:rsidRDefault="00D7383A" w:rsidP="00D7383A">
      <w:pPr>
        <w:rPr>
          <w:rStyle w:val="StyleUnderline"/>
        </w:rPr>
      </w:pPr>
      <w:r w:rsidRPr="00993400">
        <w:rPr>
          <w:rStyle w:val="StyleUnderline"/>
          <w:highlight w:val="yellow"/>
        </w:rPr>
        <w:t>A trickle of personalities in South Korea</w:t>
      </w:r>
      <w:r w:rsidRPr="00F85178">
        <w:t xml:space="preserve"> has gone on record since the North Korean </w:t>
      </w:r>
      <w:r w:rsidRPr="00993400">
        <w:rPr>
          <w:rStyle w:val="StyleUnderline"/>
          <w:highlight w:val="yellow"/>
        </w:rPr>
        <w:t>test saying that they favor considering a nuclear weapons option</w:t>
      </w:r>
      <w:r w:rsidRPr="00F85178">
        <w:rPr>
          <w:rStyle w:val="StyleUnderline"/>
        </w:rPr>
        <w:t>. The most frequently-cited politician is Chung Moon Joon</w:t>
      </w:r>
      <w:r w:rsidRPr="00F85178">
        <w:t xml:space="preserve">, a maverick legislator in the National Assembly who for several years has urged that the United States redeploy theater nuclear weapons on South Korean territory. For decades, the topic of an independent South Korean nuclear capability was a taboo; Chung’s lifting of this veil in recent years was tailored to shock Beijing and Washington, and his message fills a niche in the conservative wing of Korean politics. </w:t>
      </w:r>
      <w:r w:rsidRPr="00993400">
        <w:rPr>
          <w:rStyle w:val="StyleUnderline"/>
          <w:highlight w:val="yellow"/>
        </w:rPr>
        <w:t xml:space="preserve">But </w:t>
      </w:r>
      <w:r w:rsidRPr="00993400">
        <w:rPr>
          <w:rStyle w:val="Emphasis"/>
          <w:highlight w:val="yellow"/>
        </w:rPr>
        <w:t>by no means</w:t>
      </w:r>
      <w:r w:rsidRPr="00993400">
        <w:rPr>
          <w:rStyle w:val="StyleUnderline"/>
          <w:highlight w:val="yellow"/>
        </w:rPr>
        <w:t xml:space="preserve"> are</w:t>
      </w:r>
      <w:r w:rsidRPr="00F85178">
        <w:rPr>
          <w:rStyle w:val="StyleUnderline"/>
        </w:rPr>
        <w:t xml:space="preserve"> Chung’s </w:t>
      </w:r>
      <w:r w:rsidRPr="00993400">
        <w:rPr>
          <w:rStyle w:val="StyleUnderline"/>
          <w:highlight w:val="yellow"/>
        </w:rPr>
        <w:t>views mainstream</w:t>
      </w:r>
      <w:r w:rsidRPr="00F85178">
        <w:rPr>
          <w:rStyle w:val="StyleUnderline"/>
        </w:rPr>
        <w:t>.</w:t>
      </w:r>
    </w:p>
    <w:p w:rsidR="00D7383A" w:rsidRPr="00F85178" w:rsidRDefault="00D7383A" w:rsidP="00D7383A">
      <w:pPr>
        <w:rPr>
          <w:rStyle w:val="StyleUnderline"/>
        </w:rPr>
      </w:pPr>
      <w:r w:rsidRPr="00F85178">
        <w:rPr>
          <w:rStyle w:val="StyleUnderline"/>
        </w:rPr>
        <w:t xml:space="preserve">What’s more, in recent decades </w:t>
      </w:r>
      <w:r w:rsidRPr="00F85178">
        <w:rPr>
          <w:rStyle w:val="Emphasis"/>
        </w:rPr>
        <w:t>neither the South Korean government</w:t>
      </w:r>
      <w:r w:rsidRPr="00F85178">
        <w:rPr>
          <w:rStyle w:val="StyleUnderline"/>
        </w:rPr>
        <w:t xml:space="preserve"> nor research organizations close to it have </w:t>
      </w:r>
      <w:r w:rsidRPr="00F85178">
        <w:rPr>
          <w:rStyle w:val="Emphasis"/>
        </w:rPr>
        <w:t>seriously analyzed</w:t>
      </w:r>
      <w:r w:rsidRPr="00F85178">
        <w:rPr>
          <w:rStyle w:val="StyleUnderline"/>
        </w:rPr>
        <w:t xml:space="preserve"> what acquiring nuclear weapons would mean for the country.</w:t>
      </w:r>
    </w:p>
    <w:p w:rsidR="00D7383A" w:rsidRPr="00F85178" w:rsidRDefault="00D7383A" w:rsidP="00D7383A">
      <w:pPr>
        <w:rPr>
          <w:rStyle w:val="StyleUnderline"/>
        </w:rPr>
      </w:pPr>
      <w:r w:rsidRPr="00F85178">
        <w:t xml:space="preserve">The reason they have not done so is evident. Increasingly, </w:t>
      </w:r>
      <w:r w:rsidRPr="00993400">
        <w:rPr>
          <w:rStyle w:val="StyleUnderline"/>
          <w:highlight w:val="yellow"/>
        </w:rPr>
        <w:t>South Korea has thrown its weight behind</w:t>
      </w:r>
      <w:r w:rsidRPr="00F85178">
        <w:rPr>
          <w:rStyle w:val="StyleUnderline"/>
        </w:rPr>
        <w:t xml:space="preserve"> a </w:t>
      </w:r>
      <w:r w:rsidRPr="00F85178">
        <w:rPr>
          <w:rStyle w:val="Emphasis"/>
        </w:rPr>
        <w:t xml:space="preserve">policy of </w:t>
      </w:r>
      <w:r w:rsidRPr="00993400">
        <w:rPr>
          <w:rStyle w:val="Emphasis"/>
          <w:highlight w:val="yellow"/>
        </w:rPr>
        <w:t>economic development based on international cooperation</w:t>
      </w:r>
      <w:r w:rsidRPr="00F85178">
        <w:rPr>
          <w:rStyle w:val="Emphasis"/>
        </w:rPr>
        <w:t xml:space="preserve"> with trading partners</w:t>
      </w:r>
      <w:r w:rsidRPr="00F85178">
        <w:rPr>
          <w:rStyle w:val="StyleUnderline"/>
        </w:rPr>
        <w:t xml:space="preserve">, </w:t>
      </w:r>
      <w:r w:rsidRPr="00993400">
        <w:rPr>
          <w:rStyle w:val="Emphasis"/>
          <w:highlight w:val="yellow"/>
        </w:rPr>
        <w:t>participation in international organizations</w:t>
      </w:r>
      <w:r w:rsidRPr="00F85178">
        <w:rPr>
          <w:rStyle w:val="Emphasis"/>
        </w:rPr>
        <w:t xml:space="preserve"> and compacts</w:t>
      </w:r>
      <w:r w:rsidRPr="00F85178">
        <w:t xml:space="preserve">, a security alliance with the United States, </w:t>
      </w:r>
      <w:r w:rsidRPr="00993400">
        <w:rPr>
          <w:rStyle w:val="Emphasis"/>
          <w:highlight w:val="yellow"/>
        </w:rPr>
        <w:t>deployment of nuclear power technology</w:t>
      </w:r>
      <w:r w:rsidRPr="00993400">
        <w:rPr>
          <w:rStyle w:val="StyleUnderline"/>
          <w:highlight w:val="yellow"/>
        </w:rPr>
        <w:t>, and</w:t>
      </w:r>
      <w:r w:rsidRPr="00F85178">
        <w:t xml:space="preserve"> — especially since the late 1990s — </w:t>
      </w:r>
      <w:r w:rsidRPr="00F85178">
        <w:rPr>
          <w:rStyle w:val="Emphasis"/>
        </w:rPr>
        <w:t xml:space="preserve">establishment of </w:t>
      </w:r>
      <w:r w:rsidRPr="00993400">
        <w:rPr>
          <w:rStyle w:val="Emphasis"/>
          <w:highlight w:val="yellow"/>
        </w:rPr>
        <w:t>democratic institutions</w:t>
      </w:r>
      <w:r w:rsidRPr="00F85178">
        <w:rPr>
          <w:rStyle w:val="Emphasis"/>
        </w:rPr>
        <w:t xml:space="preserve"> and a civil society</w:t>
      </w:r>
      <w:r w:rsidRPr="00F85178">
        <w:rPr>
          <w:rStyle w:val="StyleUnderline"/>
        </w:rPr>
        <w:t>.</w:t>
      </w:r>
      <w:r w:rsidRPr="00F85178">
        <w:t xml:space="preserve"> Today, </w:t>
      </w:r>
      <w:r w:rsidRPr="00993400">
        <w:rPr>
          <w:rStyle w:val="Emphasis"/>
          <w:highlight w:val="yellow"/>
        </w:rPr>
        <w:t>most or all of these developments</w:t>
      </w:r>
      <w:r w:rsidRPr="00993400">
        <w:rPr>
          <w:rStyle w:val="StyleUnderline"/>
          <w:highlight w:val="yellow"/>
        </w:rPr>
        <w:t xml:space="preserve"> stand in the way of South Korean leaders pursuing nuclear weapons.</w:t>
      </w:r>
    </w:p>
    <w:p w:rsidR="00D7383A" w:rsidRDefault="00D7383A" w:rsidP="00D7383A"/>
    <w:p w:rsidR="00D7383A" w:rsidRPr="00213B76" w:rsidRDefault="00D7383A" w:rsidP="00D7383A">
      <w:pPr>
        <w:pStyle w:val="Heading4"/>
      </w:pPr>
      <w:r>
        <w:t xml:space="preserve">No </w:t>
      </w:r>
      <w:r w:rsidRPr="00213B76">
        <w:t>South K</w:t>
      </w:r>
      <w:r>
        <w:t xml:space="preserve">orean — </w:t>
      </w:r>
      <w:r w:rsidRPr="00BA113E">
        <w:rPr>
          <w:u w:val="single"/>
        </w:rPr>
        <w:t>domestic pressure</w:t>
      </w:r>
    </w:p>
    <w:p w:rsidR="00D7383A" w:rsidRPr="00BA113E" w:rsidRDefault="00D7383A" w:rsidP="00D7383A">
      <w:r w:rsidRPr="00BA113E">
        <w:rPr>
          <w:rStyle w:val="Style13ptBold"/>
        </w:rPr>
        <w:t>Jang 16</w:t>
      </w:r>
      <w:r>
        <w:t xml:space="preserve"> — </w:t>
      </w:r>
      <w:r w:rsidRPr="00BA113E">
        <w:t xml:space="preserve">Se Young Jang, associate of the Project on Managing the Atom at Harvard Kennedy School’s Belfer Center for Science and International Affairs, 5/4/2016 (“Will America's Asian Allies Go Nuclear?,” </w:t>
      </w:r>
      <w:r w:rsidRPr="00AD2DF5">
        <w:rPr>
          <w:i/>
        </w:rPr>
        <w:t>National Interest</w:t>
      </w:r>
      <w:r w:rsidRPr="00BA113E">
        <w:t xml:space="preserve">, Available Online at </w:t>
      </w:r>
      <w:hyperlink r:id="rId50" w:history="1">
        <w:r w:rsidRPr="00BA113E">
          <w:rPr>
            <w:rStyle w:val="Hyperlink"/>
          </w:rPr>
          <w:t>http://nationalinterest.org/feature/will-americas-asian-allies-go-nuclear-16055</w:t>
        </w:r>
      </w:hyperlink>
      <w:r w:rsidRPr="00BA113E">
        <w:t>, Accessed 7/17/2016, rwg)</w:t>
      </w:r>
    </w:p>
    <w:p w:rsidR="00D7383A" w:rsidRDefault="00D7383A" w:rsidP="00D7383A">
      <w:pPr>
        <w:rPr>
          <w:rStyle w:val="StyleUnderline"/>
        </w:rPr>
      </w:pPr>
      <w:r w:rsidRPr="00BA113E">
        <w:t xml:space="preserve">With the already existing international and bilateral pressure, </w:t>
      </w:r>
      <w:r w:rsidRPr="00EF3167">
        <w:rPr>
          <w:rStyle w:val="StyleUnderline"/>
          <w:highlight w:val="yellow"/>
        </w:rPr>
        <w:t xml:space="preserve">another key driver discouraging the ROK </w:t>
      </w:r>
      <w:r w:rsidRPr="00933C14">
        <w:rPr>
          <w:rStyle w:val="StyleUnderline"/>
        </w:rPr>
        <w:t xml:space="preserve">and Japanese governments </w:t>
      </w:r>
      <w:r w:rsidRPr="00EF3167">
        <w:rPr>
          <w:rStyle w:val="StyleUnderline"/>
          <w:highlight w:val="yellow"/>
        </w:rPr>
        <w:t xml:space="preserve">from going nuclear will be domestic pressure in the form of either </w:t>
      </w:r>
      <w:r w:rsidRPr="00EF3167">
        <w:rPr>
          <w:rStyle w:val="Emphasis"/>
          <w:highlight w:val="yellow"/>
        </w:rPr>
        <w:t>elections</w:t>
      </w:r>
      <w:r w:rsidRPr="00EF3167">
        <w:rPr>
          <w:rStyle w:val="StyleUnderline"/>
          <w:highlight w:val="yellow"/>
        </w:rPr>
        <w:t xml:space="preserve"> or organized </w:t>
      </w:r>
      <w:r w:rsidRPr="00EF3167">
        <w:rPr>
          <w:rStyle w:val="Emphasis"/>
          <w:highlight w:val="yellow"/>
        </w:rPr>
        <w:t>public movements</w:t>
      </w:r>
      <w:r w:rsidRPr="00BA113E">
        <w:t xml:space="preserve">.  </w:t>
      </w:r>
      <w:r w:rsidRPr="00EF3167">
        <w:rPr>
          <w:rStyle w:val="StyleUnderline"/>
          <w:highlight w:val="yellow"/>
        </w:rPr>
        <w:t>Korea’s recent legislative elections have interesting implications in this regard. One of the reasons that had led some lawmakers from the ruling conservative party to express their pro-nuclear opinion in public early this year was their confidence in victory in the April 2016 election</w:t>
      </w:r>
      <w:r w:rsidRPr="00BA113E">
        <w:t xml:space="preserve">. As President Park Geun-hye and her ruling party had high approval ratings and were expected to overwhelmingly win the legislative election, they were less prudent than usual on such a controversial issue as nuclear armament. </w:t>
      </w:r>
      <w:r w:rsidRPr="00EF3167">
        <w:rPr>
          <w:rStyle w:val="StyleUnderline"/>
          <w:highlight w:val="yellow"/>
        </w:rPr>
        <w:t>The election, however, turned out to be a humiliating defeat for the ruling</w:t>
      </w:r>
      <w:r w:rsidRPr="00BA113E">
        <w:t xml:space="preserve"> Saenuri </w:t>
      </w:r>
      <w:r w:rsidRPr="00EF3167">
        <w:rPr>
          <w:rStyle w:val="StyleUnderline"/>
          <w:highlight w:val="yellow"/>
        </w:rPr>
        <w:t>Party</w:t>
      </w:r>
      <w:r w:rsidRPr="00BA113E">
        <w:t xml:space="preserve">; not only did the party lose the parliamentary majority that they had held for sixteen years, but they secured even fewer seats than the main opposition Minjoo Party. </w:t>
      </w:r>
      <w:r w:rsidRPr="00EF3167">
        <w:rPr>
          <w:rStyle w:val="StyleUnderline"/>
          <w:highlight w:val="yellow"/>
        </w:rPr>
        <w:t>This poor result is likely to restrain the attempts of some right-wing politicians to use the North Korean threat for their pronuclear arguments</w:t>
      </w:r>
      <w:r w:rsidRPr="00BA113E">
        <w:t xml:space="preserve">. Furthermore, opposition parties supportive of denuclearizing the Korean Peninsula are expected to have a stronger voice in security issues when a new parliamentary term starts at the end </w:t>
      </w:r>
      <w:r w:rsidRPr="00933C14">
        <w:t xml:space="preserve">of May. </w:t>
      </w:r>
      <w:r w:rsidRPr="00933C14">
        <w:rPr>
          <w:rStyle w:val="StyleUnderline"/>
        </w:rPr>
        <w:t>In Japan</w:t>
      </w:r>
      <w:r w:rsidRPr="00933C14">
        <w:t xml:space="preserve">, the likelihood of opposition parties being able to pressure Prime Minister Shinzo Abe’s administration on nuclear policy is more limited because the dominance of Liberal Democratic Party (LDP) in the Diet is not expected to change in the near future. Yet </w:t>
      </w:r>
      <w:r w:rsidRPr="00933C14">
        <w:rPr>
          <w:rStyle w:val="StyleUnderline"/>
        </w:rPr>
        <w:t>Japanese civil society has nurtured a solid antinuclear culture through its own experiences: the U.S. atomic bombings in Hiroshima and Nagasaki</w:t>
      </w:r>
      <w:r w:rsidRPr="00933C14">
        <w:t xml:space="preserve"> in 1945, </w:t>
      </w:r>
      <w:r w:rsidRPr="00933C14">
        <w:rPr>
          <w:rStyle w:val="StyleUnderline"/>
        </w:rPr>
        <w:t>and the Fukushima disaster</w:t>
      </w:r>
      <w:r w:rsidRPr="00933C14">
        <w:t xml:space="preserve"> in 2011. The antinuclear movements in Japan started in the 1950s, and since then have mostly focused on opposing nuclear arms. For instance, Hidankyo (the Japan Confederation of A- and H- Bomb Sufferers Organizations) was nominated three times for the Nobel Peace Prize for its invaluable work to prevent a nuclear war and to eliminate nuclear weapons, and Mayors for Peace, initiated by the mayors of Hiroshima and Nagasaki in 1982, has also been actively working to raise international awareness about the necessity for the total abolition of nuclear weapons. However, it was not until when the Fukushima disaster happened that antinuclear sentiments, particularly against nuclear power, became popular among ordinary Japanese citizens. In June 2012, Japan witnessed the largest turnout of demonstrators in Tokyo since the 1960s—two hundred thousand people, according to the maximum estimates—in response to the government’s decision to restart Units 3 and 4 at the Oi nuclear power plant. Even though anti–nuclear power protests seem to have lost their momentum after the pronuclear LDP returned to power at the end of 2012, </w:t>
      </w:r>
      <w:r w:rsidRPr="00933C14">
        <w:rPr>
          <w:rStyle w:val="StyleUnderline"/>
        </w:rPr>
        <w:t>Japan’s once highly motivated anti–nuclear power movements have the potential to grow into a civil movement against Japan’s development of nuclear weapons, should the time come.</w:t>
      </w:r>
    </w:p>
    <w:p w:rsidR="00D7383A" w:rsidRDefault="00D7383A" w:rsidP="00D7383A"/>
    <w:p w:rsidR="00D7383A" w:rsidRPr="00213B76" w:rsidRDefault="00D7383A" w:rsidP="00D7383A">
      <w:pPr>
        <w:pStyle w:val="Heading4"/>
      </w:pPr>
      <w:r>
        <w:t xml:space="preserve">South Korea </w:t>
      </w:r>
      <w:r w:rsidRPr="002240DA">
        <w:rPr>
          <w:u w:val="single"/>
        </w:rPr>
        <w:t>can’t build nukes</w:t>
      </w:r>
      <w:r>
        <w:t xml:space="preserve"> — lacks </w:t>
      </w:r>
      <w:r w:rsidRPr="002240DA">
        <w:rPr>
          <w:u w:val="single"/>
        </w:rPr>
        <w:t>enrichment</w:t>
      </w:r>
      <w:r>
        <w:t xml:space="preserve"> and </w:t>
      </w:r>
      <w:r w:rsidRPr="002240DA">
        <w:rPr>
          <w:u w:val="single"/>
        </w:rPr>
        <w:t>reprocessing facilities</w:t>
      </w:r>
      <w:r>
        <w:t xml:space="preserve">, </w:t>
      </w:r>
      <w:r w:rsidRPr="002240DA">
        <w:rPr>
          <w:u w:val="single"/>
        </w:rPr>
        <w:t>uranium</w:t>
      </w:r>
      <w:r>
        <w:t xml:space="preserve">, and </w:t>
      </w:r>
      <w:r w:rsidRPr="002240DA">
        <w:rPr>
          <w:u w:val="single"/>
        </w:rPr>
        <w:t>R&amp;D</w:t>
      </w:r>
      <w:r>
        <w:t xml:space="preserve"> </w:t>
      </w:r>
    </w:p>
    <w:p w:rsidR="00D7383A" w:rsidRPr="002240DA" w:rsidRDefault="00D7383A" w:rsidP="00D7383A">
      <w:r w:rsidRPr="002240DA">
        <w:rPr>
          <w:rStyle w:val="Style13ptBold"/>
        </w:rPr>
        <w:t>Gupta 13</w:t>
      </w:r>
      <w:r>
        <w:t xml:space="preserve"> — </w:t>
      </w:r>
      <w:r w:rsidRPr="002240DA">
        <w:t xml:space="preserve"> </w:t>
      </w:r>
      <w:r>
        <w:t xml:space="preserve">G. Balachandran Gupta, </w:t>
      </w:r>
      <w:r w:rsidRPr="002240DA">
        <w:t>Associate Fellow at the Institute for Defense Studies and Analyses, and Balachandran,</w:t>
      </w:r>
      <w:r>
        <w:t xml:space="preserve"> Consulting Fellow at the IDSA,</w:t>
      </w:r>
      <w:r w:rsidRPr="002240DA">
        <w:t xml:space="preserve"> PhD in Economics and Computer Science from the University of Wisconsin, and Rukmani, doctoral candidate at the Centre for East Asian Studies at the Jawaharlal Nehru University, </w:t>
      </w:r>
      <w:r>
        <w:t>2013 (</w:t>
      </w:r>
      <w:r w:rsidRPr="002240DA">
        <w:t>“Examining the Prospects of South Korea “Going Nuclear</w:t>
      </w:r>
      <w:r>
        <w:t>,</w:t>
      </w:r>
      <w:r w:rsidRPr="002240DA">
        <w:t xml:space="preserve">”” </w:t>
      </w:r>
      <w:r>
        <w:rPr>
          <w:i/>
        </w:rPr>
        <w:t>IDSA</w:t>
      </w:r>
      <w:r>
        <w:t>,</w:t>
      </w:r>
      <w:r w:rsidRPr="002240DA">
        <w:t xml:space="preserve"> </w:t>
      </w:r>
      <w:r>
        <w:t>May 1</w:t>
      </w:r>
      <w:r w:rsidRPr="002240DA">
        <w:rPr>
          <w:vertAlign w:val="superscript"/>
        </w:rPr>
        <w:t>st</w:t>
      </w:r>
      <w:r>
        <w:t xml:space="preserve">, Available Online at </w:t>
      </w:r>
      <w:r w:rsidRPr="002240DA">
        <w:t>http://www.idsa.in/issuebrief/ProspectsofSouthKoreaGoingNuclear_gbalachandran_01052013.html</w:t>
      </w:r>
      <w:r>
        <w:t>)</w:t>
      </w:r>
    </w:p>
    <w:p w:rsidR="00D7383A" w:rsidRDefault="00D7383A" w:rsidP="00D7383A">
      <w:r w:rsidRPr="002240DA">
        <w:t xml:space="preserve">Currently, </w:t>
      </w:r>
      <w:r w:rsidRPr="00EF3167">
        <w:rPr>
          <w:highlight w:val="yellow"/>
        </w:rPr>
        <w:t>South</w:t>
      </w:r>
      <w:r w:rsidRPr="002240DA">
        <w:t xml:space="preserve"> </w:t>
      </w:r>
      <w:r w:rsidRPr="00EF3167">
        <w:rPr>
          <w:rStyle w:val="StyleUnderline"/>
          <w:highlight w:val="yellow"/>
        </w:rPr>
        <w:t>Korea is</w:t>
      </w:r>
      <w:r w:rsidRPr="00EF3167">
        <w:rPr>
          <w:highlight w:val="yellow"/>
        </w:rPr>
        <w:t xml:space="preserve"> </w:t>
      </w:r>
      <w:r w:rsidRPr="00EF3167">
        <w:rPr>
          <w:rStyle w:val="Emphasis"/>
          <w:highlight w:val="yellow"/>
        </w:rPr>
        <w:t>poorly placed to consider</w:t>
      </w:r>
      <w:r w:rsidRPr="002240DA">
        <w:t xml:space="preserve"> any serious proposal for </w:t>
      </w:r>
      <w:r w:rsidRPr="00EF3167">
        <w:rPr>
          <w:rStyle w:val="StyleUnderline"/>
          <w:highlight w:val="yellow"/>
        </w:rPr>
        <w:t>going nuclear</w:t>
      </w:r>
      <w:r w:rsidRPr="002240DA">
        <w:t xml:space="preserve"> for a variety of reasons enumerated below. </w:t>
      </w:r>
      <w:r w:rsidRPr="002240DA">
        <w:rPr>
          <w:rStyle w:val="StyleUnderline"/>
        </w:rPr>
        <w:t>1.</w:t>
      </w:r>
      <w:r w:rsidRPr="002240DA">
        <w:t xml:space="preserve"> </w:t>
      </w:r>
      <w:r w:rsidRPr="00EF3167">
        <w:rPr>
          <w:rStyle w:val="StyleUnderline"/>
          <w:highlight w:val="yellow"/>
        </w:rPr>
        <w:t xml:space="preserve">South Korea does </w:t>
      </w:r>
      <w:r w:rsidRPr="00EF3167">
        <w:rPr>
          <w:rStyle w:val="Emphasis"/>
          <w:highlight w:val="yellow"/>
        </w:rPr>
        <w:t>not have any of the facilities</w:t>
      </w:r>
      <w:r w:rsidRPr="002240DA">
        <w:t xml:space="preserve"> </w:t>
      </w:r>
      <w:r w:rsidRPr="002240DA">
        <w:rPr>
          <w:rStyle w:val="StyleUnderline"/>
        </w:rPr>
        <w:t>required</w:t>
      </w:r>
      <w:r w:rsidRPr="002240DA">
        <w:t xml:space="preserve"> for five of eight exercises needed </w:t>
      </w:r>
      <w:r w:rsidRPr="002240DA">
        <w:rPr>
          <w:rStyle w:val="StyleUnderline"/>
        </w:rPr>
        <w:t>to undertake</w:t>
      </w:r>
      <w:r w:rsidRPr="002240DA">
        <w:t xml:space="preserve"> a programme for the acquisition of </w:t>
      </w:r>
      <w:r w:rsidRPr="002240DA">
        <w:rPr>
          <w:rStyle w:val="StyleUnderline"/>
        </w:rPr>
        <w:t xml:space="preserve">nuclear weapons. It does not have (i) </w:t>
      </w:r>
      <w:r w:rsidRPr="00EF3167">
        <w:rPr>
          <w:rStyle w:val="StyleUnderline"/>
          <w:highlight w:val="yellow"/>
        </w:rPr>
        <w:t>mining</w:t>
      </w:r>
      <w:r w:rsidRPr="002240DA">
        <w:rPr>
          <w:rStyle w:val="StyleUnderline"/>
        </w:rPr>
        <w:t xml:space="preserve">, </w:t>
      </w:r>
      <w:r w:rsidRPr="00EF3167">
        <w:rPr>
          <w:rStyle w:val="StyleUnderline"/>
          <w:highlight w:val="yellow"/>
        </w:rPr>
        <w:t>milling</w:t>
      </w:r>
      <w:r w:rsidRPr="002240DA">
        <w:rPr>
          <w:rStyle w:val="StyleUnderline"/>
        </w:rPr>
        <w:t xml:space="preserve">, </w:t>
      </w:r>
      <w:r w:rsidRPr="00EF3167">
        <w:rPr>
          <w:rStyle w:val="StyleUnderline"/>
          <w:highlight w:val="yellow"/>
        </w:rPr>
        <w:t>and refining</w:t>
      </w:r>
      <w:r w:rsidRPr="002240DA">
        <w:rPr>
          <w:rStyle w:val="StyleUnderline"/>
        </w:rPr>
        <w:t xml:space="preserve"> of uranium; (ii) </w:t>
      </w:r>
      <w:r w:rsidRPr="00EF3167">
        <w:rPr>
          <w:rStyle w:val="StyleUnderline"/>
          <w:highlight w:val="yellow"/>
        </w:rPr>
        <w:t>isotope separation</w:t>
      </w:r>
      <w:r w:rsidRPr="002240DA">
        <w:rPr>
          <w:rStyle w:val="StyleUnderline"/>
        </w:rPr>
        <w:t xml:space="preserve"> </w:t>
      </w:r>
      <w:r w:rsidRPr="002240DA">
        <w:t xml:space="preserve">of uranium, lithium, boron and heavy water; </w:t>
      </w:r>
      <w:r w:rsidRPr="002240DA">
        <w:rPr>
          <w:rStyle w:val="StyleUnderline"/>
        </w:rPr>
        <w:t xml:space="preserve">(iii) </w:t>
      </w:r>
      <w:r w:rsidRPr="00EF3167">
        <w:rPr>
          <w:rStyle w:val="StyleUnderline"/>
          <w:highlight w:val="yellow"/>
        </w:rPr>
        <w:t>chemical separations</w:t>
      </w:r>
      <w:r w:rsidRPr="002240DA">
        <w:rPr>
          <w:rStyle w:val="StyleUnderline"/>
        </w:rPr>
        <w:t xml:space="preserve"> </w:t>
      </w:r>
      <w:r w:rsidRPr="002240DA">
        <w:t>of plutonium, uranium, and tritium from irradiated fuel and target elements</w:t>
      </w:r>
      <w:r w:rsidRPr="002240DA">
        <w:rPr>
          <w:rStyle w:val="StyleUnderline"/>
        </w:rPr>
        <w:t xml:space="preserve">;(iv) </w:t>
      </w:r>
      <w:r w:rsidRPr="00EF3167">
        <w:rPr>
          <w:rStyle w:val="StyleUnderline"/>
          <w:highlight w:val="yellow"/>
        </w:rPr>
        <w:t>weapon operations</w:t>
      </w:r>
      <w:r w:rsidRPr="002240DA">
        <w:t xml:space="preserve">, including assembly, maintenance, modification, and dismantlement of nuclear weapons; and </w:t>
      </w:r>
      <w:r w:rsidRPr="002240DA">
        <w:rPr>
          <w:rStyle w:val="StyleUnderline"/>
        </w:rPr>
        <w:t xml:space="preserve">(v) research, </w:t>
      </w:r>
      <w:r w:rsidRPr="00EF3167">
        <w:rPr>
          <w:rStyle w:val="StyleUnderline"/>
          <w:highlight w:val="yellow"/>
        </w:rPr>
        <w:t>development, and testing</w:t>
      </w:r>
      <w:r w:rsidRPr="002240DA">
        <w:rPr>
          <w:rStyle w:val="StyleUnderline"/>
        </w:rPr>
        <w:t xml:space="preserve">. </w:t>
      </w:r>
      <w:r w:rsidRPr="002240DA">
        <w:t xml:space="preserve">It does have some (i) fuel fabrication facilities for reactors; (ii) Reactor operations to irradiate fuel and targets to produce nuclear materials; and (iii) component fabrication of non-nuclear components. Of these, all such facilities under the first two categories are under IAEA safeguards. In addition some of the reactors in S. Korea of are of indigenous design and manufacture. </w:t>
      </w:r>
      <w:r w:rsidRPr="002240DA">
        <w:rPr>
          <w:rStyle w:val="StyleUnderline"/>
        </w:rPr>
        <w:t xml:space="preserve">2. South Korea has </w:t>
      </w:r>
      <w:r w:rsidRPr="002240DA">
        <w:rPr>
          <w:rStyle w:val="Emphasis"/>
        </w:rPr>
        <w:t>international obligations</w:t>
      </w:r>
      <w:r w:rsidRPr="002240DA">
        <w:t xml:space="preserve"> under various bilateral and multilateral agreements </w:t>
      </w:r>
      <w:r w:rsidRPr="002240DA">
        <w:rPr>
          <w:rStyle w:val="StyleUnderline"/>
        </w:rPr>
        <w:t>that restrict its ability to acquire a nuclear weapon. It has a</w:t>
      </w:r>
      <w:r w:rsidRPr="002240DA">
        <w:t xml:space="preserve"> Comprehensive Safeguards </w:t>
      </w:r>
      <w:r w:rsidRPr="002240DA">
        <w:rPr>
          <w:rStyle w:val="StyleUnderline"/>
        </w:rPr>
        <w:t>Agreement with IAEA</w:t>
      </w:r>
      <w:r w:rsidRPr="002240DA">
        <w:t xml:space="preserve"> (INFCIRC/236) in force since November 1975 and also has in force </w:t>
      </w:r>
      <w:r w:rsidRPr="002240DA">
        <w:rPr>
          <w:rStyle w:val="StyleUnderline"/>
        </w:rPr>
        <w:t>the Additional Protocol</w:t>
      </w:r>
      <w:r w:rsidRPr="002240DA">
        <w:t xml:space="preserve"> since 19 February 2004 (INFCIRC/256/Add.1). Since 2007 the IAEA on the basis of its safeguards implementation procedures has declared that the Secretariat found no indication of the diversion of declared nuclear material from peaceful nuclear activities and no indication of undeclared nuclear material or activities in South Korea. On this basis, </w:t>
      </w:r>
      <w:r w:rsidRPr="002240DA">
        <w:rPr>
          <w:rStyle w:val="StyleUnderline"/>
        </w:rPr>
        <w:t>the Secretariat concluded that all nuclear material in South Korea remained in peaceful activities</w:t>
      </w:r>
      <w:r w:rsidRPr="002240DA">
        <w:t xml:space="preserve"> although on a number of occasions, starting in 1982 and continuing until 2000, the ROK conducted experiments and activities involving uranium conversion, uranium enrichment and plutonium separation, which it failed to report to the Agency in accordance with its obligations under its Safeguards Agreement. The IAEA conducted special inspections in South Korea subsequent to its declaration in October 2004 about these unreported activities. The ROK provided active cooperation to the Agency in providing timely information, and access to personnel and locations, and also permitted the collection of environmental and other samples for Agency analysis and assessment. Based on the information provided by the ROK and the verification activities carried out by the Agency to date, the IAEA secretariat concluded in late 2004 that there is no indication that the undeclared experiments had continued, and since 2007 has been giving the ROK a clean chit. Therefore, </w:t>
      </w:r>
      <w:r w:rsidRPr="002240DA">
        <w:rPr>
          <w:rStyle w:val="StyleUnderline"/>
        </w:rPr>
        <w:t>South Korea</w:t>
      </w:r>
      <w:r w:rsidRPr="002240DA">
        <w:t xml:space="preserve"> asset position to embark on a nuclear weapon program is very weak now. It </w:t>
      </w:r>
      <w:r w:rsidRPr="002240DA">
        <w:rPr>
          <w:rStyle w:val="StyleUnderline"/>
        </w:rPr>
        <w:t>Has not mined any natural uranium within</w:t>
      </w:r>
      <w:r w:rsidRPr="002240DA">
        <w:t xml:space="preserve"> its territory; </w:t>
      </w:r>
      <w:r w:rsidRPr="002240DA">
        <w:rPr>
          <w:rStyle w:val="Emphasis"/>
        </w:rPr>
        <w:t xml:space="preserve">hence has </w:t>
      </w:r>
      <w:r w:rsidRPr="00EF3167">
        <w:rPr>
          <w:rStyle w:val="Emphasis"/>
          <w:highlight w:val="yellow"/>
        </w:rPr>
        <w:t>no stock of indigenous natural uranium</w:t>
      </w:r>
      <w:r w:rsidRPr="002240DA">
        <w:rPr>
          <w:rStyle w:val="Emphasis"/>
        </w:rPr>
        <w:t xml:space="preserve">; Has </w:t>
      </w:r>
      <w:r w:rsidRPr="00EF3167">
        <w:rPr>
          <w:rStyle w:val="Emphasis"/>
          <w:highlight w:val="yellow"/>
        </w:rPr>
        <w:t>no enrichment facility</w:t>
      </w:r>
      <w:r w:rsidRPr="002240DA">
        <w:rPr>
          <w:rStyle w:val="Emphasis"/>
        </w:rPr>
        <w:t xml:space="preserve">; </w:t>
      </w:r>
      <w:r w:rsidRPr="00EF3167">
        <w:rPr>
          <w:rStyle w:val="Emphasis"/>
          <w:highlight w:val="yellow"/>
        </w:rPr>
        <w:t>No reprocessing plant</w:t>
      </w:r>
      <w:r w:rsidRPr="002240DA">
        <w:rPr>
          <w:rStyle w:val="Emphasis"/>
        </w:rPr>
        <w:t xml:space="preserve">; and </w:t>
      </w:r>
      <w:r w:rsidRPr="002240DA">
        <w:rPr>
          <w:rStyle w:val="StyleUnderline"/>
        </w:rPr>
        <w:t>All fissile material stock in South Korea is under IAEA safeguards</w:t>
      </w:r>
      <w:r w:rsidRPr="002240DA">
        <w:t xml:space="preserve"> as a consequence of (1) lack of any domestic uranium; (2) its NPT commitments and bilateral agreements with foreign suppliers of fissile material.</w:t>
      </w:r>
    </w:p>
    <w:p w:rsidR="00D7383A" w:rsidRPr="00F85178" w:rsidRDefault="00D7383A" w:rsidP="00D7383A"/>
    <w:p w:rsidR="00D7383A" w:rsidRPr="00F85178" w:rsidRDefault="00D7383A" w:rsidP="00D7383A">
      <w:pPr>
        <w:pStyle w:val="Heading4"/>
        <w:rPr>
          <w:sz w:val="28"/>
        </w:rPr>
      </w:pPr>
      <w:r w:rsidRPr="00F85178">
        <w:rPr>
          <w:sz w:val="28"/>
        </w:rPr>
        <w:t xml:space="preserve">Proliferation is </w:t>
      </w:r>
      <w:r w:rsidRPr="00F85178">
        <w:rPr>
          <w:sz w:val="28"/>
          <w:u w:val="single"/>
        </w:rPr>
        <w:t>slow</w:t>
      </w:r>
      <w:r w:rsidRPr="00F85178">
        <w:rPr>
          <w:sz w:val="28"/>
        </w:rPr>
        <w:t xml:space="preserve"> and </w:t>
      </w:r>
      <w:r w:rsidRPr="00F85178">
        <w:rPr>
          <w:sz w:val="28"/>
          <w:u w:val="single"/>
        </w:rPr>
        <w:t>won’t happen</w:t>
      </w:r>
      <w:r w:rsidRPr="00F85178">
        <w:rPr>
          <w:sz w:val="28"/>
        </w:rPr>
        <w:t xml:space="preserve"> — </w:t>
      </w:r>
      <w:r w:rsidRPr="00F85178">
        <w:rPr>
          <w:i/>
          <w:sz w:val="28"/>
        </w:rPr>
        <w:t>empirics</w:t>
      </w:r>
      <w:r w:rsidRPr="00F85178">
        <w:rPr>
          <w:sz w:val="28"/>
        </w:rPr>
        <w:t xml:space="preserve">. </w:t>
      </w:r>
    </w:p>
    <w:p w:rsidR="00D7383A" w:rsidRPr="00F85178" w:rsidRDefault="00D7383A" w:rsidP="00D7383A">
      <w:pPr>
        <w:spacing w:line="256" w:lineRule="auto"/>
      </w:pPr>
      <w:r w:rsidRPr="00F85178">
        <w:rPr>
          <w:rStyle w:val="Style13ptBold"/>
          <w:sz w:val="28"/>
        </w:rPr>
        <w:t>Keck 13</w:t>
      </w:r>
      <w:r w:rsidRPr="00F85178">
        <w:t xml:space="preserve"> — Zachary Keck, Associate Editor of </w:t>
      </w:r>
      <w:r w:rsidRPr="00F85178">
        <w:rPr>
          <w:i/>
        </w:rPr>
        <w:t>The Diplomat</w:t>
      </w:r>
      <w:r w:rsidRPr="00F85178">
        <w:t xml:space="preserve">, M.A. in Political Science from George Mason University, B.A. in Political Science from SUNY, New Paltz, 2013 (“Why Nuclear Weapons Don't Spread (Quickly),” </w:t>
      </w:r>
      <w:r w:rsidRPr="00F85178">
        <w:rPr>
          <w:i/>
        </w:rPr>
        <w:t>The Diplomat</w:t>
      </w:r>
      <w:r w:rsidRPr="00F85178">
        <w:t>, December 4</w:t>
      </w:r>
      <w:r w:rsidRPr="00F85178">
        <w:rPr>
          <w:vertAlign w:val="superscript"/>
        </w:rPr>
        <w:t>th</w:t>
      </w:r>
      <w:r w:rsidRPr="00F85178">
        <w:t xml:space="preserve">, Accessible Online at </w:t>
      </w:r>
      <w:hyperlink r:id="rId51" w:history="1">
        <w:r w:rsidRPr="00F85178">
          <w:rPr>
            <w:rStyle w:val="Hyperlink"/>
          </w:rPr>
          <w:t>http://thediplomat.com/2013/12/why-nuclear-weapons-dont-spread-quickly/</w:t>
        </w:r>
      </w:hyperlink>
      <w:r w:rsidRPr="00F85178">
        <w:t>, Accessed On 07-29-2016)</w:t>
      </w:r>
    </w:p>
    <w:p w:rsidR="00D7383A" w:rsidRPr="00F85178" w:rsidRDefault="00D7383A" w:rsidP="00D7383A">
      <w:pPr>
        <w:spacing w:line="256" w:lineRule="auto"/>
        <w:rPr>
          <w:rFonts w:eastAsia="Calibri" w:cs="Calibri"/>
        </w:rPr>
      </w:pPr>
      <w:r w:rsidRPr="00F85178">
        <w:rPr>
          <w:rFonts w:eastAsia="Calibri" w:cs="Calibri"/>
        </w:rPr>
        <w:t xml:space="preserve">Cartwright is hardly alone in holding these views. Indeed, the general consensus when it comes to nuclear weapons has long been “when there’s a will there’s a way.” And yet, </w:t>
      </w:r>
      <w:r w:rsidRPr="00F85178">
        <w:rPr>
          <w:rStyle w:val="StyleUnderline"/>
        </w:rPr>
        <w:t xml:space="preserve">the </w:t>
      </w:r>
      <w:r w:rsidRPr="00993400">
        <w:rPr>
          <w:rStyle w:val="StyleUnderline"/>
          <w:highlight w:val="yellow"/>
        </w:rPr>
        <w:t>spread of nuc</w:t>
      </w:r>
      <w:r w:rsidRPr="00F85178">
        <w:rPr>
          <w:rStyle w:val="StyleUnderline"/>
        </w:rPr>
        <w:t xml:space="preserve">lear </w:t>
      </w:r>
      <w:r w:rsidRPr="00993400">
        <w:rPr>
          <w:rStyle w:val="StyleUnderline"/>
          <w:highlight w:val="yellow"/>
        </w:rPr>
        <w:t>weapons has always been</w:t>
      </w:r>
      <w:r w:rsidRPr="00F85178">
        <w:rPr>
          <w:rStyle w:val="StyleUnderline"/>
        </w:rPr>
        <w:t xml:space="preserve"> </w:t>
      </w:r>
      <w:r w:rsidRPr="00F85178">
        <w:rPr>
          <w:rStyle w:val="Emphasis"/>
        </w:rPr>
        <w:t xml:space="preserve">surprisingly </w:t>
      </w:r>
      <w:r w:rsidRPr="00993400">
        <w:rPr>
          <w:rStyle w:val="Emphasis"/>
          <w:highlight w:val="yellow"/>
        </w:rPr>
        <w:t>slow</w:t>
      </w:r>
      <w:r w:rsidRPr="00993400">
        <w:rPr>
          <w:rFonts w:eastAsia="Calibri" w:cs="Calibri"/>
          <w:highlight w:val="yellow"/>
        </w:rPr>
        <w:t>.</w:t>
      </w:r>
      <w:r w:rsidRPr="00F85178">
        <w:rPr>
          <w:rFonts w:eastAsia="Calibri" w:cs="Calibri"/>
        </w:rPr>
        <w:t xml:space="preserve"> Moreover, </w:t>
      </w:r>
      <w:r w:rsidRPr="00F85178">
        <w:rPr>
          <w:rStyle w:val="StyleUnderline"/>
        </w:rPr>
        <w:t>despite the diffusion of</w:t>
      </w:r>
      <w:r w:rsidRPr="00F85178">
        <w:rPr>
          <w:rFonts w:eastAsia="Calibri" w:cs="Calibri"/>
        </w:rPr>
        <w:t xml:space="preserve"> nuclear </w:t>
      </w:r>
      <w:r w:rsidRPr="00F85178">
        <w:rPr>
          <w:rStyle w:val="StyleUnderline"/>
        </w:rPr>
        <w:t>tech</w:t>
      </w:r>
      <w:r w:rsidRPr="00F85178">
        <w:rPr>
          <w:rFonts w:eastAsia="Calibri" w:cs="Calibri"/>
        </w:rPr>
        <w:t xml:space="preserve">nology, </w:t>
      </w:r>
      <w:r w:rsidRPr="00F85178">
        <w:rPr>
          <w:rStyle w:val="StyleUnderline"/>
        </w:rPr>
        <w:t>nuclear weapons have</w:t>
      </w:r>
      <w:r w:rsidRPr="00F85178">
        <w:rPr>
          <w:rFonts w:eastAsia="Calibri" w:cs="Calibri"/>
        </w:rPr>
        <w:t xml:space="preserve"> actually </w:t>
      </w:r>
      <w:r w:rsidRPr="00F85178">
        <w:rPr>
          <w:rStyle w:val="StyleUnderline"/>
        </w:rPr>
        <w:t>been spreading much more slowly than they did during the first few decades of the nuclear era.</w:t>
      </w:r>
      <w:r w:rsidRPr="00F85178">
        <w:rPr>
          <w:rFonts w:eastAsia="Calibri" w:cs="Calibri"/>
        </w:rPr>
        <w:t xml:space="preserve"> </w:t>
      </w:r>
    </w:p>
    <w:p w:rsidR="00D7383A" w:rsidRPr="00F85178" w:rsidRDefault="00D7383A" w:rsidP="00D7383A">
      <w:pPr>
        <w:spacing w:line="256" w:lineRule="auto"/>
        <w:rPr>
          <w:rStyle w:val="StyleUnderline"/>
        </w:rPr>
      </w:pPr>
      <w:r w:rsidRPr="00F85178">
        <w:rPr>
          <w:rFonts w:eastAsia="Calibri" w:cs="Calibri"/>
        </w:rPr>
        <w:t xml:space="preserve">Consider that, </w:t>
      </w:r>
      <w:r w:rsidRPr="00F85178">
        <w:rPr>
          <w:rStyle w:val="StyleUnderline"/>
        </w:rPr>
        <w:t>in the three decades following</w:t>
      </w:r>
      <w:r w:rsidRPr="00F85178">
        <w:rPr>
          <w:rFonts w:eastAsia="Calibri" w:cs="Calibri"/>
        </w:rPr>
        <w:t xml:space="preserve"> the atomic bombings of </w:t>
      </w:r>
      <w:r w:rsidRPr="00F85178">
        <w:rPr>
          <w:rStyle w:val="StyleUnderline"/>
        </w:rPr>
        <w:t>Hiroshima and Nagasaki</w:t>
      </w:r>
      <w:r w:rsidRPr="00F85178">
        <w:rPr>
          <w:rFonts w:eastAsia="Calibri" w:cs="Calibri"/>
        </w:rPr>
        <w:t xml:space="preserve">, no less than </w:t>
      </w:r>
      <w:r w:rsidRPr="00F85178">
        <w:rPr>
          <w:rStyle w:val="StyleUnderline"/>
        </w:rPr>
        <w:t>seven countries developed</w:t>
      </w:r>
      <w:r w:rsidRPr="00F85178">
        <w:rPr>
          <w:rFonts w:eastAsia="Calibri" w:cs="Calibri"/>
        </w:rPr>
        <w:t xml:space="preserve"> at least </w:t>
      </w:r>
      <w:r w:rsidRPr="00F85178">
        <w:rPr>
          <w:rStyle w:val="StyleUnderline"/>
        </w:rPr>
        <w:t>a nascent nuclear weapon capability. In the</w:t>
      </w:r>
      <w:r w:rsidRPr="00F85178">
        <w:rPr>
          <w:rFonts w:eastAsia="Calibri" w:cs="Calibri"/>
        </w:rPr>
        <w:t xml:space="preserve"> nearly </w:t>
      </w:r>
      <w:r w:rsidRPr="00F85178">
        <w:rPr>
          <w:rStyle w:val="StyleUnderline"/>
        </w:rPr>
        <w:t xml:space="preserve">four decades since, </w:t>
      </w:r>
      <w:r w:rsidRPr="00F85178">
        <w:rPr>
          <w:rStyle w:val="Emphasis"/>
        </w:rPr>
        <w:t>only three countries</w:t>
      </w:r>
      <w:r w:rsidRPr="00F85178">
        <w:rPr>
          <w:rFonts w:eastAsia="Calibri" w:cs="Calibri"/>
        </w:rPr>
        <w:t xml:space="preserve"> — Pakistan, South Africa, and North Korea — </w:t>
      </w:r>
      <w:r w:rsidRPr="00F85178">
        <w:rPr>
          <w:rStyle w:val="StyleUnderline"/>
        </w:rPr>
        <w:t>have developed</w:t>
      </w:r>
      <w:r w:rsidRPr="00F85178">
        <w:rPr>
          <w:rFonts w:eastAsia="Calibri" w:cs="Calibri"/>
        </w:rPr>
        <w:t xml:space="preserve"> a nuclear weapons </w:t>
      </w:r>
      <w:r w:rsidRPr="00F85178">
        <w:rPr>
          <w:rStyle w:val="StyleUnderline"/>
        </w:rPr>
        <w:t>capability, and one</w:t>
      </w:r>
      <w:r w:rsidRPr="00F85178">
        <w:rPr>
          <w:rFonts w:eastAsia="Calibri" w:cs="Calibri"/>
        </w:rPr>
        <w:t xml:space="preserve"> of these states — South Africa — </w:t>
      </w:r>
      <w:r w:rsidRPr="00F85178">
        <w:rPr>
          <w:rStyle w:val="Emphasis"/>
        </w:rPr>
        <w:t>voluntarily dismantled its arsenal</w:t>
      </w:r>
      <w:r w:rsidRPr="00F85178">
        <w:rPr>
          <w:rStyle w:val="StyleUnderline"/>
        </w:rPr>
        <w:t xml:space="preserve">. </w:t>
      </w:r>
    </w:p>
    <w:p w:rsidR="00D7383A" w:rsidRPr="00F85178" w:rsidRDefault="00D7383A" w:rsidP="00D7383A">
      <w:pPr>
        <w:spacing w:line="256" w:lineRule="auto"/>
        <w:rPr>
          <w:rFonts w:eastAsia="Calibri" w:cs="Calibri"/>
        </w:rPr>
      </w:pPr>
      <w:r w:rsidRPr="00F85178">
        <w:rPr>
          <w:rFonts w:eastAsia="Calibri" w:cs="Calibri"/>
        </w:rPr>
        <w:t xml:space="preserve">So what explains this great nuclear slowdown? Two converging trends seem to be at work. First, </w:t>
      </w:r>
      <w:r w:rsidRPr="00993400">
        <w:rPr>
          <w:rStyle w:val="StyleUnderline"/>
          <w:highlight w:val="yellow"/>
        </w:rPr>
        <w:t>there has been an</w:t>
      </w:r>
      <w:r w:rsidRPr="00993400">
        <w:rPr>
          <w:rFonts w:eastAsia="Calibri" w:cs="Calibri"/>
          <w:highlight w:val="yellow"/>
        </w:rPr>
        <w:t xml:space="preserve"> </w:t>
      </w:r>
      <w:r w:rsidRPr="00993400">
        <w:rPr>
          <w:rStyle w:val="Emphasis"/>
          <w:highlight w:val="yellow"/>
        </w:rPr>
        <w:t>undeniable decline</w:t>
      </w:r>
      <w:r w:rsidRPr="00993400">
        <w:rPr>
          <w:rStyle w:val="StyleUnderline"/>
          <w:highlight w:val="yellow"/>
        </w:rPr>
        <w:t xml:space="preserve"> in the number of states interested in acquiring</w:t>
      </w:r>
      <w:r w:rsidRPr="00F85178">
        <w:rPr>
          <w:rFonts w:eastAsia="Calibri" w:cs="Calibri"/>
        </w:rPr>
        <w:t xml:space="preserve"> nuclear </w:t>
      </w:r>
      <w:r w:rsidRPr="00993400">
        <w:rPr>
          <w:rStyle w:val="StyleUnderline"/>
          <w:highlight w:val="yellow"/>
        </w:rPr>
        <w:t>weapons</w:t>
      </w:r>
      <w:r w:rsidRPr="00993400">
        <w:rPr>
          <w:rFonts w:eastAsia="Calibri" w:cs="Calibri"/>
          <w:highlight w:val="yellow"/>
        </w:rPr>
        <w:t>.</w:t>
      </w:r>
      <w:r w:rsidRPr="00F85178">
        <w:rPr>
          <w:rFonts w:eastAsia="Calibri" w:cs="Calibri"/>
        </w:rPr>
        <w:t xml:space="preserve"> </w:t>
      </w:r>
      <w:r w:rsidRPr="00F85178">
        <w:t xml:space="preserve">Harald Muller and Andreas Schmidt have documented this well. </w:t>
      </w:r>
      <w:r w:rsidRPr="00F85178">
        <w:rPr>
          <w:rStyle w:val="StyleUnderline"/>
        </w:rPr>
        <w:t>In their</w:t>
      </w:r>
      <w:r w:rsidRPr="00F85178">
        <w:rPr>
          <w:rFonts w:eastAsia="Calibri" w:cs="Calibri"/>
        </w:rPr>
        <w:t xml:space="preserve"> </w:t>
      </w:r>
      <w:r w:rsidRPr="00F85178">
        <w:rPr>
          <w:rStyle w:val="Emphasis"/>
        </w:rPr>
        <w:t>comprehensive study</w:t>
      </w:r>
      <w:r w:rsidRPr="00F85178">
        <w:rPr>
          <w:rStyle w:val="StyleUnderline"/>
        </w:rPr>
        <w:t xml:space="preserve"> of states with nuclear weapons activities between 1945 and 2005, they find that “</w:t>
      </w:r>
      <w:r w:rsidRPr="00993400">
        <w:rPr>
          <w:rStyle w:val="StyleUnderline"/>
          <w:highlight w:val="yellow"/>
        </w:rPr>
        <w:t>states with nuclear weapons activities were</w:t>
      </w:r>
      <w:r w:rsidRPr="00993400">
        <w:rPr>
          <w:rFonts w:eastAsia="Calibri" w:cs="Calibri"/>
          <w:highlight w:val="yellow"/>
        </w:rPr>
        <w:t xml:space="preserve"> </w:t>
      </w:r>
      <w:r w:rsidRPr="00993400">
        <w:rPr>
          <w:rStyle w:val="Emphasis"/>
          <w:highlight w:val="yellow"/>
        </w:rPr>
        <w:t>always a minority</w:t>
      </w:r>
      <w:r w:rsidRPr="00F85178">
        <w:rPr>
          <w:rFonts w:eastAsia="Calibri" w:cs="Calibri"/>
        </w:rPr>
        <w:t xml:space="preserve">, </w:t>
      </w:r>
      <w:r w:rsidRPr="00F85178">
        <w:rPr>
          <w:rStyle w:val="StyleUnderline"/>
        </w:rPr>
        <w:t>and today they are the</w:t>
      </w:r>
      <w:r w:rsidRPr="00F85178">
        <w:rPr>
          <w:rFonts w:eastAsia="Calibri" w:cs="Calibri"/>
        </w:rPr>
        <w:t xml:space="preserve"> </w:t>
      </w:r>
      <w:r w:rsidRPr="00F85178">
        <w:rPr>
          <w:rStyle w:val="Emphasis"/>
        </w:rPr>
        <w:t>smallest minority</w:t>
      </w:r>
      <w:r w:rsidRPr="00F85178">
        <w:rPr>
          <w:rFonts w:eastAsia="Calibri" w:cs="Calibri"/>
        </w:rPr>
        <w:t xml:space="preserve"> since 1945.” Specifically, in 2005 </w:t>
      </w:r>
      <w:r w:rsidRPr="00F85178">
        <w:rPr>
          <w:rStyle w:val="StyleUnderline"/>
        </w:rPr>
        <w:t>they identified 10 states as having nuclear weapons activities</w:t>
      </w:r>
      <w:r w:rsidRPr="00F85178">
        <w:rPr>
          <w:rFonts w:eastAsia="Calibri" w:cs="Calibri"/>
        </w:rPr>
        <w:t xml:space="preserve"> (including those with nuclear weapons), </w:t>
      </w:r>
      <w:r w:rsidRPr="00F85178">
        <w:rPr>
          <w:rStyle w:val="StyleUnderline"/>
        </w:rPr>
        <w:t xml:space="preserve">which constituted </w:t>
      </w:r>
      <w:r w:rsidRPr="00F85178">
        <w:rPr>
          <w:rStyle w:val="Emphasis"/>
        </w:rPr>
        <w:t>less than six percent</w:t>
      </w:r>
      <w:r w:rsidRPr="00F85178">
        <w:rPr>
          <w:rStyle w:val="StyleUnderline"/>
        </w:rPr>
        <w:t xml:space="preserve"> of UN members</w:t>
      </w:r>
      <w:r w:rsidRPr="00F85178">
        <w:rPr>
          <w:rFonts w:eastAsia="Calibri" w:cs="Calibri"/>
        </w:rPr>
        <w:t xml:space="preserve">. Today the only non-nuclear weapon state (NNWS) that might be interested in an atomic weapon is Iran. </w:t>
      </w:r>
    </w:p>
    <w:p w:rsidR="00D7383A" w:rsidRPr="00F85178" w:rsidRDefault="00D7383A" w:rsidP="00D7383A">
      <w:pPr>
        <w:spacing w:line="256" w:lineRule="auto"/>
        <w:rPr>
          <w:rFonts w:eastAsia="Calibri" w:cs="Calibri"/>
        </w:rPr>
      </w:pPr>
      <w:r w:rsidRPr="00F85178">
        <w:rPr>
          <w:rFonts w:eastAsia="Calibri" w:cs="Calibri"/>
        </w:rPr>
        <w:t xml:space="preserve">The fact that </w:t>
      </w:r>
      <w:r w:rsidRPr="00993400">
        <w:rPr>
          <w:rStyle w:val="StyleUnderline"/>
          <w:highlight w:val="yellow"/>
        </w:rPr>
        <w:t xml:space="preserve">states have </w:t>
      </w:r>
      <w:r w:rsidRPr="00993400">
        <w:rPr>
          <w:rStyle w:val="Emphasis"/>
          <w:highlight w:val="yellow"/>
        </w:rPr>
        <w:t>by and large been uninterested in nuclear weapons</w:t>
      </w:r>
      <w:r w:rsidRPr="00F85178">
        <w:rPr>
          <w:rFonts w:eastAsia="Calibri" w:cs="Calibri"/>
        </w:rPr>
        <w:t xml:space="preserve"> is somewhat perplexing from a historic perspective. After all, what other revolutionary military technology hasn’t elicited strong interest from most states competing in the international system? </w:t>
      </w:r>
    </w:p>
    <w:p w:rsidR="00D7383A" w:rsidRPr="00F85178" w:rsidRDefault="00D7383A" w:rsidP="00D7383A">
      <w:pPr>
        <w:spacing w:line="256" w:lineRule="auto"/>
        <w:rPr>
          <w:rFonts w:eastAsia="Calibri" w:cs="Calibri"/>
        </w:rPr>
      </w:pPr>
      <w:r w:rsidRPr="00F85178">
        <w:rPr>
          <w:rFonts w:eastAsia="Calibri" w:cs="Calibri"/>
        </w:rPr>
        <w:t xml:space="preserve">At the same time, when one examines the properties of nuclear weapons more closely, the lack of interest is easier to understand. </w:t>
      </w:r>
      <w:r w:rsidRPr="00F85178">
        <w:rPr>
          <w:rStyle w:val="StyleUnderline"/>
        </w:rPr>
        <w:t>Nuclear weapons</w:t>
      </w:r>
      <w:r w:rsidRPr="00F85178">
        <w:rPr>
          <w:rFonts w:eastAsia="Calibri" w:cs="Calibri"/>
        </w:rPr>
        <w:t xml:space="preserve"> have basically </w:t>
      </w:r>
      <w:r w:rsidRPr="00F85178">
        <w:rPr>
          <w:rStyle w:val="StyleUnderline"/>
        </w:rPr>
        <w:t>served one purpose</w:t>
      </w:r>
      <w:r w:rsidRPr="00F85178">
        <w:rPr>
          <w:rFonts w:eastAsia="Calibri" w:cs="Calibri"/>
        </w:rPr>
        <w:t xml:space="preserve"> for states possessing them; namely, </w:t>
      </w:r>
      <w:r w:rsidRPr="00F85178">
        <w:rPr>
          <w:rStyle w:val="StyleUnderline"/>
        </w:rPr>
        <w:t>they</w:t>
      </w:r>
      <w:r w:rsidRPr="00F85178">
        <w:rPr>
          <w:rFonts w:eastAsia="Calibri" w:cs="Calibri"/>
        </w:rPr>
        <w:t xml:space="preserve"> have </w:t>
      </w:r>
      <w:r w:rsidRPr="00F85178">
        <w:rPr>
          <w:rStyle w:val="StyleUnderline"/>
        </w:rPr>
        <w:t>deterred others</w:t>
      </w:r>
      <w:r w:rsidRPr="00F85178">
        <w:rPr>
          <w:rFonts w:eastAsia="Calibri" w:cs="Calibri"/>
        </w:rPr>
        <w:t xml:space="preserve"> from challenging that state’s survival and other fundamental interests. But the </w:t>
      </w:r>
      <w:r w:rsidRPr="00F85178">
        <w:rPr>
          <w:rStyle w:val="StyleUnderline"/>
        </w:rPr>
        <w:t>nuclear era has</w:t>
      </w:r>
      <w:r w:rsidRPr="00F85178">
        <w:rPr>
          <w:rFonts w:eastAsia="Calibri" w:cs="Calibri"/>
        </w:rPr>
        <w:t xml:space="preserve"> also </w:t>
      </w:r>
      <w:r w:rsidRPr="00F85178">
        <w:rPr>
          <w:rStyle w:val="StyleUnderline"/>
        </w:rPr>
        <w:t xml:space="preserve">been characterized by a </w:t>
      </w:r>
      <w:r w:rsidRPr="00F85178">
        <w:rPr>
          <w:rStyle w:val="Emphasis"/>
        </w:rPr>
        <w:t>sharp decline in warfare</w:t>
      </w:r>
      <w:r w:rsidRPr="00F85178">
        <w:rPr>
          <w:rStyle w:val="StyleUnderline"/>
        </w:rPr>
        <w:t xml:space="preserve"> and</w:t>
      </w:r>
      <w:r w:rsidRPr="00F85178">
        <w:rPr>
          <w:rFonts w:eastAsia="Calibri" w:cs="Calibri"/>
        </w:rPr>
        <w:t xml:space="preserve"> today </w:t>
      </w:r>
      <w:r w:rsidRPr="00F85178">
        <w:rPr>
          <w:rStyle w:val="Emphasis"/>
        </w:rPr>
        <w:t>fewer states face fundamental external threats to their existence</w:t>
      </w:r>
      <w:r w:rsidRPr="00F85178">
        <w:rPr>
          <w:rStyle w:val="StyleUnderline"/>
        </w:rPr>
        <w:t xml:space="preserve">. Given the </w:t>
      </w:r>
      <w:r w:rsidRPr="00F85178">
        <w:rPr>
          <w:rStyle w:val="Emphasis"/>
        </w:rPr>
        <w:t>high costs</w:t>
      </w:r>
      <w:r w:rsidRPr="00F85178">
        <w:rPr>
          <w:rStyle w:val="StyleUnderline"/>
        </w:rPr>
        <w:t xml:space="preserve"> of </w:t>
      </w:r>
      <w:r w:rsidRPr="00F85178">
        <w:rPr>
          <w:rStyle w:val="Emphasis"/>
        </w:rPr>
        <w:t>building</w:t>
      </w:r>
      <w:r w:rsidRPr="00F85178">
        <w:rPr>
          <w:rStyle w:val="StyleUnderline"/>
        </w:rPr>
        <w:t xml:space="preserve"> and </w:t>
      </w:r>
      <w:r w:rsidRPr="00F85178">
        <w:rPr>
          <w:rStyle w:val="Emphasis"/>
        </w:rPr>
        <w:t>maintaining</w:t>
      </w:r>
      <w:r w:rsidRPr="00F85178">
        <w:rPr>
          <w:rStyle w:val="StyleUnderline"/>
        </w:rPr>
        <w:t xml:space="preserve"> a nuclear arsenal, it makes </w:t>
      </w:r>
      <w:r w:rsidRPr="00F85178">
        <w:rPr>
          <w:rStyle w:val="Emphasis"/>
        </w:rPr>
        <w:t>little sense</w:t>
      </w:r>
      <w:r w:rsidRPr="00F85178">
        <w:rPr>
          <w:rStyle w:val="StyleUnderline"/>
        </w:rPr>
        <w:t xml:space="preserve"> to </w:t>
      </w:r>
      <w:r w:rsidRPr="00F85178">
        <w:rPr>
          <w:rStyle w:val="Emphasis"/>
        </w:rPr>
        <w:t>acquire nuclear weapons without such an existential threat</w:t>
      </w:r>
      <w:r w:rsidRPr="00F85178">
        <w:rPr>
          <w:rFonts w:eastAsia="Calibri" w:cs="Calibri"/>
        </w:rPr>
        <w:t xml:space="preserve">. </w:t>
      </w:r>
    </w:p>
    <w:p w:rsidR="00D7383A" w:rsidRPr="00F85178" w:rsidRDefault="00D7383A" w:rsidP="00D7383A">
      <w:pPr>
        <w:spacing w:line="256" w:lineRule="auto"/>
        <w:rPr>
          <w:rStyle w:val="StyleUnderline"/>
        </w:rPr>
      </w:pPr>
      <w:r w:rsidRPr="00F85178">
        <w:rPr>
          <w:rFonts w:eastAsia="Calibri" w:cs="Calibri"/>
        </w:rPr>
        <w:t xml:space="preserve">While lack of interest explains why some states have renounced nuclear weapons despite possessing the capability to build them, the </w:t>
      </w:r>
      <w:r w:rsidRPr="00993400">
        <w:rPr>
          <w:rStyle w:val="StyleUnderline"/>
          <w:highlight w:val="yellow"/>
        </w:rPr>
        <w:t>difficulty in building them has prevented others states that seek</w:t>
      </w:r>
      <w:r w:rsidRPr="00F85178">
        <w:rPr>
          <w:rFonts w:eastAsia="Calibri" w:cs="Calibri"/>
        </w:rPr>
        <w:t xml:space="preserve"> nuclear </w:t>
      </w:r>
      <w:r w:rsidRPr="00993400">
        <w:rPr>
          <w:rStyle w:val="StyleUnderline"/>
          <w:highlight w:val="yellow"/>
        </w:rPr>
        <w:t xml:space="preserve">weapons </w:t>
      </w:r>
      <w:r w:rsidRPr="00993400">
        <w:rPr>
          <w:rStyle w:val="Emphasis"/>
          <w:highlight w:val="yellow"/>
        </w:rPr>
        <w:t>from acquiring them</w:t>
      </w:r>
      <w:r w:rsidRPr="00F85178">
        <w:rPr>
          <w:rStyle w:val="StyleUnderline"/>
        </w:rPr>
        <w:t>. Despite</w:t>
      </w:r>
      <w:r w:rsidRPr="00F85178">
        <w:rPr>
          <w:rFonts w:eastAsia="Calibri" w:cs="Calibri"/>
        </w:rPr>
        <w:t xml:space="preserve"> the view that “</w:t>
      </w:r>
      <w:r w:rsidRPr="00F85178">
        <w:rPr>
          <w:rStyle w:val="StyleUnderline"/>
        </w:rPr>
        <w:t>where there is a will there’s a way,” and</w:t>
      </w:r>
      <w:r w:rsidRPr="00F85178">
        <w:rPr>
          <w:rFonts w:eastAsia="Calibri" w:cs="Calibri"/>
        </w:rPr>
        <w:t xml:space="preserve"> a strong sense that </w:t>
      </w:r>
      <w:r w:rsidRPr="00F85178">
        <w:rPr>
          <w:rStyle w:val="StyleUnderline"/>
        </w:rPr>
        <w:t>globalization</w:t>
      </w:r>
      <w:r w:rsidRPr="00F85178">
        <w:rPr>
          <w:rFonts w:eastAsia="Calibri" w:cs="Calibri"/>
        </w:rPr>
        <w:t xml:space="preserve"> has exacerbated this, the </w:t>
      </w:r>
      <w:r w:rsidRPr="00F85178">
        <w:rPr>
          <w:rStyle w:val="StyleUnderline"/>
        </w:rPr>
        <w:t xml:space="preserve">historical record tells a </w:t>
      </w:r>
      <w:r w:rsidRPr="00F85178">
        <w:rPr>
          <w:rStyle w:val="Emphasis"/>
        </w:rPr>
        <w:t>very different story</w:t>
      </w:r>
      <w:r w:rsidRPr="00F85178">
        <w:rPr>
          <w:rStyle w:val="StyleUnderline"/>
        </w:rPr>
        <w:t xml:space="preserve">. </w:t>
      </w:r>
    </w:p>
    <w:p w:rsidR="00D7383A" w:rsidRPr="00F85178" w:rsidRDefault="00D7383A" w:rsidP="00D7383A">
      <w:pPr>
        <w:spacing w:line="256" w:lineRule="auto"/>
        <w:rPr>
          <w:rStyle w:val="StyleUnderline"/>
        </w:rPr>
      </w:pPr>
      <w:r w:rsidRPr="00F85178">
        <w:rPr>
          <w:rFonts w:eastAsia="Calibri" w:cs="Calibri"/>
        </w:rPr>
        <w:t xml:space="preserve">As Jacques Hymans has pointed out, before 1970 seven countries launched dedicated nuclear weapon programs and all seven succeeded in an average of seven years. Since 1970, </w:t>
      </w:r>
      <w:r w:rsidRPr="00993400">
        <w:rPr>
          <w:rStyle w:val="StyleUnderline"/>
          <w:highlight w:val="yellow"/>
        </w:rPr>
        <w:t xml:space="preserve">ten states have launched dedicated nuclear weapons programs and </w:t>
      </w:r>
      <w:r w:rsidRPr="00993400">
        <w:rPr>
          <w:rStyle w:val="Emphasis"/>
          <w:highlight w:val="yellow"/>
        </w:rPr>
        <w:t>only three</w:t>
      </w:r>
      <w:r w:rsidRPr="00F85178">
        <w:rPr>
          <w:rStyle w:val="Emphasis"/>
        </w:rPr>
        <w:t xml:space="preserve"> have </w:t>
      </w:r>
      <w:r w:rsidRPr="00993400">
        <w:rPr>
          <w:rStyle w:val="Emphasis"/>
          <w:highlight w:val="yellow"/>
        </w:rPr>
        <w:t>succeeded</w:t>
      </w:r>
      <w:r w:rsidRPr="00F85178">
        <w:rPr>
          <w:rFonts w:eastAsia="Calibri" w:cs="Calibri"/>
        </w:rPr>
        <w:t xml:space="preserve"> (the jury’s still out on Iran). </w:t>
      </w:r>
      <w:r w:rsidRPr="00993400">
        <w:rPr>
          <w:rStyle w:val="StyleUnderline"/>
          <w:highlight w:val="yellow"/>
        </w:rPr>
        <w:t>These</w:t>
      </w:r>
      <w:r w:rsidRPr="00F85178">
        <w:rPr>
          <w:rFonts w:eastAsia="Calibri" w:cs="Calibri"/>
        </w:rPr>
        <w:t xml:space="preserve"> three have </w:t>
      </w:r>
      <w:r w:rsidRPr="00993400">
        <w:rPr>
          <w:rStyle w:val="StyleUnderline"/>
          <w:highlight w:val="yellow"/>
        </w:rPr>
        <w:t>take</w:t>
      </w:r>
      <w:r w:rsidRPr="00F85178">
        <w:rPr>
          <w:rFonts w:eastAsia="Calibri" w:cs="Calibri"/>
        </w:rPr>
        <w:t xml:space="preserve">n an </w:t>
      </w:r>
      <w:r w:rsidRPr="00F85178">
        <w:rPr>
          <w:rStyle w:val="Emphasis"/>
        </w:rPr>
        <w:t xml:space="preserve">average of </w:t>
      </w:r>
      <w:r w:rsidRPr="00993400">
        <w:rPr>
          <w:rStyle w:val="Emphasis"/>
          <w:highlight w:val="yellow"/>
        </w:rPr>
        <w:t>17 years to succeed</w:t>
      </w:r>
      <w:r w:rsidRPr="00F85178">
        <w:rPr>
          <w:rFonts w:eastAsia="Calibri" w:cs="Calibri"/>
        </w:rPr>
        <w:t xml:space="preserve"> and </w:t>
      </w:r>
      <w:r w:rsidRPr="00F85178">
        <w:rPr>
          <w:rStyle w:val="StyleUnderline"/>
        </w:rPr>
        <w:t>Iran</w:t>
      </w:r>
      <w:r w:rsidRPr="00F85178">
        <w:rPr>
          <w:rFonts w:eastAsia="Calibri" w:cs="Calibri"/>
        </w:rPr>
        <w:t xml:space="preserve"> under the Islamic Republic </w:t>
      </w:r>
      <w:r w:rsidRPr="00F85178">
        <w:rPr>
          <w:rStyle w:val="StyleUnderline"/>
        </w:rPr>
        <w:t>has been working towards a</w:t>
      </w:r>
      <w:r w:rsidRPr="00F85178">
        <w:rPr>
          <w:rFonts w:eastAsia="Calibri" w:cs="Calibri"/>
        </w:rPr>
        <w:t xml:space="preserve"> nuclear </w:t>
      </w:r>
      <w:r w:rsidRPr="00F85178">
        <w:rPr>
          <w:rStyle w:val="StyleUnderline"/>
        </w:rPr>
        <w:t>weapon</w:t>
      </w:r>
      <w:r w:rsidRPr="00F85178">
        <w:rPr>
          <w:rFonts w:eastAsia="Calibri" w:cs="Calibri"/>
        </w:rPr>
        <w:t xml:space="preserve"> capability </w:t>
      </w:r>
      <w:r w:rsidRPr="00F85178">
        <w:rPr>
          <w:rStyle w:val="StyleUnderline"/>
        </w:rPr>
        <w:t>for</w:t>
      </w:r>
      <w:r w:rsidRPr="00F85178">
        <w:rPr>
          <w:rFonts w:eastAsia="Calibri" w:cs="Calibri"/>
        </w:rPr>
        <w:t xml:space="preserve"> some </w:t>
      </w:r>
      <w:r w:rsidRPr="00F85178">
        <w:rPr>
          <w:rStyle w:val="Emphasis"/>
        </w:rPr>
        <w:t>three decades</w:t>
      </w:r>
      <w:r w:rsidRPr="00F85178">
        <w:rPr>
          <w:rStyle w:val="StyleUnderline"/>
        </w:rPr>
        <w:t xml:space="preserve">. </w:t>
      </w:r>
    </w:p>
    <w:p w:rsidR="00D7383A" w:rsidRPr="00F85178" w:rsidRDefault="00D7383A" w:rsidP="00D7383A">
      <w:pPr>
        <w:spacing w:line="256" w:lineRule="auto"/>
        <w:rPr>
          <w:rFonts w:eastAsia="Calibri" w:cs="Calibri"/>
          <w:szCs w:val="12"/>
        </w:rPr>
      </w:pPr>
      <w:r w:rsidRPr="00F85178">
        <w:rPr>
          <w:rFonts w:eastAsia="Calibri" w:cs="Calibri"/>
        </w:rPr>
        <w:t xml:space="preserve">Just as </w:t>
      </w:r>
      <w:r w:rsidRPr="00F85178">
        <w:rPr>
          <w:rStyle w:val="StyleUnderline"/>
        </w:rPr>
        <w:t>pundits</w:t>
      </w:r>
      <w:r w:rsidRPr="00F85178">
        <w:rPr>
          <w:rFonts w:eastAsia="Calibri" w:cs="Calibri"/>
        </w:rPr>
        <w:t xml:space="preserve"> have </w:t>
      </w:r>
      <w:r w:rsidRPr="00F85178">
        <w:rPr>
          <w:rStyle w:val="StyleUnderline"/>
        </w:rPr>
        <w:t>routinely underestimated the difficulty of building nuclear weapons, so too do they grossly overstate the number of states who are technically capable of building them.</w:t>
      </w:r>
      <w:r w:rsidRPr="00F85178">
        <w:rPr>
          <w:rFonts w:eastAsia="Calibri" w:cs="Calibri"/>
          <w:szCs w:val="12"/>
        </w:rPr>
        <w:t xml:space="preserve"> Both journalists and scholars regularly cite 40 as the number of non-nuclear weapon states who are technically capable of building them. This figure is often attributed to the former head of the International Atomic Energy Agency (IAEA), Mohamed ElBaradei, who said in 2004: </w:t>
      </w:r>
    </w:p>
    <w:p w:rsidR="00D7383A" w:rsidRPr="00F85178" w:rsidRDefault="00D7383A" w:rsidP="00D7383A">
      <w:pPr>
        <w:spacing w:line="256" w:lineRule="auto"/>
        <w:ind w:left="720"/>
        <w:rPr>
          <w:rFonts w:eastAsia="Calibri" w:cs="Calibri"/>
          <w:szCs w:val="12"/>
        </w:rPr>
      </w:pPr>
      <w:r w:rsidRPr="00F85178">
        <w:rPr>
          <w:rFonts w:eastAsia="Calibri" w:cs="Calibri"/>
          <w:szCs w:val="12"/>
        </w:rPr>
        <w:t xml:space="preserve">“Some estimates indicate that 40 countries or more now have the know-how to produce nuclear weapons, which means if they have the required fissile material — high enriched uranium or plutonium — we are relying primarily on the continued good intentions of these countries.” </w:t>
      </w:r>
    </w:p>
    <w:p w:rsidR="00D7383A" w:rsidRPr="00F85178" w:rsidRDefault="00D7383A" w:rsidP="00D7383A">
      <w:pPr>
        <w:spacing w:line="256" w:lineRule="auto"/>
        <w:rPr>
          <w:rFonts w:eastAsia="Calibri" w:cs="Calibri"/>
          <w:szCs w:val="12"/>
        </w:rPr>
      </w:pPr>
      <w:r w:rsidRPr="00F85178">
        <w:rPr>
          <w:rFonts w:eastAsia="Calibri" w:cs="Calibri"/>
          <w:szCs w:val="12"/>
        </w:rPr>
        <w:t xml:space="preserve">As Scott Sagan has pointed out, most of those citing ElBaradei omit the latter part of his statement about having the required fissile material. But this statement is crucial as only a handful of NNWS are capable of producing or otherwise procuring fissile material, which is necessary for a nuclear bomb. </w:t>
      </w:r>
    </w:p>
    <w:p w:rsidR="00D7383A" w:rsidRPr="00F85178" w:rsidRDefault="00D7383A" w:rsidP="00D7383A">
      <w:pPr>
        <w:spacing w:line="256" w:lineRule="auto"/>
        <w:rPr>
          <w:rStyle w:val="Emphasis"/>
        </w:rPr>
      </w:pPr>
      <w:r w:rsidRPr="00F85178">
        <w:rPr>
          <w:rFonts w:eastAsia="Calibri" w:cs="Calibri"/>
          <w:szCs w:val="12"/>
        </w:rPr>
        <w:t xml:space="preserve">Moreover, thanks in no small part to President Obama’s focus on nuclear security, the </w:t>
      </w:r>
      <w:r w:rsidRPr="00993400">
        <w:rPr>
          <w:rStyle w:val="StyleUnderline"/>
          <w:highlight w:val="yellow"/>
        </w:rPr>
        <w:t xml:space="preserve">global availability of fissile material has been </w:t>
      </w:r>
      <w:r w:rsidRPr="00993400">
        <w:rPr>
          <w:rStyle w:val="Emphasis"/>
          <w:highlight w:val="yellow"/>
        </w:rPr>
        <w:t>declining</w:t>
      </w:r>
      <w:r w:rsidRPr="00F85178">
        <w:rPr>
          <w:rStyle w:val="StyleUnderline"/>
        </w:rPr>
        <w:t xml:space="preserve"> as the U.S. and</w:t>
      </w:r>
      <w:r w:rsidRPr="00F85178">
        <w:rPr>
          <w:rFonts w:eastAsia="Calibri" w:cs="Calibri"/>
        </w:rPr>
        <w:t xml:space="preserve"> its </w:t>
      </w:r>
      <w:r w:rsidRPr="00F85178">
        <w:rPr>
          <w:rStyle w:val="StyleUnderline"/>
        </w:rPr>
        <w:t>allies</w:t>
      </w:r>
      <w:r w:rsidRPr="00F85178">
        <w:rPr>
          <w:rFonts w:eastAsia="Calibri" w:cs="Calibri"/>
        </w:rPr>
        <w:t xml:space="preserve"> help </w:t>
      </w:r>
      <w:r w:rsidRPr="00F85178">
        <w:rPr>
          <w:rStyle w:val="Emphasis"/>
        </w:rPr>
        <w:t>remove fissile material from some states</w:t>
      </w:r>
      <w:r w:rsidRPr="00F85178">
        <w:rPr>
          <w:rStyle w:val="StyleUnderline"/>
        </w:rPr>
        <w:t xml:space="preserve"> while </w:t>
      </w:r>
      <w:r w:rsidRPr="00F85178">
        <w:rPr>
          <w:rStyle w:val="Emphasis"/>
        </w:rPr>
        <w:t>downsizing the stockpiles in many others</w:t>
      </w:r>
      <w:r w:rsidRPr="00F85178">
        <w:rPr>
          <w:rFonts w:eastAsia="Calibri" w:cs="Calibri"/>
        </w:rPr>
        <w:t xml:space="preserve">. Furthermore, compared with the Cold War era and even the 1990s, nuclear weapon holding and </w:t>
      </w:r>
      <w:r w:rsidRPr="00993400">
        <w:rPr>
          <w:rStyle w:val="StyleUnderline"/>
          <w:highlight w:val="yellow"/>
        </w:rPr>
        <w:t xml:space="preserve">nuclear capable states are </w:t>
      </w:r>
      <w:r w:rsidRPr="00993400">
        <w:rPr>
          <w:rStyle w:val="Emphasis"/>
          <w:highlight w:val="yellow"/>
        </w:rPr>
        <w:t>much less willing to sell</w:t>
      </w:r>
      <w:r w:rsidRPr="00F85178">
        <w:rPr>
          <w:rStyle w:val="Emphasis"/>
        </w:rPr>
        <w:t xml:space="preserve"> NNWS crucial dual use technology</w:t>
      </w:r>
      <w:r w:rsidRPr="00F85178">
        <w:rPr>
          <w:rStyle w:val="StyleUnderline"/>
        </w:rPr>
        <w:t xml:space="preserve"> that can be used to </w:t>
      </w:r>
      <w:r w:rsidRPr="00F85178">
        <w:rPr>
          <w:rStyle w:val="Emphasis"/>
        </w:rPr>
        <w:t>indigenously produce fissile material</w:t>
      </w:r>
      <w:r w:rsidRPr="00F85178">
        <w:rPr>
          <w:rFonts w:eastAsia="Calibri" w:cs="Calibri"/>
        </w:rPr>
        <w:t xml:space="preserve">. Thus, </w:t>
      </w:r>
      <w:r w:rsidRPr="00F85178">
        <w:rPr>
          <w:rStyle w:val="StyleUnderline"/>
        </w:rPr>
        <w:t xml:space="preserve">contrary to common perception, </w:t>
      </w:r>
      <w:r w:rsidRPr="00993400">
        <w:rPr>
          <w:rStyle w:val="StyleUnderline"/>
          <w:highlight w:val="yellow"/>
        </w:rPr>
        <w:t xml:space="preserve">there is </w:t>
      </w:r>
      <w:r w:rsidRPr="00993400">
        <w:rPr>
          <w:rStyle w:val="Emphasis"/>
          <w:highlight w:val="yellow"/>
        </w:rPr>
        <w:t>no impeding nuclear domino about to fall</w:t>
      </w:r>
      <w:r w:rsidRPr="00F85178">
        <w:t>.</w:t>
      </w:r>
    </w:p>
    <w:p w:rsidR="00D7383A" w:rsidRPr="00F85178" w:rsidRDefault="00D7383A" w:rsidP="00D7383A"/>
    <w:p w:rsidR="00D7383A" w:rsidRPr="00F85178" w:rsidRDefault="00D7383A" w:rsidP="00D7383A">
      <w:pPr>
        <w:pStyle w:val="Heading3"/>
      </w:pPr>
      <w:r w:rsidRPr="00F85178">
        <w:t>Extend: “Asia Proliferation Isn’t Destabilizing”</w:t>
      </w:r>
    </w:p>
    <w:p w:rsidR="00D7383A" w:rsidRPr="00F85178" w:rsidRDefault="00D7383A" w:rsidP="00D7383A">
      <w:pPr>
        <w:pStyle w:val="Heading4"/>
        <w:rPr>
          <w:sz w:val="28"/>
          <w:u w:val="single"/>
        </w:rPr>
      </w:pPr>
      <w:r w:rsidRPr="00F85178">
        <w:rPr>
          <w:sz w:val="28"/>
        </w:rPr>
        <w:t xml:space="preserve">Asian proliferation </w:t>
      </w:r>
      <w:r w:rsidRPr="00F85178">
        <w:rPr>
          <w:sz w:val="28"/>
          <w:u w:val="single"/>
        </w:rPr>
        <w:t>isn’t destabilizing</w:t>
      </w:r>
      <w:r w:rsidRPr="00F85178">
        <w:rPr>
          <w:sz w:val="28"/>
        </w:rPr>
        <w:t xml:space="preserve"> — they’re </w:t>
      </w:r>
      <w:r w:rsidRPr="00F85178">
        <w:rPr>
          <w:sz w:val="28"/>
          <w:u w:val="single"/>
        </w:rPr>
        <w:t>stable regimes</w:t>
      </w:r>
      <w:r w:rsidRPr="00F85178">
        <w:rPr>
          <w:sz w:val="28"/>
        </w:rPr>
        <w:t xml:space="preserve"> with </w:t>
      </w:r>
      <w:r w:rsidRPr="00F85178">
        <w:rPr>
          <w:sz w:val="28"/>
          <w:u w:val="single"/>
        </w:rPr>
        <w:t>no incentive for escalation.</w:t>
      </w:r>
    </w:p>
    <w:p w:rsidR="00D7383A" w:rsidRPr="00F85178" w:rsidRDefault="00D7383A" w:rsidP="00D7383A">
      <w:r w:rsidRPr="00F85178">
        <w:rPr>
          <w:rStyle w:val="Style13ptBold"/>
          <w:sz w:val="28"/>
        </w:rPr>
        <w:t>Leah 14</w:t>
      </w:r>
      <w:r w:rsidRPr="00F85178">
        <w:t xml:space="preserve"> — Christine M. Leah, Associate Professor of International Relations at Yale University, Associate at the Rand Corporation, Ph.D. in International Relations from MIT, 2014 (“Time for Japan to Get Its Own Nuclear Weapons?” </w:t>
      </w:r>
      <w:r w:rsidRPr="00F85178">
        <w:rPr>
          <w:i/>
        </w:rPr>
        <w:t xml:space="preserve">National Interest, </w:t>
      </w:r>
      <w:r w:rsidRPr="00F85178">
        <w:t>December 30</w:t>
      </w:r>
      <w:r w:rsidRPr="00F85178">
        <w:rPr>
          <w:vertAlign w:val="superscript"/>
        </w:rPr>
        <w:t>th</w:t>
      </w:r>
      <w:r w:rsidRPr="00F85178">
        <w:t xml:space="preserve">, Accessible Online at </w:t>
      </w:r>
      <w:hyperlink r:id="rId52" w:history="1">
        <w:r w:rsidRPr="00F85178">
          <w:rPr>
            <w:rStyle w:val="Hyperlink"/>
          </w:rPr>
          <w:t>http://nationalinterest.org/feature/time-japan-get-its-own-nuclear-weapons-11773</w:t>
        </w:r>
      </w:hyperlink>
      <w:r w:rsidRPr="00F85178">
        <w:t>, Accessed On 04-10-2016)</w:t>
      </w:r>
    </w:p>
    <w:p w:rsidR="00D7383A" w:rsidRPr="00F85178" w:rsidRDefault="00D7383A" w:rsidP="00D7383A">
      <w:pPr>
        <w:rPr>
          <w:rStyle w:val="Emphasis"/>
        </w:rPr>
      </w:pPr>
      <w:r w:rsidRPr="00F85178">
        <w:rPr>
          <w:rStyle w:val="StyleUnderline"/>
        </w:rPr>
        <w:t xml:space="preserve">Tailored </w:t>
      </w:r>
      <w:r w:rsidRPr="00993400">
        <w:rPr>
          <w:rStyle w:val="StyleUnderline"/>
          <w:highlight w:val="yellow"/>
        </w:rPr>
        <w:t xml:space="preserve">proliferation </w:t>
      </w:r>
      <w:r w:rsidRPr="00993400">
        <w:rPr>
          <w:rStyle w:val="Emphasis"/>
          <w:highlight w:val="yellow"/>
        </w:rPr>
        <w:t>would not likely be destabilizing</w:t>
      </w:r>
      <w:r w:rsidRPr="00F85178">
        <w:rPr>
          <w:rStyle w:val="StyleUnderline"/>
        </w:rPr>
        <w:t xml:space="preserve">. Asia is not the Middle East. </w:t>
      </w:r>
      <w:r w:rsidRPr="00993400">
        <w:rPr>
          <w:rStyle w:val="Emphasis"/>
          <w:highlight w:val="yellow"/>
        </w:rPr>
        <w:t>Japan, South Korea, Australia,</w:t>
      </w:r>
      <w:r w:rsidRPr="00993400">
        <w:rPr>
          <w:rStyle w:val="StyleUnderline"/>
          <w:highlight w:val="yellow"/>
        </w:rPr>
        <w:t xml:space="preserve"> and</w:t>
      </w:r>
      <w:r w:rsidRPr="00F85178">
        <w:rPr>
          <w:rStyle w:val="StyleUnderline"/>
        </w:rPr>
        <w:t xml:space="preserve"> even </w:t>
      </w:r>
      <w:r w:rsidRPr="00993400">
        <w:rPr>
          <w:rStyle w:val="Emphasis"/>
          <w:highlight w:val="yellow"/>
        </w:rPr>
        <w:t>Taiwan</w:t>
      </w:r>
      <w:r w:rsidRPr="00993400">
        <w:rPr>
          <w:rStyle w:val="StyleUnderline"/>
          <w:highlight w:val="yellow"/>
        </w:rPr>
        <w:t xml:space="preserve"> are strong democracies. They have </w:t>
      </w:r>
      <w:r w:rsidRPr="00993400">
        <w:rPr>
          <w:rStyle w:val="Emphasis"/>
          <w:highlight w:val="yellow"/>
        </w:rPr>
        <w:t>stable political regimes.</w:t>
      </w:r>
      <w:r w:rsidRPr="00993400">
        <w:rPr>
          <w:highlight w:val="yellow"/>
        </w:rPr>
        <w:t xml:space="preserve"> </w:t>
      </w:r>
      <w:r w:rsidRPr="00993400">
        <w:rPr>
          <w:rStyle w:val="StyleUnderline"/>
          <w:highlight w:val="yellow"/>
        </w:rPr>
        <w:t xml:space="preserve">Government leaders are </w:t>
      </w:r>
      <w:r w:rsidRPr="00993400">
        <w:rPr>
          <w:rStyle w:val="Emphasis"/>
          <w:highlight w:val="yellow"/>
        </w:rPr>
        <w:t>accountable</w:t>
      </w:r>
      <w:r w:rsidRPr="00F85178">
        <w:rPr>
          <w:rStyle w:val="StyleUnderline"/>
        </w:rPr>
        <w:t xml:space="preserve"> to democratic institutions. Civilian control of the military is </w:t>
      </w:r>
      <w:r w:rsidRPr="00F85178">
        <w:rPr>
          <w:rStyle w:val="Emphasis"/>
        </w:rPr>
        <w:t>strong</w:t>
      </w:r>
      <w:r w:rsidRPr="00F85178">
        <w:rPr>
          <w:rStyle w:val="StyleUnderline"/>
        </w:rPr>
        <w:t xml:space="preserve">. And </w:t>
      </w:r>
      <w:r w:rsidRPr="00993400">
        <w:rPr>
          <w:rStyle w:val="StyleUnderline"/>
          <w:highlight w:val="yellow"/>
        </w:rPr>
        <w:t xml:space="preserve">they don’t have a history of </w:t>
      </w:r>
      <w:r w:rsidRPr="00993400">
        <w:rPr>
          <w:rStyle w:val="Emphasis"/>
          <w:highlight w:val="yellow"/>
        </w:rPr>
        <w:t>lobbing missiles</w:t>
      </w:r>
      <w:r w:rsidRPr="00993400">
        <w:rPr>
          <w:rStyle w:val="StyleUnderline"/>
          <w:highlight w:val="yellow"/>
        </w:rPr>
        <w:t xml:space="preserve"> at each other</w:t>
      </w:r>
      <w:r w:rsidRPr="00F85178">
        <w:t xml:space="preserve">—they are much more risk-averse than Egypt, Syria or Iran. </w:t>
      </w:r>
      <w:r w:rsidRPr="00F85178">
        <w:rPr>
          <w:rStyle w:val="StyleUnderline"/>
        </w:rPr>
        <w:t xml:space="preserve">America’s </w:t>
      </w:r>
      <w:r w:rsidRPr="00993400">
        <w:rPr>
          <w:rStyle w:val="StyleUnderline"/>
          <w:highlight w:val="yellow"/>
        </w:rPr>
        <w:t xml:space="preserve">allies would be </w:t>
      </w:r>
      <w:r w:rsidRPr="00993400">
        <w:rPr>
          <w:rStyle w:val="Emphasis"/>
          <w:highlight w:val="yellow"/>
        </w:rPr>
        <w:t>responsible nuclear weapon states.</w:t>
      </w:r>
    </w:p>
    <w:p w:rsidR="00D7383A" w:rsidRPr="00F85178" w:rsidRDefault="00D7383A" w:rsidP="00D7383A">
      <w:pPr>
        <w:rPr>
          <w:rStyle w:val="Emphasis"/>
        </w:rPr>
      </w:pPr>
    </w:p>
    <w:p w:rsidR="00D7383A" w:rsidRPr="00F85178" w:rsidRDefault="00D7383A" w:rsidP="00D7383A">
      <w:pPr>
        <w:pStyle w:val="Heading4"/>
        <w:rPr>
          <w:sz w:val="28"/>
        </w:rPr>
      </w:pPr>
      <w:r w:rsidRPr="00F85178">
        <w:rPr>
          <w:sz w:val="28"/>
          <w:u w:val="single"/>
        </w:rPr>
        <w:t>No impact to Asia proliferation</w:t>
      </w:r>
      <w:r w:rsidRPr="00F85178">
        <w:rPr>
          <w:sz w:val="28"/>
        </w:rPr>
        <w:t xml:space="preserve"> — it’s </w:t>
      </w:r>
      <w:r w:rsidRPr="00F85178">
        <w:rPr>
          <w:sz w:val="28"/>
          <w:u w:val="single"/>
        </w:rPr>
        <w:t>not destabilizing</w:t>
      </w:r>
      <w:r w:rsidRPr="00F85178">
        <w:rPr>
          <w:sz w:val="28"/>
        </w:rPr>
        <w:t xml:space="preserve">. </w:t>
      </w:r>
    </w:p>
    <w:p w:rsidR="00D7383A" w:rsidRPr="00F85178" w:rsidRDefault="00D7383A" w:rsidP="00D7383A">
      <w:r w:rsidRPr="00F85178">
        <w:rPr>
          <w:rStyle w:val="Style13ptBold"/>
          <w:sz w:val="28"/>
        </w:rPr>
        <w:t>Bandow 16</w:t>
      </w:r>
      <w:r w:rsidRPr="00F85178">
        <w:t xml:space="preserve"> — Doug Bandow, Senior Fellow at the Cato Institute, 2016 (“Let Them Make Nukes,” </w:t>
      </w:r>
      <w:r w:rsidRPr="00F85178">
        <w:rPr>
          <w:i/>
        </w:rPr>
        <w:t xml:space="preserve">Foreign Affairs, </w:t>
      </w:r>
      <w:r w:rsidRPr="00F85178">
        <w:t>July 26</w:t>
      </w:r>
      <w:r w:rsidRPr="00F85178">
        <w:rPr>
          <w:vertAlign w:val="superscript"/>
        </w:rPr>
        <w:t>th</w:t>
      </w:r>
      <w:r w:rsidRPr="00F85178">
        <w:t xml:space="preserve">, Accessible Online at </w:t>
      </w:r>
      <w:hyperlink r:id="rId53" w:history="1">
        <w:r w:rsidRPr="00F85178">
          <w:rPr>
            <w:rStyle w:val="Hyperlink"/>
          </w:rPr>
          <w:t>https://www.foreignaffairs.com/articles/japan/2016-07-26/let-them-make-nukes</w:t>
        </w:r>
      </w:hyperlink>
      <w:r w:rsidRPr="00F85178">
        <w:t>, Accessed On 07-28-2016)</w:t>
      </w:r>
    </w:p>
    <w:p w:rsidR="00D7383A" w:rsidRPr="00F85178" w:rsidRDefault="00D7383A" w:rsidP="00D7383A">
      <w:pPr>
        <w:rPr>
          <w:rStyle w:val="StyleUnderline"/>
        </w:rPr>
      </w:pPr>
      <w:r w:rsidRPr="00F85178">
        <w:t xml:space="preserve">To be sure, even friendly </w:t>
      </w:r>
      <w:r w:rsidRPr="00F85178">
        <w:rPr>
          <w:rStyle w:val="StyleUnderline"/>
        </w:rPr>
        <w:t>proliferation would have negative consequences. But they are not</w:t>
      </w:r>
      <w:r w:rsidRPr="00F85178">
        <w:t xml:space="preserve"> as </w:t>
      </w:r>
      <w:r w:rsidRPr="00F85178">
        <w:rPr>
          <w:rStyle w:val="StyleUnderline"/>
        </w:rPr>
        <w:t>alarming</w:t>
      </w:r>
      <w:r w:rsidRPr="00F85178">
        <w:t xml:space="preserve"> as commonly thought. </w:t>
      </w:r>
      <w:r w:rsidRPr="00993400">
        <w:rPr>
          <w:rStyle w:val="StyleUnderline"/>
          <w:highlight w:val="yellow"/>
        </w:rPr>
        <w:t>Permitting South Korea and Japan to build nuclear weapons would undermine the</w:t>
      </w:r>
      <w:r w:rsidRPr="00F85178">
        <w:t xml:space="preserve"> Nuclear </w:t>
      </w:r>
      <w:r w:rsidRPr="00993400">
        <w:rPr>
          <w:rStyle w:val="Emphasis"/>
          <w:highlight w:val="yellow"/>
        </w:rPr>
        <w:t>N</w:t>
      </w:r>
      <w:r w:rsidRPr="00F85178">
        <w:t>on</w:t>
      </w:r>
      <w:r w:rsidRPr="00993400">
        <w:rPr>
          <w:rStyle w:val="Emphasis"/>
          <w:highlight w:val="yellow"/>
        </w:rPr>
        <w:t>p</w:t>
      </w:r>
      <w:r w:rsidRPr="00F85178">
        <w:t xml:space="preserve">roliferation </w:t>
      </w:r>
      <w:r w:rsidRPr="00993400">
        <w:rPr>
          <w:rStyle w:val="Emphasis"/>
          <w:highlight w:val="yellow"/>
        </w:rPr>
        <w:t>T</w:t>
      </w:r>
      <w:r w:rsidRPr="00F85178">
        <w:t xml:space="preserve">reaty, </w:t>
      </w:r>
      <w:r w:rsidRPr="00993400">
        <w:rPr>
          <w:rStyle w:val="StyleUnderline"/>
          <w:highlight w:val="yellow"/>
        </w:rPr>
        <w:t>but</w:t>
      </w:r>
      <w:r w:rsidRPr="00F85178">
        <w:t xml:space="preserve"> in reality, </w:t>
      </w:r>
      <w:r w:rsidRPr="00993400">
        <w:rPr>
          <w:rStyle w:val="StyleUnderline"/>
          <w:highlight w:val="yellow"/>
        </w:rPr>
        <w:t xml:space="preserve">so has </w:t>
      </w:r>
      <w:r w:rsidRPr="00993400">
        <w:rPr>
          <w:rStyle w:val="Emphasis"/>
          <w:highlight w:val="yellow"/>
        </w:rPr>
        <w:t>Israel’s</w:t>
      </w:r>
      <w:r w:rsidRPr="00F85178">
        <w:rPr>
          <w:rStyle w:val="Emphasis"/>
        </w:rPr>
        <w:t xml:space="preserve"> possession of </w:t>
      </w:r>
      <w:r w:rsidRPr="00993400">
        <w:rPr>
          <w:rStyle w:val="Emphasis"/>
          <w:highlight w:val="yellow"/>
        </w:rPr>
        <w:t>nuclear weapons</w:t>
      </w:r>
      <w:r w:rsidRPr="00F85178">
        <w:rPr>
          <w:rStyle w:val="StyleUnderline"/>
        </w:rPr>
        <w:t xml:space="preserve">, </w:t>
      </w:r>
      <w:r w:rsidRPr="00F85178">
        <w:rPr>
          <w:rStyle w:val="Emphasis"/>
        </w:rPr>
        <w:t xml:space="preserve">Washington’s acceptance of </w:t>
      </w:r>
      <w:r w:rsidRPr="00993400">
        <w:rPr>
          <w:rStyle w:val="Emphasis"/>
          <w:highlight w:val="yellow"/>
        </w:rPr>
        <w:t>India</w:t>
      </w:r>
      <w:r w:rsidRPr="00F85178">
        <w:rPr>
          <w:rStyle w:val="Emphasis"/>
        </w:rPr>
        <w:t xml:space="preserve"> as a nuclear power</w:t>
      </w:r>
      <w:r w:rsidRPr="00F85178">
        <w:rPr>
          <w:rStyle w:val="StyleUnderline"/>
        </w:rPr>
        <w:t xml:space="preserve">, </w:t>
      </w:r>
      <w:r w:rsidRPr="00993400">
        <w:rPr>
          <w:rStyle w:val="StyleUnderline"/>
          <w:highlight w:val="yellow"/>
        </w:rPr>
        <w:t xml:space="preserve">and </w:t>
      </w:r>
      <w:r w:rsidRPr="00993400">
        <w:rPr>
          <w:rStyle w:val="Emphasis"/>
          <w:highlight w:val="yellow"/>
        </w:rPr>
        <w:t>allied negotiation with Iran</w:t>
      </w:r>
      <w:r w:rsidRPr="00F85178">
        <w:rPr>
          <w:rStyle w:val="Emphasis"/>
        </w:rPr>
        <w:t xml:space="preserve"> to forestall its development of nuclear weapons</w:t>
      </w:r>
      <w:r w:rsidRPr="00F85178">
        <w:rPr>
          <w:rStyle w:val="StyleUnderline"/>
        </w:rPr>
        <w:t xml:space="preserve">. </w:t>
      </w:r>
      <w:r w:rsidRPr="00993400">
        <w:rPr>
          <w:rStyle w:val="StyleUnderline"/>
          <w:highlight w:val="yellow"/>
        </w:rPr>
        <w:t xml:space="preserve">Nonproliferation policy always has been </w:t>
      </w:r>
      <w:r w:rsidRPr="00993400">
        <w:rPr>
          <w:rStyle w:val="Emphasis"/>
          <w:highlight w:val="yellow"/>
        </w:rPr>
        <w:t>tempered by changing circumstances</w:t>
      </w:r>
      <w:r w:rsidRPr="00993400">
        <w:rPr>
          <w:rStyle w:val="StyleUnderline"/>
          <w:highlight w:val="yellow"/>
        </w:rPr>
        <w:t>.</w:t>
      </w:r>
      <w:r w:rsidRPr="00F85178">
        <w:rPr>
          <w:rStyle w:val="StyleUnderline"/>
        </w:rPr>
        <w:t xml:space="preserve"> Washington should allow the same in northeast Asia.</w:t>
      </w:r>
    </w:p>
    <w:p w:rsidR="00D7383A" w:rsidRPr="00F85178" w:rsidRDefault="00D7383A" w:rsidP="00D7383A">
      <w:r w:rsidRPr="00993400">
        <w:rPr>
          <w:rStyle w:val="StyleUnderline"/>
          <w:highlight w:val="yellow"/>
        </w:rPr>
        <w:t>Proliferation could</w:t>
      </w:r>
      <w:r w:rsidRPr="00F85178">
        <w:rPr>
          <w:rStyle w:val="StyleUnderline"/>
        </w:rPr>
        <w:t xml:space="preserve"> also </w:t>
      </w:r>
      <w:r w:rsidRPr="00993400">
        <w:rPr>
          <w:rStyle w:val="StyleUnderline"/>
          <w:highlight w:val="yellow"/>
        </w:rPr>
        <w:t>accelerate the regional arms race</w:t>
      </w:r>
      <w:r w:rsidRPr="00993400">
        <w:rPr>
          <w:highlight w:val="yellow"/>
        </w:rPr>
        <w:t>,</w:t>
      </w:r>
      <w:r w:rsidRPr="00F85178">
        <w:t xml:space="preserve"> particularly given that there is currently no known limit to North Korea’s nuclear ambitions. </w:t>
      </w:r>
      <w:r w:rsidRPr="00993400">
        <w:rPr>
          <w:rStyle w:val="StyleUnderline"/>
          <w:highlight w:val="yellow"/>
        </w:rPr>
        <w:t>China might</w:t>
      </w:r>
      <w:r w:rsidRPr="00F85178">
        <w:rPr>
          <w:rStyle w:val="StyleUnderline"/>
        </w:rPr>
        <w:t xml:space="preserve"> also </w:t>
      </w:r>
      <w:r w:rsidRPr="00993400">
        <w:rPr>
          <w:rStyle w:val="StyleUnderline"/>
          <w:highlight w:val="yellow"/>
        </w:rPr>
        <w:t>speed up</w:t>
      </w:r>
      <w:r w:rsidRPr="00F85178">
        <w:rPr>
          <w:rStyle w:val="StyleUnderline"/>
        </w:rPr>
        <w:t xml:space="preserve"> </w:t>
      </w:r>
      <w:r w:rsidRPr="00993400">
        <w:rPr>
          <w:rStyle w:val="StyleUnderline"/>
          <w:highlight w:val="yellow"/>
        </w:rPr>
        <w:t>improvements to its nuclear program</w:t>
      </w:r>
      <w:r w:rsidRPr="00F85178">
        <w:rPr>
          <w:rStyle w:val="StyleUnderline"/>
        </w:rPr>
        <w:t xml:space="preserve"> in response, </w:t>
      </w:r>
      <w:r w:rsidRPr="00993400">
        <w:rPr>
          <w:rStyle w:val="StyleUnderline"/>
          <w:highlight w:val="yellow"/>
        </w:rPr>
        <w:t>but it would be</w:t>
      </w:r>
      <w:r w:rsidRPr="00F85178">
        <w:t xml:space="preserve"> difficult, if not </w:t>
      </w:r>
      <w:r w:rsidRPr="00993400">
        <w:rPr>
          <w:rStyle w:val="Emphasis"/>
          <w:highlight w:val="yellow"/>
        </w:rPr>
        <w:t>impossible</w:t>
      </w:r>
      <w:r w:rsidRPr="00F85178">
        <w:rPr>
          <w:rStyle w:val="StyleUnderline"/>
        </w:rPr>
        <w:t xml:space="preserve">, for such efforts </w:t>
      </w:r>
      <w:r w:rsidRPr="00993400">
        <w:rPr>
          <w:rStyle w:val="StyleUnderline"/>
          <w:highlight w:val="yellow"/>
        </w:rPr>
        <w:t xml:space="preserve">to </w:t>
      </w:r>
      <w:r w:rsidRPr="00993400">
        <w:rPr>
          <w:rStyle w:val="Emphasis"/>
          <w:highlight w:val="yellow"/>
        </w:rPr>
        <w:t>overcome</w:t>
      </w:r>
      <w:r w:rsidRPr="00F85178">
        <w:rPr>
          <w:rStyle w:val="Emphasis"/>
        </w:rPr>
        <w:t xml:space="preserve"> the capabilities of </w:t>
      </w:r>
      <w:r w:rsidRPr="00993400">
        <w:rPr>
          <w:rStyle w:val="Emphasis"/>
          <w:highlight w:val="yellow"/>
        </w:rPr>
        <w:t>U.S. allies</w:t>
      </w:r>
      <w:r w:rsidRPr="00993400">
        <w:rPr>
          <w:rStyle w:val="StyleUnderline"/>
          <w:highlight w:val="yellow"/>
        </w:rPr>
        <w:t xml:space="preserve">. Missiles from just one Japanese submarine could </w:t>
      </w:r>
      <w:r w:rsidRPr="00993400">
        <w:rPr>
          <w:rStyle w:val="Emphasis"/>
          <w:highlight w:val="yellow"/>
        </w:rPr>
        <w:t>take out China’s most important cities</w:t>
      </w:r>
      <w:r w:rsidRPr="00F85178">
        <w:t>, irrespective of Beijing’s retaliatory capacity.</w:t>
      </w:r>
    </w:p>
    <w:p w:rsidR="00D7383A" w:rsidRPr="00F85178" w:rsidRDefault="00D7383A" w:rsidP="00D7383A">
      <w:r w:rsidRPr="00993400">
        <w:rPr>
          <w:rStyle w:val="StyleUnderline"/>
          <w:highlight w:val="yellow"/>
        </w:rPr>
        <w:t>Another downside</w:t>
      </w:r>
      <w:r w:rsidRPr="00F85178">
        <w:t xml:space="preserve"> to proliferation </w:t>
      </w:r>
      <w:r w:rsidRPr="00993400">
        <w:rPr>
          <w:rStyle w:val="StyleUnderline"/>
          <w:highlight w:val="yellow"/>
        </w:rPr>
        <w:t>is</w:t>
      </w:r>
      <w:r w:rsidRPr="00F85178">
        <w:t xml:space="preserve"> that the greater the number of nations with nukes, the </w:t>
      </w:r>
      <w:r w:rsidRPr="00993400">
        <w:rPr>
          <w:rStyle w:val="StyleUnderline"/>
          <w:highlight w:val="yellow"/>
        </w:rPr>
        <w:t xml:space="preserve">higher the risk of </w:t>
      </w:r>
      <w:r w:rsidRPr="00993400">
        <w:rPr>
          <w:rStyle w:val="Emphasis"/>
          <w:highlight w:val="yellow"/>
        </w:rPr>
        <w:t>accidents</w:t>
      </w:r>
      <w:r w:rsidRPr="00F85178">
        <w:rPr>
          <w:rStyle w:val="StyleUnderline"/>
        </w:rPr>
        <w:t xml:space="preserve">, </w:t>
      </w:r>
      <w:r w:rsidRPr="00F85178">
        <w:rPr>
          <w:rStyle w:val="Emphasis"/>
        </w:rPr>
        <w:t>mistakes</w:t>
      </w:r>
      <w:r w:rsidRPr="00F85178">
        <w:rPr>
          <w:rStyle w:val="StyleUnderline"/>
        </w:rPr>
        <w:t xml:space="preserve">, </w:t>
      </w:r>
      <w:r w:rsidRPr="00F85178">
        <w:rPr>
          <w:rStyle w:val="Emphasis"/>
        </w:rPr>
        <w:t>leakages</w:t>
      </w:r>
      <w:r w:rsidRPr="00F85178">
        <w:rPr>
          <w:rStyle w:val="StyleUnderline"/>
        </w:rPr>
        <w:t xml:space="preserve">, </w:t>
      </w:r>
      <w:r w:rsidRPr="00F85178">
        <w:rPr>
          <w:rStyle w:val="Emphasis"/>
        </w:rPr>
        <w:t>misuse</w:t>
      </w:r>
      <w:r w:rsidRPr="00F85178">
        <w:rPr>
          <w:rStyle w:val="StyleUnderline"/>
        </w:rPr>
        <w:t xml:space="preserve">, and more. </w:t>
      </w:r>
      <w:r w:rsidRPr="00993400">
        <w:rPr>
          <w:rStyle w:val="StyleUnderline"/>
          <w:highlight w:val="yellow"/>
        </w:rPr>
        <w:t xml:space="preserve">But these risks are fairly low compared to </w:t>
      </w:r>
      <w:r w:rsidRPr="00993400">
        <w:rPr>
          <w:rStyle w:val="Emphasis"/>
          <w:highlight w:val="yellow"/>
        </w:rPr>
        <w:t>aggressive behavior that the nuclear umbrella encourages</w:t>
      </w:r>
      <w:r w:rsidRPr="00F85178">
        <w:t xml:space="preserve">—essentially, </w:t>
      </w:r>
      <w:r w:rsidRPr="00993400">
        <w:rPr>
          <w:rStyle w:val="StyleUnderline"/>
          <w:highlight w:val="yellow"/>
        </w:rPr>
        <w:t xml:space="preserve">it rewards U.S. allies into being </w:t>
      </w:r>
      <w:r w:rsidRPr="00993400">
        <w:rPr>
          <w:rStyle w:val="Emphasis"/>
          <w:highlight w:val="yellow"/>
        </w:rPr>
        <w:t>more aggressive risk-takers</w:t>
      </w:r>
      <w:r w:rsidRPr="00F85178">
        <w:t>. In the 2000s, the emboldened Taiwanese President Chen Shui-bian routinely challenged Beijing. Georgia started the 2008 war against Russia with the apparent assumption that Washington would come to Tbilisi’s aid, if needed.</w:t>
      </w:r>
    </w:p>
    <w:p w:rsidR="00D7383A" w:rsidRPr="00F85178" w:rsidRDefault="00D7383A" w:rsidP="00D7383A">
      <w:r w:rsidRPr="00F85178">
        <w:rPr>
          <w:rStyle w:val="StyleUnderline"/>
        </w:rPr>
        <w:t xml:space="preserve">Friendly </w:t>
      </w:r>
      <w:r w:rsidRPr="00993400">
        <w:rPr>
          <w:rStyle w:val="StyleUnderline"/>
          <w:highlight w:val="yellow"/>
        </w:rPr>
        <w:t xml:space="preserve">proliferation could also increase </w:t>
      </w:r>
      <w:r w:rsidRPr="00993400">
        <w:rPr>
          <w:rStyle w:val="Emphasis"/>
          <w:highlight w:val="yellow"/>
        </w:rPr>
        <w:t>nuclear tensions</w:t>
      </w:r>
      <w:r w:rsidRPr="00993400">
        <w:rPr>
          <w:rStyle w:val="StyleUnderline"/>
          <w:highlight w:val="yellow"/>
        </w:rPr>
        <w:t xml:space="preserve"> and </w:t>
      </w:r>
      <w:r w:rsidRPr="00993400">
        <w:rPr>
          <w:rStyle w:val="Emphasis"/>
          <w:highlight w:val="yellow"/>
        </w:rPr>
        <w:t>instability</w:t>
      </w:r>
      <w:r w:rsidRPr="00F85178">
        <w:t xml:space="preserve">, especially during the transition phase when countries are in the process of increasing their stockpiles. Other powers might be tempted to thwart their attempts at building nuclear weapons by launching an attack. </w:t>
      </w:r>
      <w:r w:rsidRPr="00993400">
        <w:rPr>
          <w:rStyle w:val="StyleUnderline"/>
          <w:highlight w:val="yellow"/>
        </w:rPr>
        <w:t xml:space="preserve">But countries </w:t>
      </w:r>
      <w:r w:rsidRPr="00993400">
        <w:rPr>
          <w:rStyle w:val="Emphasis"/>
          <w:highlight w:val="yellow"/>
        </w:rPr>
        <w:t>secure in their deterrent capabilities</w:t>
      </w:r>
      <w:r w:rsidRPr="00993400">
        <w:rPr>
          <w:rStyle w:val="StyleUnderline"/>
          <w:highlight w:val="yellow"/>
        </w:rPr>
        <w:t xml:space="preserve">, such as China, are </w:t>
      </w:r>
      <w:r w:rsidRPr="00993400">
        <w:rPr>
          <w:rStyle w:val="Emphasis"/>
          <w:highlight w:val="yellow"/>
        </w:rPr>
        <w:t>less likely to see a fledgling nuclear power as a threat</w:t>
      </w:r>
      <w:r w:rsidRPr="00F85178">
        <w:t>. For example, a half century ago, the United States and the Soviet Union, comfortable with their own capabilities, decided not to stymie China’s nascent nuclear weapons program. If North Korea feels threatened by nuclear programs in South Korea and Japan, Washington could maintain its security guarantee until its allies develop their retaliatory capabilities in full. That should be enough to keep Pyongyang in check.</w:t>
      </w:r>
    </w:p>
    <w:p w:rsidR="00D7383A" w:rsidRPr="00F85178" w:rsidRDefault="00D7383A" w:rsidP="00D7383A"/>
    <w:p w:rsidR="00D7383A" w:rsidRPr="00F85178" w:rsidRDefault="00D7383A" w:rsidP="00D7383A">
      <w:pPr>
        <w:pStyle w:val="Heading4"/>
        <w:rPr>
          <w:sz w:val="28"/>
        </w:rPr>
      </w:pPr>
      <w:r w:rsidRPr="00F85178">
        <w:rPr>
          <w:sz w:val="28"/>
          <w:u w:val="single"/>
        </w:rPr>
        <w:t>No impact to arms races</w:t>
      </w:r>
      <w:r w:rsidRPr="00F85178">
        <w:rPr>
          <w:sz w:val="28"/>
        </w:rPr>
        <w:t xml:space="preserve"> — </w:t>
      </w:r>
      <w:r w:rsidRPr="00F85178">
        <w:rPr>
          <w:sz w:val="28"/>
          <w:u w:val="single"/>
        </w:rPr>
        <w:t>empirics</w:t>
      </w:r>
      <w:r w:rsidRPr="00F85178">
        <w:rPr>
          <w:sz w:val="28"/>
        </w:rPr>
        <w:t xml:space="preserve">. </w:t>
      </w:r>
    </w:p>
    <w:p w:rsidR="00D7383A" w:rsidRPr="00F85178" w:rsidRDefault="00D7383A" w:rsidP="00D7383A">
      <w:pPr>
        <w:rPr>
          <w:rStyle w:val="Style13ptBold"/>
          <w:b w:val="0"/>
          <w:sz w:val="28"/>
        </w:rPr>
      </w:pPr>
      <w:r w:rsidRPr="00F85178">
        <w:rPr>
          <w:rStyle w:val="Style13ptBold"/>
          <w:sz w:val="28"/>
        </w:rPr>
        <w:t xml:space="preserve">Sundstrom 15 </w:t>
      </w:r>
      <w:r w:rsidRPr="00F85178">
        <w:t xml:space="preserve">— Ian Sundstrom, Surface Warfare Officer in the United States Navy, M.A. in war studies from King’s College in London, 2015 (“An East Asian Arms Race: Does it Even Matter,” </w:t>
      </w:r>
      <w:r w:rsidRPr="00F85178">
        <w:rPr>
          <w:i/>
        </w:rPr>
        <w:t>The Diplomat</w:t>
      </w:r>
      <w:r w:rsidRPr="00F85178">
        <w:t>, January 16</w:t>
      </w:r>
      <w:r w:rsidRPr="00F85178">
        <w:rPr>
          <w:vertAlign w:val="superscript"/>
        </w:rPr>
        <w:t>th</w:t>
      </w:r>
      <w:r w:rsidRPr="00F85178">
        <w:t xml:space="preserve">, Available Online at </w:t>
      </w:r>
      <w:hyperlink r:id="rId54">
        <w:r w:rsidRPr="00F85178">
          <w:rPr>
            <w:rStyle w:val="Hyperlink"/>
          </w:rPr>
          <w:t>http://thediplomat.com/2015/01/an-east-asian-arms-race-does-it-even-matter/</w:t>
        </w:r>
      </w:hyperlink>
      <w:r w:rsidRPr="00F85178">
        <w:t>, Accessed On 07-28-2016)</w:t>
      </w:r>
    </w:p>
    <w:p w:rsidR="00D7383A" w:rsidRPr="00993400" w:rsidRDefault="00D7383A" w:rsidP="00D7383A">
      <w:pPr>
        <w:rPr>
          <w:rStyle w:val="StyleUnderline"/>
          <w:highlight w:val="yellow"/>
        </w:rPr>
      </w:pPr>
      <w:r w:rsidRPr="00F85178">
        <w:t xml:space="preserve">Whatever the case may be, most observers treat the concept of an arms race in Asia as self-evidently negative. But is that truly the case? </w:t>
      </w:r>
      <w:r w:rsidRPr="00F85178">
        <w:rPr>
          <w:rStyle w:val="StyleUnderline"/>
        </w:rPr>
        <w:t xml:space="preserve">Must an arms race have negative consequences for regional security and stability? Historical evidence and logic say no. </w:t>
      </w:r>
      <w:r w:rsidRPr="00993400">
        <w:rPr>
          <w:rStyle w:val="StyleUnderline"/>
          <w:highlight w:val="yellow"/>
        </w:rPr>
        <w:t xml:space="preserve">Arms races </w:t>
      </w:r>
      <w:r w:rsidRPr="00993400">
        <w:rPr>
          <w:rStyle w:val="Emphasis"/>
          <w:highlight w:val="yellow"/>
        </w:rPr>
        <w:t>do not lead inevitably to conflict</w:t>
      </w:r>
      <w:r w:rsidRPr="00993400">
        <w:rPr>
          <w:rStyle w:val="StyleUnderline"/>
          <w:highlight w:val="yellow"/>
        </w:rPr>
        <w:t xml:space="preserve">. </w:t>
      </w:r>
    </w:p>
    <w:p w:rsidR="00D7383A" w:rsidRPr="00F85178" w:rsidRDefault="00D7383A" w:rsidP="00D7383A">
      <w:r w:rsidRPr="00993400">
        <w:rPr>
          <w:rStyle w:val="StyleUnderline"/>
          <w:highlight w:val="yellow"/>
        </w:rPr>
        <w:t xml:space="preserve">There are </w:t>
      </w:r>
      <w:r w:rsidRPr="00993400">
        <w:rPr>
          <w:rStyle w:val="Emphasis"/>
          <w:highlight w:val="yellow"/>
        </w:rPr>
        <w:t>two</w:t>
      </w:r>
      <w:r w:rsidRPr="00F85178">
        <w:rPr>
          <w:rStyle w:val="Emphasis"/>
        </w:rPr>
        <w:t xml:space="preserve"> fundamental </w:t>
      </w:r>
      <w:r w:rsidRPr="00993400">
        <w:rPr>
          <w:rStyle w:val="Emphasis"/>
          <w:highlight w:val="yellow"/>
        </w:rPr>
        <w:t>requirements</w:t>
      </w:r>
      <w:r w:rsidRPr="00993400">
        <w:rPr>
          <w:rStyle w:val="StyleUnderline"/>
          <w:highlight w:val="yellow"/>
        </w:rPr>
        <w:t xml:space="preserve"> before states enter into wars: </w:t>
      </w:r>
      <w:r w:rsidRPr="00993400">
        <w:rPr>
          <w:rStyle w:val="Emphasis"/>
          <w:highlight w:val="yellow"/>
        </w:rPr>
        <w:t>capability</w:t>
      </w:r>
      <w:r w:rsidRPr="00993400">
        <w:rPr>
          <w:rStyle w:val="StyleUnderline"/>
          <w:highlight w:val="yellow"/>
        </w:rPr>
        <w:t xml:space="preserve"> and </w:t>
      </w:r>
      <w:r w:rsidRPr="00993400">
        <w:rPr>
          <w:rStyle w:val="Emphasis"/>
          <w:highlight w:val="yellow"/>
        </w:rPr>
        <w:t>intent</w:t>
      </w:r>
      <w:r w:rsidRPr="00993400">
        <w:rPr>
          <w:rStyle w:val="StyleUnderline"/>
          <w:highlight w:val="yellow"/>
        </w:rPr>
        <w:t>.</w:t>
      </w:r>
      <w:r w:rsidRPr="00F85178">
        <w:rPr>
          <w:rStyle w:val="StyleUnderline"/>
        </w:rPr>
        <w:t xml:space="preserve"> The first comprises </w:t>
      </w:r>
      <w:r w:rsidRPr="00F85178">
        <w:t xml:space="preserve">military forces, economic wherewithal, and demographic factors, among other components. It is the means of war, money and guns. The second is the desire to embark upon war. It consists of a grievance, opportunity, or other cause de guerre, and the belief that war is the only, or even just the best, option available to achieve the desired outcome. </w:t>
      </w:r>
    </w:p>
    <w:p w:rsidR="00D7383A" w:rsidRPr="00F85178" w:rsidRDefault="00D7383A" w:rsidP="00D7383A">
      <w:r w:rsidRPr="00993400">
        <w:rPr>
          <w:rStyle w:val="StyleUnderline"/>
          <w:highlight w:val="yellow"/>
        </w:rPr>
        <w:t xml:space="preserve">An arms race involves </w:t>
      </w:r>
      <w:r w:rsidRPr="00993400">
        <w:rPr>
          <w:rStyle w:val="Emphasis"/>
          <w:highlight w:val="yellow"/>
        </w:rPr>
        <w:t>only the capability side of the equation</w:t>
      </w:r>
      <w:r w:rsidRPr="00993400">
        <w:rPr>
          <w:rStyle w:val="StyleUnderline"/>
          <w:highlight w:val="yellow"/>
        </w:rPr>
        <w:t>. Looking at the historical record</w:t>
      </w:r>
      <w:r w:rsidRPr="00F85178">
        <w:rPr>
          <w:rStyle w:val="StyleUnderline"/>
        </w:rPr>
        <w:t xml:space="preserve"> demonstrates that the relationship </w:t>
      </w:r>
      <w:r w:rsidRPr="00993400">
        <w:rPr>
          <w:rStyle w:val="StyleUnderline"/>
          <w:highlight w:val="yellow"/>
        </w:rPr>
        <w:t xml:space="preserve">between arms races and eventual war is </w:t>
      </w:r>
      <w:r w:rsidRPr="00993400">
        <w:rPr>
          <w:rStyle w:val="Emphasis"/>
          <w:highlight w:val="yellow"/>
        </w:rPr>
        <w:t>not cause and effect</w:t>
      </w:r>
      <w:r w:rsidRPr="00F85178">
        <w:t xml:space="preserve">. The classic case is the Anglo-German naval buildup before the First World War. The two countries did indeed rapidly expand their navies, and in the end they did go to war, but there was no obvious intention for war between the two countries. Circumstances outside their control, separate from the arms race – a rigid alliance structure, sudden assassination, and widely-held belief in the social virtues of armed conflict – led Europe to war. </w:t>
      </w:r>
    </w:p>
    <w:p w:rsidR="00D7383A" w:rsidRPr="00F85178" w:rsidRDefault="00D7383A" w:rsidP="00D7383A">
      <w:r w:rsidRPr="00F85178">
        <w:t xml:space="preserve">Another interesting example is the interwar naval arms treaties involving the United States, United Kingdom, and Japan. Those countries actively limited their naval construction programs in the belief that naval armaments had been a factor in the rush to war in 1914 and correspondingly that preventing any change in the naval balance would relieve pressure. In the end, the treaties were broken by the Japanese because they were intent on imperial expansion and the three powers went to war. </w:t>
      </w:r>
    </w:p>
    <w:p w:rsidR="00D7383A" w:rsidRPr="00F85178" w:rsidRDefault="00D7383A" w:rsidP="00D7383A">
      <w:r w:rsidRPr="00F85178">
        <w:t xml:space="preserve">The final classic example is the nuclear arms race between the Soviet Union and the United States. In this case, a rapid arms buildup from the 1950s onward, spurred by such mistaken beliefs as the “Missile Gap” on the US side, did not result in war between the two states. As early as the 1960s, both sides had the ability to quite literally eliminate the other from the face of the Earth with their nuclear arsenals, but that did not change the situation. Neither side had any intention of engaging in either a nuclear or massive conventional war with the other. From these three examples it is clear that a simple argument that arms races lead to war is incorrect. </w:t>
      </w:r>
    </w:p>
    <w:p w:rsidR="00D7383A" w:rsidRPr="00F85178" w:rsidRDefault="00D7383A" w:rsidP="00D7383A">
      <w:r w:rsidRPr="00F85178">
        <w:rPr>
          <w:rStyle w:val="StyleUnderline"/>
        </w:rPr>
        <w:t xml:space="preserve">The more interesting question when pondering arms races involves a </w:t>
      </w:r>
      <w:r w:rsidRPr="00F85178">
        <w:rPr>
          <w:rStyle w:val="Emphasis"/>
        </w:rPr>
        <w:t>potential adversary’s intentions</w:t>
      </w:r>
      <w:r w:rsidRPr="00F85178">
        <w:rPr>
          <w:rStyle w:val="StyleUnderline"/>
        </w:rPr>
        <w:t xml:space="preserve">. In the context of an East Asian arms race, what are Chinese intentions? </w:t>
      </w:r>
      <w:r w:rsidRPr="00993400">
        <w:rPr>
          <w:rStyle w:val="StyleUnderline"/>
          <w:highlight w:val="yellow"/>
        </w:rPr>
        <w:t xml:space="preserve">If we look at the historical record it </w:t>
      </w:r>
      <w:r w:rsidRPr="00993400">
        <w:rPr>
          <w:rStyle w:val="Emphasis"/>
          <w:highlight w:val="yellow"/>
        </w:rPr>
        <w:t>does not seem</w:t>
      </w:r>
      <w:r w:rsidRPr="00993400">
        <w:rPr>
          <w:rStyle w:val="StyleUnderline"/>
          <w:highlight w:val="yellow"/>
        </w:rPr>
        <w:t xml:space="preserve"> that China’s expanding military will </w:t>
      </w:r>
      <w:r w:rsidRPr="00993400">
        <w:rPr>
          <w:rStyle w:val="Emphasis"/>
          <w:highlight w:val="yellow"/>
        </w:rPr>
        <w:t>necessarily be used for aggressive campaigns</w:t>
      </w:r>
      <w:r w:rsidRPr="00F85178">
        <w:rPr>
          <w:rStyle w:val="StyleUnderline"/>
        </w:rPr>
        <w:t>.</w:t>
      </w:r>
      <w:r w:rsidRPr="00F85178">
        <w:t xml:space="preserve"> China last went to war in 1979, fighting a brief conflict with Vietnam in response to that country’s invasion of Cambodia the year before. Before that, it fought a short border war with India in 1962 after repeated border clashes as it sought to consolidate its control over Tibet. Earlier, in 1950, China went to war against the United Nations on the side of North Korea after Douglas MacArthur led his troops all the way to the Yalu River. If you take Beijing’s point of view, its wars have been defensive, to protect its interests and allies against aggression. That is, of course, what every nation that has ever gone to war believes, but from the outside China’s historical record is not obviously aggressive. </w:t>
      </w:r>
    </w:p>
    <w:p w:rsidR="00D7383A" w:rsidRPr="00F85178" w:rsidRDefault="00D7383A" w:rsidP="00D7383A">
      <w:r w:rsidRPr="00F85178">
        <w:t xml:space="preserve">China does have a recent history of aggressive rhetoric about Taiwan and islands in the East and South China Seas, though. </w:t>
      </w:r>
      <w:r w:rsidRPr="00F85178">
        <w:rPr>
          <w:rStyle w:val="StyleUnderline"/>
        </w:rPr>
        <w:t xml:space="preserve">Taken at face value, </w:t>
      </w:r>
      <w:r w:rsidRPr="00993400">
        <w:rPr>
          <w:rStyle w:val="StyleUnderline"/>
          <w:highlight w:val="yellow"/>
        </w:rPr>
        <w:t xml:space="preserve">this would indicate that expanded Chinese military capabilities will be used offensively. However, talk is </w:t>
      </w:r>
      <w:r w:rsidRPr="00993400">
        <w:rPr>
          <w:rStyle w:val="Emphasis"/>
          <w:highlight w:val="yellow"/>
        </w:rPr>
        <w:t>cheap</w:t>
      </w:r>
      <w:r w:rsidRPr="00993400">
        <w:rPr>
          <w:rStyle w:val="StyleUnderline"/>
          <w:highlight w:val="yellow"/>
        </w:rPr>
        <w:t xml:space="preserve"> whereas </w:t>
      </w:r>
      <w:r w:rsidRPr="00993400">
        <w:rPr>
          <w:rStyle w:val="Emphasis"/>
          <w:highlight w:val="yellow"/>
        </w:rPr>
        <w:t>war is not</w:t>
      </w:r>
      <w:r w:rsidRPr="00993400">
        <w:rPr>
          <w:rStyle w:val="StyleUnderline"/>
          <w:highlight w:val="yellow"/>
        </w:rPr>
        <w:t xml:space="preserve">, and rhetoric is </w:t>
      </w:r>
      <w:r w:rsidRPr="00993400">
        <w:rPr>
          <w:rStyle w:val="Emphasis"/>
          <w:highlight w:val="yellow"/>
        </w:rPr>
        <w:t>just as often</w:t>
      </w:r>
      <w:r w:rsidRPr="00993400">
        <w:rPr>
          <w:rStyle w:val="StyleUnderline"/>
          <w:highlight w:val="yellow"/>
        </w:rPr>
        <w:t xml:space="preserve"> used to </w:t>
      </w:r>
      <w:r w:rsidRPr="00993400">
        <w:rPr>
          <w:rStyle w:val="Emphasis"/>
          <w:highlight w:val="yellow"/>
        </w:rPr>
        <w:t>mask intentions</w:t>
      </w:r>
      <w:r w:rsidRPr="00993400">
        <w:rPr>
          <w:rStyle w:val="StyleUnderline"/>
          <w:highlight w:val="yellow"/>
        </w:rPr>
        <w:t xml:space="preserve"> as </w:t>
      </w:r>
      <w:r w:rsidRPr="00993400">
        <w:rPr>
          <w:rStyle w:val="Emphasis"/>
          <w:highlight w:val="yellow"/>
        </w:rPr>
        <w:t>display t</w:t>
      </w:r>
      <w:r w:rsidRPr="00993400">
        <w:rPr>
          <w:rStyle w:val="StyleUnderline"/>
          <w:highlight w:val="yellow"/>
        </w:rPr>
        <w:t>hem</w:t>
      </w:r>
      <w:r w:rsidRPr="00F85178">
        <w:rPr>
          <w:rStyle w:val="StyleUnderline"/>
        </w:rPr>
        <w:t xml:space="preserve">. Aggressive public statements are an </w:t>
      </w:r>
      <w:r w:rsidRPr="00F85178">
        <w:rPr>
          <w:rStyle w:val="Emphasis"/>
        </w:rPr>
        <w:t>easy way to placate nationalist sentiment at home</w:t>
      </w:r>
      <w:r w:rsidRPr="00F85178">
        <w:rPr>
          <w:rStyle w:val="StyleUnderline"/>
        </w:rPr>
        <w:t xml:space="preserve"> and </w:t>
      </w:r>
      <w:r w:rsidRPr="00F85178">
        <w:rPr>
          <w:rStyle w:val="Emphasis"/>
        </w:rPr>
        <w:t>apply diplomatic pressure abroad</w:t>
      </w:r>
      <w:r w:rsidRPr="00F85178">
        <w:rPr>
          <w:rStyle w:val="StyleUnderline"/>
        </w:rPr>
        <w:t>.</w:t>
      </w:r>
      <w:r w:rsidRPr="00F85178">
        <w:t xml:space="preserve"> I do not have any doubt that China desires both de facto and de jure control over Taiwan, the Senkaku/Diaoyu Islands, and the various islands and reefs of the South China Sea, but </w:t>
      </w:r>
      <w:r w:rsidRPr="00F85178">
        <w:rPr>
          <w:rStyle w:val="StyleUnderline"/>
        </w:rPr>
        <w:t xml:space="preserve">it is more likely </w:t>
      </w:r>
      <w:r w:rsidRPr="00993400">
        <w:rPr>
          <w:rStyle w:val="StyleUnderline"/>
          <w:highlight w:val="yellow"/>
        </w:rPr>
        <w:t>that China will continue its current “salami-slicing” diplomatic tactics than it will use its expanding military to engage in campaigns to seize the islands</w:t>
      </w:r>
      <w:r w:rsidRPr="00993400">
        <w:rPr>
          <w:highlight w:val="yellow"/>
        </w:rPr>
        <w:t>.</w:t>
      </w:r>
      <w:r w:rsidRPr="00F85178">
        <w:t xml:space="preserve"> China currently has the capability to seize these territories (Taiwan possibly excepted), even if it couldn’t defend them against recapture, and so continued restraint speaks volumes to Chinese intent. While we fret about the PLA Navy’s newest frigate and latest stealth fighter, China will slowly use diplomatic maneuvering to achieve its ends well below the threshold of open war. </w:t>
      </w:r>
    </w:p>
    <w:p w:rsidR="00D7383A" w:rsidRPr="00F85178" w:rsidRDefault="00D7383A" w:rsidP="00D7383A">
      <w:r w:rsidRPr="00F85178">
        <w:t xml:space="preserve">Of course, intentions are slippery and can change drastically without warning. That is why military capability is so often discussed. You can count and analyze tanks with some degree of certainty that tomorrow they won’t suddenly become submarines. Capability, however, is not a substitute for intent and it does not do to study one without the other. </w:t>
      </w:r>
      <w:r w:rsidRPr="00F85178">
        <w:rPr>
          <w:rStyle w:val="StyleUnderline"/>
        </w:rPr>
        <w:t xml:space="preserve">Whether an arms race is occurring in Asia or not, </w:t>
      </w:r>
      <w:r w:rsidRPr="00993400">
        <w:rPr>
          <w:rStyle w:val="StyleUnderline"/>
          <w:highlight w:val="yellow"/>
        </w:rPr>
        <w:t xml:space="preserve">it should be remembered that </w:t>
      </w:r>
      <w:r w:rsidRPr="00993400">
        <w:rPr>
          <w:rStyle w:val="Emphasis"/>
          <w:highlight w:val="yellow"/>
        </w:rPr>
        <w:t>war is not caused by weapons</w:t>
      </w:r>
      <w:r w:rsidRPr="00993400">
        <w:rPr>
          <w:rStyle w:val="StyleUnderline"/>
          <w:highlight w:val="yellow"/>
        </w:rPr>
        <w:t xml:space="preserve">, but by </w:t>
      </w:r>
      <w:r w:rsidRPr="00993400">
        <w:rPr>
          <w:rStyle w:val="Emphasis"/>
          <w:highlight w:val="yellow"/>
        </w:rPr>
        <w:t>people</w:t>
      </w:r>
      <w:r w:rsidRPr="00F85178">
        <w:rPr>
          <w:rStyle w:val="StyleUnderline"/>
        </w:rPr>
        <w:t xml:space="preserve">. China’s defense spending continues to increase, and its neighbors’ budgets may follow suit, but </w:t>
      </w:r>
      <w:r w:rsidRPr="00993400">
        <w:rPr>
          <w:rStyle w:val="StyleUnderline"/>
          <w:highlight w:val="yellow"/>
        </w:rPr>
        <w:t xml:space="preserve">this </w:t>
      </w:r>
      <w:r w:rsidRPr="00993400">
        <w:rPr>
          <w:rStyle w:val="Emphasis"/>
          <w:highlight w:val="yellow"/>
        </w:rPr>
        <w:t>does not change anything fundamental about the region’s international relations</w:t>
      </w:r>
      <w:r w:rsidRPr="00F85178">
        <w:rPr>
          <w:rStyle w:val="StyleUnderline"/>
        </w:rPr>
        <w:t>.</w:t>
      </w:r>
      <w:r w:rsidRPr="00F85178">
        <w:t xml:space="preserve"> Keeping the capability/intent framework in mind allows you to see past the bluster about rising defense budgets and expanding capabilities and focus on what really matters: who wants what, and are they willing to fight for it.</w:t>
      </w:r>
    </w:p>
    <w:p w:rsidR="00D7383A" w:rsidRPr="00F85178" w:rsidRDefault="00D7383A" w:rsidP="00D7383A"/>
    <w:p w:rsidR="00D7383A" w:rsidRPr="00F85178" w:rsidRDefault="00D7383A" w:rsidP="00D7383A">
      <w:pPr>
        <w:pStyle w:val="Heading4"/>
        <w:rPr>
          <w:sz w:val="28"/>
        </w:rPr>
      </w:pPr>
      <w:r w:rsidRPr="00F85178">
        <w:rPr>
          <w:sz w:val="28"/>
        </w:rPr>
        <w:t xml:space="preserve">Proliferation </w:t>
      </w:r>
      <w:r w:rsidRPr="00F85178">
        <w:rPr>
          <w:sz w:val="28"/>
          <w:u w:val="single"/>
        </w:rPr>
        <w:t>doesn’t cause war</w:t>
      </w:r>
      <w:r w:rsidRPr="00F85178">
        <w:rPr>
          <w:sz w:val="28"/>
        </w:rPr>
        <w:t xml:space="preserve"> — </w:t>
      </w:r>
      <w:r w:rsidRPr="00F85178">
        <w:rPr>
          <w:sz w:val="28"/>
          <w:u w:val="single"/>
        </w:rPr>
        <w:t>empirics</w:t>
      </w:r>
      <w:r w:rsidRPr="00F85178">
        <w:rPr>
          <w:sz w:val="28"/>
        </w:rPr>
        <w:t xml:space="preserve">. </w:t>
      </w:r>
    </w:p>
    <w:p w:rsidR="00D7383A" w:rsidRPr="00F85178" w:rsidRDefault="00D7383A" w:rsidP="00D7383A">
      <w:r w:rsidRPr="00F85178">
        <w:rPr>
          <w:rStyle w:val="Style13ptBold"/>
          <w:sz w:val="28"/>
        </w:rPr>
        <w:t>Waltz 12</w:t>
      </w:r>
      <w:r w:rsidRPr="00F85178">
        <w:t xml:space="preserve"> — Kenneth Waltz, Professor of International Relations at the University of California, Berkeley, interviewed by Zachary Keck, Associate Editor of </w:t>
      </w:r>
      <w:r w:rsidRPr="00F85178">
        <w:rPr>
          <w:i/>
        </w:rPr>
        <w:t>The Diplomat</w:t>
      </w:r>
      <w:r w:rsidRPr="00F85178">
        <w:t xml:space="preserve">, M.A. in Political Science from George Mason University, B.A. in Political Science from SUNY, New Paltz, 2012 (“Kenneth Waltz on ‘Why Iran Should Get the Bomb’,” </w:t>
      </w:r>
      <w:r w:rsidRPr="00F85178">
        <w:rPr>
          <w:i/>
        </w:rPr>
        <w:t xml:space="preserve">The Diplomat, </w:t>
      </w:r>
      <w:r w:rsidRPr="00F85178">
        <w:t>July 8</w:t>
      </w:r>
      <w:r w:rsidRPr="00F85178">
        <w:rPr>
          <w:vertAlign w:val="superscript"/>
        </w:rPr>
        <w:t>th</w:t>
      </w:r>
      <w:r w:rsidRPr="00F85178">
        <w:t xml:space="preserve">, Accessible Online at </w:t>
      </w:r>
      <w:hyperlink r:id="rId55" w:history="1">
        <w:r w:rsidRPr="00F85178">
          <w:rPr>
            <w:rStyle w:val="Hyperlink"/>
          </w:rPr>
          <w:t>http://thediplomat.com/2012/07/kenneth-waltz-on-why-iran-should-get-the-bomb/</w:t>
        </w:r>
      </w:hyperlink>
      <w:r w:rsidRPr="00F85178">
        <w:t>, Accessed On 07-29-2016)</w:t>
      </w:r>
    </w:p>
    <w:p w:rsidR="00D7383A" w:rsidRPr="00F85178" w:rsidRDefault="00D7383A" w:rsidP="00D7383A">
      <w:r w:rsidRPr="00F85178">
        <w:t xml:space="preserve">ZK: You have often pointed to the Indo-Pakistan relationship as an example where the introduction of nuclear weapons stabilized a previously war-prone relationship. Some Diplomat readers in India will wonder whether this has really been to their advantage. While no major war has broken out since the 1998 nuclear tests, Pakistani terrorist groups have carried out a series of attacks inside India, which New Delhi found difficult to respond to because of Islamabad’s nuclear deterrent. Given that the size of India’s population and economy make it a far greater conventional military power than Pakistan, wouldn’t Islamabad be more restrained if the two powers didn’t possess nuclear weapons? </w:t>
      </w:r>
    </w:p>
    <w:p w:rsidR="00D7383A" w:rsidRPr="00F85178" w:rsidRDefault="00D7383A" w:rsidP="00D7383A">
      <w:pPr>
        <w:rPr>
          <w:rStyle w:val="StyleUnderline"/>
        </w:rPr>
      </w:pPr>
      <w:r w:rsidRPr="00F85178">
        <w:t xml:space="preserve">KW: </w:t>
      </w:r>
      <w:r w:rsidRPr="00993400">
        <w:rPr>
          <w:rStyle w:val="StyleUnderline"/>
          <w:highlight w:val="yellow"/>
        </w:rPr>
        <w:t>India</w:t>
      </w:r>
      <w:r w:rsidRPr="00F85178">
        <w:rPr>
          <w:rStyle w:val="StyleUnderline"/>
        </w:rPr>
        <w:t xml:space="preserve"> quite naturally </w:t>
      </w:r>
      <w:r w:rsidRPr="00993400">
        <w:rPr>
          <w:rStyle w:val="StyleUnderline"/>
          <w:highlight w:val="yellow"/>
        </w:rPr>
        <w:t>did not want Pakistan to become a nuclear state</w:t>
      </w:r>
      <w:r w:rsidRPr="00F85178">
        <w:t xml:space="preserve">. A second nuclear state cramps the style of the first. It is hard to imagine one nuclear state acquiescing easily or gracefully to its adversary going nuclear. </w:t>
      </w:r>
      <w:r w:rsidRPr="00993400">
        <w:rPr>
          <w:rStyle w:val="StyleUnderline"/>
          <w:highlight w:val="yellow"/>
        </w:rPr>
        <w:t>But</w:t>
      </w:r>
      <w:r w:rsidRPr="00F85178">
        <w:rPr>
          <w:rStyle w:val="StyleUnderline"/>
        </w:rPr>
        <w:t xml:space="preserve"> certainly in the long run, </w:t>
      </w:r>
      <w:r w:rsidRPr="00993400">
        <w:rPr>
          <w:rStyle w:val="StyleUnderline"/>
          <w:highlight w:val="yellow"/>
        </w:rPr>
        <w:t xml:space="preserve">the nuclear weapons have </w:t>
      </w:r>
      <w:r w:rsidRPr="00993400">
        <w:rPr>
          <w:rStyle w:val="Emphasis"/>
          <w:highlight w:val="yellow"/>
        </w:rPr>
        <w:t>meant peace on the subcontinent</w:t>
      </w:r>
      <w:r w:rsidRPr="00993400">
        <w:rPr>
          <w:rStyle w:val="StyleUnderline"/>
          <w:highlight w:val="yellow"/>
        </w:rPr>
        <w:t>. This is in GREAT contrast to</w:t>
      </w:r>
      <w:r w:rsidRPr="00F85178">
        <w:rPr>
          <w:rStyle w:val="StyleUnderline"/>
        </w:rPr>
        <w:t xml:space="preserve"> the </w:t>
      </w:r>
      <w:r w:rsidRPr="00993400">
        <w:rPr>
          <w:rStyle w:val="StyleUnderline"/>
          <w:highlight w:val="yellow"/>
        </w:rPr>
        <w:t>expectations</w:t>
      </w:r>
      <w:r w:rsidRPr="00F85178">
        <w:rPr>
          <w:rStyle w:val="StyleUnderline"/>
        </w:rPr>
        <w:t xml:space="preserve"> that </w:t>
      </w:r>
      <w:r w:rsidRPr="00F85178">
        <w:rPr>
          <w:rStyle w:val="Emphasis"/>
        </w:rPr>
        <w:t>most people entertained</w:t>
      </w:r>
      <w:r w:rsidRPr="00F85178">
        <w:rPr>
          <w:rStyle w:val="StyleUnderline"/>
        </w:rPr>
        <w:t xml:space="preserve">. </w:t>
      </w:r>
      <w:r w:rsidRPr="00993400">
        <w:rPr>
          <w:rStyle w:val="StyleUnderline"/>
          <w:highlight w:val="yellow"/>
        </w:rPr>
        <w:t xml:space="preserve">Statements </w:t>
      </w:r>
      <w:r w:rsidRPr="00993400">
        <w:rPr>
          <w:rStyle w:val="Emphasis"/>
          <w:highlight w:val="yellow"/>
        </w:rPr>
        <w:t>abounded</w:t>
      </w:r>
      <w:r w:rsidRPr="00F85178">
        <w:rPr>
          <w:rStyle w:val="StyleUnderline"/>
        </w:rPr>
        <w:t xml:space="preserve"> by </w:t>
      </w:r>
      <w:r w:rsidRPr="00F85178">
        <w:rPr>
          <w:rStyle w:val="Emphasis"/>
        </w:rPr>
        <w:t>pundits</w:t>
      </w:r>
      <w:r w:rsidRPr="00F85178">
        <w:rPr>
          <w:rStyle w:val="StyleUnderline"/>
        </w:rPr>
        <w:t xml:space="preserve">, </w:t>
      </w:r>
      <w:r w:rsidRPr="00F85178">
        <w:rPr>
          <w:rStyle w:val="Emphasis"/>
        </w:rPr>
        <w:t>academics</w:t>
      </w:r>
      <w:r w:rsidRPr="00F85178">
        <w:rPr>
          <w:rStyle w:val="StyleUnderline"/>
        </w:rPr>
        <w:t xml:space="preserve">, </w:t>
      </w:r>
      <w:r w:rsidRPr="00F85178">
        <w:rPr>
          <w:rStyle w:val="Emphasis"/>
        </w:rPr>
        <w:t>journalists</w:t>
      </w:r>
      <w:r w:rsidRPr="00F85178">
        <w:rPr>
          <w:rStyle w:val="StyleUnderline"/>
        </w:rPr>
        <w:t xml:space="preserve"> </w:t>
      </w:r>
      <w:r w:rsidRPr="00993400">
        <w:rPr>
          <w:rStyle w:val="StyleUnderline"/>
          <w:highlight w:val="yellow"/>
        </w:rPr>
        <w:t xml:space="preserve">that suggested that nuclear weapons would mean </w:t>
      </w:r>
      <w:r w:rsidRPr="00993400">
        <w:rPr>
          <w:rStyle w:val="Emphasis"/>
          <w:highlight w:val="yellow"/>
        </w:rPr>
        <w:t>war on the subcontinent</w:t>
      </w:r>
      <w:r w:rsidRPr="00F85178">
        <w:t xml:space="preserve">. These experts all denied that the nuclear relationship between India and Pakistan could be like that between the U.S. and the Soviet Union. </w:t>
      </w:r>
      <w:r w:rsidRPr="00993400">
        <w:rPr>
          <w:rStyle w:val="StyleUnderline"/>
          <w:highlight w:val="yellow"/>
        </w:rPr>
        <w:t xml:space="preserve">When two countries have nuclear weapons it becomes </w:t>
      </w:r>
      <w:r w:rsidRPr="00993400">
        <w:rPr>
          <w:rStyle w:val="Emphasis"/>
          <w:highlight w:val="yellow"/>
        </w:rPr>
        <w:t>impossible</w:t>
      </w:r>
      <w:r w:rsidRPr="00993400">
        <w:rPr>
          <w:rStyle w:val="StyleUnderline"/>
          <w:highlight w:val="yellow"/>
        </w:rPr>
        <w:t xml:space="preserve"> for either to strike at the </w:t>
      </w:r>
      <w:r w:rsidRPr="00993400">
        <w:rPr>
          <w:rStyle w:val="Emphasis"/>
          <w:highlight w:val="yellow"/>
        </w:rPr>
        <w:t>manifestly vital interests of the other</w:t>
      </w:r>
      <w:r w:rsidRPr="00F85178">
        <w:t xml:space="preserve">. It remains very possible, however, for nuclear states to engage in skirmishes, and those can of course be deadly. A historical example is the Soviet-China border disputes (1969), and a more recent one is the Mumbai attacks. But </w:t>
      </w:r>
      <w:r w:rsidRPr="00993400">
        <w:rPr>
          <w:rStyle w:val="StyleUnderline"/>
          <w:highlight w:val="yellow"/>
        </w:rPr>
        <w:t>never have any</w:t>
      </w:r>
      <w:r w:rsidRPr="00F85178">
        <w:t xml:space="preserve"> of these </w:t>
      </w:r>
      <w:r w:rsidRPr="00993400">
        <w:rPr>
          <w:rStyle w:val="StyleUnderline"/>
          <w:highlight w:val="yellow"/>
        </w:rPr>
        <w:t xml:space="preserve">skirmishes gotten so out of hand as to </w:t>
      </w:r>
      <w:r w:rsidRPr="00993400">
        <w:rPr>
          <w:rStyle w:val="Emphasis"/>
          <w:highlight w:val="yellow"/>
        </w:rPr>
        <w:t>escalate to full-scale war</w:t>
      </w:r>
      <w:r w:rsidRPr="00993400">
        <w:rPr>
          <w:rStyle w:val="StyleUnderline"/>
          <w:highlight w:val="yellow"/>
        </w:rPr>
        <w:t>.</w:t>
      </w:r>
    </w:p>
    <w:p w:rsidR="00D7383A" w:rsidRPr="00F85178" w:rsidRDefault="00D7383A" w:rsidP="00D7383A">
      <w:r w:rsidRPr="00F85178">
        <w:t>ZK: In Foreign Affairs and elsewhere you have pointed out that many states have become less aggressive after acquiring a nuclear deterrent. One country that seems to buck this trend, however, is North Korea. Pyongyang’s actions in recent years include the sinking of The Cheonan and shelling of Yeonpyeong. What’s to say a nuclear-armed Iran wouldn’t act in a similar fashion?</w:t>
      </w:r>
    </w:p>
    <w:p w:rsidR="00D7383A" w:rsidRPr="00F85178" w:rsidRDefault="00D7383A" w:rsidP="00D7383A">
      <w:r w:rsidRPr="00F85178">
        <w:t xml:space="preserve">SW: </w:t>
      </w:r>
      <w:r w:rsidRPr="00993400">
        <w:rPr>
          <w:rStyle w:val="StyleUnderline"/>
          <w:highlight w:val="yellow"/>
        </w:rPr>
        <w:t>It is true that North Korea has been</w:t>
      </w:r>
      <w:r w:rsidRPr="00F85178">
        <w:rPr>
          <w:rStyle w:val="StyleUnderline"/>
        </w:rPr>
        <w:t xml:space="preserve"> up to some </w:t>
      </w:r>
      <w:r w:rsidRPr="00993400">
        <w:rPr>
          <w:rStyle w:val="StyleUnderline"/>
          <w:highlight w:val="yellow"/>
        </w:rPr>
        <w:t>nefarious</w:t>
      </w:r>
      <w:r w:rsidRPr="00F85178">
        <w:rPr>
          <w:rStyle w:val="StyleUnderline"/>
        </w:rPr>
        <w:t xml:space="preserve"> business. </w:t>
      </w:r>
      <w:r w:rsidRPr="00993400">
        <w:rPr>
          <w:rStyle w:val="StyleUnderline"/>
          <w:highlight w:val="yellow"/>
        </w:rPr>
        <w:t>But it is</w:t>
      </w:r>
      <w:r w:rsidRPr="00F85178">
        <w:rPr>
          <w:rStyle w:val="StyleUnderline"/>
        </w:rPr>
        <w:t xml:space="preserve"> important to keep in mind that this is </w:t>
      </w:r>
      <w:r w:rsidRPr="00993400">
        <w:rPr>
          <w:rStyle w:val="Emphasis"/>
          <w:highlight w:val="yellow"/>
        </w:rPr>
        <w:t>not a break with tradition</w:t>
      </w:r>
      <w:r w:rsidRPr="00F85178">
        <w:rPr>
          <w:rStyle w:val="StyleUnderline"/>
        </w:rPr>
        <w:t xml:space="preserve">. The </w:t>
      </w:r>
      <w:r w:rsidRPr="00993400">
        <w:rPr>
          <w:rStyle w:val="StyleUnderline"/>
          <w:highlight w:val="yellow"/>
        </w:rPr>
        <w:t>Kim</w:t>
      </w:r>
      <w:r w:rsidRPr="00F85178">
        <w:rPr>
          <w:rStyle w:val="StyleUnderline"/>
        </w:rPr>
        <w:t xml:space="preserve"> regime </w:t>
      </w:r>
      <w:r w:rsidRPr="00993400">
        <w:rPr>
          <w:rStyle w:val="StyleUnderline"/>
          <w:highlight w:val="yellow"/>
        </w:rPr>
        <w:t>has been engaged in</w:t>
      </w:r>
      <w:r w:rsidRPr="00F85178">
        <w:rPr>
          <w:rStyle w:val="StyleUnderline"/>
        </w:rPr>
        <w:t xml:space="preserve"> </w:t>
      </w:r>
      <w:r w:rsidRPr="00F85178">
        <w:rPr>
          <w:rStyle w:val="Emphasis"/>
        </w:rPr>
        <w:t>terrorism</w:t>
      </w:r>
      <w:r w:rsidRPr="00F85178">
        <w:rPr>
          <w:rStyle w:val="StyleUnderline"/>
        </w:rPr>
        <w:t xml:space="preserve"> and </w:t>
      </w:r>
      <w:r w:rsidRPr="00993400">
        <w:rPr>
          <w:rStyle w:val="Emphasis"/>
          <w:highlight w:val="yellow"/>
        </w:rPr>
        <w:t>provocation</w:t>
      </w:r>
      <w:r w:rsidRPr="00993400">
        <w:rPr>
          <w:rStyle w:val="StyleUnderline"/>
          <w:highlight w:val="yellow"/>
        </w:rPr>
        <w:t xml:space="preserve"> for </w:t>
      </w:r>
      <w:r w:rsidRPr="00993400">
        <w:rPr>
          <w:rStyle w:val="Emphasis"/>
          <w:highlight w:val="yellow"/>
        </w:rPr>
        <w:t>decades</w:t>
      </w:r>
      <w:r w:rsidRPr="00F85178">
        <w:t>—you may recall that North Korea was responsible for the assassination of several South Korean cabinet ministers in 1968. So, it is true to say that North Korea has not become completely pacific since acquiring its own nuclear weapons. But I also do not think it has become much more aggressive. In fact, it has been remarkably constant in its tendency to harass the South.</w:t>
      </w:r>
    </w:p>
    <w:p w:rsidR="00D7383A" w:rsidRPr="00F85178" w:rsidRDefault="00D7383A" w:rsidP="00D7383A"/>
    <w:p w:rsidR="00D7383A" w:rsidRPr="00F85178" w:rsidRDefault="00D7383A" w:rsidP="00D7383A">
      <w:pPr>
        <w:pStyle w:val="Heading4"/>
        <w:rPr>
          <w:rFonts w:eastAsia="Calibri"/>
          <w:sz w:val="28"/>
          <w:u w:val="single"/>
        </w:rPr>
      </w:pPr>
      <w:r w:rsidRPr="00F85178">
        <w:rPr>
          <w:rFonts w:eastAsia="Calibri" w:cs="Calibri"/>
          <w:sz w:val="28"/>
          <w:u w:val="single"/>
        </w:rPr>
        <w:t>No</w:t>
      </w:r>
      <w:r w:rsidRPr="00F85178">
        <w:rPr>
          <w:rFonts w:eastAsia="Calibri" w:cs="Calibri"/>
          <w:sz w:val="28"/>
        </w:rPr>
        <w:t xml:space="preserve"> “aggression” impact — countries </w:t>
      </w:r>
      <w:r w:rsidRPr="00F85178">
        <w:rPr>
          <w:rFonts w:eastAsia="Calibri" w:cs="Calibri"/>
          <w:sz w:val="28"/>
          <w:u w:val="single"/>
        </w:rPr>
        <w:t xml:space="preserve">don’t act irrationally post-bomb. </w:t>
      </w:r>
    </w:p>
    <w:p w:rsidR="00D7383A" w:rsidRPr="00F85178" w:rsidRDefault="00D7383A" w:rsidP="00D7383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 w:rsidRPr="00F85178">
        <w:rPr>
          <w:rStyle w:val="Style13ptBold"/>
          <w:sz w:val="28"/>
        </w:rPr>
        <w:t>Waltz</w:t>
      </w:r>
      <w:r w:rsidRPr="00F85178">
        <w:t xml:space="preserve"> </w:t>
      </w:r>
      <w:r w:rsidRPr="00F85178">
        <w:rPr>
          <w:rStyle w:val="Style13ptBold"/>
          <w:sz w:val="28"/>
        </w:rPr>
        <w:t>07</w:t>
      </w:r>
      <w:r w:rsidRPr="00F85178">
        <w:t xml:space="preserve"> — Kenneth Waltz, Professor of International Relations at the University of California, Berkeley, 2007 (“A Nuclear Iran,” </w:t>
      </w:r>
      <w:r w:rsidRPr="00F85178">
        <w:rPr>
          <w:i/>
        </w:rPr>
        <w:t>Journal of International Affairs</w:t>
      </w:r>
      <w:r w:rsidRPr="00F85178">
        <w:t>, March 22</w:t>
      </w:r>
      <w:r w:rsidRPr="00F85178">
        <w:rPr>
          <w:vertAlign w:val="superscript"/>
        </w:rPr>
        <w:t>nd</w:t>
      </w:r>
      <w:r w:rsidRPr="00F85178">
        <w:t>, Accessible Online via Subscribing Institutions to Lexis-Nexus, Accessed On 07-29-2016)</w:t>
      </w:r>
    </w:p>
    <w:p w:rsidR="00D7383A" w:rsidRPr="00F85178" w:rsidRDefault="00D7383A" w:rsidP="00D7383A">
      <w:pPr>
        <w:spacing w:line="256" w:lineRule="auto"/>
      </w:pPr>
      <w:r w:rsidRPr="00F85178">
        <w:t xml:space="preserve">First, nuclear </w:t>
      </w:r>
      <w:r w:rsidRPr="00993400">
        <w:rPr>
          <w:rStyle w:val="StyleUnderline"/>
          <w:highlight w:val="yellow"/>
        </w:rPr>
        <w:t xml:space="preserve">proliferation is </w:t>
      </w:r>
      <w:r w:rsidRPr="00993400">
        <w:rPr>
          <w:rStyle w:val="Emphasis"/>
          <w:highlight w:val="yellow"/>
        </w:rPr>
        <w:t>not a problem</w:t>
      </w:r>
      <w:r w:rsidRPr="00F85178">
        <w:t xml:space="preserve"> because nuclear weapons have not proliferated. "Proliferation" means to spread like wildfire. </w:t>
      </w:r>
      <w:r w:rsidRPr="00993400">
        <w:rPr>
          <w:rStyle w:val="StyleUnderline"/>
          <w:highlight w:val="yellow"/>
        </w:rPr>
        <w:t>We</w:t>
      </w:r>
      <w:r w:rsidRPr="00F85178">
        <w:rPr>
          <w:rStyle w:val="StyleUnderline"/>
        </w:rPr>
        <w:t xml:space="preserve"> have </w:t>
      </w:r>
      <w:r w:rsidRPr="00993400">
        <w:rPr>
          <w:rStyle w:val="StyleUnderline"/>
          <w:highlight w:val="yellow"/>
        </w:rPr>
        <w:t xml:space="preserve">had nuclear military capability for </w:t>
      </w:r>
      <w:r w:rsidRPr="00993400">
        <w:rPr>
          <w:rStyle w:val="Emphasis"/>
          <w:highlight w:val="yellow"/>
        </w:rPr>
        <w:t>over fifty years</w:t>
      </w:r>
      <w:r w:rsidRPr="00993400">
        <w:rPr>
          <w:rStyle w:val="StyleUnderline"/>
          <w:highlight w:val="yellow"/>
        </w:rPr>
        <w:t xml:space="preserve">, and we have a total of </w:t>
      </w:r>
      <w:r w:rsidRPr="00993400">
        <w:rPr>
          <w:rStyle w:val="Emphasis"/>
          <w:highlight w:val="yellow"/>
        </w:rPr>
        <w:t>nine militarily capable nuclear states</w:t>
      </w:r>
      <w:r w:rsidRPr="00F85178">
        <w:t xml:space="preserve">. That's hardly proliferation; </w:t>
      </w:r>
      <w:r w:rsidRPr="00993400">
        <w:rPr>
          <w:rStyle w:val="StyleUnderline"/>
          <w:highlight w:val="yellow"/>
        </w:rPr>
        <w:t>that is</w:t>
      </w:r>
      <w:r w:rsidRPr="00F85178">
        <w:t xml:space="preserve">, indeed, </w:t>
      </w:r>
      <w:r w:rsidRPr="00993400">
        <w:rPr>
          <w:rStyle w:val="Emphasis"/>
          <w:highlight w:val="yellow"/>
        </w:rPr>
        <w:t>glacial spread</w:t>
      </w:r>
      <w:r w:rsidRPr="00F85178">
        <w:t xml:space="preserve">. If another country gets nuclear weapons, and if it does so for good reasons, then that isn't an object of great worry. Every once in a while, some prominent person says something that's obviously true. Recently, Jacques Chirac [president of France] said that if Iran had one or two nuclear weapons, it would not pose a danger. Well, he was right. Of course, he had to quickly retract it and say, "Oh no, that slipped out, I didn't know the microphone was on!" </w:t>
      </w:r>
    </w:p>
    <w:p w:rsidR="00D7383A" w:rsidRPr="00F85178" w:rsidRDefault="00D7383A" w:rsidP="00D7383A">
      <w:pPr>
        <w:spacing w:line="256" w:lineRule="auto"/>
      </w:pPr>
      <w:r w:rsidRPr="00F85178">
        <w:t xml:space="preserve">Second, </w:t>
      </w:r>
      <w:r w:rsidRPr="00993400">
        <w:rPr>
          <w:rStyle w:val="StyleUnderline"/>
          <w:highlight w:val="yellow"/>
        </w:rPr>
        <w:t xml:space="preserve">it </w:t>
      </w:r>
      <w:r w:rsidRPr="00993400">
        <w:rPr>
          <w:rStyle w:val="Emphasis"/>
          <w:highlight w:val="yellow"/>
        </w:rPr>
        <w:t>doesn't matter who has nuclear weapons</w:t>
      </w:r>
      <w:r w:rsidRPr="00F85178">
        <w:t xml:space="preserve">. Conversely, the spread of conventional weapons makes a great deal of difference. Forinstance, if a Hitler-type begins to establish conventional superiority, it becomes very difficult to contain and deter him. But, </w:t>
      </w:r>
      <w:r w:rsidRPr="00993400">
        <w:rPr>
          <w:rStyle w:val="StyleUnderline"/>
          <w:highlight w:val="yellow"/>
        </w:rPr>
        <w:t xml:space="preserve">with nuclear weapons, it's been proven </w:t>
      </w:r>
      <w:r w:rsidRPr="00993400">
        <w:rPr>
          <w:rStyle w:val="Emphasis"/>
          <w:highlight w:val="yellow"/>
        </w:rPr>
        <w:t>without exception</w:t>
      </w:r>
      <w:r w:rsidRPr="00993400">
        <w:rPr>
          <w:rStyle w:val="StyleUnderline"/>
          <w:highlight w:val="yellow"/>
        </w:rPr>
        <w:t xml:space="preserve"> that whoever gets nuclear weapons behaves with </w:t>
      </w:r>
      <w:r w:rsidRPr="00993400">
        <w:rPr>
          <w:rStyle w:val="Emphasis"/>
          <w:highlight w:val="yellow"/>
        </w:rPr>
        <w:t>caution</w:t>
      </w:r>
      <w:r w:rsidRPr="00993400">
        <w:rPr>
          <w:rStyle w:val="StyleUnderline"/>
          <w:highlight w:val="yellow"/>
        </w:rPr>
        <w:t xml:space="preserve"> and </w:t>
      </w:r>
      <w:r w:rsidRPr="00993400">
        <w:rPr>
          <w:rStyle w:val="Emphasis"/>
          <w:highlight w:val="yellow"/>
        </w:rPr>
        <w:t>moderation</w:t>
      </w:r>
      <w:r w:rsidRPr="00993400">
        <w:rPr>
          <w:highlight w:val="yellow"/>
        </w:rPr>
        <w:t>.</w:t>
      </w:r>
      <w:r w:rsidRPr="00F85178">
        <w:t xml:space="preserve"> </w:t>
      </w:r>
    </w:p>
    <w:p w:rsidR="00D7383A" w:rsidRPr="00F85178" w:rsidRDefault="00D7383A" w:rsidP="00D7383A">
      <w:pPr>
        <w:spacing w:line="256" w:lineRule="auto"/>
        <w:rPr>
          <w:rFonts w:eastAsia="Calibri"/>
        </w:rPr>
      </w:pPr>
      <w:r w:rsidRPr="00993400">
        <w:rPr>
          <w:rStyle w:val="StyleUnderline"/>
          <w:highlight w:val="yellow"/>
        </w:rPr>
        <w:t>Every country</w:t>
      </w:r>
      <w:r w:rsidRPr="00F85178">
        <w:t xml:space="preserve">--whether they are countries we trust and think of as being highly responsible, like Britain, or countries that we distrust greatly, and for very good reasons, like China during the Cultural Revolution </w:t>
      </w:r>
      <w:r w:rsidRPr="00993400">
        <w:rPr>
          <w:rStyle w:val="StyleUnderline"/>
          <w:highlight w:val="yellow"/>
        </w:rPr>
        <w:t>behaves with</w:t>
      </w:r>
      <w:r w:rsidRPr="00F85178">
        <w:t xml:space="preserve"> such </w:t>
      </w:r>
      <w:r w:rsidRPr="00993400">
        <w:rPr>
          <w:rStyle w:val="Emphasis"/>
          <w:highlight w:val="yellow"/>
        </w:rPr>
        <w:t>caution</w:t>
      </w:r>
      <w:r w:rsidRPr="00F85178">
        <w:t xml:space="preserve">. It is now fashionable for political scientists to test hypotheses. Well, I have one: </w:t>
      </w:r>
      <w:r w:rsidRPr="00993400">
        <w:rPr>
          <w:rStyle w:val="StyleUnderline"/>
          <w:highlight w:val="yellow"/>
        </w:rPr>
        <w:t xml:space="preserve">If a country has nuclear weapons, </w:t>
      </w:r>
      <w:r w:rsidRPr="00993400">
        <w:rPr>
          <w:rStyle w:val="Emphasis"/>
          <w:highlight w:val="yellow"/>
        </w:rPr>
        <w:t>it will not be attacked</w:t>
      </w:r>
      <w:r w:rsidRPr="00F85178">
        <w:t xml:space="preserve"> militarily in ways that threaten its manifestly vital interests. </w:t>
      </w:r>
      <w:r w:rsidRPr="00993400">
        <w:rPr>
          <w:rStyle w:val="StyleUnderline"/>
          <w:highlight w:val="yellow"/>
        </w:rPr>
        <w:t xml:space="preserve">That is </w:t>
      </w:r>
      <w:r w:rsidRPr="00993400">
        <w:rPr>
          <w:rStyle w:val="Emphasis"/>
          <w:highlight w:val="yellow"/>
        </w:rPr>
        <w:t>100 percent true, without exception, over a period of more than fifty years</w:t>
      </w:r>
      <w:r w:rsidRPr="00F85178">
        <w:t>. Pretty impressive.</w:t>
      </w:r>
    </w:p>
    <w:p w:rsidR="00D7383A" w:rsidRPr="00F85178" w:rsidRDefault="00D7383A" w:rsidP="00D7383A"/>
    <w:p w:rsidR="00933C14" w:rsidRDefault="00D7383A" w:rsidP="00F90E22">
      <w:pPr>
        <w:pStyle w:val="Heading3"/>
      </w:pPr>
      <w:r>
        <w:t>Extend: “</w:t>
      </w:r>
      <w:r w:rsidR="00933C14">
        <w:t xml:space="preserve">Link Turn — Aff </w:t>
      </w:r>
      <w:r w:rsidR="00A70B7E">
        <w:t xml:space="preserve">Solves </w:t>
      </w:r>
      <w:r w:rsidR="00933C14">
        <w:t>Noko Proliferation</w:t>
      </w:r>
      <w:r>
        <w:t>”</w:t>
      </w:r>
    </w:p>
    <w:p w:rsidR="00933C14" w:rsidRDefault="00933C14" w:rsidP="00933C14">
      <w:pPr>
        <w:pStyle w:val="Heading4"/>
      </w:pPr>
      <w:r w:rsidRPr="00933C14">
        <w:rPr>
          <w:u w:val="single"/>
        </w:rPr>
        <w:t>Economic pressure</w:t>
      </w:r>
      <w:r>
        <w:t xml:space="preserve"> from China can stop North Korean nuclear proliferation.</w:t>
      </w:r>
    </w:p>
    <w:p w:rsidR="00933C14" w:rsidRDefault="00933C14" w:rsidP="00933C14">
      <w:r w:rsidRPr="000301E9">
        <w:rPr>
          <w:rStyle w:val="Style13ptBold"/>
        </w:rPr>
        <w:t>Corr 16</w:t>
      </w:r>
      <w:r>
        <w:t xml:space="preserve"> — </w:t>
      </w:r>
      <w:r w:rsidRPr="000301E9">
        <w:t>Anders Corr, Forbes columnist, 2016 (“Sanction China For Its</w:t>
      </w:r>
      <w:r>
        <w:t xml:space="preserve"> Support Of North Korea...And So Much More,” </w:t>
      </w:r>
      <w:r>
        <w:rPr>
          <w:i/>
        </w:rPr>
        <w:t>Forbes</w:t>
      </w:r>
      <w:r>
        <w:t>, February 13</w:t>
      </w:r>
      <w:r w:rsidRPr="000301E9">
        <w:rPr>
          <w:vertAlign w:val="superscript"/>
        </w:rPr>
        <w:t>th</w:t>
      </w:r>
      <w:r>
        <w:t>, Available Online at http://www.forbes.com/sites/anders corr/2016/02/13/sanction-china-for-its-support-of-north-korea-and-so-much-more/#29194cc7316a, Accessed Apr. 23, 2016)</w:t>
      </w:r>
    </w:p>
    <w:p w:rsidR="00933C14" w:rsidRDefault="00933C14" w:rsidP="00933C14">
      <w:r>
        <w:t xml:space="preserve">Take-and-Talk is on full display with the latest North Korean missile launch. </w:t>
      </w:r>
      <w:r w:rsidRPr="000F3A95">
        <w:rPr>
          <w:rStyle w:val="StyleUnderline"/>
          <w:highlight w:val="yellow"/>
        </w:rPr>
        <w:t>China is North Korea’s biggest trade partner and strongest diplomatic supporter. North Korea exported about one billion dollars of coal to China in</w:t>
      </w:r>
      <w:r>
        <w:t xml:space="preserve"> 2014 and </w:t>
      </w:r>
      <w:r w:rsidRPr="000F3A95">
        <w:rPr>
          <w:rStyle w:val="StyleUnderline"/>
          <w:highlight w:val="yellow"/>
        </w:rPr>
        <w:t>2015 – its biggest foreign exchange earner. Ninety-percent of North Korea’s international trade is with China. With a little economic pressure, China could stop North Korea from proliferating nuclear weapons, probably tomorrow. Threatening to buy coal and other goods elsewhere would get Kim Jong Un’s notice</w:t>
      </w:r>
      <w:r>
        <w:t>.</w:t>
      </w:r>
    </w:p>
    <w:p w:rsidR="00933C14" w:rsidRDefault="00933C14" w:rsidP="00933C14"/>
    <w:p w:rsidR="00933C14" w:rsidRDefault="00933C14" w:rsidP="00933C14">
      <w:pPr>
        <w:pStyle w:val="Heading4"/>
      </w:pPr>
      <w:r>
        <w:t xml:space="preserve">Tougher sanctions will wither away North Korea’s ability to develop nuclear weapons.  </w:t>
      </w:r>
    </w:p>
    <w:p w:rsidR="00933C14" w:rsidRPr="00C4579C" w:rsidRDefault="00933C14" w:rsidP="00933C14">
      <w:r w:rsidRPr="00C4579C">
        <w:rPr>
          <w:rStyle w:val="Style13ptBold"/>
        </w:rPr>
        <w:t>Feng 16</w:t>
      </w:r>
      <w:r>
        <w:t xml:space="preserve"> — </w:t>
      </w:r>
      <w:r w:rsidRPr="00C4579C">
        <w:t xml:space="preserve">Zhu Feng, Executive Director of China Center for Collaborative Studies of the South China Sea at Nanjing University, 2016 (What New Approach Should the U.S. and China Take to North Korea?,” China File, February 9th, Available Online at </w:t>
      </w:r>
      <w:hyperlink r:id="rId56" w:history="1">
        <w:r w:rsidRPr="00C4579C">
          <w:rPr>
            <w:rStyle w:val="Hyperlink"/>
          </w:rPr>
          <w:t>https://www.chinafile.com/conversation/what-new-approach-should-us-and-china-take-north-korea</w:t>
        </w:r>
      </w:hyperlink>
      <w:r w:rsidRPr="00C4579C">
        <w:t>, Accessed Apr. 24, 2016)</w:t>
      </w:r>
    </w:p>
    <w:p w:rsidR="00933C14" w:rsidRPr="00C4579C" w:rsidRDefault="00933C14" w:rsidP="00933C14">
      <w:r w:rsidRPr="00C4579C">
        <w:rPr>
          <w:rStyle w:val="StyleUnderline"/>
          <w:highlight w:val="yellow"/>
        </w:rPr>
        <w:t>A new approach is</w:t>
      </w:r>
      <w:r w:rsidRPr="00C4579C">
        <w:t xml:space="preserve"> absolutely </w:t>
      </w:r>
      <w:r w:rsidRPr="00C4579C">
        <w:rPr>
          <w:rStyle w:val="StyleUnderline"/>
          <w:highlight w:val="yellow"/>
        </w:rPr>
        <w:t>needed</w:t>
      </w:r>
      <w:r w:rsidRPr="00C4579C">
        <w:t xml:space="preserve"> between China and the U.S. </w:t>
      </w:r>
      <w:r w:rsidRPr="00C4579C">
        <w:rPr>
          <w:rStyle w:val="StyleUnderline"/>
          <w:highlight w:val="yellow"/>
        </w:rPr>
        <w:t>when confronting Pyongyang’s nuclear and missile paranoids. An essential option is to conduct tougher sanctions to wither away North Korea’s potential to develop nuclear weapons</w:t>
      </w:r>
      <w:r w:rsidRPr="00C4579C">
        <w:t xml:space="preserve"> in internationally coordinated and assured ways. Washington should stop scapegoating China for its failed North Korea policy and </w:t>
      </w:r>
      <w:r w:rsidRPr="0062577B">
        <w:t>respect China’s wide-ranging security concerns in the Asia-Pacific. For the moment, suspending THAAD deployment talks between Washington and Seoul would be helpful.</w:t>
      </w:r>
      <w:r w:rsidRPr="0062577B">
        <w:rPr>
          <w:rStyle w:val="StyleUnderline"/>
        </w:rPr>
        <w:t xml:space="preserve"> </w:t>
      </w:r>
      <w:r w:rsidRPr="00C4579C">
        <w:rPr>
          <w:rStyle w:val="StyleUnderline"/>
          <w:highlight w:val="yellow"/>
        </w:rPr>
        <w:t>Beijing,</w:t>
      </w:r>
      <w:r w:rsidRPr="00C4579C">
        <w:t xml:space="preserve"> equally stuck in North Korean purgatory for two decades, </w:t>
      </w:r>
      <w:r w:rsidRPr="00C4579C">
        <w:rPr>
          <w:rStyle w:val="StyleUnderline"/>
          <w:highlight w:val="yellow"/>
        </w:rPr>
        <w:t>needs to end its indecision and think about completely cutting-off the supply of oil it sends to Pyongyang,</w:t>
      </w:r>
      <w:r w:rsidRPr="00C4579C">
        <w:t xml:space="preserve"> following the mandate of a new United Nations Security Council resolution.</w:t>
      </w:r>
    </w:p>
    <w:p w:rsidR="00933C14" w:rsidRPr="0062577B" w:rsidRDefault="00933C14" w:rsidP="00933C14"/>
    <w:p w:rsidR="00933C14" w:rsidRDefault="00933C14" w:rsidP="00933C14">
      <w:pPr>
        <w:pStyle w:val="Heading4"/>
      </w:pPr>
      <w:r w:rsidRPr="00F442E0">
        <w:rPr>
          <w:u w:val="single"/>
        </w:rPr>
        <w:t>Chinese pressure</w:t>
      </w:r>
      <w:r>
        <w:t xml:space="preserve"> is the lynchpin to successful sanctions against North Korea.  </w:t>
      </w:r>
    </w:p>
    <w:p w:rsidR="00933C14" w:rsidRDefault="00933C14" w:rsidP="00933C14">
      <w:r w:rsidRPr="000301E9">
        <w:rPr>
          <w:rStyle w:val="Style13ptBold"/>
        </w:rPr>
        <w:t>Kuhn 16</w:t>
      </w:r>
      <w:r>
        <w:t xml:space="preserve"> </w:t>
      </w:r>
      <w:r w:rsidRPr="000301E9">
        <w:t>— Anthony Kuhn, NPR foreign correspondent,</w:t>
      </w:r>
      <w:r>
        <w:t xml:space="preserve"> studied at the Beijing Foreign Languages Institute and later at the Johns Hopkins University-Nanjing University Center for Chinese and American Studies in Nanjing,</w:t>
      </w:r>
      <w:r w:rsidRPr="000301E9">
        <w:t xml:space="preserve"> 2016</w:t>
      </w:r>
      <w:r w:rsidRPr="004E6F2C">
        <w:t xml:space="preserve"> </w:t>
      </w:r>
      <w:r>
        <w:t>(</w:t>
      </w:r>
      <w:r w:rsidRPr="004E6F2C">
        <w:t xml:space="preserve">"Why China Supports New Sanctions Against North Korea," </w:t>
      </w:r>
      <w:r w:rsidRPr="000301E9">
        <w:rPr>
          <w:i/>
        </w:rPr>
        <w:t>NPR.org</w:t>
      </w:r>
      <w:r w:rsidRPr="004E6F2C">
        <w:t>,</w:t>
      </w:r>
      <w:r>
        <w:t xml:space="preserve"> March 18</w:t>
      </w:r>
      <w:r w:rsidRPr="000301E9">
        <w:rPr>
          <w:vertAlign w:val="superscript"/>
        </w:rPr>
        <w:t>th</w:t>
      </w:r>
      <w:r>
        <w:t xml:space="preserve">, Available Online at </w:t>
      </w:r>
      <w:r w:rsidRPr="004E6F2C">
        <w:t xml:space="preserve"> </w:t>
      </w:r>
      <w:hyperlink r:id="rId57" w:history="1">
        <w:r w:rsidRPr="00D63A56">
          <w:rPr>
            <w:rStyle w:val="Hyperlink"/>
          </w:rPr>
          <w:t>http://www.npr.org/sections/parallels/2016/03/18/470956712/why-china-supports-new-sanctions-against-north-korea</w:t>
        </w:r>
      </w:hyperlink>
      <w:r>
        <w:t>, YR)</w:t>
      </w:r>
    </w:p>
    <w:p w:rsidR="00933C14" w:rsidRDefault="00933C14" w:rsidP="00933C14">
      <w:r w:rsidRPr="000301E9">
        <w:rPr>
          <w:rStyle w:val="StyleUnderline"/>
          <w:highlight w:val="yellow"/>
        </w:rPr>
        <w:t>International pressure on North Korea has ratcheted up in recent days</w:t>
      </w:r>
      <w:r w:rsidRPr="000301E9">
        <w:rPr>
          <w:rStyle w:val="StyleUnderline"/>
        </w:rPr>
        <w:t xml:space="preserve">, </w:t>
      </w:r>
      <w:r w:rsidRPr="000301E9">
        <w:t xml:space="preserve">as the U.S. imposed new unilateral sanctions and China began taking steps to implement a strict, new United Nations Security Council resolution. But </w:t>
      </w:r>
      <w:r w:rsidRPr="000301E9">
        <w:rPr>
          <w:rStyle w:val="StyleUnderline"/>
          <w:highlight w:val="yellow"/>
        </w:rPr>
        <w:t>while the U.S. has few economic ties with North Korea to cut, China has plenty of screws to tighten. And so whether international sanctions work or fail may depend to a large degree on how strictly China implements them.</w:t>
      </w:r>
      <w:r w:rsidRPr="000301E9">
        <w:rPr>
          <w:rStyle w:val="StyleUnderline"/>
        </w:rPr>
        <w:t xml:space="preserve"> </w:t>
      </w:r>
      <w:r w:rsidRPr="000301E9">
        <w:t xml:space="preserve">Beijing has begun instructing Chinese banks, ports and shipping and trading companies doing business with North Korea to implement the U.N. resolution to the letter. "I know from my meetings here in Beijing that my counterparts have very much taken the resolution to heart," he says. Szubin, who visited Beijing this week, says the new sanctions will hit hard enough to change Pyongyang's "decision-making calculus." The new U.N. resolution is not just "adding a few new companies to a sanctions list or a few new North Korean officials," Szubin says. Instead, it targets "every major aspect of North Korea's access to international shipping, international banking [and] international trade to develop revenues for its missile and illicit nuclear programs." Although China appears committed, the sanctions put it in a tough spot. First, says People's University international relations expert Cheng Xiaohe, some Chinese companies are going to take a hit to their bottom line. China-North Korea trade was worth $6.86 billion in 2014. "At the same time as we protect our national security interests, we must be prepared to sacrifice some of our own economic interests in order to accurately target North Korea with sanctions," he says. Cheng says the U.S. has its work cut out for it, collecting intelligence on the hundreds of Chinese firms </w:t>
      </w:r>
      <w:r w:rsidRPr="00C4579C">
        <w:t>doing business with North Korea, and on North Korean firms adept at concealing their business dealings behind fronts and shells</w:t>
      </w:r>
      <w:r>
        <w:t>.</w:t>
      </w:r>
    </w:p>
    <w:p w:rsidR="00933C14" w:rsidRPr="00933C14" w:rsidRDefault="00933C14" w:rsidP="00933C14"/>
    <w:p w:rsidR="00A70B7E" w:rsidRDefault="00D7383A" w:rsidP="00F90E22">
      <w:pPr>
        <w:pStyle w:val="Heading3"/>
      </w:pPr>
      <w:r>
        <w:t>Extend: “</w:t>
      </w:r>
      <w:r w:rsidR="00A70B7E">
        <w:t>Link Turn — Stops South Korea Prolif</w:t>
      </w:r>
      <w:r>
        <w:t>”</w:t>
      </w:r>
    </w:p>
    <w:p w:rsidR="00A70B7E" w:rsidRDefault="00A70B7E" w:rsidP="00A70B7E">
      <w:pPr>
        <w:pStyle w:val="Heading4"/>
      </w:pPr>
      <w:r w:rsidRPr="00A70B7E">
        <w:rPr>
          <w:u w:val="single"/>
        </w:rPr>
        <w:t>Cooperation over North Korea</w:t>
      </w:r>
      <w:r>
        <w:t xml:space="preserve"> is essential to </w:t>
      </w:r>
      <w:r w:rsidRPr="00A70B7E">
        <w:rPr>
          <w:u w:val="single"/>
        </w:rPr>
        <w:t>prevent South Korean proliferation</w:t>
      </w:r>
      <w:r>
        <w:t xml:space="preserve"> — THAAD deployment </w:t>
      </w:r>
      <w:r w:rsidRPr="00A70B7E">
        <w:rPr>
          <w:u w:val="single"/>
        </w:rPr>
        <w:t>increases the risk</w:t>
      </w:r>
      <w:r>
        <w:t xml:space="preserve"> of our turn</w:t>
      </w:r>
    </w:p>
    <w:p w:rsidR="00A70B7E" w:rsidRDefault="00A70B7E" w:rsidP="00A70B7E">
      <w:r w:rsidRPr="00336651">
        <w:rPr>
          <w:rStyle w:val="Style13ptBold"/>
        </w:rPr>
        <w:t>Yoon 16</w:t>
      </w:r>
      <w:r>
        <w:t xml:space="preserve"> — </w:t>
      </w:r>
      <w:r w:rsidRPr="00336651">
        <w:t>Sukjoon Yoon, a retired navy captain and a senior research fellow of the Korea Institute for Maritime Strategy, a visiting professor at the Department of  Defense System Engineering, Sejong University</w:t>
      </w:r>
      <w:r>
        <w:t xml:space="preserve">, 2016 (“What THAAD deployment in South Korea means for China,” </w:t>
      </w:r>
      <w:r>
        <w:rPr>
          <w:i/>
        </w:rPr>
        <w:t>Lowly Interpreter</w:t>
      </w:r>
      <w:r>
        <w:t>, July 12</w:t>
      </w:r>
      <w:r w:rsidRPr="00336651">
        <w:rPr>
          <w:vertAlign w:val="superscript"/>
        </w:rPr>
        <w:t>th</w:t>
      </w:r>
      <w:r>
        <w:rPr>
          <w:vertAlign w:val="superscript"/>
        </w:rPr>
        <w:t xml:space="preserve">, </w:t>
      </w:r>
      <w:r>
        <w:t xml:space="preserve">Available Online at </w:t>
      </w:r>
      <w:hyperlink r:id="rId58" w:history="1">
        <w:r w:rsidRPr="00BF6341">
          <w:rPr>
            <w:rStyle w:val="Hyperlink"/>
          </w:rPr>
          <w:t>http://www.lowyinterpreter.org/post/2016/07/12/What-THAAD-deployment-in-South-Korea-means-for-China.aspx</w:t>
        </w:r>
      </w:hyperlink>
      <w:r>
        <w:rPr>
          <w:rStyle w:val="Hyperlink"/>
        </w:rPr>
        <w:t>, Accessed 7/17/2016, rwg)</w:t>
      </w:r>
    </w:p>
    <w:p w:rsidR="00A70B7E" w:rsidRDefault="00A70B7E" w:rsidP="00A70B7E">
      <w:r w:rsidRPr="00336651">
        <w:rPr>
          <w:rStyle w:val="StyleUnderline"/>
          <w:highlight w:val="yellow"/>
        </w:rPr>
        <w:t>The existing strategic cooperative partnership between China and South Korea cannot sustain the destructive impact of the fundamental disagreement over THAAD. Soon it will be hard to avoid an escalating militarisation of the Korean Peninsula, perhaps with South Korea acquiring nuclear weapons. China can still prevent this outcome</w:t>
      </w:r>
      <w:r w:rsidRPr="00336651">
        <w:t xml:space="preserve">, but only through a more flexible approach based on reality rather than ideology. </w:t>
      </w:r>
      <w:r w:rsidRPr="00336651">
        <w:rPr>
          <w:rStyle w:val="StyleUnderline"/>
          <w:highlight w:val="yellow"/>
        </w:rPr>
        <w:t>China should cooperate with the US and South Korea on the North Korean WMD threats: the situation is grave,</w:t>
      </w:r>
      <w:r w:rsidRPr="00336651">
        <w:t xml:space="preserve"> and threatens the security of the whole of Northeast Asia, as well as the wider world. </w:t>
      </w:r>
    </w:p>
    <w:p w:rsidR="00A70B7E" w:rsidRPr="00A70B7E" w:rsidRDefault="00A70B7E" w:rsidP="00A70B7E"/>
    <w:p w:rsidR="00A70B7E" w:rsidRDefault="00A70B7E" w:rsidP="00933C14"/>
    <w:p w:rsidR="00D7383A" w:rsidRPr="00F85178" w:rsidRDefault="00D7383A" w:rsidP="00D7383A">
      <w:pPr>
        <w:pStyle w:val="Heading3"/>
      </w:pPr>
      <w:r w:rsidRPr="00F85178">
        <w:t>They Say: “Impact — Russia-NATO War”</w:t>
      </w:r>
    </w:p>
    <w:p w:rsidR="00D7383A" w:rsidRPr="00F85178" w:rsidRDefault="00D7383A" w:rsidP="00D7383A">
      <w:pPr>
        <w:pStyle w:val="Heading4"/>
        <w:rPr>
          <w:sz w:val="28"/>
        </w:rPr>
      </w:pPr>
      <w:r w:rsidRPr="00F85178">
        <w:rPr>
          <w:sz w:val="28"/>
        </w:rPr>
        <w:t xml:space="preserve">No NATO – Russian war, neither side sees war as a reasonable option </w:t>
      </w:r>
    </w:p>
    <w:p w:rsidR="00D7383A" w:rsidRPr="00F85178" w:rsidRDefault="00D7383A" w:rsidP="00D7383A">
      <w:r w:rsidRPr="00F85178">
        <w:rPr>
          <w:rStyle w:val="Style13ptBold"/>
          <w:sz w:val="28"/>
        </w:rPr>
        <w:t>Kureev 15</w:t>
      </w:r>
      <w:r w:rsidRPr="00F85178">
        <w:t xml:space="preserve"> - Artem Kureev is an expert from the Moscow-based think tank “Helsinki+” that deals with protecting interests of Russians living in the Baltic countries. Kureev graduated from Saint Petersburg State University’s School of International Relations. August 25</w:t>
      </w:r>
      <w:r w:rsidRPr="00F85178">
        <w:rPr>
          <w:vertAlign w:val="superscript"/>
        </w:rPr>
        <w:t>th</w:t>
      </w:r>
      <w:r w:rsidRPr="00F85178">
        <w:t xml:space="preserve">, (“Apocalypse not now: Why a direct war between Russia, NATO is unlikely”, Russia Direct, Available online at </w:t>
      </w:r>
      <w:hyperlink r:id="rId59" w:history="1">
        <w:r w:rsidRPr="00F85178">
          <w:rPr>
            <w:rStyle w:val="Hyperlink"/>
          </w:rPr>
          <w:t>http://www.russia-direct.org/opinion/apocalypse-not-now-why-direct-war-between-russianato-unlikely</w:t>
        </w:r>
      </w:hyperlink>
      <w:r w:rsidRPr="00F85178">
        <w:t>, accessed 7/27/16, HDA)</w:t>
      </w:r>
    </w:p>
    <w:p w:rsidR="00D7383A" w:rsidRPr="00F85178" w:rsidRDefault="00D7383A" w:rsidP="00D7383A">
      <w:r w:rsidRPr="00F85178">
        <w:t xml:space="preserve">Over the past 15 months, </w:t>
      </w:r>
      <w:r w:rsidRPr="00993400">
        <w:rPr>
          <w:rStyle w:val="StyleUnderline"/>
          <w:highlight w:val="yellow"/>
        </w:rPr>
        <w:t>NATO and Russia have indeed been fine-tuning possible operations against each other. But is it evidence of an approaching conflict</w:t>
      </w:r>
      <w:r w:rsidRPr="00F85178">
        <w:rPr>
          <w:rStyle w:val="StyleUnderline"/>
        </w:rPr>
        <w:t>, and on what scale? And is it possible that Europe could see a major war that no one wants</w:t>
      </w:r>
      <w:r w:rsidRPr="00F85178">
        <w:t>? Unlikely. Nevertheless, it is worth considering some hypothetical scenarios and their chances of becoming real.</w:t>
      </w:r>
    </w:p>
    <w:p w:rsidR="00D7383A" w:rsidRPr="00F85178" w:rsidRDefault="00D7383A" w:rsidP="00D7383A">
      <w:r w:rsidRPr="00F85178">
        <w:t>Apocalypse not now</w:t>
      </w:r>
    </w:p>
    <w:p w:rsidR="00D7383A" w:rsidRPr="00F85178" w:rsidRDefault="00D7383A" w:rsidP="00D7383A">
      <w:r w:rsidRPr="00F85178">
        <w:t xml:space="preserve">First of all, it should be stated that </w:t>
      </w:r>
      <w:r w:rsidRPr="00993400">
        <w:rPr>
          <w:rStyle w:val="StyleUnderline"/>
          <w:highlight w:val="yellow"/>
        </w:rPr>
        <w:t>neither</w:t>
      </w:r>
      <w:r w:rsidRPr="00F85178">
        <w:rPr>
          <w:rStyle w:val="StyleUnderline"/>
        </w:rPr>
        <w:t xml:space="preserve"> </w:t>
      </w:r>
      <w:r w:rsidRPr="00F85178">
        <w:t xml:space="preserve">the authors of the ELN report nor </w:t>
      </w:r>
      <w:r w:rsidRPr="00993400">
        <w:rPr>
          <w:rStyle w:val="StyleUnderline"/>
          <w:highlight w:val="yellow"/>
        </w:rPr>
        <w:t>Russian or Western</w:t>
      </w:r>
      <w:r w:rsidRPr="00F85178">
        <w:rPr>
          <w:rStyle w:val="StyleUnderline"/>
        </w:rPr>
        <w:t xml:space="preserve"> </w:t>
      </w:r>
      <w:r w:rsidRPr="00F85178">
        <w:t xml:space="preserve">leaders and </w:t>
      </w:r>
      <w:r w:rsidRPr="00993400">
        <w:rPr>
          <w:rStyle w:val="StyleUnderline"/>
          <w:highlight w:val="yellow"/>
        </w:rPr>
        <w:t>diplomats have ever mentioned open warfare</w:t>
      </w:r>
      <w:r w:rsidRPr="00F85178">
        <w:t>. Full-scale military operations against Russia to change the constitutional order of Russia, or an Allied response to a hypothetical “Russian invasion of the Baltic countries,” are topics only for the most pugnacious politicians, mainly right-wing nationalists.</w:t>
      </w:r>
    </w:p>
    <w:p w:rsidR="00D7383A" w:rsidRPr="00F85178" w:rsidRDefault="00D7383A" w:rsidP="00D7383A">
      <w:r w:rsidRPr="00F85178">
        <w:t xml:space="preserve">Significantly, such </w:t>
      </w:r>
      <w:r w:rsidRPr="00993400">
        <w:rPr>
          <w:rStyle w:val="StyleUnderline"/>
          <w:highlight w:val="yellow"/>
        </w:rPr>
        <w:t>threats are not even taken seriously by people in the Baltic countries themselves.</w:t>
      </w:r>
      <w:r w:rsidRPr="00F85178">
        <w:t xml:space="preserve"> For instance, Evhen Tsybulenko, a political scientist of Ukrainian origin whose pre-election campaign for a seat in the Estonian parliament, the Riigikogu, was full of promises to protect Estonia with NATO bases and who shot a video of “little green men” in Narva in the end gained only 25 votes.</w:t>
      </w:r>
    </w:p>
    <w:p w:rsidR="00D7383A" w:rsidRPr="00F85178" w:rsidRDefault="00D7383A" w:rsidP="00D7383A">
      <w:pPr>
        <w:rPr>
          <w:rStyle w:val="StyleUnderline"/>
        </w:rPr>
      </w:pPr>
      <w:r w:rsidRPr="00F85178">
        <w:rPr>
          <w:rStyle w:val="StyleUnderline"/>
        </w:rPr>
        <w:t xml:space="preserve">Just </w:t>
      </w:r>
      <w:r w:rsidRPr="00993400">
        <w:rPr>
          <w:rStyle w:val="StyleUnderline"/>
          <w:highlight w:val="yellow"/>
        </w:rPr>
        <w:t>a few days of</w:t>
      </w:r>
      <w:r w:rsidRPr="00F85178">
        <w:rPr>
          <w:rStyle w:val="StyleUnderline"/>
        </w:rPr>
        <w:t xml:space="preserve"> large-scale open </w:t>
      </w:r>
      <w:r w:rsidRPr="00993400">
        <w:rPr>
          <w:rStyle w:val="StyleUnderline"/>
          <w:highlight w:val="yellow"/>
        </w:rPr>
        <w:t>warfare would cause enormous damage</w:t>
      </w:r>
      <w:r w:rsidRPr="00F85178">
        <w:rPr>
          <w:rStyle w:val="StyleUnderline"/>
        </w:rPr>
        <w:t xml:space="preserve"> to the whole of Eastern Europe</w:t>
      </w:r>
      <w:r w:rsidRPr="00F85178">
        <w:t>, a humanitarian catastrophe and unthinkable casualties. In addition</w:t>
      </w:r>
      <w:r w:rsidRPr="00F85178">
        <w:rPr>
          <w:rStyle w:val="StyleUnderline"/>
        </w:rPr>
        <w:t xml:space="preserve">, </w:t>
      </w:r>
      <w:r w:rsidRPr="00993400">
        <w:rPr>
          <w:rStyle w:val="StyleUnderline"/>
          <w:highlight w:val="yellow"/>
        </w:rPr>
        <w:t>the losing side would likely resort to tactical nuclear weapons. Such scenarios might be good bedtime reading, but are a tad implausible.</w:t>
      </w:r>
    </w:p>
    <w:p w:rsidR="00D7383A" w:rsidRPr="00F85178" w:rsidRDefault="00D7383A" w:rsidP="00D7383A">
      <w:r w:rsidRPr="00F85178">
        <w:t>Moreover, the question arises as to what the West would do if it won? If the largest country in the world were robbed of its agencies of central government and unified system of management and plunged into chaos, hindering the extraction of resources from the earth and the implementation of business projects? NATO’s track record of occupying countries and establishing transitional governments is poor, as demonstrated by Afghanistan and Iraq.</w:t>
      </w:r>
    </w:p>
    <w:p w:rsidR="00D7383A" w:rsidRPr="00F85178" w:rsidRDefault="00D7383A" w:rsidP="00D7383A">
      <w:r w:rsidRPr="00F85178">
        <w:t>Similarly, it is unclear what Russia would do with the Baltic countries, which, in the opinion of a number of high-ranking NATO generals, it could seize in two days.  If one imagines an impossible situation in which the Alliance abandoned its allies in Eastern Europe, it would certainly be seen in the Kremlin as the most important victory since 1945.</w:t>
      </w:r>
    </w:p>
    <w:p w:rsidR="00D7383A" w:rsidRPr="00993400" w:rsidRDefault="00D7383A" w:rsidP="00D7383A">
      <w:pPr>
        <w:rPr>
          <w:rStyle w:val="StyleUnderline"/>
          <w:highlight w:val="yellow"/>
        </w:rPr>
      </w:pPr>
      <w:r w:rsidRPr="00F85178">
        <w:t xml:space="preserve">But it should be remembered </w:t>
      </w:r>
      <w:r w:rsidRPr="00993400">
        <w:rPr>
          <w:highlight w:val="yellow"/>
        </w:rPr>
        <w:t xml:space="preserve">that </w:t>
      </w:r>
      <w:r w:rsidRPr="00993400">
        <w:rPr>
          <w:rStyle w:val="StyleUnderline"/>
          <w:highlight w:val="yellow"/>
        </w:rPr>
        <w:t>even if Russia could theoretically include such hostile countries in its own zone of influence, it would create such serious economic problems and tensions that only years of substantial investments and countless boots on the ground could control.</w:t>
      </w:r>
    </w:p>
    <w:p w:rsidR="00D7383A" w:rsidRPr="00F85178" w:rsidRDefault="00D7383A" w:rsidP="00D7383A">
      <w:pPr>
        <w:rPr>
          <w:rStyle w:val="StyleUnderline"/>
        </w:rPr>
      </w:pPr>
      <w:r w:rsidRPr="00993400">
        <w:rPr>
          <w:rStyle w:val="StyleUnderline"/>
          <w:highlight w:val="yellow"/>
        </w:rPr>
        <w:t>Hence, the chances of such an apocalyptic scenario ever materializing are slight.</w:t>
      </w:r>
    </w:p>
    <w:p w:rsidR="00D7383A" w:rsidRPr="00F85178" w:rsidRDefault="00D7383A" w:rsidP="00D7383A">
      <w:pPr>
        <w:rPr>
          <w:rStyle w:val="StyleUnderline"/>
        </w:rPr>
      </w:pPr>
    </w:p>
    <w:p w:rsidR="00D7383A" w:rsidRPr="00F85178" w:rsidRDefault="00D7383A" w:rsidP="00D7383A">
      <w:pPr>
        <w:rPr>
          <w:rStyle w:val="StyleUnderline"/>
        </w:rPr>
      </w:pPr>
    </w:p>
    <w:p w:rsidR="00D7383A" w:rsidRPr="00F85178" w:rsidRDefault="00D7383A" w:rsidP="00D7383A">
      <w:pPr>
        <w:rPr>
          <w:rStyle w:val="StyleUnderline"/>
        </w:rPr>
      </w:pPr>
    </w:p>
    <w:p w:rsidR="00D7383A" w:rsidRPr="00F85178" w:rsidRDefault="00D7383A" w:rsidP="00D7383A">
      <w:r w:rsidRPr="00F85178">
        <w:t>As tensions continue to simmer between Russia and the West over the crisis in Ukraine, an alarming concern has emerged in U.S. and European policy circles: that Russia may pose a real threat to the three Baltic states of Estonia, Latvia, and Lithuania. To be sure, given the presence of a significant ethnic Russian population there, this region is vulnerable to the sort of hybrid warfare that Moscow employed in its annexation of Crimea and is currently applying in eastern Ukraine. It is also thought to be the region most likely to be targeted by Russia if the Kremlin decides to test or confront NATO. As speculation has it, with an attack on the Baltics, President Vladimir Putin could attempt to split the NATO alliance and show that the vaunted Article 5 provision of the Washington Treaty—which says an attack on one is an attack on all—is a false promise.</w:t>
      </w:r>
    </w:p>
    <w:p w:rsidR="00D7383A" w:rsidRPr="00F85178" w:rsidRDefault="00D7383A" w:rsidP="00D7383A">
      <w:pPr>
        <w:pStyle w:val="Heading4"/>
        <w:rPr>
          <w:rStyle w:val="StyleUnderline"/>
          <w:sz w:val="28"/>
          <w:szCs w:val="26"/>
          <w:u w:val="none"/>
        </w:rPr>
      </w:pPr>
      <w:r w:rsidRPr="00F85178">
        <w:rPr>
          <w:sz w:val="28"/>
        </w:rPr>
        <w:t>No NATO –Russia war, Mutual transparency and it can’t escalate</w:t>
      </w:r>
      <w:r w:rsidRPr="00F85178">
        <w:rPr>
          <w:rStyle w:val="StyleUnderline"/>
          <w:sz w:val="28"/>
          <w:szCs w:val="26"/>
          <w:u w:val="none"/>
        </w:rPr>
        <w:t xml:space="preserve">. </w:t>
      </w:r>
    </w:p>
    <w:p w:rsidR="00D7383A" w:rsidRPr="00F85178" w:rsidRDefault="00D7383A" w:rsidP="00D7383A">
      <w:r w:rsidRPr="00F85178">
        <w:rPr>
          <w:rStyle w:val="StyleUnderline"/>
          <w:sz w:val="28"/>
          <w:szCs w:val="26"/>
          <w:u w:val="none"/>
        </w:rPr>
        <w:t>Interfax 15</w:t>
      </w:r>
      <w:r w:rsidRPr="00F85178">
        <w:t xml:space="preserve"> – Interfax  is a Russian non-governmental news agency based in Moscow. July 29</w:t>
      </w:r>
      <w:r w:rsidRPr="00F85178">
        <w:rPr>
          <w:rStyle w:val="StyleUnderline"/>
          <w:u w:val="none"/>
          <w:vertAlign w:val="superscript"/>
        </w:rPr>
        <w:t>th</w:t>
      </w:r>
      <w:r w:rsidRPr="00F85178">
        <w:t xml:space="preserve">  (“Russia's ambassador to London explains why Russia-NATO conflict over Ukraine is impossible”, Russia beyond the Headlines, available online at </w:t>
      </w:r>
      <w:hyperlink r:id="rId60" w:history="1">
        <w:r w:rsidRPr="00F85178">
          <w:rPr>
            <w:rStyle w:val="Hyperlink"/>
          </w:rPr>
          <w:t>http://rbth.com/international/2015/07/29/russias_ambassador_to_london_explains_why_russia-nato_conflict_48110.html</w:t>
        </w:r>
      </w:hyperlink>
      <w:r w:rsidRPr="00F85178">
        <w:t>, accessed 7/27/16, HDA)</w:t>
      </w:r>
    </w:p>
    <w:p w:rsidR="00D7383A" w:rsidRPr="00F85178" w:rsidRDefault="00D7383A" w:rsidP="00D7383A">
      <w:r w:rsidRPr="00993400">
        <w:rPr>
          <w:rStyle w:val="StyleUnderline"/>
          <w:highlight w:val="yellow"/>
        </w:rPr>
        <w:t>An open letter of Russia's Ambassador</w:t>
      </w:r>
      <w:r w:rsidRPr="00F85178">
        <w:rPr>
          <w:rStyle w:val="StyleUnderline"/>
        </w:rPr>
        <w:t xml:space="preserve"> to the United Kingdom Alexander Yakovenko </w:t>
      </w:r>
      <w:r w:rsidRPr="00993400">
        <w:rPr>
          <w:rStyle w:val="StyleUnderline"/>
          <w:highlight w:val="yellow"/>
        </w:rPr>
        <w:t>was posted</w:t>
      </w:r>
      <w:r w:rsidRPr="00F85178">
        <w:t xml:space="preserve"> on July 29 on the website of the Russian Embassy.</w:t>
      </w:r>
    </w:p>
    <w:p w:rsidR="00D7383A" w:rsidRPr="00F85178" w:rsidRDefault="00D7383A" w:rsidP="00D7383A">
      <w:r w:rsidRPr="00F85178">
        <w:t>"There are, indeed, attempts to frighten the European public opinion. But that is not true</w:t>
      </w:r>
      <w:r w:rsidRPr="00993400">
        <w:rPr>
          <w:rStyle w:val="StyleUnderline"/>
          <w:highlight w:val="yellow"/>
        </w:rPr>
        <w:t>. A conventional Crimean War Two is not physically possible,"</w:t>
      </w:r>
      <w:r w:rsidRPr="00F85178">
        <w:t xml:space="preserve"> Yakovenko wrote.</w:t>
      </w:r>
    </w:p>
    <w:p w:rsidR="00D7383A" w:rsidRPr="00F85178" w:rsidRDefault="00D7383A" w:rsidP="00D7383A">
      <w:r w:rsidRPr="00F85178">
        <w:t>The ambassador explained in a commentary that his letter was a response to Chatham House's June report titled Russian Challenge, whose authors recommended that the West should prepare for worsening relations with Russia and called for stepping up NATO's role as a key instrument in confrontation with Russia.</w:t>
      </w:r>
    </w:p>
    <w:p w:rsidR="00D7383A" w:rsidRPr="00F85178" w:rsidRDefault="00D7383A" w:rsidP="00D7383A">
      <w:r w:rsidRPr="00F85178">
        <w:t>"</w:t>
      </w:r>
      <w:r w:rsidRPr="00993400">
        <w:rPr>
          <w:rStyle w:val="StyleUnderline"/>
          <w:highlight w:val="yellow"/>
        </w:rPr>
        <w:t>Due to defensive systems developed at the time of the Cold War and perfected over the past ten years, NATO just cannot deploy its assets close enough to engage our armed</w:t>
      </w:r>
      <w:r w:rsidRPr="00F85178">
        <w:t xml:space="preserve"> </w:t>
      </w:r>
      <w:r w:rsidRPr="00993400">
        <w:rPr>
          <w:rStyle w:val="StyleUnderline"/>
          <w:highlight w:val="yellow"/>
        </w:rPr>
        <w:t>forces. In Pentagon's parlance, those weapons, never tested in real hostilities, deny access to the theatre</w:t>
      </w:r>
      <w:r w:rsidRPr="00F85178">
        <w:t>," he said.</w:t>
      </w:r>
    </w:p>
    <w:p w:rsidR="00D7383A" w:rsidRPr="00F85178" w:rsidRDefault="00D7383A" w:rsidP="00D7383A">
      <w:r w:rsidRPr="00F85178">
        <w:t>NATO military analysts proceed from the assumption that "with the systems deployed in the Crimea we control the entire water space of the Black Sea and 40% of its airspace," the diplomat said.</w:t>
      </w:r>
    </w:p>
    <w:p w:rsidR="00D7383A" w:rsidRPr="00F85178" w:rsidRDefault="00D7383A" w:rsidP="00D7383A">
      <w:r w:rsidRPr="00F85178">
        <w:t>"You just extrapolate this on to the whole length of our western border on land and in sea, including the Baltic Sea and the Arctic, to see that no direct engagement is possible under these circumstances. It is, probably, upon this analysis, that the U.S. Administration promptly concluded that the Ukraine crisis has no military solution," Yakovenko said.</w:t>
      </w:r>
    </w:p>
    <w:p w:rsidR="00D7383A" w:rsidRPr="00F85178" w:rsidRDefault="00D7383A" w:rsidP="00D7383A">
      <w:r w:rsidRPr="00F85178">
        <w:t>"Were NATO to decide to deploy its forces beyond the range of those weapons, it would be another stupid Phoney War [a period on the Western Front during WWII between September 1939 and May 1940] with the prospect of nuclear escalation as additional paralyzing factor," he said.</w:t>
      </w:r>
    </w:p>
    <w:p w:rsidR="00D7383A" w:rsidRPr="00F85178" w:rsidRDefault="00D7383A" w:rsidP="00D7383A">
      <w:r w:rsidRPr="00F85178">
        <w:t xml:space="preserve">While </w:t>
      </w:r>
      <w:r w:rsidRPr="00993400">
        <w:rPr>
          <w:rStyle w:val="StyleUnderline"/>
          <w:highlight w:val="yellow"/>
        </w:rPr>
        <w:t>the</w:t>
      </w:r>
      <w:r w:rsidRPr="00F85178">
        <w:t xml:space="preserve"> Conventional Armed Forces in Europe Treaty (</w:t>
      </w:r>
      <w:r w:rsidRPr="00993400">
        <w:rPr>
          <w:rStyle w:val="StyleUnderline"/>
          <w:highlight w:val="yellow"/>
        </w:rPr>
        <w:t>CFE Treaty)</w:t>
      </w:r>
      <w:r w:rsidRPr="00F85178">
        <w:t xml:space="preserve"> "is dead because of NATO countries' intransigence," the Open Skies Treaty is "in operation </w:t>
      </w:r>
      <w:r w:rsidRPr="00F85178">
        <w:rPr>
          <w:rStyle w:val="StyleUnderline"/>
        </w:rPr>
        <w:t>and provides enough transparency for everybody to see that the said calculus is there to stay</w:t>
      </w:r>
      <w:r w:rsidRPr="00F85178">
        <w:t xml:space="preserve">" </w:t>
      </w:r>
      <w:r w:rsidRPr="00993400">
        <w:rPr>
          <w:rStyle w:val="StyleUnderline"/>
          <w:highlight w:val="yellow"/>
        </w:rPr>
        <w:t>and "cannot be changed by increased defense budgets, or by way of armor rides and WWII-type military exercises</w:t>
      </w:r>
      <w:r w:rsidRPr="00F85178">
        <w:t>," he said.</w:t>
      </w:r>
    </w:p>
    <w:p w:rsidR="00D7383A" w:rsidRPr="00F85178" w:rsidRDefault="00D7383A" w:rsidP="00D7383A">
      <w:r w:rsidRPr="00F85178">
        <w:t>"In XXIst century there are other ways to make the point, in any case not by armored columns, pincer movements and occupation. British military experts know that well enough," he said.n</w:t>
      </w:r>
    </w:p>
    <w:p w:rsidR="00D7383A" w:rsidRPr="00F85178" w:rsidRDefault="00D7383A" w:rsidP="00D7383A">
      <w:r w:rsidRPr="00F85178">
        <w:t xml:space="preserve">"I am sure that </w:t>
      </w:r>
      <w:r w:rsidRPr="00993400">
        <w:rPr>
          <w:rStyle w:val="StyleUnderline"/>
          <w:highlight w:val="yellow"/>
        </w:rPr>
        <w:t>nobody in Europe and the U.S. is mad enough to contemplate nuclear exchanges</w:t>
      </w:r>
      <w:r w:rsidRPr="00F85178">
        <w:t>," he said.</w:t>
      </w:r>
    </w:p>
    <w:p w:rsidR="00D7383A" w:rsidRPr="00F85178" w:rsidRDefault="00D7383A" w:rsidP="00D7383A">
      <w:r w:rsidRPr="00F85178">
        <w:t>"</w:t>
      </w:r>
      <w:r w:rsidRPr="00993400">
        <w:rPr>
          <w:rStyle w:val="StyleUnderline"/>
          <w:highlight w:val="yellow"/>
        </w:rPr>
        <w:t>Britain is, too, a nuclear power. By the way, collectivization of nuclear weapons within NATO is not allowed under the NPT</w:t>
      </w:r>
      <w:r w:rsidRPr="00F85178">
        <w:t>," he said.</w:t>
      </w:r>
    </w:p>
    <w:p w:rsidR="00D7383A" w:rsidRPr="00F85178" w:rsidRDefault="00D7383A" w:rsidP="00D7383A">
      <w:r w:rsidRPr="00F85178">
        <w:t>"We are concerned over the U.S. plans to deploy anti-missile assets in Europe as its forward defense against our nuclear deterrent. It would destroy the strategic stability, giving the U.S. an edge in case it decides to strike first. So, we have to plan for all contingencies," Yakovenko said.</w:t>
      </w:r>
    </w:p>
    <w:p w:rsidR="00D7383A" w:rsidRPr="00F85178" w:rsidRDefault="00D7383A" w:rsidP="00D7383A"/>
    <w:p w:rsidR="00D7383A" w:rsidRPr="00F85178" w:rsidRDefault="00D7383A" w:rsidP="00D7383A">
      <w:pPr>
        <w:pStyle w:val="Heading4"/>
        <w:rPr>
          <w:sz w:val="28"/>
        </w:rPr>
      </w:pPr>
      <w:r w:rsidRPr="00F85178">
        <w:rPr>
          <w:sz w:val="28"/>
        </w:rPr>
        <w:t xml:space="preserve">Force imbalance stops conflict. </w:t>
      </w:r>
    </w:p>
    <w:p w:rsidR="00D7383A" w:rsidRPr="00F85178" w:rsidRDefault="00D7383A" w:rsidP="00D7383A">
      <w:r w:rsidRPr="00F85178">
        <w:rPr>
          <w:b/>
          <w:sz w:val="28"/>
          <w:szCs w:val="26"/>
        </w:rPr>
        <w:t>Bodner 15</w:t>
      </w:r>
      <w:r w:rsidRPr="00F85178">
        <w:t xml:space="preserve"> - Matthew Bodner is a Moscow Correspondent at Defense News, News Reporter at The Moscow Times, and was a Junior Fellow at Havighurst Center for Russian and Post-Soviet Studies. August 26</w:t>
      </w:r>
      <w:r w:rsidRPr="00F85178">
        <w:rPr>
          <w:vertAlign w:val="superscript"/>
        </w:rPr>
        <w:t>th</w:t>
      </w:r>
      <w:r w:rsidRPr="00F85178">
        <w:t xml:space="preserve"> (“Russia’s Military Is a Paper Tiger in the Baltic”, Institute of Modern Russia, available online at </w:t>
      </w:r>
      <w:hyperlink r:id="rId61" w:history="1">
        <w:r w:rsidRPr="00F85178">
          <w:rPr>
            <w:rStyle w:val="Hyperlink"/>
          </w:rPr>
          <w:t>http://imrussia.org/en/analysis/world/2389-russias-military-is-a-paper-tiger-in-the-baltic</w:t>
        </w:r>
      </w:hyperlink>
      <w:r w:rsidRPr="00F85178">
        <w:t xml:space="preserve">, accessed 7/27/16, HDA) </w:t>
      </w:r>
    </w:p>
    <w:p w:rsidR="00D7383A" w:rsidRPr="00F85178" w:rsidRDefault="00D7383A" w:rsidP="00D7383A">
      <w:pPr>
        <w:rPr>
          <w:rStyle w:val="StyleUnderline"/>
        </w:rPr>
      </w:pPr>
      <w:r w:rsidRPr="00993400">
        <w:rPr>
          <w:rStyle w:val="StyleUnderline"/>
          <w:highlight w:val="yellow"/>
        </w:rPr>
        <w:t>Looking at Russia’s strength in the Baltic theater, the big questions are: How many of these units exist only on paper, how many are combat ready, and how well armed and trained are the</w:t>
      </w:r>
      <w:r w:rsidRPr="00F85178">
        <w:t>y? The latter question is less pressing for NATO, which regularly trains its troops and outfits them with reportedly better equipment. It’s true that the combined strength of the Estonian, Lithuanian, and Latvian armies pales in comparison to the reported strength of Russia’s Western Military District. These NATO forces rely on a mere 10,450 men on the ground, 158 pieces of artillery, three tanks, and no aircraft, according to the Chatham House report</w:t>
      </w:r>
      <w:r w:rsidRPr="00993400">
        <w:rPr>
          <w:rStyle w:val="StyleUnderline"/>
          <w:highlight w:val="yellow"/>
        </w:rPr>
        <w:t>. But NATO has begun to move alliance assets into the region</w:t>
      </w:r>
      <w:r w:rsidRPr="00F85178">
        <w:t xml:space="preserve">. Earlier this year, the United States began to preposition heavy armor, such as M1 Abrams battle tanks, in Estonia, and </w:t>
      </w:r>
      <w:r w:rsidRPr="00993400">
        <w:rPr>
          <w:rStyle w:val="StyleUnderline"/>
          <w:highlight w:val="yellow"/>
        </w:rPr>
        <w:t>NATO boosted the size of its Eastern European rapid response force to 13,000 men</w:t>
      </w:r>
      <w:r w:rsidRPr="00993400">
        <w:rPr>
          <w:highlight w:val="yellow"/>
        </w:rPr>
        <w:t xml:space="preserve">. </w:t>
      </w:r>
      <w:r w:rsidRPr="00993400">
        <w:rPr>
          <w:rStyle w:val="StyleUnderline"/>
          <w:highlight w:val="yellow"/>
        </w:rPr>
        <w:t>NATO</w:t>
      </w:r>
      <w:r w:rsidRPr="00F85178">
        <w:rPr>
          <w:rStyle w:val="StyleUnderline"/>
        </w:rPr>
        <w:t xml:space="preserve"> </w:t>
      </w:r>
      <w:r w:rsidRPr="00F85178">
        <w:t xml:space="preserve">Secretary General Jens Stoltenberg, following a meeting of defense ministers representing the alliance’s 28 members in June, </w:t>
      </w:r>
      <w:r w:rsidRPr="00993400">
        <w:rPr>
          <w:rStyle w:val="StyleUnderline"/>
          <w:highlight w:val="yellow"/>
        </w:rPr>
        <w:t>said the size of the response force would be tripled to 40,000 men.</w:t>
      </w:r>
    </w:p>
    <w:p w:rsidR="00D7383A" w:rsidRPr="00F85178" w:rsidRDefault="00D7383A" w:rsidP="00D7383A">
      <w:r w:rsidRPr="00F85178">
        <w:t>The three Baltic states have no air forces, and in a bid to show Russia that it would step up to defend their air space, NATO increased the size of its Baltic Air Policing mission from four to eight aircraft last year and later expanded it to 16 planes. Earlier this month, NATO announced that it would reduce the size of the BAP mission back to eight, however. Considering that the first step in any modern war is to launch massive airstrikes on strategically valuable targets—such as communications, defenses, and supply lines—Russia could leverage its numerical superiority in the air to gain control of the Baltic skies at the outbreak of any Baltic conflict.</w:t>
      </w:r>
    </w:p>
    <w:p w:rsidR="00D7383A" w:rsidRPr="00F85178" w:rsidRDefault="00D7383A" w:rsidP="00D7383A">
      <w:pPr>
        <w:rPr>
          <w:rStyle w:val="StyleUnderline"/>
        </w:rPr>
      </w:pPr>
      <w:r w:rsidRPr="00F85178">
        <w:t xml:space="preserve">According to data compiled by the International Institute of Strategic Studies (IISS) in London, </w:t>
      </w:r>
      <w:r w:rsidRPr="00993400">
        <w:rPr>
          <w:rStyle w:val="StyleUnderline"/>
          <w:highlight w:val="yellow"/>
        </w:rPr>
        <w:t>NATO’s overall force strength in Europe vastly outweighs what Russia could bring to bear from the Western Military District. Assuming a prolonged conflict erupted in the Baltics, NATO would have vast reserves of troops and equipment to rally for the fight.</w:t>
      </w:r>
    </w:p>
    <w:p w:rsidR="00D7383A" w:rsidRPr="00F85178" w:rsidRDefault="00D7383A" w:rsidP="00D7383A">
      <w:r w:rsidRPr="00F85178">
        <w:rPr>
          <w:rStyle w:val="StyleUnderline"/>
        </w:rPr>
        <w:t>NATO’s</w:t>
      </w:r>
      <w:r w:rsidRPr="00F85178">
        <w:t xml:space="preserve"> 26 </w:t>
      </w:r>
      <w:r w:rsidRPr="00993400">
        <w:rPr>
          <w:rStyle w:val="StyleUnderline"/>
          <w:highlight w:val="yellow"/>
        </w:rPr>
        <w:t>European members have at their disposal just under 2 million active service personnel, 7,000 battle tanks, 11,000 pieces of large artillery, and 2,100 fighters and ground attack planes, though IISS expert Douglas Barrie cautioned that Turkey and Greece skew these numbers</w:t>
      </w:r>
      <w:r w:rsidRPr="00F85178">
        <w:t>. According to Barrie, Turkey alone has one-quarter of NATO’s military personnel and one-third of its tanks, with half of NATO’s tanks split between Turkey and Greece.</w:t>
      </w:r>
    </w:p>
    <w:p w:rsidR="00D7383A" w:rsidRPr="00F85178" w:rsidRDefault="00D7383A" w:rsidP="00D7383A">
      <w:r w:rsidRPr="00F85178">
        <w:t>Breaking things down further, the Western European members of NATO command about 800,000 active personnel, 1,000 tanks, 1,600 artillery units, and 1,000 fighters and ground attack aircraft. The newer Eastern European members have 320,000 active duty soldiers, 1,600 tanks, 2,700 pieces of artillery, and around 250 fighters and ground attack aircraft.</w:t>
      </w:r>
    </w:p>
    <w:p w:rsidR="00D7383A" w:rsidRPr="00F85178" w:rsidRDefault="00D7383A" w:rsidP="00D7383A"/>
    <w:p w:rsidR="00D7383A" w:rsidRPr="00F85178" w:rsidRDefault="00D7383A" w:rsidP="00D7383A">
      <w:pPr>
        <w:pStyle w:val="Heading3"/>
      </w:pPr>
      <w:r w:rsidRPr="00F85178">
        <w:t>They Say: “</w:t>
      </w:r>
      <w:r>
        <w:t xml:space="preserve">Impact — </w:t>
      </w:r>
      <w:r w:rsidRPr="00F85178">
        <w:t>NPT”</w:t>
      </w:r>
    </w:p>
    <w:p w:rsidR="00D7383A" w:rsidRPr="00F85178" w:rsidRDefault="00D7383A" w:rsidP="00D7383A">
      <w:pPr>
        <w:pStyle w:val="Heading4"/>
        <w:rPr>
          <w:rFonts w:eastAsia="Times New Roman"/>
        </w:rPr>
      </w:pPr>
      <w:r>
        <w:rPr>
          <w:rFonts w:eastAsia="Times New Roman"/>
        </w:rPr>
        <w:t xml:space="preserve">The </w:t>
      </w:r>
      <w:r w:rsidRPr="00F85178">
        <w:rPr>
          <w:rFonts w:eastAsia="Times New Roman"/>
        </w:rPr>
        <w:t xml:space="preserve">NPT </w:t>
      </w:r>
      <w:r w:rsidRPr="000A4F4E">
        <w:rPr>
          <w:rFonts w:eastAsia="Times New Roman"/>
          <w:u w:val="single"/>
        </w:rPr>
        <w:t>fails</w:t>
      </w:r>
      <w:r>
        <w:rPr>
          <w:rFonts w:eastAsia="Times New Roman"/>
        </w:rPr>
        <w:t xml:space="preserve"> —</w:t>
      </w:r>
      <w:r w:rsidRPr="00F85178">
        <w:rPr>
          <w:rFonts w:eastAsia="Times New Roman"/>
        </w:rPr>
        <w:t xml:space="preserve"> </w:t>
      </w:r>
      <w:r>
        <w:rPr>
          <w:rFonts w:eastAsia="Times New Roman"/>
        </w:rPr>
        <w:t xml:space="preserve">it </w:t>
      </w:r>
      <w:r w:rsidRPr="000A4F4E">
        <w:rPr>
          <w:rFonts w:eastAsia="Times New Roman"/>
          <w:u w:val="single"/>
        </w:rPr>
        <w:t>doesn’t prevent proliferation</w:t>
      </w:r>
      <w:r w:rsidRPr="005752E9">
        <w:rPr>
          <w:rFonts w:eastAsia="Times New Roman"/>
        </w:rPr>
        <w:t>.</w:t>
      </w:r>
    </w:p>
    <w:p w:rsidR="00D7383A" w:rsidRPr="00F85178" w:rsidRDefault="00D7383A" w:rsidP="00D7383A">
      <w:r w:rsidRPr="00F85178">
        <w:rPr>
          <w:rStyle w:val="Style13ptBold"/>
          <w:sz w:val="28"/>
        </w:rPr>
        <w:t>Terzuolo</w:t>
      </w:r>
      <w:r>
        <w:rPr>
          <w:rStyle w:val="Style13ptBold"/>
          <w:sz w:val="28"/>
        </w:rPr>
        <w:t xml:space="preserve"> </w:t>
      </w:r>
      <w:r w:rsidRPr="00F85178">
        <w:rPr>
          <w:rStyle w:val="Style13ptBold"/>
          <w:sz w:val="28"/>
        </w:rPr>
        <w:t>15</w:t>
      </w:r>
      <w:r>
        <w:t xml:space="preserve"> — </w:t>
      </w:r>
      <w:r w:rsidRPr="00F85178">
        <w:t>Eric R. Terzuolo</w:t>
      </w:r>
      <w:r>
        <w:t>,</w:t>
      </w:r>
      <w:r w:rsidRPr="00F85178">
        <w:t xml:space="preserve"> </w:t>
      </w:r>
      <w:r>
        <w:t>Chair of Western Europe Advanced Area Studies at the Foreign Service Institute, Former U.S. Foreign Service officer, Former Senior U.S. Resident R</w:t>
      </w:r>
      <w:r w:rsidRPr="00F85178">
        <w:t xml:space="preserve">epresentative to the Organization for the </w:t>
      </w:r>
      <w:r>
        <w:t>Prohibition of Chemical Weapons, Ph.D. in Eastern European History from Stanford University, 2015 (</w:t>
      </w:r>
      <w:r w:rsidRPr="00F85178">
        <w:t>“How the Iran Deal Erodes the Nonproliferation Treaty</w:t>
      </w:r>
      <w:r>
        <w:t>,</w:t>
      </w:r>
      <w:r w:rsidRPr="00F85178">
        <w:t xml:space="preserve">” </w:t>
      </w:r>
      <w:r w:rsidRPr="005752E9">
        <w:rPr>
          <w:i/>
        </w:rPr>
        <w:t>The National Interest</w:t>
      </w:r>
      <w:r>
        <w:t>, August 5</w:t>
      </w:r>
      <w:r w:rsidRPr="005752E9">
        <w:rPr>
          <w:vertAlign w:val="superscript"/>
        </w:rPr>
        <w:t>th</w:t>
      </w:r>
      <w:r>
        <w:t xml:space="preserve">, Accessible Online at </w:t>
      </w:r>
      <w:hyperlink r:id="rId62">
        <w:r w:rsidRPr="00F85178">
          <w:t>http://nationalinterest.org/feature/how-the-iran-deal-erodes-the-nonproliferation-treaty-13492</w:t>
        </w:r>
      </w:hyperlink>
      <w:r>
        <w:t>, Accessed On 07-29-2016</w:t>
      </w:r>
      <w:r w:rsidRPr="00F85178">
        <w:t>)</w:t>
      </w:r>
    </w:p>
    <w:p w:rsidR="00D7383A" w:rsidRPr="000A4F4E" w:rsidRDefault="00D7383A" w:rsidP="00D7383A">
      <w:pPr>
        <w:rPr>
          <w:rStyle w:val="Emphasis"/>
        </w:rPr>
      </w:pPr>
      <w:r w:rsidRPr="005752E9">
        <w:rPr>
          <w:rStyle w:val="StyleUnderline"/>
        </w:rPr>
        <w:t>Diplomats and other experts often refer to nonproliferation “regimes,”</w:t>
      </w:r>
      <w:r w:rsidRPr="00F85178">
        <w:rPr>
          <w:rFonts w:eastAsia="Calibri" w:cs="Calibri"/>
        </w:rPr>
        <w:t xml:space="preserve"> i.e. systems of laws, norms, and practices intended to halt the spread of weapons of mass destruction </w:t>
      </w:r>
      <w:r w:rsidRPr="00993400">
        <w:rPr>
          <w:rStyle w:val="Emphasis"/>
          <w:highlight w:val="yellow"/>
        </w:rPr>
        <w:t>The</w:t>
      </w:r>
      <w:r w:rsidRPr="000A4F4E">
        <w:rPr>
          <w:rStyle w:val="Emphasis"/>
        </w:rPr>
        <w:t xml:space="preserve"> nuclear </w:t>
      </w:r>
      <w:r w:rsidRPr="00993400">
        <w:rPr>
          <w:rStyle w:val="Emphasis"/>
          <w:highlight w:val="yellow"/>
        </w:rPr>
        <w:t>nonprolif</w:t>
      </w:r>
      <w:r w:rsidRPr="000A4F4E">
        <w:rPr>
          <w:rStyle w:val="Emphasis"/>
        </w:rPr>
        <w:t xml:space="preserve">eration </w:t>
      </w:r>
      <w:r w:rsidRPr="00993400">
        <w:rPr>
          <w:rStyle w:val="Emphasis"/>
          <w:highlight w:val="yellow"/>
        </w:rPr>
        <w:t>regime</w:t>
      </w:r>
      <w:r w:rsidRPr="000A4F4E">
        <w:rPr>
          <w:rStyle w:val="StyleUnderline"/>
        </w:rPr>
        <w:t xml:space="preserve">, </w:t>
      </w:r>
      <w:r w:rsidRPr="005752E9">
        <w:rPr>
          <w:rStyle w:val="StyleUnderline"/>
        </w:rPr>
        <w:t>based on the</w:t>
      </w:r>
      <w:r w:rsidRPr="00F85178">
        <w:rPr>
          <w:rFonts w:eastAsia="Calibri" w:cs="Calibri"/>
        </w:rPr>
        <w:t xml:space="preserve"> 1968 </w:t>
      </w:r>
      <w:r w:rsidRPr="000A4F4E">
        <w:rPr>
          <w:rStyle w:val="Emphasis"/>
        </w:rPr>
        <w:t>N</w:t>
      </w:r>
      <w:r w:rsidRPr="00F85178">
        <w:rPr>
          <w:rFonts w:eastAsia="Calibri" w:cs="Calibri"/>
        </w:rPr>
        <w:t>on</w:t>
      </w:r>
      <w:r w:rsidRPr="000A4F4E">
        <w:rPr>
          <w:rStyle w:val="Emphasis"/>
        </w:rPr>
        <w:t>p</w:t>
      </w:r>
      <w:r w:rsidRPr="00F85178">
        <w:rPr>
          <w:rFonts w:eastAsia="Calibri" w:cs="Calibri"/>
        </w:rPr>
        <w:t xml:space="preserve">roliferation </w:t>
      </w:r>
      <w:r w:rsidRPr="000A4F4E">
        <w:rPr>
          <w:rStyle w:val="Emphasis"/>
        </w:rPr>
        <w:t>T</w:t>
      </w:r>
      <w:r w:rsidRPr="00F85178">
        <w:rPr>
          <w:rFonts w:eastAsia="Calibri" w:cs="Calibri"/>
        </w:rPr>
        <w:t xml:space="preserve">reaty and the statute of the International Atomic Energy Agency as the implementing body, </w:t>
      </w:r>
      <w:r w:rsidRPr="00993400">
        <w:rPr>
          <w:rStyle w:val="Emphasis"/>
          <w:highlight w:val="yellow"/>
        </w:rPr>
        <w:t>has a spotty record</w:t>
      </w:r>
      <w:r w:rsidRPr="000A4F4E">
        <w:t>.</w:t>
      </w:r>
      <w:r w:rsidRPr="000A4F4E">
        <w:rPr>
          <w:rStyle w:val="Emphasis"/>
        </w:rPr>
        <w:t xml:space="preserve"> </w:t>
      </w:r>
    </w:p>
    <w:p w:rsidR="00D7383A" w:rsidRDefault="00D7383A" w:rsidP="00D7383A">
      <w:pPr>
        <w:rPr>
          <w:rFonts w:eastAsia="Calibri" w:cs="Calibri"/>
        </w:rPr>
      </w:pPr>
      <w:r w:rsidRPr="00993400">
        <w:rPr>
          <w:rStyle w:val="StyleUnderline"/>
          <w:highlight w:val="yellow"/>
        </w:rPr>
        <w:t xml:space="preserve">It </w:t>
      </w:r>
      <w:r w:rsidRPr="00993400">
        <w:rPr>
          <w:rStyle w:val="Emphasis"/>
          <w:highlight w:val="yellow"/>
        </w:rPr>
        <w:t>did not succeed</w:t>
      </w:r>
      <w:r w:rsidRPr="00993400">
        <w:rPr>
          <w:rStyle w:val="StyleUnderline"/>
          <w:highlight w:val="yellow"/>
        </w:rPr>
        <w:t xml:space="preserve"> in preventing</w:t>
      </w:r>
      <w:r w:rsidRPr="005752E9">
        <w:rPr>
          <w:rStyle w:val="StyleUnderline"/>
        </w:rPr>
        <w:t xml:space="preserve"> Saddam </w:t>
      </w:r>
      <w:r w:rsidRPr="00993400">
        <w:rPr>
          <w:rStyle w:val="StyleUnderline"/>
          <w:highlight w:val="yellow"/>
        </w:rPr>
        <w:t>Hussein’s Iraq</w:t>
      </w:r>
      <w:r w:rsidRPr="005752E9">
        <w:rPr>
          <w:rStyle w:val="StyleUnderline"/>
        </w:rPr>
        <w:t xml:space="preserve"> </w:t>
      </w:r>
      <w:r w:rsidRPr="00993400">
        <w:rPr>
          <w:rStyle w:val="StyleUnderline"/>
          <w:highlight w:val="yellow"/>
        </w:rPr>
        <w:t>from developing an advanced weapons program</w:t>
      </w:r>
      <w:r w:rsidRPr="00F85178">
        <w:rPr>
          <w:rFonts w:eastAsia="Calibri" w:cs="Calibri"/>
        </w:rPr>
        <w:t xml:space="preserve">, though the IAEA, under UN authority, clearly did an excellent job of dismantling Iraqi nuclear infrastructure after the first Gulf War, as became clear later on, after the 2003 invasion. </w:t>
      </w:r>
    </w:p>
    <w:p w:rsidR="00D7383A" w:rsidRPr="005752E9" w:rsidRDefault="00D7383A" w:rsidP="00D7383A">
      <w:pPr>
        <w:rPr>
          <w:rStyle w:val="StyleUnderline"/>
        </w:rPr>
      </w:pPr>
      <w:r w:rsidRPr="00993400">
        <w:rPr>
          <w:rStyle w:val="StyleUnderline"/>
          <w:highlight w:val="yellow"/>
        </w:rPr>
        <w:t>Intensive U.S</w:t>
      </w:r>
      <w:r w:rsidRPr="005752E9">
        <w:rPr>
          <w:rStyle w:val="StyleUnderline"/>
        </w:rPr>
        <w:t xml:space="preserve">. bilateral </w:t>
      </w:r>
      <w:r w:rsidRPr="00993400">
        <w:rPr>
          <w:rStyle w:val="StyleUnderline"/>
          <w:highlight w:val="yellow"/>
        </w:rPr>
        <w:t>diplomacy helped block North Korea’s withdrawal from the NPT</w:t>
      </w:r>
      <w:r w:rsidRPr="00F85178">
        <w:rPr>
          <w:rFonts w:eastAsia="Calibri" w:cs="Calibri"/>
        </w:rPr>
        <w:t xml:space="preserve">, initially announced in 1993, </w:t>
      </w:r>
      <w:r w:rsidRPr="00993400">
        <w:rPr>
          <w:rStyle w:val="StyleUnderline"/>
          <w:highlight w:val="yellow"/>
        </w:rPr>
        <w:t xml:space="preserve">for a </w:t>
      </w:r>
      <w:r w:rsidRPr="00993400">
        <w:rPr>
          <w:rStyle w:val="Emphasis"/>
          <w:highlight w:val="yellow"/>
        </w:rPr>
        <w:t>decade</w:t>
      </w:r>
      <w:r w:rsidRPr="005752E9">
        <w:rPr>
          <w:rStyle w:val="StyleUnderline"/>
        </w:rPr>
        <w:t xml:space="preserve">. But Pyongyang then </w:t>
      </w:r>
      <w:r w:rsidRPr="005752E9">
        <w:rPr>
          <w:rStyle w:val="Emphasis"/>
        </w:rPr>
        <w:t>tested its first nuclear weapon</w:t>
      </w:r>
      <w:r w:rsidRPr="005752E9">
        <w:t xml:space="preserve"> in 2006.</w:t>
      </w:r>
      <w:r w:rsidRPr="00F85178">
        <w:rPr>
          <w:rFonts w:eastAsia="Calibri" w:cs="Calibri"/>
        </w:rPr>
        <w:t xml:space="preserve"> </w:t>
      </w:r>
      <w:r w:rsidRPr="005752E9">
        <w:rPr>
          <w:rStyle w:val="StyleUnderline"/>
        </w:rPr>
        <w:t>Iran remains party</w:t>
      </w:r>
      <w:r w:rsidRPr="00F85178">
        <w:rPr>
          <w:rFonts w:eastAsia="Calibri" w:cs="Calibri"/>
        </w:rPr>
        <w:t xml:space="preserve"> to the NPT, </w:t>
      </w:r>
      <w:r w:rsidRPr="005752E9">
        <w:rPr>
          <w:rStyle w:val="StyleUnderline"/>
        </w:rPr>
        <w:t>but</w:t>
      </w:r>
      <w:r w:rsidRPr="00F85178">
        <w:rPr>
          <w:rFonts w:eastAsia="Calibri" w:cs="Calibri"/>
        </w:rPr>
        <w:t xml:space="preserve"> nonetheless </w:t>
      </w:r>
      <w:r w:rsidRPr="005752E9">
        <w:rPr>
          <w:rStyle w:val="StyleUnderline"/>
        </w:rPr>
        <w:t xml:space="preserve">managed to </w:t>
      </w:r>
      <w:r w:rsidRPr="000A4F4E">
        <w:rPr>
          <w:rStyle w:val="Emphasis"/>
        </w:rPr>
        <w:t>flaunt its obligations under the treaty for quite some time</w:t>
      </w:r>
      <w:r w:rsidRPr="005752E9">
        <w:rPr>
          <w:rStyle w:val="StyleUnderline"/>
        </w:rPr>
        <w:t xml:space="preserve">. </w:t>
      </w:r>
    </w:p>
    <w:p w:rsidR="00D7383A" w:rsidRDefault="00D7383A" w:rsidP="00D7383A">
      <w:pPr>
        <w:rPr>
          <w:rFonts w:eastAsia="Calibri" w:cs="Calibri"/>
        </w:rPr>
      </w:pPr>
      <w:r w:rsidRPr="00F85178">
        <w:rPr>
          <w:rFonts w:eastAsia="Calibri" w:cs="Calibri"/>
        </w:rPr>
        <w:t xml:space="preserve">There is, in fact, a solid “pragmatic” argument, to borrow a term from outgoing Joint Chiefs Chairman Martin Dempsey, for the ad hoc Iran nuclear deal signed July 14. Former U.S. ambassador to Iraq James Jeffrey is right that, at this point, Congressional rejection of the deal would not open the way to a better agreement. The Joint Comprehensive Plan of Action (JCPOA) with Iran, at least as written, portends a better outcome than was achieved with North Korea, and one should avoid overstretching the analogy between the two cases. </w:t>
      </w:r>
    </w:p>
    <w:p w:rsidR="00D7383A" w:rsidRPr="005752E9" w:rsidRDefault="00D7383A" w:rsidP="00D7383A">
      <w:pPr>
        <w:rPr>
          <w:rStyle w:val="StyleUnderline"/>
        </w:rPr>
      </w:pPr>
      <w:r w:rsidRPr="00F85178">
        <w:rPr>
          <w:rFonts w:eastAsia="Calibri" w:cs="Calibri"/>
        </w:rPr>
        <w:t xml:space="preserve">But </w:t>
      </w:r>
      <w:r w:rsidRPr="00993400">
        <w:rPr>
          <w:rStyle w:val="StyleUnderline"/>
          <w:highlight w:val="yellow"/>
        </w:rPr>
        <w:t>the Iran deal</w:t>
      </w:r>
      <w:r w:rsidRPr="005752E9">
        <w:rPr>
          <w:rStyle w:val="StyleUnderline"/>
        </w:rPr>
        <w:t xml:space="preserve"> does </w:t>
      </w:r>
      <w:r w:rsidRPr="00993400">
        <w:rPr>
          <w:rStyle w:val="StyleUnderline"/>
          <w:highlight w:val="yellow"/>
        </w:rPr>
        <w:t>confirm,</w:t>
      </w:r>
      <w:r w:rsidRPr="00F85178">
        <w:rPr>
          <w:rFonts w:eastAsia="Calibri" w:cs="Calibri"/>
        </w:rPr>
        <w:t xml:space="preserve"> in my view, </w:t>
      </w:r>
      <w:r w:rsidRPr="005752E9">
        <w:rPr>
          <w:rStyle w:val="StyleUnderline"/>
        </w:rPr>
        <w:t xml:space="preserve">a </w:t>
      </w:r>
      <w:r w:rsidRPr="00993400">
        <w:rPr>
          <w:rStyle w:val="Emphasis"/>
          <w:highlight w:val="yellow"/>
        </w:rPr>
        <w:t>definitive turn</w:t>
      </w:r>
      <w:r w:rsidRPr="005752E9">
        <w:rPr>
          <w:rStyle w:val="StyleUnderline"/>
        </w:rPr>
        <w:t xml:space="preserve"> in how </w:t>
      </w:r>
      <w:r w:rsidRPr="00993400">
        <w:rPr>
          <w:rStyle w:val="StyleUnderline"/>
          <w:highlight w:val="yellow"/>
        </w:rPr>
        <w:t>the</w:t>
      </w:r>
      <w:r w:rsidRPr="005752E9">
        <w:rPr>
          <w:rStyle w:val="StyleUnderline"/>
        </w:rPr>
        <w:t xml:space="preserve"> international community </w:t>
      </w:r>
      <w:r w:rsidRPr="00993400">
        <w:rPr>
          <w:rStyle w:val="StyleUnderline"/>
          <w:highlight w:val="yellow"/>
        </w:rPr>
        <w:t>deals with</w:t>
      </w:r>
      <w:r w:rsidRPr="00F85178">
        <w:rPr>
          <w:rFonts w:eastAsia="Calibri" w:cs="Calibri"/>
        </w:rPr>
        <w:t xml:space="preserve"> cases of suspected nuclear </w:t>
      </w:r>
      <w:r w:rsidRPr="00993400">
        <w:rPr>
          <w:rStyle w:val="StyleUnderline"/>
          <w:highlight w:val="yellow"/>
        </w:rPr>
        <w:t>prolif</w:t>
      </w:r>
      <w:r w:rsidRPr="005752E9">
        <w:rPr>
          <w:rStyle w:val="StyleUnderline"/>
        </w:rPr>
        <w:t>eration</w:t>
      </w:r>
      <w:r w:rsidRPr="00F85178">
        <w:rPr>
          <w:rFonts w:eastAsia="Calibri" w:cs="Calibri"/>
        </w:rPr>
        <w:t xml:space="preserve">. </w:t>
      </w:r>
      <w:r w:rsidRPr="005752E9">
        <w:rPr>
          <w:rStyle w:val="StyleUnderline"/>
        </w:rPr>
        <w:t>It is no accident that</w:t>
      </w:r>
      <w:r w:rsidRPr="00F85178">
        <w:rPr>
          <w:rFonts w:eastAsia="Calibri" w:cs="Calibri"/>
        </w:rPr>
        <w:t xml:space="preserve"> </w:t>
      </w:r>
      <w:r w:rsidRPr="00993400">
        <w:rPr>
          <w:rStyle w:val="StyleUnderline"/>
          <w:highlight w:val="yellow"/>
        </w:rPr>
        <w:t>Security Council Resolution 2231</w:t>
      </w:r>
      <w:r w:rsidRPr="00F85178">
        <w:rPr>
          <w:rFonts w:eastAsia="Calibri" w:cs="Calibri"/>
        </w:rPr>
        <w:t xml:space="preserve">, endorsing the JCPOA, </w:t>
      </w:r>
      <w:r w:rsidRPr="00993400">
        <w:rPr>
          <w:rStyle w:val="StyleUnderline"/>
          <w:highlight w:val="yellow"/>
        </w:rPr>
        <w:t xml:space="preserve">states explicitly that it “should </w:t>
      </w:r>
      <w:r w:rsidRPr="00993400">
        <w:rPr>
          <w:rStyle w:val="Emphasis"/>
          <w:highlight w:val="yellow"/>
        </w:rPr>
        <w:t>not be considered as setting precedents</w:t>
      </w:r>
      <w:r w:rsidRPr="00993400">
        <w:rPr>
          <w:rStyle w:val="StyleUnderline"/>
          <w:highlight w:val="yellow"/>
        </w:rPr>
        <w:t>,” but,</w:t>
      </w:r>
      <w:r w:rsidRPr="005752E9">
        <w:rPr>
          <w:rStyle w:val="StyleUnderline"/>
        </w:rPr>
        <w:t xml:space="preserve"> practically speaking, </w:t>
      </w:r>
      <w:r w:rsidRPr="00993400">
        <w:rPr>
          <w:rStyle w:val="StyleUnderline"/>
          <w:highlight w:val="yellow"/>
        </w:rPr>
        <w:t xml:space="preserve">that will prove </w:t>
      </w:r>
      <w:r w:rsidRPr="00993400">
        <w:rPr>
          <w:rStyle w:val="Emphasis"/>
          <w:highlight w:val="yellow"/>
        </w:rPr>
        <w:t>no more than a pious hope</w:t>
      </w:r>
      <w:r w:rsidRPr="005752E9">
        <w:t>.</w:t>
      </w:r>
      <w:r w:rsidRPr="005752E9">
        <w:rPr>
          <w:rStyle w:val="StyleUnderline"/>
        </w:rPr>
        <w:t xml:space="preserve"> </w:t>
      </w:r>
    </w:p>
    <w:p w:rsidR="00D7383A" w:rsidRPr="00F85178" w:rsidRDefault="00D7383A" w:rsidP="00D7383A">
      <w:pPr>
        <w:rPr>
          <w:rFonts w:eastAsia="Calibri"/>
          <w:szCs w:val="16"/>
        </w:rPr>
      </w:pPr>
      <w:r w:rsidRPr="00F85178">
        <w:rPr>
          <w:rFonts w:eastAsia="Calibri" w:cs="Calibri"/>
        </w:rPr>
        <w:t xml:space="preserve">Instead of talking about the nuclear nonproliferation regime, </w:t>
      </w:r>
      <w:r w:rsidRPr="005752E9">
        <w:rPr>
          <w:rStyle w:val="StyleUnderline"/>
        </w:rPr>
        <w:t>we now should admit that the North Korean and Iranian cases have moved us into the realm of ad hoc approaches to individual cases of suspected nuclear proliferation</w:t>
      </w:r>
      <w:r w:rsidRPr="00F85178">
        <w:rPr>
          <w:rFonts w:eastAsia="Calibri" w:cs="Calibri"/>
        </w:rPr>
        <w:t>. In the future, the international community may have to address new concerns that some state is trying to acquire nuclear weapons. (This might come in response to past or future Iranian actions, though not necessarily.)</w:t>
      </w:r>
    </w:p>
    <w:p w:rsidR="00D7383A" w:rsidRPr="00F85178" w:rsidRDefault="00D7383A" w:rsidP="00D7383A"/>
    <w:p w:rsidR="00D7383A" w:rsidRPr="00F85178" w:rsidRDefault="00D7383A" w:rsidP="00D7383A">
      <w:pPr>
        <w:pStyle w:val="Heading4"/>
        <w:rPr>
          <w:rFonts w:eastAsia="Times New Roman"/>
          <w:sz w:val="28"/>
        </w:rPr>
      </w:pPr>
      <w:r w:rsidRPr="00F85178">
        <w:rPr>
          <w:rFonts w:eastAsia="Times New Roman"/>
          <w:sz w:val="28"/>
        </w:rPr>
        <w:t xml:space="preserve">NPT </w:t>
      </w:r>
      <w:r w:rsidRPr="005752E9">
        <w:rPr>
          <w:rFonts w:eastAsia="Times New Roman"/>
          <w:sz w:val="28"/>
          <w:u w:val="single"/>
        </w:rPr>
        <w:t>doesn’t cause proliferation</w:t>
      </w:r>
      <w:r>
        <w:rPr>
          <w:rFonts w:eastAsia="Times New Roman"/>
          <w:sz w:val="28"/>
        </w:rPr>
        <w:t xml:space="preserve"> — doesn’t change </w:t>
      </w:r>
      <w:r w:rsidRPr="005752E9">
        <w:rPr>
          <w:rFonts w:eastAsia="Times New Roman"/>
          <w:sz w:val="28"/>
          <w:u w:val="single"/>
        </w:rPr>
        <w:t>fundamental state interests</w:t>
      </w:r>
      <w:r>
        <w:rPr>
          <w:rFonts w:eastAsia="Times New Roman"/>
          <w:sz w:val="28"/>
        </w:rPr>
        <w:t xml:space="preserve">. </w:t>
      </w:r>
    </w:p>
    <w:p w:rsidR="00D7383A" w:rsidRPr="00F85178" w:rsidRDefault="00D7383A" w:rsidP="00D7383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r w:rsidRPr="00F85178">
        <w:rPr>
          <w:rStyle w:val="Style13ptBold"/>
          <w:sz w:val="28"/>
        </w:rPr>
        <w:t>Kimura 5</w:t>
      </w:r>
      <w:r w:rsidRPr="00F85178">
        <w:t xml:space="preserve"> — Akira</w:t>
      </w:r>
      <w:r>
        <w:t xml:space="preserve"> Kimura</w:t>
      </w:r>
      <w:r w:rsidRPr="00F85178">
        <w:t>, Profes</w:t>
      </w:r>
      <w:r>
        <w:t>sor of International Relations at</w:t>
      </w:r>
      <w:r w:rsidRPr="00F85178">
        <w:t xml:space="preserve"> Kagoshima University,</w:t>
      </w:r>
      <w:r>
        <w:t xml:space="preserve"> Japan, 2005</w:t>
      </w:r>
      <w:r w:rsidRPr="00F85178">
        <w:t xml:space="preserve"> </w:t>
      </w:r>
      <w:r>
        <w:t>(</w:t>
      </w:r>
      <w:r w:rsidRPr="00F85178">
        <w:t>“What Can We Do to Resolve</w:t>
      </w:r>
      <w:r>
        <w:t xml:space="preserve"> the Crisis in the NPT Regime?,” </w:t>
      </w:r>
      <w:r>
        <w:rPr>
          <w:i/>
        </w:rPr>
        <w:t>HPI Public Lecture Series,</w:t>
      </w:r>
      <w:r w:rsidRPr="00F85178">
        <w:t xml:space="preserve"> </w:t>
      </w:r>
      <w:r>
        <w:t>May 6</w:t>
      </w:r>
      <w:r w:rsidRPr="00F85178">
        <w:rPr>
          <w:vertAlign w:val="superscript"/>
        </w:rPr>
        <w:t>th</w:t>
      </w:r>
      <w:r w:rsidRPr="00F85178">
        <w:t xml:space="preserve">, </w:t>
      </w:r>
      <w:r>
        <w:t xml:space="preserve">Accessible Online via the Wayback Machine at </w:t>
      </w:r>
      <w:hyperlink r:id="rId63" w:history="1">
        <w:r w:rsidRPr="0083133F">
          <w:rPr>
            <w:rStyle w:val="Hyperlink"/>
          </w:rPr>
          <w:t>http://serv.peace.hiroshima-cu.ac.jp/English/anew/KimuraE.pdf</w:t>
        </w:r>
      </w:hyperlink>
      <w:r>
        <w:t>, Accessed On 07-29-2016</w:t>
      </w:r>
      <w:r w:rsidRPr="00F85178">
        <w:t>)</w:t>
      </w:r>
    </w:p>
    <w:p w:rsidR="00D7383A" w:rsidRDefault="00D7383A" w:rsidP="00D7383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yleUnderline"/>
        </w:rPr>
      </w:pPr>
      <w:r w:rsidRPr="00F85178">
        <w:t xml:space="preserve">Although the ‘prohibition and prevention of nuclear proliferation’ and the ‘duty to implement nuclear disarmament’ are two sides of the same coin, there is no room for doubt that it is the latter that is the decisive factor for the survival of the NPT regime. The reason for this is the fact that non-nuclear nations have only accepted this unfair treaty based on the assumption that the nuclear nations would faithfully fulfill their duty of nuclear disarmament, and if that duty is not fulfilled there will be almost no meaning in continuing with the NPT regime. Yet, </w:t>
      </w:r>
      <w:r w:rsidRPr="00993400">
        <w:rPr>
          <w:rStyle w:val="StyleUnderline"/>
          <w:highlight w:val="yellow"/>
        </w:rPr>
        <w:t xml:space="preserve">the collapse of the NPT regime </w:t>
      </w:r>
      <w:r w:rsidRPr="00993400">
        <w:rPr>
          <w:rStyle w:val="Emphasis"/>
          <w:highlight w:val="yellow"/>
        </w:rPr>
        <w:t>would not</w:t>
      </w:r>
      <w:r w:rsidRPr="00F85178">
        <w:rPr>
          <w:rStyle w:val="StyleUnderline"/>
        </w:rPr>
        <w:t xml:space="preserve"> necessarily </w:t>
      </w:r>
      <w:r w:rsidRPr="00993400">
        <w:rPr>
          <w:rStyle w:val="StyleUnderline"/>
          <w:highlight w:val="yellow"/>
        </w:rPr>
        <w:t>bring about</w:t>
      </w:r>
      <w:r w:rsidRPr="00F85178">
        <w:rPr>
          <w:rStyle w:val="StyleUnderline"/>
        </w:rPr>
        <w:t xml:space="preserve"> the </w:t>
      </w:r>
      <w:r w:rsidRPr="00993400">
        <w:rPr>
          <w:rStyle w:val="Emphasis"/>
          <w:highlight w:val="yellow"/>
        </w:rPr>
        <w:t>chaos</w:t>
      </w:r>
      <w:r w:rsidRPr="00993400">
        <w:rPr>
          <w:rStyle w:val="StyleUnderline"/>
          <w:highlight w:val="yellow"/>
        </w:rPr>
        <w:t xml:space="preserve"> and </w:t>
      </w:r>
      <w:r w:rsidRPr="00993400">
        <w:rPr>
          <w:rStyle w:val="Emphasis"/>
          <w:highlight w:val="yellow"/>
        </w:rPr>
        <w:t>confusion</w:t>
      </w:r>
      <w:r w:rsidRPr="00993400">
        <w:rPr>
          <w:rStyle w:val="StyleUnderline"/>
          <w:highlight w:val="yellow"/>
        </w:rPr>
        <w:t xml:space="preserve"> of</w:t>
      </w:r>
      <w:r w:rsidRPr="00F85178">
        <w:rPr>
          <w:rStyle w:val="StyleUnderline"/>
        </w:rPr>
        <w:t xml:space="preserve"> </w:t>
      </w:r>
      <w:r w:rsidRPr="00F85178">
        <w:rPr>
          <w:rStyle w:val="Emphasis"/>
        </w:rPr>
        <w:t>immediate</w:t>
      </w:r>
      <w:r w:rsidRPr="00F85178">
        <w:rPr>
          <w:rStyle w:val="StyleUnderline"/>
        </w:rPr>
        <w:t xml:space="preserve"> and </w:t>
      </w:r>
      <w:r w:rsidRPr="00993400">
        <w:rPr>
          <w:rStyle w:val="Emphasis"/>
          <w:highlight w:val="yellow"/>
        </w:rPr>
        <w:t>uncontrolled nuclear proliferation</w:t>
      </w:r>
      <w:r w:rsidRPr="00993400">
        <w:rPr>
          <w:rStyle w:val="StyleUnderline"/>
          <w:highlight w:val="yellow"/>
        </w:rPr>
        <w:t>, nor would this</w:t>
      </w:r>
      <w:r w:rsidRPr="00F85178">
        <w:rPr>
          <w:rStyle w:val="StyleUnderline"/>
        </w:rPr>
        <w:t xml:space="preserve"> necessarily </w:t>
      </w:r>
      <w:r w:rsidRPr="00993400">
        <w:rPr>
          <w:rStyle w:val="StyleUnderline"/>
          <w:highlight w:val="yellow"/>
        </w:rPr>
        <w:t xml:space="preserve">represent the </w:t>
      </w:r>
      <w:r w:rsidRPr="00993400">
        <w:rPr>
          <w:rStyle w:val="Emphasis"/>
          <w:highlight w:val="yellow"/>
        </w:rPr>
        <w:t>worst case scenario</w:t>
      </w:r>
      <w:r w:rsidRPr="00F85178">
        <w:rPr>
          <w:rStyle w:val="StyleUnderline"/>
        </w:rPr>
        <w:t xml:space="preserve">. This is because </w:t>
      </w:r>
      <w:r w:rsidRPr="00993400">
        <w:rPr>
          <w:rStyle w:val="StyleUnderline"/>
          <w:highlight w:val="yellow"/>
        </w:rPr>
        <w:t>non-nuclear nations</w:t>
      </w:r>
      <w:r w:rsidRPr="00F85178">
        <w:rPr>
          <w:rStyle w:val="StyleUnderline"/>
        </w:rPr>
        <w:t xml:space="preserve"> that </w:t>
      </w:r>
      <w:r w:rsidRPr="00993400">
        <w:rPr>
          <w:rStyle w:val="StyleUnderline"/>
          <w:highlight w:val="yellow"/>
        </w:rPr>
        <w:t>withdraw from the NPT</w:t>
      </w:r>
      <w:r w:rsidRPr="00F85178">
        <w:rPr>
          <w:rStyle w:val="StyleUnderline"/>
        </w:rPr>
        <w:t xml:space="preserve"> regime </w:t>
      </w:r>
      <w:r w:rsidRPr="00993400">
        <w:rPr>
          <w:rStyle w:val="StyleUnderline"/>
          <w:highlight w:val="yellow"/>
        </w:rPr>
        <w:t>would have the option of establishing</w:t>
      </w:r>
      <w:r w:rsidRPr="00F85178">
        <w:rPr>
          <w:rStyle w:val="StyleUnderline"/>
        </w:rPr>
        <w:t xml:space="preserve"> a </w:t>
      </w:r>
      <w:r w:rsidRPr="00993400">
        <w:rPr>
          <w:rStyle w:val="Emphasis"/>
          <w:highlight w:val="yellow"/>
        </w:rPr>
        <w:t>new ‘nuclear weapon prohibition treaty’</w:t>
      </w:r>
      <w:r w:rsidRPr="00F85178">
        <w:rPr>
          <w:rStyle w:val="StyleUnderline"/>
        </w:rPr>
        <w:t xml:space="preserve"> on their own to put pressure on nuclear nations to </w:t>
      </w:r>
      <w:r w:rsidRPr="00F85178">
        <w:rPr>
          <w:rStyle w:val="Emphasis"/>
        </w:rPr>
        <w:t>prohibit the preemptive use of nuclear weapons</w:t>
      </w:r>
      <w:r w:rsidRPr="00F85178">
        <w:rPr>
          <w:rStyle w:val="StyleUnderline"/>
        </w:rPr>
        <w:t xml:space="preserve"> against non-nuclear nations and fulfill their duty to </w:t>
      </w:r>
      <w:r w:rsidRPr="00F85178">
        <w:rPr>
          <w:rStyle w:val="Emphasis"/>
        </w:rPr>
        <w:t>eliminate nuclear weapons in a more effective manner</w:t>
      </w:r>
      <w:r w:rsidRPr="00F85178">
        <w:rPr>
          <w:rStyle w:val="StyleUnderline"/>
        </w:rPr>
        <w:t xml:space="preserve">. </w:t>
      </w:r>
    </w:p>
    <w:p w:rsidR="00D7383A" w:rsidRPr="00F85178" w:rsidRDefault="00D7383A" w:rsidP="00D7383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yleUnderline"/>
        </w:rPr>
      </w:pPr>
      <w:r w:rsidRPr="00993400">
        <w:rPr>
          <w:rStyle w:val="StyleUnderline"/>
          <w:highlight w:val="yellow"/>
        </w:rPr>
        <w:t>The</w:t>
      </w:r>
      <w:r w:rsidRPr="00F85178">
        <w:rPr>
          <w:rStyle w:val="StyleUnderline"/>
        </w:rPr>
        <w:t xml:space="preserve"> important </w:t>
      </w:r>
      <w:r w:rsidRPr="00993400">
        <w:rPr>
          <w:rStyle w:val="StyleUnderline"/>
          <w:highlight w:val="yellow"/>
        </w:rPr>
        <w:t xml:space="preserve">point here is that it is anticipated that the majority of non-nuclear nations that withdraw from the NPT regime </w:t>
      </w:r>
      <w:r w:rsidRPr="00993400">
        <w:rPr>
          <w:rStyle w:val="Emphasis"/>
          <w:highlight w:val="yellow"/>
        </w:rPr>
        <w:t>would not choose to take the path of nuclear armament themselves,</w:t>
      </w:r>
      <w:r w:rsidRPr="00F85178">
        <w:rPr>
          <w:rStyle w:val="StyleUnderline"/>
        </w:rPr>
        <w:t xml:space="preserve"> but rather on the contrary, they would implement </w:t>
      </w:r>
      <w:r w:rsidRPr="00F85178">
        <w:rPr>
          <w:rStyle w:val="Emphasis"/>
        </w:rPr>
        <w:t>initiatives</w:t>
      </w:r>
      <w:r w:rsidRPr="00F85178">
        <w:rPr>
          <w:rStyle w:val="StyleUnderline"/>
        </w:rPr>
        <w:t xml:space="preserve"> and </w:t>
      </w:r>
      <w:r w:rsidRPr="00F85178">
        <w:rPr>
          <w:rStyle w:val="Emphasis"/>
        </w:rPr>
        <w:t>efforts</w:t>
      </w:r>
      <w:r w:rsidRPr="00F85178">
        <w:rPr>
          <w:rStyle w:val="StyleUnderline"/>
        </w:rPr>
        <w:t xml:space="preserve"> to pursue not only </w:t>
      </w:r>
      <w:r w:rsidRPr="00F85178">
        <w:rPr>
          <w:rStyle w:val="Emphasis"/>
        </w:rPr>
        <w:t>promotion of nuclear non-proliferation</w:t>
      </w:r>
      <w:r w:rsidRPr="00F85178">
        <w:rPr>
          <w:rStyle w:val="StyleUnderline"/>
        </w:rPr>
        <w:t xml:space="preserve"> but also the </w:t>
      </w:r>
      <w:r w:rsidRPr="00F85178">
        <w:rPr>
          <w:rStyle w:val="Emphasis"/>
        </w:rPr>
        <w:t>elimination of nuclear weapons</w:t>
      </w:r>
      <w:r w:rsidRPr="00F85178">
        <w:rPr>
          <w:rStyle w:val="StyleUnderline"/>
        </w:rPr>
        <w:t xml:space="preserve"> ever more </w:t>
      </w:r>
      <w:r w:rsidRPr="00F85178">
        <w:rPr>
          <w:rStyle w:val="Emphasis"/>
        </w:rPr>
        <w:t>proactively</w:t>
      </w:r>
      <w:r w:rsidRPr="00F85178">
        <w:rPr>
          <w:rStyle w:val="StyleUnderline"/>
        </w:rPr>
        <w:t xml:space="preserve">. This is evident when one looks at the </w:t>
      </w:r>
      <w:r w:rsidRPr="00F85178">
        <w:rPr>
          <w:rStyle w:val="Emphasis"/>
        </w:rPr>
        <w:t>past activities</w:t>
      </w:r>
      <w:r w:rsidRPr="00F85178">
        <w:rPr>
          <w:rStyle w:val="StyleUnderline"/>
        </w:rPr>
        <w:t xml:space="preserve"> and </w:t>
      </w:r>
      <w:r w:rsidRPr="00F85178">
        <w:rPr>
          <w:rStyle w:val="Emphasis"/>
        </w:rPr>
        <w:t>assertions</w:t>
      </w:r>
      <w:r w:rsidRPr="00F85178">
        <w:rPr>
          <w:rStyle w:val="StyleUnderline"/>
        </w:rPr>
        <w:t xml:space="preserve"> of the </w:t>
      </w:r>
      <w:r w:rsidRPr="00F85178">
        <w:rPr>
          <w:rStyle w:val="Emphasis"/>
        </w:rPr>
        <w:t>member nations of the New Agenda Coalition or NPT nonmember nations</w:t>
      </w:r>
      <w:r w:rsidRPr="00F85178">
        <w:rPr>
          <w:rStyle w:val="StyleUnderline"/>
        </w:rPr>
        <w:t>.</w:t>
      </w:r>
    </w:p>
    <w:p w:rsidR="00D7383A" w:rsidRPr="00D7383A" w:rsidRDefault="00D7383A" w:rsidP="00D7383A"/>
    <w:p w:rsidR="0031552A" w:rsidRDefault="0031552A" w:rsidP="005E2CA7">
      <w:pPr>
        <w:pStyle w:val="Heading2"/>
      </w:pPr>
      <w:r>
        <w:t>Diplomatic Initiative CP Answers</w:t>
      </w:r>
    </w:p>
    <w:p w:rsidR="0031552A" w:rsidRDefault="0031552A" w:rsidP="0031552A">
      <w:pPr>
        <w:pStyle w:val="Heading3"/>
      </w:pPr>
      <w:r>
        <w:t>2AC — Diplomatic Initiative CP</w:t>
      </w:r>
    </w:p>
    <w:p w:rsidR="00FA0634" w:rsidRPr="00EB3076" w:rsidRDefault="00FA0634" w:rsidP="00FA0634">
      <w:pPr>
        <w:pStyle w:val="Heading4"/>
      </w:pPr>
      <w:r>
        <w:t xml:space="preserve">Permutation: Do Both — </w:t>
      </w:r>
      <w:r w:rsidRPr="00EB3076">
        <w:rPr>
          <w:u w:val="single"/>
        </w:rPr>
        <w:t>South Korean assistance</w:t>
      </w:r>
      <w:r>
        <w:t xml:space="preserve"> and the creation of a </w:t>
      </w:r>
      <w:r w:rsidRPr="00EB3076">
        <w:rPr>
          <w:u w:val="single"/>
        </w:rPr>
        <w:t>civilian counterpart</w:t>
      </w:r>
      <w:r>
        <w:t xml:space="preserve"> to the U.S. military </w:t>
      </w:r>
      <w:r w:rsidRPr="00EB3076">
        <w:rPr>
          <w:u w:val="single"/>
        </w:rPr>
        <w:t>strengthens</w:t>
      </w:r>
      <w:r>
        <w:t xml:space="preserve"> and </w:t>
      </w:r>
      <w:r w:rsidRPr="00EB3076">
        <w:rPr>
          <w:u w:val="single"/>
        </w:rPr>
        <w:t>reassures</w:t>
      </w:r>
      <w:r>
        <w:t xml:space="preserve"> Korea </w:t>
      </w:r>
      <w:r w:rsidRPr="00EB3076">
        <w:rPr>
          <w:u w:val="single"/>
        </w:rPr>
        <w:t>shielding the link</w:t>
      </w:r>
      <w:r>
        <w:t xml:space="preserve"> to the ROK Alliance DA. </w:t>
      </w:r>
    </w:p>
    <w:p w:rsidR="00F82A67" w:rsidRDefault="00FA0634" w:rsidP="00A06927">
      <w:pPr>
        <w:pStyle w:val="Heading4"/>
      </w:pPr>
      <w:r w:rsidRPr="00FA0634">
        <w:rPr>
          <w:u w:val="single"/>
        </w:rPr>
        <w:t>Double Bind</w:t>
      </w:r>
      <w:r>
        <w:t xml:space="preserve">: </w:t>
      </w:r>
      <w:r w:rsidRPr="00FA0634">
        <w:rPr>
          <w:i/>
          <w:u w:val="single"/>
        </w:rPr>
        <w:t>Either</w:t>
      </w:r>
      <w:r>
        <w:t xml:space="preserve"> the counterplan </w:t>
      </w:r>
      <w:r w:rsidRPr="00FA0634">
        <w:rPr>
          <w:u w:val="single"/>
        </w:rPr>
        <w:t>reduces military presence</w:t>
      </w:r>
      <w:r>
        <w:t xml:space="preserve"> and </w:t>
      </w:r>
      <w:r w:rsidRPr="00FA0634">
        <w:rPr>
          <w:u w:val="single"/>
        </w:rPr>
        <w:t>links to the ROK Alliance DA</w:t>
      </w:r>
      <w:r>
        <w:t xml:space="preserve"> </w:t>
      </w:r>
      <w:r w:rsidRPr="00FA0634">
        <w:rPr>
          <w:i/>
          <w:u w:val="single"/>
        </w:rPr>
        <w:t>OR</w:t>
      </w:r>
      <w:r>
        <w:t xml:space="preserve"> </w:t>
      </w:r>
      <w:r w:rsidR="00A06927">
        <w:t xml:space="preserve">China </w:t>
      </w:r>
      <w:r w:rsidR="005D268C">
        <w:t>“</w:t>
      </w:r>
      <w:r w:rsidR="005D268C">
        <w:rPr>
          <w:u w:val="single"/>
        </w:rPr>
        <w:t>Says N</w:t>
      </w:r>
      <w:r w:rsidR="00A06927" w:rsidRPr="00A06927">
        <w:rPr>
          <w:u w:val="single"/>
        </w:rPr>
        <w:t>o</w:t>
      </w:r>
      <w:r w:rsidR="005D268C">
        <w:rPr>
          <w:u w:val="single"/>
        </w:rPr>
        <w:t>”</w:t>
      </w:r>
      <w:r w:rsidR="005D268C">
        <w:t xml:space="preserve"> because</w:t>
      </w:r>
      <w:r w:rsidR="00A06927">
        <w:t xml:space="preserve"> </w:t>
      </w:r>
      <w:r w:rsidR="00A06927" w:rsidRPr="00FA0634">
        <w:rPr>
          <w:u w:val="single"/>
        </w:rPr>
        <w:t>a reduction in military forces</w:t>
      </w:r>
      <w:r w:rsidR="00A06927">
        <w:t xml:space="preserve"> is the “</w:t>
      </w:r>
      <w:r w:rsidR="00A06927" w:rsidRPr="00FA0634">
        <w:rPr>
          <w:i/>
          <w:u w:val="single"/>
        </w:rPr>
        <w:t>key quid pro quo</w:t>
      </w:r>
      <w:r w:rsidR="00A06927">
        <w:t xml:space="preserve">” to </w:t>
      </w:r>
      <w:r w:rsidR="00A06927" w:rsidRPr="00FA0634">
        <w:rPr>
          <w:u w:val="single"/>
        </w:rPr>
        <w:t>garner Chinese support for unification</w:t>
      </w:r>
      <w:r w:rsidR="00A06927">
        <w:t xml:space="preserve"> — that’s Kydd.</w:t>
      </w:r>
    </w:p>
    <w:p w:rsidR="00A06927" w:rsidRDefault="00A06927" w:rsidP="00F82A67">
      <w:r>
        <w:t xml:space="preserve">1AC </w:t>
      </w:r>
      <w:r w:rsidR="005D268C">
        <w:t xml:space="preserve">Kydd </w:t>
      </w:r>
      <w:r>
        <w:t>Evidence:</w:t>
      </w:r>
    </w:p>
    <w:p w:rsidR="00F82A67" w:rsidRDefault="00F82A67" w:rsidP="00F82A67">
      <w:r>
        <w:t>“The Outlines of a Deal</w:t>
      </w:r>
    </w:p>
    <w:p w:rsidR="00F82A67" w:rsidRDefault="00F82A67" w:rsidP="00F82A67">
      <w:r w:rsidRPr="006D3B89">
        <w:rPr>
          <w:rStyle w:val="Emphasis"/>
          <w:highlight w:val="yellow"/>
        </w:rPr>
        <w:t>What kind of deal could enlist Chinese support for unification</w:t>
      </w:r>
      <w:r w:rsidRPr="0014093A">
        <w:rPr>
          <w:rStyle w:val="StyleUnderline"/>
        </w:rPr>
        <w:t xml:space="preserve"> </w:t>
      </w:r>
      <w:r w:rsidRPr="00F82A67">
        <w:rPr>
          <w:rStyle w:val="StyleUnderline"/>
        </w:rPr>
        <w:t>at a price tolerable to South Korea and the U</w:t>
      </w:r>
      <w:r w:rsidRPr="00F82A67">
        <w:t xml:space="preserve">nited </w:t>
      </w:r>
      <w:r w:rsidRPr="00F82A67">
        <w:rPr>
          <w:rStyle w:val="StyleUnderline"/>
        </w:rPr>
        <w:t>S</w:t>
      </w:r>
      <w:r w:rsidRPr="00F82A67">
        <w:t xml:space="preserve">tates? </w:t>
      </w:r>
      <w:r w:rsidRPr="00F82A67">
        <w:rPr>
          <w:rStyle w:val="StyleUnderline"/>
        </w:rPr>
        <w:t>China would have to withdraw support for the North Korean regime in order to pressure it to join the ROK</w:t>
      </w:r>
      <w:r w:rsidRPr="00F82A67">
        <w:t xml:space="preserve">. </w:t>
      </w:r>
      <w:r w:rsidRPr="00F82A67">
        <w:rPr>
          <w:rStyle w:val="StyleUnderline"/>
        </w:rPr>
        <w:t>To convince the North Korean leadership to leave power, it would be very helpful to offer them asylum in China</w:t>
      </w:r>
      <w:r w:rsidRPr="00F82A67">
        <w:t xml:space="preserve">, permanently </w:t>
      </w:r>
      <w:r w:rsidRPr="00F82A67">
        <w:rPr>
          <w:rStyle w:val="StyleUnderline"/>
        </w:rPr>
        <w:t>protecting them from criminal trials or reprisals</w:t>
      </w:r>
      <w:r w:rsidRPr="00F82A67">
        <w:t xml:space="preserve">.17 </w:t>
      </w:r>
      <w:r w:rsidRPr="00F82A67">
        <w:rPr>
          <w:rStyle w:val="StyleUnderline"/>
        </w:rPr>
        <w:t>South Korea would have to agree to reunification with the North on the condition that it immediately dismantles the North Korean nuclear program under full international inspections and reaffirms Korea’s adherence to the</w:t>
      </w:r>
      <w:r w:rsidRPr="00F82A67">
        <w:t xml:space="preserve"> Non-Proliferation Treaty (</w:t>
      </w:r>
      <w:r w:rsidRPr="00F82A67">
        <w:rPr>
          <w:rStyle w:val="StyleUnderline"/>
        </w:rPr>
        <w:t>NPT</w:t>
      </w:r>
      <w:r w:rsidRPr="00F82A67">
        <w:t>)</w:t>
      </w:r>
      <w:r>
        <w:t xml:space="preserve"> as a non-nuclear weapons state. </w:t>
      </w:r>
      <w:r w:rsidRPr="006D3B89">
        <w:rPr>
          <w:rStyle w:val="StyleUnderline"/>
          <w:highlight w:val="yellow"/>
        </w:rPr>
        <w:t>The U</w:t>
      </w:r>
      <w:r w:rsidRPr="00BA472C">
        <w:t>nited</w:t>
      </w:r>
      <w:r>
        <w:t xml:space="preserve"> </w:t>
      </w:r>
      <w:r w:rsidRPr="006D3B89">
        <w:rPr>
          <w:rStyle w:val="StyleUnderline"/>
          <w:highlight w:val="yellow"/>
        </w:rPr>
        <w:t>S</w:t>
      </w:r>
      <w:r>
        <w:t xml:space="preserve">tates </w:t>
      </w:r>
      <w:r w:rsidRPr="006D3B89">
        <w:rPr>
          <w:rStyle w:val="StyleUnderline"/>
          <w:highlight w:val="yellow"/>
        </w:rPr>
        <w:t>would have to agree to reduce its role in Korea</w:t>
      </w:r>
      <w:r w:rsidRPr="006D3B89">
        <w:rPr>
          <w:highlight w:val="yellow"/>
        </w:rPr>
        <w:t xml:space="preserve">. </w:t>
      </w:r>
      <w:r w:rsidRPr="006D3B89">
        <w:rPr>
          <w:rStyle w:val="Emphasis"/>
          <w:highlight w:val="yellow"/>
        </w:rPr>
        <w:t>It would almost certainly have to withdraw its military forces from united Korea</w:t>
      </w:r>
      <w:r w:rsidRPr="006D3B89">
        <w:rPr>
          <w:rStyle w:val="StyleUnderline"/>
          <w:highlight w:val="yellow"/>
        </w:rPr>
        <w:t>, and possibly scale back or eliminate its alliance relationship as well.</w:t>
      </w:r>
      <w:r w:rsidRPr="00C66876">
        <w:rPr>
          <w:rStyle w:val="StyleUnderline"/>
        </w:rPr>
        <w:t xml:space="preserve"> Korea could be “neutralized,”</w:t>
      </w:r>
      <w:r>
        <w:t xml:space="preserve"> much as Austria was early in the Cold War, </w:t>
      </w:r>
      <w:r w:rsidRPr="00C66876">
        <w:rPr>
          <w:rStyle w:val="StyleUnderline"/>
        </w:rPr>
        <w:t>to remove it from the superpower competition</w:t>
      </w:r>
      <w:r>
        <w:t xml:space="preserve">.18 </w:t>
      </w:r>
      <w:r w:rsidRPr="006D3B89">
        <w:rPr>
          <w:rStyle w:val="Emphasis"/>
          <w:highlight w:val="yellow"/>
        </w:rPr>
        <w:t>The key quid pro quo is Chinese termination of support for the North in exchange for U.S. withdrawal from the South.</w:t>
      </w:r>
      <w:r w:rsidRPr="006D3B89">
        <w:rPr>
          <w:highlight w:val="yellow"/>
        </w:rPr>
        <w:t>”</w:t>
      </w:r>
    </w:p>
    <w:p w:rsidR="00F82A67" w:rsidRPr="00F82A67" w:rsidRDefault="00F82A67" w:rsidP="00F82A67"/>
    <w:p w:rsidR="0031552A" w:rsidRDefault="0031552A" w:rsidP="00FA0634">
      <w:pPr>
        <w:pStyle w:val="Heading4"/>
      </w:pPr>
      <w:r>
        <w:t xml:space="preserve">Doesn’t solve </w:t>
      </w:r>
      <w:r w:rsidRPr="00A06927">
        <w:rPr>
          <w:u w:val="single"/>
        </w:rPr>
        <w:t>a Korean war</w:t>
      </w:r>
      <w:r>
        <w:t xml:space="preserve"> — China and South Korea </w:t>
      </w:r>
      <w:r w:rsidRPr="00EB3076">
        <w:rPr>
          <w:u w:val="single"/>
        </w:rPr>
        <w:t>granting asylum</w:t>
      </w:r>
      <w:r>
        <w:t xml:space="preserve"> for </w:t>
      </w:r>
      <w:r w:rsidRPr="00EB3076">
        <w:rPr>
          <w:u w:val="single"/>
        </w:rPr>
        <w:t>DPRK officials</w:t>
      </w:r>
      <w:r>
        <w:t xml:space="preserve"> is essential to a </w:t>
      </w:r>
      <w:r w:rsidRPr="00EB3076">
        <w:rPr>
          <w:u w:val="single"/>
        </w:rPr>
        <w:t>peaceful unification</w:t>
      </w:r>
      <w:r>
        <w:t xml:space="preserve">; otherwise, </w:t>
      </w:r>
      <w:r w:rsidRPr="00EB3076">
        <w:rPr>
          <w:u w:val="single"/>
        </w:rPr>
        <w:t>lashout is inevitable</w:t>
      </w:r>
      <w:r>
        <w:t xml:space="preserve"> — that’s Kydd.</w:t>
      </w:r>
    </w:p>
    <w:p w:rsidR="0031552A" w:rsidRDefault="0000467A" w:rsidP="0000467A">
      <w:pPr>
        <w:pStyle w:val="Heading4"/>
      </w:pPr>
      <w:r w:rsidRPr="0000467A">
        <w:rPr>
          <w:u w:val="single"/>
        </w:rPr>
        <w:t>Military forces reinforce mistrust</w:t>
      </w:r>
      <w:r w:rsidRPr="0000467A">
        <w:t xml:space="preserve"> </w:t>
      </w:r>
      <w:r>
        <w:t xml:space="preserve">and </w:t>
      </w:r>
      <w:r w:rsidRPr="0000467A">
        <w:rPr>
          <w:u w:val="single"/>
        </w:rPr>
        <w:t xml:space="preserve">increase the likelihood of </w:t>
      </w:r>
      <w:r w:rsidR="005D268C">
        <w:rPr>
          <w:u w:val="single"/>
        </w:rPr>
        <w:t>US-China war</w:t>
      </w:r>
      <w:r w:rsidR="00FA0634">
        <w:t>.</w:t>
      </w:r>
    </w:p>
    <w:p w:rsidR="0000467A" w:rsidRDefault="0000467A" w:rsidP="0031552A">
      <w:r w:rsidRPr="0000467A">
        <w:rPr>
          <w:rStyle w:val="Style13ptBold"/>
        </w:rPr>
        <w:t>Steinberg and O’Hanlon 15</w:t>
      </w:r>
      <w:r>
        <w:t xml:space="preserve"> — James Steinberg, dean of the Maxwell School of Citizenship and Public Affairs and professor of social science, international affairs, and law at Syracuse University, and former deputy secretary of state in the Obama administration, and  Michael E. O'Hanlon, a senior fellow at the Brookings Institution who specializes in national security policy, 2015 (</w:t>
      </w:r>
      <w:r>
        <w:rPr>
          <w:i/>
        </w:rPr>
        <w:t>Strategic Reassurance and Resolve: U. S. -China Relations in the Twenty-First Century</w:t>
      </w:r>
      <w:r>
        <w:t xml:space="preserve">, Published by Princeton University Press, August </w:t>
      </w:r>
      <w:r w:rsidR="00D71B1E">
        <w:t>25</w:t>
      </w:r>
      <w:r w:rsidR="00D71B1E">
        <w:rPr>
          <w:vertAlign w:val="superscript"/>
        </w:rPr>
        <w:t>th</w:t>
      </w:r>
      <w:r>
        <w:t>, ISBN 0691168555, Available Online via Google Books, Accessed 07-27-2016, AS)</w:t>
      </w:r>
    </w:p>
    <w:p w:rsidR="0031552A" w:rsidRDefault="0031552A" w:rsidP="0031552A">
      <w:r>
        <w:t xml:space="preserve">Although China from time to time objects to current U.S. basing </w:t>
      </w:r>
      <w:r w:rsidR="0000467A">
        <w:t>arrangements</w:t>
      </w:r>
      <w:r>
        <w:t xml:space="preserve"> as a relic of the Cold War and inconsistent with the "new major power relationship" its leaders advocate, the current situation is not </w:t>
      </w:r>
      <w:r w:rsidR="0000467A">
        <w:t>a major source o</w:t>
      </w:r>
      <w:r>
        <w:t xml:space="preserve">f friction. But </w:t>
      </w:r>
      <w:r w:rsidRPr="006D3B89">
        <w:rPr>
          <w:rStyle w:val="Emphasis"/>
          <w:highlight w:val="yellow"/>
        </w:rPr>
        <w:t xml:space="preserve">future developments could pose a greater </w:t>
      </w:r>
      <w:r w:rsidR="0000467A" w:rsidRPr="006D3B89">
        <w:rPr>
          <w:rStyle w:val="Emphasis"/>
          <w:highlight w:val="yellow"/>
        </w:rPr>
        <w:t>risk o</w:t>
      </w:r>
      <w:r w:rsidRPr="006D3B89">
        <w:rPr>
          <w:rStyle w:val="Emphasis"/>
          <w:highlight w:val="yellow"/>
        </w:rPr>
        <w:t>f stoking strategic mistrust and potentially even conflict</w:t>
      </w:r>
      <w:r w:rsidR="0000467A" w:rsidRPr="006D3B89">
        <w:rPr>
          <w:highlight w:val="yellow"/>
        </w:rPr>
        <w:t xml:space="preserve">. </w:t>
      </w:r>
      <w:r w:rsidR="0000467A" w:rsidRPr="006D3B89">
        <w:rPr>
          <w:rStyle w:val="StyleUnderline"/>
          <w:highlight w:val="yellow"/>
        </w:rPr>
        <w:t>This dan</w:t>
      </w:r>
      <w:r w:rsidRPr="006D3B89">
        <w:rPr>
          <w:rStyle w:val="StyleUnderline"/>
          <w:highlight w:val="yellow"/>
        </w:rPr>
        <w:t xml:space="preserve">ger is most evident in considering the question of the role of </w:t>
      </w:r>
      <w:r w:rsidRPr="006D3B89">
        <w:rPr>
          <w:rStyle w:val="Emphasis"/>
          <w:highlight w:val="yellow"/>
        </w:rPr>
        <w:t>U.S.</w:t>
      </w:r>
      <w:r w:rsidR="0000467A" w:rsidRPr="006D3B89">
        <w:rPr>
          <w:rStyle w:val="Emphasis"/>
          <w:highlight w:val="yellow"/>
        </w:rPr>
        <w:t xml:space="preserve"> mili</w:t>
      </w:r>
      <w:r w:rsidRPr="006D3B89">
        <w:rPr>
          <w:rStyle w:val="Emphasis"/>
          <w:highlight w:val="yellow"/>
        </w:rPr>
        <w:t>tary forces in a unified Korean peninsula</w:t>
      </w:r>
      <w:r w:rsidRPr="006D3B89">
        <w:rPr>
          <w:highlight w:val="yellow"/>
        </w:rPr>
        <w:t>.</w:t>
      </w:r>
      <w:r>
        <w:t xml:space="preserve"> As we discuss in chapter 6, </w:t>
      </w:r>
      <w:r w:rsidRPr="006D3B89">
        <w:rPr>
          <w:rStyle w:val="StyleUnderline"/>
          <w:highlight w:val="yellow"/>
        </w:rPr>
        <w:t xml:space="preserve">the prospect of U.S. forces on China's border following Korean unification would be </w:t>
      </w:r>
      <w:r w:rsidRPr="006D3B89">
        <w:rPr>
          <w:rStyle w:val="Emphasis"/>
          <w:highlight w:val="yellow"/>
        </w:rPr>
        <w:t>deeply unsettling to China's leaders</w:t>
      </w:r>
      <w:r w:rsidR="0000467A">
        <w:t>. At the same time</w:t>
      </w:r>
      <w:r w:rsidR="0000467A" w:rsidRPr="0000467A">
        <w:rPr>
          <w:rStyle w:val="StyleUnderline"/>
        </w:rPr>
        <w:t>, it is con</w:t>
      </w:r>
      <w:r w:rsidRPr="0000467A">
        <w:rPr>
          <w:rStyle w:val="StyleUnderline"/>
        </w:rPr>
        <w:t>ceivable that a unified Korea will want to maintain a security tie</w:t>
      </w:r>
      <w:r w:rsidRPr="0000467A">
        <w:t>, backed up with at least a limited U.S. presence, as a counterweight to its large neighbors</w:t>
      </w:r>
      <w:r>
        <w:t xml:space="preserve">. As we discussed, </w:t>
      </w:r>
      <w:r w:rsidRPr="0000467A">
        <w:rPr>
          <w:rStyle w:val="StyleUnderline"/>
        </w:rPr>
        <w:t>this tension could have a significant impact not only on long term diplomacy but, equally important, for the handling of an unexpected crisis</w:t>
      </w:r>
      <w:r>
        <w:t>. For this reason</w:t>
      </w:r>
      <w:r w:rsidRPr="0000467A">
        <w:rPr>
          <w:rStyle w:val="StyleUnderline"/>
        </w:rPr>
        <w:t>, it would be desirable now for the United States and China to begin to discuss future arrangements</w:t>
      </w:r>
      <w:r>
        <w:t xml:space="preserve">. </w:t>
      </w:r>
      <w:r w:rsidRPr="006D3B89">
        <w:rPr>
          <w:rStyle w:val="StyleUnderline"/>
          <w:highlight w:val="yellow"/>
        </w:rPr>
        <w:t>The U</w:t>
      </w:r>
      <w:r>
        <w:t xml:space="preserve">nited </w:t>
      </w:r>
      <w:r w:rsidRPr="006D3B89">
        <w:rPr>
          <w:rStyle w:val="StyleUnderline"/>
          <w:highlight w:val="yellow"/>
        </w:rPr>
        <w:t>S</w:t>
      </w:r>
      <w:r w:rsidRPr="0000467A">
        <w:t>t</w:t>
      </w:r>
      <w:r>
        <w:t xml:space="preserve">ates </w:t>
      </w:r>
      <w:r w:rsidRPr="006D3B89">
        <w:rPr>
          <w:rStyle w:val="StyleUnderline"/>
          <w:highlight w:val="yellow"/>
        </w:rPr>
        <w:t xml:space="preserve">and the Republic of Korea could make clear that they would be </w:t>
      </w:r>
      <w:r w:rsidRPr="006D3B89">
        <w:rPr>
          <w:rStyle w:val="Emphasis"/>
          <w:highlight w:val="yellow"/>
        </w:rPr>
        <w:t>willing to limit volu</w:t>
      </w:r>
      <w:r w:rsidR="0000467A" w:rsidRPr="006D3B89">
        <w:rPr>
          <w:rStyle w:val="Emphasis"/>
          <w:highlight w:val="yellow"/>
        </w:rPr>
        <w:t>ntarily the scale and location o</w:t>
      </w:r>
      <w:r w:rsidRPr="006D3B89">
        <w:rPr>
          <w:rStyle w:val="Emphasis"/>
          <w:highlight w:val="yellow"/>
        </w:rPr>
        <w:t xml:space="preserve">f U.S. forces following unification </w:t>
      </w:r>
      <w:r w:rsidRPr="006D3B89">
        <w:rPr>
          <w:rStyle w:val="StyleUnderline"/>
          <w:highlight w:val="yellow"/>
        </w:rPr>
        <w:t>to provide reassurance of their intentions toward China</w:t>
      </w:r>
      <w:r>
        <w:t>. China, in turn, should accept the basic proposition that the choice of future security arrangements (includi</w:t>
      </w:r>
      <w:r w:rsidR="0000467A">
        <w:t>ng arrangements for hosting for</w:t>
      </w:r>
      <w:r>
        <w:t xml:space="preserve">eign forces on a permanent or rotational basis) is the right of a sovereign, unified Korea. </w:t>
      </w:r>
      <w:r w:rsidRPr="0000467A">
        <w:rPr>
          <w:rStyle w:val="StyleUnderline"/>
        </w:rPr>
        <w:t>These cannot be fully binding commitments, as the precise circumstances in which such future basing might take place cannot yet be specified</w:t>
      </w:r>
      <w:r>
        <w:t xml:space="preserve">. Drawing on the experience of German unification, and in the absence of a Chinese threat to the ROK, </w:t>
      </w:r>
      <w:r w:rsidRPr="006D3B89">
        <w:rPr>
          <w:rStyle w:val="StyleUnderline"/>
          <w:highlight w:val="yellow"/>
        </w:rPr>
        <w:t>the U</w:t>
      </w:r>
      <w:r w:rsidRPr="0000467A">
        <w:rPr>
          <w:rStyle w:val="StyleUnderline"/>
        </w:rPr>
        <w:t xml:space="preserve">nited </w:t>
      </w:r>
      <w:r w:rsidRPr="006D3B89">
        <w:rPr>
          <w:rStyle w:val="StyleUnderline"/>
          <w:highlight w:val="yellow"/>
        </w:rPr>
        <w:t>S</w:t>
      </w:r>
      <w:r w:rsidRPr="0000467A">
        <w:rPr>
          <w:rStyle w:val="StyleUnderline"/>
        </w:rPr>
        <w:t xml:space="preserve">tates </w:t>
      </w:r>
      <w:r w:rsidRPr="006D3B89">
        <w:rPr>
          <w:rStyle w:val="StyleUnderline"/>
          <w:highlight w:val="yellow"/>
        </w:rPr>
        <w:t>and the ROK could indicate to Chinese interlocut</w:t>
      </w:r>
      <w:r w:rsidR="0000467A" w:rsidRPr="006D3B89">
        <w:rPr>
          <w:rStyle w:val="StyleUnderline"/>
          <w:highlight w:val="yellow"/>
        </w:rPr>
        <w:t>ors that any future postunifica</w:t>
      </w:r>
      <w:r w:rsidRPr="006D3B89">
        <w:rPr>
          <w:rStyle w:val="StyleUnderline"/>
          <w:highlight w:val="yellow"/>
        </w:rPr>
        <w:t>tion U .S. presence</w:t>
      </w:r>
      <w:r>
        <w:t xml:space="preserve"> (if Seoul ultimately wanted it at all) </w:t>
      </w:r>
      <w:r w:rsidRPr="006D3B89">
        <w:rPr>
          <w:rStyle w:val="StyleUnderline"/>
          <w:highlight w:val="yellow"/>
        </w:rPr>
        <w:t xml:space="preserve">would be confined south of the 38th parallel and be </w:t>
      </w:r>
      <w:r w:rsidRPr="006D3B89">
        <w:rPr>
          <w:rStyle w:val="Emphasis"/>
          <w:highlight w:val="yellow"/>
        </w:rPr>
        <w:t>smaller in size than current U.S. forces in Korea</w:t>
      </w:r>
      <w:r>
        <w:t>. Indeed it might be focused on capabilities such as infantry training for multilateral stabilization or peace operation</w:t>
      </w:r>
      <w:r w:rsidR="0000467A">
        <w:t>s that could even some</w:t>
      </w:r>
      <w:r>
        <w:t xml:space="preserve">times involve PLA forces in ioint exercises and operations. </w:t>
      </w:r>
    </w:p>
    <w:p w:rsidR="0031552A" w:rsidRDefault="0031552A" w:rsidP="0031552A"/>
    <w:p w:rsidR="00FA0634" w:rsidRDefault="00FA0634" w:rsidP="00FA0634">
      <w:pPr>
        <w:pStyle w:val="Heading3"/>
      </w:pPr>
      <w:r>
        <w:t>1AR — Say No</w:t>
      </w:r>
    </w:p>
    <w:p w:rsidR="00B45766" w:rsidRPr="0031552A" w:rsidRDefault="00B45766" w:rsidP="00B45766">
      <w:pPr>
        <w:pStyle w:val="Heading4"/>
      </w:pPr>
      <w:r w:rsidRPr="0031552A">
        <w:t xml:space="preserve">China </w:t>
      </w:r>
      <w:r w:rsidRPr="0031552A">
        <w:rPr>
          <w:u w:val="single"/>
        </w:rPr>
        <w:t>says no</w:t>
      </w:r>
      <w:r w:rsidRPr="0031552A">
        <w:t xml:space="preserve"> </w:t>
      </w:r>
      <w:r w:rsidRPr="0031552A">
        <w:rPr>
          <w:i/>
        </w:rPr>
        <w:t>unless</w:t>
      </w:r>
      <w:r w:rsidRPr="0031552A">
        <w:t xml:space="preserve"> the US </w:t>
      </w:r>
      <w:r w:rsidRPr="0031552A">
        <w:rPr>
          <w:u w:val="single"/>
        </w:rPr>
        <w:t>reduces</w:t>
      </w:r>
      <w:r w:rsidRPr="0031552A">
        <w:t xml:space="preserve"> its </w:t>
      </w:r>
      <w:r w:rsidRPr="0031552A">
        <w:rPr>
          <w:u w:val="single"/>
        </w:rPr>
        <w:t>military presence</w:t>
      </w:r>
      <w:r w:rsidRPr="0031552A">
        <w:t xml:space="preserve"> — </w:t>
      </w:r>
      <w:r>
        <w:rPr>
          <w:u w:val="single"/>
        </w:rPr>
        <w:t>only the plan solves.</w:t>
      </w:r>
    </w:p>
    <w:p w:rsidR="00B45766" w:rsidRDefault="00B45766" w:rsidP="00B45766">
      <w:r w:rsidRPr="0000467A">
        <w:rPr>
          <w:rStyle w:val="Style13ptBold"/>
        </w:rPr>
        <w:t>Revere 16</w:t>
      </w:r>
      <w:r w:rsidRPr="0023681D">
        <w:t xml:space="preserve"> — Evans Revere, Non-Resident Senior Fellow at the Center for East Asian Studies at the Brookings Institution, Senior Director with the Albright Stonebridge Group, a strategic intelligence think tank, 2016 (“</w:t>
      </w:r>
      <w:r>
        <w:t>Korean Reunification and U.S. Interests: Preparing for One Korea</w:t>
      </w:r>
      <w:r w:rsidRPr="0023681D">
        <w:t xml:space="preserve">,” </w:t>
      </w:r>
      <w:r w:rsidRPr="0023681D">
        <w:rPr>
          <w:i/>
        </w:rPr>
        <w:t xml:space="preserve">Brookings Institution, </w:t>
      </w:r>
      <w:r>
        <w:t>January 20</w:t>
      </w:r>
      <w:r w:rsidRPr="00814A96">
        <w:rPr>
          <w:vertAlign w:val="superscript"/>
        </w:rPr>
        <w:t>th</w:t>
      </w:r>
      <w:r w:rsidRPr="0023681D">
        <w:t xml:space="preserve">, Accessible Online at </w:t>
      </w:r>
      <w:hyperlink r:id="rId64" w:history="1">
        <w:r w:rsidRPr="003E7C9B">
          <w:rPr>
            <w:rStyle w:val="Hyperlink"/>
          </w:rPr>
          <w:t>http://www.brookings.edu/research/presentations/2015/01/20-korean-reunification-revere</w:t>
        </w:r>
      </w:hyperlink>
      <w:r w:rsidRPr="0023681D">
        <w:t>, Accessed On 07-19-2016)</w:t>
      </w:r>
    </w:p>
    <w:p w:rsidR="00B45766" w:rsidRDefault="00B45766" w:rsidP="00B45766">
      <w:r w:rsidRPr="006D3B89">
        <w:rPr>
          <w:rStyle w:val="StyleUnderline"/>
          <w:highlight w:val="yellow"/>
        </w:rPr>
        <w:t>If the U</w:t>
      </w:r>
      <w:r>
        <w:t xml:space="preserve">nited </w:t>
      </w:r>
      <w:r w:rsidRPr="006D3B89">
        <w:rPr>
          <w:rStyle w:val="StyleUnderline"/>
          <w:highlight w:val="yellow"/>
        </w:rPr>
        <w:t>S</w:t>
      </w:r>
      <w:r>
        <w:t xml:space="preserve">tates </w:t>
      </w:r>
      <w:r w:rsidRPr="006D3B89">
        <w:rPr>
          <w:rStyle w:val="StyleUnderline"/>
          <w:highlight w:val="yellow"/>
        </w:rPr>
        <w:t>and the ROK seek a reunified Korea based on</w:t>
      </w:r>
      <w:r>
        <w:t xml:space="preserve"> “…the principles of free </w:t>
      </w:r>
      <w:r w:rsidRPr="006D3B89">
        <w:rPr>
          <w:rStyle w:val="StyleUnderline"/>
          <w:highlight w:val="yellow"/>
        </w:rPr>
        <w:t>democracy and a market economy</w:t>
      </w:r>
      <w:r>
        <w:t xml:space="preserve">…,” then </w:t>
      </w:r>
      <w:r w:rsidRPr="0031552A">
        <w:rPr>
          <w:rStyle w:val="StyleUnderline"/>
        </w:rPr>
        <w:t xml:space="preserve">a major </w:t>
      </w:r>
      <w:r w:rsidRPr="006D3B89">
        <w:rPr>
          <w:rStyle w:val="StyleUnderline"/>
          <w:highlight w:val="yellow"/>
        </w:rPr>
        <w:t xml:space="preserve">task </w:t>
      </w:r>
      <w:r w:rsidRPr="006D3B89">
        <w:rPr>
          <w:rStyle w:val="Emphasis"/>
          <w:highlight w:val="yellow"/>
        </w:rPr>
        <w:t>must be to convince Beijing that the existence of such a Korea is in China’s interests</w:t>
      </w:r>
      <w:r w:rsidRPr="006D3B89">
        <w:rPr>
          <w:highlight w:val="yellow"/>
        </w:rPr>
        <w:t xml:space="preserve">. </w:t>
      </w:r>
      <w:r w:rsidRPr="006D3B89">
        <w:rPr>
          <w:rStyle w:val="StyleUnderline"/>
          <w:highlight w:val="yellow"/>
        </w:rPr>
        <w:t>This would require shaping China’s understanding of what a post-reunification Korean Peninsula would look like and convincing Beijing that the situation that would obtain</w:t>
      </w:r>
      <w:r w:rsidRPr="0031552A">
        <w:rPr>
          <w:rStyle w:val="StyleUnderline"/>
        </w:rPr>
        <w:t xml:space="preserve"> </w:t>
      </w:r>
      <w:r>
        <w:t xml:space="preserve">following the demise of the North Korean regime and its absorption into the ROK </w:t>
      </w:r>
      <w:r w:rsidRPr="006D3B89">
        <w:rPr>
          <w:rStyle w:val="StyleUnderline"/>
          <w:highlight w:val="yellow"/>
        </w:rPr>
        <w:t>would be more in China’s interests than today’s situation on the peninsula</w:t>
      </w:r>
      <w:r>
        <w:t>.</w:t>
      </w:r>
    </w:p>
    <w:p w:rsidR="00B45766" w:rsidRDefault="00B45766" w:rsidP="00B45766">
      <w:r w:rsidRPr="006D3B89">
        <w:rPr>
          <w:rStyle w:val="StyleUnderline"/>
          <w:highlight w:val="yellow"/>
        </w:rPr>
        <w:t xml:space="preserve">Making this case to Beijing </w:t>
      </w:r>
      <w:r w:rsidRPr="006D3B89">
        <w:rPr>
          <w:rStyle w:val="Emphasis"/>
          <w:highlight w:val="yellow"/>
        </w:rPr>
        <w:t>would be difficult</w:t>
      </w:r>
      <w:r w:rsidRPr="006D3B89">
        <w:rPr>
          <w:highlight w:val="yellow"/>
        </w:rPr>
        <w:t xml:space="preserve">. </w:t>
      </w:r>
      <w:r w:rsidRPr="006D3B89">
        <w:rPr>
          <w:rStyle w:val="StyleUnderline"/>
          <w:highlight w:val="yellow"/>
        </w:rPr>
        <w:t xml:space="preserve">It would require the United States and the ROK to carry out a frank and unprecedented </w:t>
      </w:r>
      <w:r w:rsidRPr="00B45766">
        <w:rPr>
          <w:rStyle w:val="StyleUnderline"/>
        </w:rPr>
        <w:t>dialogue</w:t>
      </w:r>
      <w:r>
        <w:t xml:space="preserve"> with China. </w:t>
      </w:r>
      <w:r w:rsidRPr="0031552A">
        <w:rPr>
          <w:rStyle w:val="StyleUnderline"/>
        </w:rPr>
        <w:t xml:space="preserve">The agenda for such a dialogue would necessarily include </w:t>
      </w:r>
      <w:r w:rsidRPr="006D3B89">
        <w:rPr>
          <w:rStyle w:val="StyleUnderline"/>
          <w:highlight w:val="yellow"/>
        </w:rPr>
        <w:t xml:space="preserve">discussion of the </w:t>
      </w:r>
      <w:r w:rsidRPr="006D3B89">
        <w:rPr>
          <w:rStyle w:val="Emphasis"/>
          <w:highlight w:val="yellow"/>
        </w:rPr>
        <w:t>post-reunification nature of the U.S.-ROK alliance</w:t>
      </w:r>
      <w:r w:rsidRPr="006D3B89">
        <w:rPr>
          <w:highlight w:val="yellow"/>
        </w:rPr>
        <w:t xml:space="preserve">, </w:t>
      </w:r>
      <w:r w:rsidRPr="006D3B89">
        <w:rPr>
          <w:rStyle w:val="Emphasis"/>
          <w:highlight w:val="yellow"/>
        </w:rPr>
        <w:t>the disposition of U.S. military forces in a reunified Korea</w:t>
      </w:r>
      <w:r w:rsidRPr="006D3B89">
        <w:rPr>
          <w:rStyle w:val="StyleUnderline"/>
          <w:highlight w:val="yellow"/>
        </w:rPr>
        <w:t>, and even the post-reunification roles and missions of the ROK mil</w:t>
      </w:r>
      <w:r w:rsidRPr="0031552A">
        <w:rPr>
          <w:rStyle w:val="StyleUnderline"/>
        </w:rPr>
        <w:t>itary</w:t>
      </w:r>
      <w:r>
        <w:t>.</w:t>
      </w:r>
    </w:p>
    <w:p w:rsidR="00B45766" w:rsidRPr="005E2CA7" w:rsidRDefault="00B45766" w:rsidP="00B45766"/>
    <w:p w:rsidR="005E2CA7" w:rsidRDefault="005E2CA7" w:rsidP="005E2CA7">
      <w:pPr>
        <w:pStyle w:val="Heading2"/>
      </w:pPr>
      <w:r>
        <w:t>Japan DA</w:t>
      </w:r>
      <w:r w:rsidR="0031552A">
        <w:t xml:space="preserve"> Answers</w:t>
      </w:r>
    </w:p>
    <w:p w:rsidR="00D16DAA" w:rsidRDefault="00D16DAA" w:rsidP="00D16DAA">
      <w:pPr>
        <w:pStyle w:val="Heading3"/>
      </w:pPr>
      <w:r>
        <w:t>They Say: “Allied Proliferation/Alliances DA”</w:t>
      </w:r>
    </w:p>
    <w:p w:rsidR="00C506DA" w:rsidRPr="00BE237A" w:rsidRDefault="00C506DA" w:rsidP="00C506DA">
      <w:pPr>
        <w:pStyle w:val="Heading4"/>
      </w:pPr>
      <w:r>
        <w:t xml:space="preserve">No Alliances DA </w:t>
      </w:r>
      <w:r w:rsidR="00F866BB">
        <w:t xml:space="preserve">— </w:t>
      </w:r>
      <w:r w:rsidRPr="00BA472C">
        <w:rPr>
          <w:u w:val="single"/>
        </w:rPr>
        <w:t>South Korean</w:t>
      </w:r>
      <w:r w:rsidRPr="001B6140">
        <w:t xml:space="preserve"> </w:t>
      </w:r>
      <w:r w:rsidRPr="00BA472C">
        <w:t>support disprove</w:t>
      </w:r>
      <w:r w:rsidR="00F866BB">
        <w:t>s</w:t>
      </w:r>
      <w:r>
        <w:t xml:space="preserve"> a broader </w:t>
      </w:r>
      <w:r w:rsidRPr="00BA472C">
        <w:rPr>
          <w:u w:val="single"/>
        </w:rPr>
        <w:t>precedent</w:t>
      </w:r>
      <w:r>
        <w:t xml:space="preserve"> </w:t>
      </w:r>
      <w:r w:rsidR="00F866BB">
        <w:t xml:space="preserve">and </w:t>
      </w:r>
      <w:r w:rsidRPr="00BA472C">
        <w:rPr>
          <w:u w:val="single"/>
        </w:rPr>
        <w:t>US capabilities</w:t>
      </w:r>
      <w:r>
        <w:t xml:space="preserve"> overshadow </w:t>
      </w:r>
      <w:r w:rsidRPr="00BA472C">
        <w:rPr>
          <w:u w:val="single"/>
        </w:rPr>
        <w:t>reputation</w:t>
      </w:r>
      <w:r>
        <w:t xml:space="preserve"> in China’s decision calculus</w:t>
      </w:r>
    </w:p>
    <w:p w:rsidR="00C506DA" w:rsidRPr="00D54623" w:rsidRDefault="00C506DA" w:rsidP="00C506DA">
      <w:r w:rsidRPr="00133012">
        <w:rPr>
          <w:rStyle w:val="Style13ptBold"/>
        </w:rPr>
        <w:t>Kydd 1</w:t>
      </w:r>
      <w:r w:rsidR="00D03225">
        <w:rPr>
          <w:rStyle w:val="Style13ptBold"/>
        </w:rPr>
        <w:t>5</w:t>
      </w:r>
      <w:r>
        <w:t xml:space="preserve"> — Andrew H. Kydd, Professor of Political Science at the University of Wisconsin, former Assistant Professor and Associate Professor in the Department of Government at Harvard University, holds a Ph. D. in Political Science from</w:t>
      </w:r>
      <w:r w:rsidR="00D03225">
        <w:t xml:space="preserve"> the University of Chicago, 2015</w:t>
      </w:r>
      <w:r>
        <w:t xml:space="preserve"> (“Pulling the Plug: Can There Be a Deal with China on Korean Unification?,” </w:t>
      </w:r>
      <w:r>
        <w:rPr>
          <w:i/>
        </w:rPr>
        <w:t>The Washington Quarterly</w:t>
      </w:r>
      <w:r>
        <w:t xml:space="preserve">, Summer, </w:t>
      </w:r>
      <w:r w:rsidRPr="00D54623">
        <w:t xml:space="preserve">Available Online at </w:t>
      </w:r>
      <w:hyperlink r:id="rId65" w:history="1">
        <w:r w:rsidRPr="00D54623">
          <w:rPr>
            <w:rStyle w:val="Hyperlink"/>
          </w:rPr>
          <w:t>https://twq.elliott.gwu.edu/sites/twq.elliott.gwu.edu/files/downloads/Kydd_Summer%202015.pdf</w:t>
        </w:r>
      </w:hyperlink>
      <w:r w:rsidRPr="00D54623">
        <w:t>, Accessed 0-19-2016, p. 70, AS)</w:t>
      </w:r>
    </w:p>
    <w:p w:rsidR="00C506DA" w:rsidRDefault="00C506DA" w:rsidP="00C506DA">
      <w:r w:rsidRPr="00D54623">
        <w:rPr>
          <w:rStyle w:val="StyleUnderline"/>
        </w:rPr>
        <w:t>Opponents to scaling back the U.S. commitment post-unification have focused on alternative missions for the forces involved</w:t>
      </w:r>
      <w:r w:rsidRPr="00D54623">
        <w:t xml:space="preserve"> and on reputational issues.24 </w:t>
      </w:r>
      <w:r w:rsidRPr="00D54623">
        <w:rPr>
          <w:rStyle w:val="StyleUnderline"/>
        </w:rPr>
        <w:t>Some</w:t>
      </w:r>
      <w:r w:rsidRPr="00D54623">
        <w:t xml:space="preserve"> in the United States </w:t>
      </w:r>
      <w:r w:rsidRPr="00D54623">
        <w:rPr>
          <w:rStyle w:val="StyleUnderline"/>
        </w:rPr>
        <w:t>wish to maintain a military presence in Korea after unification in order to hedge against China. In line with the current concern over China’s rise, the U</w:t>
      </w:r>
      <w:r w:rsidRPr="00D54623">
        <w:t xml:space="preserve">nited </w:t>
      </w:r>
      <w:r w:rsidRPr="00D54623">
        <w:rPr>
          <w:rStyle w:val="StyleUnderline"/>
        </w:rPr>
        <w:t>S</w:t>
      </w:r>
      <w:r w:rsidRPr="00D54623">
        <w:t xml:space="preserve">tates </w:t>
      </w:r>
      <w:r w:rsidRPr="00D54623">
        <w:rPr>
          <w:rStyle w:val="StyleUnderline"/>
        </w:rPr>
        <w:t>could want military assets in Korea as part of a containment effort to ring China with U.S.-allied bastions that could dam up China’s expansionist impulses</w:t>
      </w:r>
      <w:r w:rsidRPr="00D54623">
        <w:t>. (That’s precisely why this bargain would be required to get China’s assent.) However</w:t>
      </w:r>
      <w:r>
        <w:t xml:space="preserve">, </w:t>
      </w:r>
      <w:r w:rsidRPr="006D3B89">
        <w:rPr>
          <w:rStyle w:val="Emphasis"/>
          <w:highlight w:val="yellow"/>
        </w:rPr>
        <w:t>it is unclear what military capabilities in Korea could contribute to contingencies</w:t>
      </w:r>
      <w:r w:rsidRPr="006D3B89">
        <w:rPr>
          <w:rStyle w:val="StyleUnderline"/>
          <w:highlight w:val="yellow"/>
        </w:rPr>
        <w:t xml:space="preserve"> where China has initiated territorial disputes, most importantly with respect to Taiwan, the South China Sea, or the Diaoyu/Senkaku Islands dispute with Japan</w:t>
      </w:r>
      <w:r w:rsidRPr="006D3B89">
        <w:rPr>
          <w:highlight w:val="yellow"/>
        </w:rPr>
        <w:t>.</w:t>
      </w:r>
    </w:p>
    <w:p w:rsidR="00C506DA" w:rsidRDefault="00C506DA" w:rsidP="00C506DA">
      <w:r w:rsidRPr="00D54623">
        <w:rPr>
          <w:rStyle w:val="StyleUnderline"/>
        </w:rPr>
        <w:t>Even more salient for some is the reputational argument</w:t>
      </w:r>
      <w:r>
        <w:t xml:space="preserve">. In this view, </w:t>
      </w:r>
      <w:r w:rsidRPr="00BE237A">
        <w:rPr>
          <w:rStyle w:val="StyleUnderline"/>
        </w:rPr>
        <w:t>withdrawing troops from Korea as part of a deal with China would send a bad</w:t>
      </w:r>
      <w:r>
        <w:rPr>
          <w:rStyle w:val="StyleUnderline"/>
        </w:rPr>
        <w:t xml:space="preserve"> </w:t>
      </w:r>
      <w:r w:rsidRPr="00BE237A">
        <w:rPr>
          <w:rStyle w:val="StyleUnderline"/>
        </w:rPr>
        <w:t>general signal about U.S. resolve to remain a factor in East Asian politics</w:t>
      </w:r>
      <w:r>
        <w:t>, and</w:t>
      </w:r>
      <w:r>
        <w:rPr>
          <w:rStyle w:val="StyleUnderline"/>
        </w:rPr>
        <w:t xml:space="preserve"> </w:t>
      </w:r>
      <w:r w:rsidRPr="00BE237A">
        <w:rPr>
          <w:rStyle w:val="StyleUnderline"/>
        </w:rPr>
        <w:t>might lead some to question the U.S. commitment to Japan or Taiwan</w:t>
      </w:r>
      <w:r>
        <w:t xml:space="preserve">. </w:t>
      </w:r>
      <w:r w:rsidRPr="006D3B89">
        <w:rPr>
          <w:rStyle w:val="StyleUnderline"/>
          <w:highlight w:val="yellow"/>
        </w:rPr>
        <w:t>The U</w:t>
      </w:r>
      <w:r>
        <w:t xml:space="preserve">nited </w:t>
      </w:r>
      <w:r w:rsidRPr="006D3B89">
        <w:rPr>
          <w:rStyle w:val="StyleUnderline"/>
          <w:highlight w:val="yellow"/>
        </w:rPr>
        <w:t>S</w:t>
      </w:r>
      <w:r>
        <w:t xml:space="preserve">tates </w:t>
      </w:r>
      <w:r w:rsidRPr="006D3B89">
        <w:rPr>
          <w:rStyle w:val="StyleUnderline"/>
          <w:highlight w:val="yellow"/>
        </w:rPr>
        <w:t>could address this concern by reaffirming these ties, making sure there is no diminution in visible signals of support for our other East Asian allies</w:t>
      </w:r>
      <w:r>
        <w:t xml:space="preserve">.25 In addition, </w:t>
      </w:r>
      <w:r w:rsidRPr="00BE237A">
        <w:rPr>
          <w:rStyle w:val="StyleUnderline"/>
        </w:rPr>
        <w:t>the U</w:t>
      </w:r>
      <w:r>
        <w:t xml:space="preserve">nited </w:t>
      </w:r>
      <w:r w:rsidRPr="00BE237A">
        <w:rPr>
          <w:rStyle w:val="StyleUnderline"/>
        </w:rPr>
        <w:t>S</w:t>
      </w:r>
      <w:r>
        <w:t xml:space="preserve">tates </w:t>
      </w:r>
      <w:r w:rsidRPr="00BE237A">
        <w:rPr>
          <w:rStyle w:val="StyleUnderline"/>
        </w:rPr>
        <w:t xml:space="preserve">should emphasize that </w:t>
      </w:r>
      <w:r w:rsidRPr="006D3B89">
        <w:rPr>
          <w:rStyle w:val="StyleUnderline"/>
          <w:highlight w:val="yellow"/>
        </w:rPr>
        <w:t>in agreeing to a drawdown in Korea, it does so with South Korean support and in exchange for a very valuable counter-concession from China</w:t>
      </w:r>
      <w:r w:rsidRPr="006D3B89">
        <w:rPr>
          <w:highlight w:val="yellow"/>
        </w:rPr>
        <w:t>,</w:t>
      </w:r>
      <w:r>
        <w:t xml:space="preserve"> the termination of the North Korean regime. </w:t>
      </w:r>
      <w:r w:rsidRPr="006D3B89">
        <w:rPr>
          <w:rStyle w:val="Emphasis"/>
          <w:highlight w:val="yellow"/>
        </w:rPr>
        <w:t>There would presumably be no such local support and no such counter-concession on offer in any of the other U.S. alliance commitments to the region, and so no reason to think that the Korean example would generalize</w:t>
      </w:r>
      <w:r w:rsidRPr="00BE237A">
        <w:rPr>
          <w:rStyle w:val="Emphasis"/>
        </w:rPr>
        <w:t>.</w:t>
      </w:r>
      <w:r w:rsidRPr="00D54623">
        <w:t xml:space="preserve"> </w:t>
      </w:r>
      <w:r>
        <w:t xml:space="preserve">Finally, </w:t>
      </w:r>
      <w:r w:rsidRPr="006D3B89">
        <w:rPr>
          <w:rStyle w:val="StyleUnderline"/>
          <w:highlight w:val="yellow"/>
        </w:rPr>
        <w:t>while policymakers worry a lot about reputation, scholars have found little evidence that reputation matters</w:t>
      </w:r>
      <w:r w:rsidRPr="00623E7A">
        <w:rPr>
          <w:rStyle w:val="StyleUnderline"/>
        </w:rPr>
        <w:t xml:space="preserve"> as much as they think it does</w:t>
      </w:r>
      <w:r>
        <w:t xml:space="preserve">.26 </w:t>
      </w:r>
      <w:r w:rsidRPr="006D3B89">
        <w:rPr>
          <w:rStyle w:val="StyleUnderline"/>
          <w:highlight w:val="yellow"/>
        </w:rPr>
        <w:t xml:space="preserve">States tend to focus on the capabilities and interests of their opponents, and so long as U.S. interests are clear and its capabilities strong, China is </w:t>
      </w:r>
      <w:r w:rsidRPr="006D3B89">
        <w:rPr>
          <w:rStyle w:val="Emphasis"/>
          <w:highlight w:val="yellow"/>
        </w:rPr>
        <w:t>unlikely to misinterpret the Korean case as setting a precedent</w:t>
      </w:r>
      <w:r w:rsidRPr="006D3B89">
        <w:rPr>
          <w:highlight w:val="yellow"/>
        </w:rPr>
        <w:t>.</w:t>
      </w:r>
    </w:p>
    <w:p w:rsidR="00C506DA" w:rsidRPr="000301E9" w:rsidRDefault="00C506DA" w:rsidP="00C506DA"/>
    <w:p w:rsidR="0081081F" w:rsidRDefault="0081081F" w:rsidP="0081081F">
      <w:pPr>
        <w:pStyle w:val="Heading2"/>
      </w:pPr>
      <w:bookmarkStart w:id="8" w:name="_Toc456874913"/>
      <w:bookmarkEnd w:id="6"/>
      <w:r>
        <w:t>Elections DA</w:t>
      </w:r>
      <w:r w:rsidR="00656C00">
        <w:t xml:space="preserve"> Answers</w:t>
      </w:r>
    </w:p>
    <w:p w:rsidR="00C506DA" w:rsidRDefault="00BB506E" w:rsidP="00C506DA">
      <w:pPr>
        <w:pStyle w:val="Heading3"/>
      </w:pPr>
      <w:r>
        <w:t xml:space="preserve">2AC — </w:t>
      </w:r>
      <w:bookmarkEnd w:id="8"/>
      <w:r w:rsidR="0081081F">
        <w:t>No Link</w:t>
      </w:r>
      <w:r w:rsidR="003B6795">
        <w:t xml:space="preserve"> — Negotiations Secret</w:t>
      </w:r>
    </w:p>
    <w:p w:rsidR="00690F73" w:rsidRDefault="00BB506E" w:rsidP="00C506DA">
      <w:pPr>
        <w:pStyle w:val="Heading4"/>
      </w:pPr>
      <w:r w:rsidRPr="003B6795">
        <w:rPr>
          <w:u w:val="single"/>
        </w:rPr>
        <w:t>No link</w:t>
      </w:r>
      <w:r>
        <w:t xml:space="preserve"> — negotiations for the plan are </w:t>
      </w:r>
      <w:r w:rsidRPr="00BB506E">
        <w:rPr>
          <w:u w:val="single"/>
        </w:rPr>
        <w:t>done in secret</w:t>
      </w:r>
      <w:r w:rsidR="003B6795">
        <w:t>.</w:t>
      </w:r>
    </w:p>
    <w:p w:rsidR="003B6795" w:rsidRDefault="003B6795" w:rsidP="003B6795">
      <w:r w:rsidRPr="00133012">
        <w:rPr>
          <w:rStyle w:val="Style13ptBold"/>
        </w:rPr>
        <w:t>Kydd 1</w:t>
      </w:r>
      <w:r>
        <w:rPr>
          <w:rStyle w:val="Style13ptBold"/>
        </w:rPr>
        <w:t>5</w:t>
      </w:r>
      <w:r>
        <w:t xml:space="preserve"> — Andrew H. Kydd, Professor of Political Science at the University of Wisconsin, former Assistant Professor and Associate Professor in the Department of Government at Harvard University, holds a Ph. D. in Political Science from the University of Chicago, 2015 (“Pulling the Plug: Can There Be a Deal with China on Korean Unification?,” </w:t>
      </w:r>
      <w:r>
        <w:rPr>
          <w:i/>
        </w:rPr>
        <w:t>The Washington Quarterly</w:t>
      </w:r>
      <w:r>
        <w:t xml:space="preserve">, Summer, Available Online at </w:t>
      </w:r>
      <w:hyperlink r:id="rId66" w:history="1">
        <w:r w:rsidRPr="00E2707A">
          <w:rPr>
            <w:rStyle w:val="Hyperlink"/>
          </w:rPr>
          <w:t>https://twq.elliott.gwu.edu/sites/twq.elliott.gwu.edu/files/downloads/Kydd_Summer%202015.pdf</w:t>
        </w:r>
      </w:hyperlink>
      <w:r>
        <w:t>, Accessed 0-19-2016, p. 74, AS)</w:t>
      </w:r>
    </w:p>
    <w:p w:rsidR="003B6795" w:rsidRDefault="003B6795" w:rsidP="003B6795">
      <w:r>
        <w:t xml:space="preserve">First, </w:t>
      </w:r>
      <w:r w:rsidRPr="006D3B89">
        <w:rPr>
          <w:rStyle w:val="Emphasis"/>
          <w:highlight w:val="yellow"/>
        </w:rPr>
        <w:t>any negotiations over Korean unification must begin in secret</w:t>
      </w:r>
      <w:r w:rsidRPr="006D3B89">
        <w:rPr>
          <w:highlight w:val="yellow"/>
        </w:rPr>
        <w:t xml:space="preserve">. </w:t>
      </w:r>
      <w:r w:rsidRPr="006D3B89">
        <w:rPr>
          <w:rStyle w:val="StyleUnderline"/>
          <w:highlight w:val="yellow"/>
        </w:rPr>
        <w:t>Only secrecy would allow the negotiations to proceed without the extreme loss of leverage and face that would immediately ensue from public haggling over the fate of the DPRK</w:t>
      </w:r>
      <w:r w:rsidRPr="006D3B89">
        <w:rPr>
          <w:highlight w:val="yellow"/>
        </w:rPr>
        <w:t>.</w:t>
      </w:r>
      <w:r>
        <w:t xml:space="preserve"> </w:t>
      </w:r>
      <w:r w:rsidRPr="001E38B3">
        <w:rPr>
          <w:rStyle w:val="StyleUnderline"/>
        </w:rPr>
        <w:t xml:space="preserve">This will pose a challenge because China and the United States do not have a distinguished history of close negotiations over sensitive topics, and the possibility of leaks will be worrisome. </w:t>
      </w:r>
      <w:r w:rsidRPr="006D3B89">
        <w:rPr>
          <w:rStyle w:val="StyleUnderline"/>
          <w:highlight w:val="yellow"/>
        </w:rPr>
        <w:t>The U.S.–Chinese rapprochement of the early 1970’s may offer some hope that great changes can come both from the top leadership and in secrecy</w:t>
      </w:r>
      <w:r>
        <w:t>, but it will undoubtedly prove challenging.</w:t>
      </w:r>
    </w:p>
    <w:p w:rsidR="003B6795" w:rsidRPr="003B6795" w:rsidRDefault="003B6795" w:rsidP="003B6795"/>
    <w:p w:rsidR="0081081F" w:rsidRDefault="0081081F" w:rsidP="0081081F">
      <w:pPr>
        <w:pStyle w:val="Heading3"/>
      </w:pPr>
      <w:r>
        <w:t>2AC — Link Turn</w:t>
      </w:r>
    </w:p>
    <w:p w:rsidR="00C506DA" w:rsidRDefault="00BB506E" w:rsidP="00C506DA">
      <w:pPr>
        <w:pStyle w:val="Heading4"/>
      </w:pPr>
      <w:r>
        <w:t xml:space="preserve">Turn: </w:t>
      </w:r>
      <w:r w:rsidR="00C506DA">
        <w:t>Plan is popular</w:t>
      </w:r>
      <w:r>
        <w:t xml:space="preserve"> </w:t>
      </w:r>
      <w:r w:rsidR="00C506DA">
        <w:t>—</w:t>
      </w:r>
      <w:r>
        <w:t xml:space="preserve"> </w:t>
      </w:r>
      <w:r w:rsidR="00C506DA">
        <w:t>Republicans and Democrats love cracking down on North Korea.</w:t>
      </w:r>
    </w:p>
    <w:p w:rsidR="00C506DA" w:rsidRPr="00C66E90" w:rsidRDefault="00BB506E" w:rsidP="00C506DA">
      <w:r w:rsidRPr="00BB506E">
        <w:rPr>
          <w:rStyle w:val="Style13ptBold"/>
        </w:rPr>
        <w:t>DePetris 16</w:t>
      </w:r>
      <w:r>
        <w:t xml:space="preserve"> — </w:t>
      </w:r>
      <w:r w:rsidR="00C506DA" w:rsidRPr="00BB506E">
        <w:t xml:space="preserve">Daniel R. </w:t>
      </w:r>
      <w:r>
        <w:t>Depetris</w:t>
      </w:r>
      <w:r w:rsidR="00C506DA" w:rsidRPr="00BB506E">
        <w:t xml:space="preserve">, </w:t>
      </w:r>
      <w:r>
        <w:t xml:space="preserve">Contributing Analyst, Wikistrat, Inc., former Associate Editor of the Journal of Terrorism and Security Analysis, earned his M.A. in Political Science and Certificate of Advanced Study in National Security Policy Studies at the Maxwell School of Citizenship and Public Affairs at Syracuse University, </w:t>
      </w:r>
      <w:r w:rsidR="00C506DA" w:rsidRPr="00BB506E">
        <w:t>2016,</w:t>
      </w:r>
      <w:r w:rsidR="00C506DA" w:rsidRPr="00C66E90">
        <w:t xml:space="preserve"> </w:t>
      </w:r>
      <w:r>
        <w:t>(</w:t>
      </w:r>
      <w:r w:rsidR="00C506DA" w:rsidRPr="00C66E90">
        <w:t>"</w:t>
      </w:r>
      <w:r>
        <w:t>North Korea And The U.S.: It’s Time To De-Escalate</w:t>
      </w:r>
      <w:r w:rsidR="00C506DA" w:rsidRPr="00C66E90">
        <w:t>,"</w:t>
      </w:r>
      <w:r>
        <w:t xml:space="preserve"> July 14</w:t>
      </w:r>
      <w:r w:rsidRPr="00BB506E">
        <w:rPr>
          <w:vertAlign w:val="superscript"/>
        </w:rPr>
        <w:t>th</w:t>
      </w:r>
      <w:r>
        <w:t>,</w:t>
      </w:r>
      <w:r w:rsidR="00C506DA" w:rsidRPr="00C66E90">
        <w:t xml:space="preserve"> </w:t>
      </w:r>
      <w:r w:rsidR="00C506DA" w:rsidRPr="00BB506E">
        <w:rPr>
          <w:i/>
        </w:rPr>
        <w:t>Huffington Post</w:t>
      </w:r>
      <w:r w:rsidR="00C506DA" w:rsidRPr="00C66E90">
        <w:t xml:space="preserve">, </w:t>
      </w:r>
      <w:r>
        <w:t xml:space="preserve">Available Online at </w:t>
      </w:r>
      <w:r w:rsidR="00C506DA" w:rsidRPr="00C66E90">
        <w:t>http://www.huffingtonpost.com/daniel-r-depetris/north-korea-and-the-us-it_b_10966020.html</w:t>
      </w:r>
      <w:r>
        <w:t>)</w:t>
      </w:r>
    </w:p>
    <w:p w:rsidR="0081081F" w:rsidRDefault="00C506DA" w:rsidP="00C506DA">
      <w:pPr>
        <w:rPr>
          <w:rStyle w:val="StyleUnderline"/>
        </w:rPr>
      </w:pPr>
      <w:r w:rsidRPr="00E94095">
        <w:rPr>
          <w:rStyle w:val="StyleUnderline"/>
        </w:rPr>
        <w:t xml:space="preserve">The United States and the Democratic Peoples Republic of Korea haven’t had formal diplomatic relations since the bloody Korean War ended in 1953. Since that time, U.S.-North Korean relations have been about as productive and pleasant as the ties that bind Hillary Clinton and Donald Trump. And for most in Washington, that’s ok; with few exceptions, </w:t>
      </w:r>
      <w:r w:rsidRPr="006D3B89">
        <w:rPr>
          <w:rStyle w:val="StyleUnderline"/>
          <w:highlight w:val="yellow"/>
        </w:rPr>
        <w:t>sanctioning North Korea for its nuclear weapons program,</w:t>
      </w:r>
      <w:r w:rsidRPr="00E94095">
        <w:rPr>
          <w:rStyle w:val="StyleUnderline"/>
        </w:rPr>
        <w:t xml:space="preserve"> ballistic missile activity, or egregious human rights abuses </w:t>
      </w:r>
      <w:r w:rsidRPr="006D3B89">
        <w:rPr>
          <w:rStyle w:val="StyleUnderline"/>
          <w:highlight w:val="yellow"/>
        </w:rPr>
        <w:t>is something every politician can agree on. If you desire to get the most conservative Republican and most liberal Democrat together in the same room, all you need to do is mention that the madmen of North Korea’s leadership is on the chopping block</w:t>
      </w:r>
      <w:r w:rsidRPr="00E94095">
        <w:rPr>
          <w:rStyle w:val="StyleUnderline"/>
        </w:rPr>
        <w:t>.</w:t>
      </w:r>
      <w:r>
        <w:rPr>
          <w:rStyle w:val="StyleUnderline"/>
        </w:rPr>
        <w:t xml:space="preserve"> </w:t>
      </w:r>
    </w:p>
    <w:p w:rsidR="0081081F" w:rsidRDefault="0081081F" w:rsidP="00C506DA">
      <w:pPr>
        <w:rPr>
          <w:rStyle w:val="StyleUnderline"/>
        </w:rPr>
      </w:pPr>
    </w:p>
    <w:p w:rsidR="0081081F" w:rsidRDefault="0081081F" w:rsidP="0081081F">
      <w:pPr>
        <w:pStyle w:val="Heading4"/>
      </w:pPr>
      <w:r>
        <w:t xml:space="preserve">Americans hate North Korea — the </w:t>
      </w:r>
      <w:r w:rsidRPr="0081081F">
        <w:rPr>
          <w:u w:val="single"/>
        </w:rPr>
        <w:t>hardline approach</w:t>
      </w:r>
      <w:r w:rsidRPr="0081081F">
        <w:t xml:space="preserve"> wins support</w:t>
      </w:r>
      <w:r>
        <w:t>.</w:t>
      </w:r>
    </w:p>
    <w:p w:rsidR="0081081F" w:rsidRDefault="0081081F" w:rsidP="0081081F">
      <w:r>
        <w:rPr>
          <w:rStyle w:val="Style13ptBold"/>
        </w:rPr>
        <w:t xml:space="preserve">Gallup 15 </w:t>
      </w:r>
      <w:r w:rsidRPr="005C09C4">
        <w:t>— Gallup, 2015 (“</w:t>
      </w:r>
      <w:r>
        <w:t>Americans' Ratings of North Korea Remain Highly Negative,” Byline Justin McCarthy, February 23</w:t>
      </w:r>
      <w:r w:rsidRPr="0081081F">
        <w:rPr>
          <w:vertAlign w:val="superscript"/>
        </w:rPr>
        <w:t>rd</w:t>
      </w:r>
      <w:r>
        <w:t xml:space="preserve">, Available Online at </w:t>
      </w:r>
      <w:hyperlink r:id="rId67" w:history="1">
        <w:r w:rsidRPr="00131477">
          <w:rPr>
            <w:rStyle w:val="Hyperlink"/>
          </w:rPr>
          <w:t>http://www.gallup.com/poll/181667/americans-ratings-north-korea-remain-highly-negative.aspx</w:t>
        </w:r>
      </w:hyperlink>
      <w:r>
        <w:rPr>
          <w:rStyle w:val="Hyperlink"/>
        </w:rPr>
        <w:t>, Accessed June 15, 2016)</w:t>
      </w:r>
    </w:p>
    <w:p w:rsidR="0081081F" w:rsidRDefault="0081081F" w:rsidP="0081081F">
      <w:r w:rsidRPr="0081081F">
        <w:t xml:space="preserve">WASHINGTON, D.C. -- </w:t>
      </w:r>
      <w:r w:rsidRPr="006D3B89">
        <w:rPr>
          <w:rStyle w:val="StyleUnderline"/>
          <w:highlight w:val="yellow"/>
        </w:rPr>
        <w:t>Americans' ratings of North Korea remain highly negative, with</w:t>
      </w:r>
      <w:r w:rsidRPr="0081081F">
        <w:t xml:space="preserve"> 9% rating the country favorably and </w:t>
      </w:r>
      <w:r w:rsidRPr="006D3B89">
        <w:rPr>
          <w:rStyle w:val="StyleUnderline"/>
          <w:highlight w:val="yellow"/>
        </w:rPr>
        <w:t>87% rating it unfavorably. North Korea has consistently ranked among the lowest-rated nations in Gallup's annual rankings</w:t>
      </w:r>
      <w:r w:rsidRPr="0081081F">
        <w:t xml:space="preserve"> for the past decade. Americans' Favorability Rating of North Korea Since 2000 These latest data come from Gallup's Feb. 8-11 World Affairs poll. Like last year's poll, Iran's favorability (11%) was only slightly higher than North Korea's. The two nations have shared the bottom two spots in 10 of the last 11 times Gallup has ranked nations according to Americans' favorability ratings. Americans' current favorability ratings come as the U.S. National Security Agency definitively identified North Korea as being behind a high-profile cyberattack on Sony Pictures Entertainment in late 2014. The country has also been accused of increasing the number of workers it sends abroad while seizing their wages in an effort to earn money amid economic sanctions from the international community. </w:t>
      </w:r>
      <w:r w:rsidRPr="006D3B89">
        <w:rPr>
          <w:rStyle w:val="StyleUnderline"/>
          <w:highlight w:val="yellow"/>
        </w:rPr>
        <w:t>This bad publicity has clearly reinforced 12 years of already negative attitudes toward North Korea</w:t>
      </w:r>
      <w:r w:rsidRPr="0081081F">
        <w:t xml:space="preserve"> rather than causing any major shift in opinions. In Gallup surveys conducted in 2000 and 2001, North Korea's favorability ratings were at their height, at 26% and 31%, respectively. A sharp drop in 2002 coincided with then-President George W. Bush's naming of the country in his State of the Union address as part of an "axis of evil." Americans' favorability of the country fell to a low of 8% in March 2003 and has not rebounded since. Not surprisingly given its low favorable ratings, North Korea also ranks high when Americans are asked to name the country they perceive to be the United States' greatest enemy. This year, 15% named North Korea, only slightly behind Russia at 18%.</w:t>
      </w:r>
    </w:p>
    <w:p w:rsidR="003B6795" w:rsidRPr="0081081F" w:rsidRDefault="003B6795" w:rsidP="0081081F"/>
    <w:p w:rsidR="0081081F" w:rsidRPr="003B6795" w:rsidRDefault="003B6795" w:rsidP="0081081F">
      <w:pPr>
        <w:pStyle w:val="Heading4"/>
      </w:pPr>
      <w:r>
        <w:t xml:space="preserve">Fear of </w:t>
      </w:r>
      <w:r w:rsidRPr="003B6795">
        <w:rPr>
          <w:u w:val="single"/>
        </w:rPr>
        <w:t>North Korea proliferation</w:t>
      </w:r>
      <w:r>
        <w:t xml:space="preserve"> outweigh</w:t>
      </w:r>
      <w:r w:rsidR="0081081F" w:rsidRPr="003B6795">
        <w:t xml:space="preserve"> </w:t>
      </w:r>
      <w:r>
        <w:t>the threat of China’s rise</w:t>
      </w:r>
    </w:p>
    <w:p w:rsidR="0081081F" w:rsidRDefault="0081081F" w:rsidP="0081081F">
      <w:r w:rsidRPr="0081081F">
        <w:rPr>
          <w:rStyle w:val="Style13ptBold"/>
        </w:rPr>
        <w:t>Stokes 16</w:t>
      </w:r>
      <w:r>
        <w:t xml:space="preserve"> — </w:t>
      </w:r>
      <w:r w:rsidRPr="0081081F">
        <w:t>Bruce Stokes, Director of Global</w:t>
      </w:r>
      <w:r>
        <w:t xml:space="preserve"> Economic attitudes at Pew Research Center, 2016 (“It’s the Foreign Policy, Stupid,” </w:t>
      </w:r>
      <w:r>
        <w:rPr>
          <w:i/>
        </w:rPr>
        <w:t>Foreign Policy</w:t>
      </w:r>
      <w:r>
        <w:t>, January 5</w:t>
      </w:r>
      <w:r w:rsidRPr="0081081F">
        <w:rPr>
          <w:vertAlign w:val="superscript"/>
        </w:rPr>
        <w:t>th</w:t>
      </w:r>
      <w:r>
        <w:t xml:space="preserve">, Available Online at </w:t>
      </w:r>
      <w:hyperlink r:id="rId68" w:history="1">
        <w:r w:rsidRPr="00C07DF8">
          <w:rPr>
            <w:rStyle w:val="Hyperlink"/>
          </w:rPr>
          <w:t>http://foreignpolicy.com/2016/01/05/its-the-foreign-policy-stupid/</w:t>
        </w:r>
      </w:hyperlink>
      <w:r>
        <w:t>)</w:t>
      </w:r>
    </w:p>
    <w:p w:rsidR="0081081F" w:rsidRPr="003B6795" w:rsidRDefault="0081081F" w:rsidP="0081081F">
      <w:r w:rsidRPr="003B6795">
        <w:t>When asked about a discrete list of potential international threats to the well-being of the United States, from growing authoritarianism in Russia to global climate change, the Islamic State is at the top of the list, with 83 percent of Americans calling it a “major threat.” And that proportion is up from 67 percent in August 2014. Concern about most other international issues is relatively unchanged over that time period, suggesting that terrorism and the Islamic State have become almost synonymous for Americans when they think about international threats.</w:t>
      </w:r>
      <w:r w:rsidRPr="006D3B89">
        <w:rPr>
          <w:rStyle w:val="StyleUnderline"/>
          <w:highlight w:val="yellow"/>
        </w:rPr>
        <w:t>Roughly six in 10</w:t>
      </w:r>
      <w:r w:rsidRPr="003B6795">
        <w:t xml:space="preserve"> (62 percent) </w:t>
      </w:r>
      <w:r w:rsidRPr="006D3B89">
        <w:rPr>
          <w:rStyle w:val="StyleUnderline"/>
          <w:highlight w:val="yellow"/>
        </w:rPr>
        <w:t>Americans see Iran’s nuclear program as a major threat</w:t>
      </w:r>
      <w:r w:rsidRPr="003B6795">
        <w:t xml:space="preserve"> to U.S. well-being. And </w:t>
      </w:r>
      <w:r w:rsidRPr="006D3B89">
        <w:rPr>
          <w:rStyle w:val="StyleUnderline"/>
          <w:highlight w:val="yellow"/>
        </w:rPr>
        <w:t>a similar proportion (59 percent) voices the same concern about North Korea’s nuclear ambitions.</w:t>
      </w:r>
      <w:r w:rsidRPr="003B6795">
        <w:t xml:space="preserve"> Notably, </w:t>
      </w:r>
      <w:r w:rsidRPr="006D3B89">
        <w:rPr>
          <w:rStyle w:val="StyleUnderline"/>
          <w:highlight w:val="yellow"/>
        </w:rPr>
        <w:t>both these anxieties dwarf fears of China’s emergence as a world power (49 percent)</w:t>
      </w:r>
      <w:r w:rsidRPr="003B6795">
        <w:t xml:space="preserve"> and the Israeli-Palestinian conflict (43 percent).Not surprisingly, given the rhetoric in the presidential campaign to date, Republicans and Democrats are divided on the importance of foreign-policy issues as the nation heads into an election season. </w:t>
      </w:r>
    </w:p>
    <w:p w:rsidR="0081081F" w:rsidRPr="00C506DA" w:rsidRDefault="0081081F" w:rsidP="0081081F"/>
    <w:p w:rsidR="0081081F" w:rsidRDefault="0081081F" w:rsidP="00C506DA">
      <w:pPr>
        <w:rPr>
          <w:rStyle w:val="StyleUnderline"/>
        </w:rPr>
      </w:pPr>
    </w:p>
    <w:p w:rsidR="0081081F" w:rsidRDefault="0081081F" w:rsidP="00C506DA">
      <w:pPr>
        <w:rPr>
          <w:rStyle w:val="StyleUnderline"/>
        </w:rPr>
      </w:pPr>
    </w:p>
    <w:p w:rsidR="0081081F" w:rsidRDefault="0081081F" w:rsidP="0081081F">
      <w:pPr>
        <w:pStyle w:val="Heading3"/>
      </w:pPr>
      <w:r>
        <w:t>2AC — Foreign Policy Not Key</w:t>
      </w:r>
    </w:p>
    <w:p w:rsidR="00C506DA" w:rsidRDefault="00C506DA" w:rsidP="00C506DA">
      <w:pPr>
        <w:pStyle w:val="Heading4"/>
      </w:pPr>
      <w:r>
        <w:t>Foreign policy not key to the election—decades of research shows:</w:t>
      </w:r>
    </w:p>
    <w:p w:rsidR="00C506DA" w:rsidRPr="0081081F" w:rsidRDefault="0081081F" w:rsidP="00C506DA">
      <w:r w:rsidRPr="0081081F">
        <w:rPr>
          <w:rStyle w:val="Style13ptBold"/>
        </w:rPr>
        <w:t>Saunder 16</w:t>
      </w:r>
      <w:r>
        <w:t xml:space="preserve"> — </w:t>
      </w:r>
      <w:r w:rsidR="00C506DA" w:rsidRPr="0081081F">
        <w:t xml:space="preserve">Elizabeth N. Saunders, an assistant professor of political science and international affairs at George Washington University, </w:t>
      </w:r>
      <w:r w:rsidRPr="0081081F">
        <w:t>2016 (</w:t>
      </w:r>
      <w:r w:rsidR="00C506DA" w:rsidRPr="0081081F">
        <w:t>“Will foreign policy be a major issue in the 201</w:t>
      </w:r>
      <w:r w:rsidRPr="0081081F">
        <w:t>6 election? Here’s what we know,” Council on Foreign Relations,</w:t>
      </w:r>
      <w:r w:rsidR="00C506DA" w:rsidRPr="0081081F">
        <w:t xml:space="preserve"> </w:t>
      </w:r>
      <w:r w:rsidRPr="0081081F">
        <w:t xml:space="preserve">January 26th, Available Online at </w:t>
      </w:r>
      <w:hyperlink r:id="rId69" w:history="1">
        <w:r w:rsidR="00C506DA" w:rsidRPr="0081081F">
          <w:rPr>
            <w:rStyle w:val="Hyperlink"/>
          </w:rPr>
          <w:t>http://www.cfr.org/elections/foreign-policy-major-issue-2016-election-heres-we-know/p37480</w:t>
        </w:r>
      </w:hyperlink>
      <w:r w:rsidR="00C506DA" w:rsidRPr="0081081F">
        <w:t>, Accessed 1/30/2016, rwg)</w:t>
      </w:r>
    </w:p>
    <w:p w:rsidR="00C506DA" w:rsidRPr="0081081F" w:rsidRDefault="00C506DA" w:rsidP="00C506DA">
      <w:r w:rsidRPr="0081081F">
        <w:t xml:space="preserve">At the last two Republican debates, the looming center-stage presence wasn’t Donald Trump; it was the Islamic State. </w:t>
      </w:r>
      <w:r w:rsidRPr="006D3B89">
        <w:rPr>
          <w:rStyle w:val="StyleUnderline"/>
          <w:highlight w:val="yellow"/>
        </w:rPr>
        <w:t>Many news articles have suggested that 2016 will be the rare election in which foreign policy will be central to the campaign</w:t>
      </w:r>
      <w:r w:rsidRPr="0081081F">
        <w:t xml:space="preserve">. </w:t>
      </w:r>
      <w:r w:rsidRPr="006D3B89">
        <w:rPr>
          <w:rStyle w:val="StyleUnderline"/>
          <w:highlight w:val="yellow"/>
        </w:rPr>
        <w:t>Will those predictions come true? Not likely</w:t>
      </w:r>
      <w:r w:rsidRPr="0081081F">
        <w:t xml:space="preserve">. But while foreign policy may only feature occasionally in the campaign, the voters’ chosen candidate will matter significantly for U.S. foreign policy. What do we mean by “foreign policy issues,” and how do voters think about it? Campaign 2016 Email Updates Get the biggest election stories in your inbox. Many international issues get mentioned in campaigns, whether in general terms or by referring to a specific country or region. Most of these issues fall under the broad categories of foreign economic policy (such as free trade, currency policy, or foreign aid) or national security issues (such as military readiness, nuclear proliferation, crisis diplomacy, and what we now call “homeland security” issues like terrorism, though terrorism concerns long predate 9/11). </w:t>
      </w:r>
      <w:r w:rsidRPr="006D3B89">
        <w:rPr>
          <w:rStyle w:val="StyleUnderline"/>
          <w:highlight w:val="yellow"/>
        </w:rPr>
        <w:t>From decades of research, we know voters do not pay much attention to foreign policy</w:t>
      </w:r>
      <w:r w:rsidRPr="0081081F">
        <w:t xml:space="preserve">. Some research shows that the public has stable, coherent attitudes on foreign policy, but </w:t>
      </w:r>
      <w:r w:rsidRPr="006D3B89">
        <w:rPr>
          <w:rStyle w:val="StyleUnderline"/>
          <w:highlight w:val="yellow"/>
        </w:rPr>
        <w:t>few dispute that most voters have little concrete foreign policy information</w:t>
      </w:r>
      <w:r w:rsidRPr="0081081F">
        <w:t>. Rather than follow debates closely, voters generally look to elites and the media for information, even for specific foreign policy issues.</w:t>
      </w:r>
    </w:p>
    <w:p w:rsidR="0081081F" w:rsidRDefault="0081081F" w:rsidP="0081081F"/>
    <w:p w:rsidR="00C506DA" w:rsidRPr="00B05662" w:rsidRDefault="00C506DA" w:rsidP="00C506DA"/>
    <w:p w:rsidR="00C506DA" w:rsidRPr="00C506DA" w:rsidRDefault="00656C00" w:rsidP="00C506DA">
      <w:pPr>
        <w:pStyle w:val="Heading2"/>
      </w:pPr>
      <w:bookmarkStart w:id="9" w:name="_Toc456874915"/>
      <w:r>
        <w:t xml:space="preserve">Advantage CP </w:t>
      </w:r>
      <w:r w:rsidR="00C506DA" w:rsidRPr="00C506DA">
        <w:t>Answers</w:t>
      </w:r>
      <w:bookmarkEnd w:id="9"/>
    </w:p>
    <w:p w:rsidR="001B6140" w:rsidRPr="001B6140" w:rsidRDefault="00A47641" w:rsidP="0081081F">
      <w:pPr>
        <w:pStyle w:val="Heading3"/>
      </w:pPr>
      <w:bookmarkStart w:id="10" w:name="_Toc456874916"/>
      <w:r>
        <w:t xml:space="preserve">2AC — </w:t>
      </w:r>
      <w:bookmarkEnd w:id="10"/>
      <w:r w:rsidR="003171B4">
        <w:t>Advantage CP</w:t>
      </w:r>
    </w:p>
    <w:p w:rsidR="00C506DA" w:rsidRPr="001B6140" w:rsidRDefault="00C506DA" w:rsidP="001B6140">
      <w:pPr>
        <w:pStyle w:val="Heading4"/>
      </w:pPr>
      <w:r w:rsidRPr="001B6140">
        <w:t xml:space="preserve">Peace treaty doesn’t solve the war advantage AND recognizes North Korea as a nuclear weapon state  </w:t>
      </w:r>
    </w:p>
    <w:p w:rsidR="00C506DA" w:rsidRPr="00A47641" w:rsidRDefault="00C506DA" w:rsidP="00A47641">
      <w:pPr>
        <w:rPr>
          <w:bCs/>
          <w:sz w:val="16"/>
        </w:rPr>
      </w:pPr>
      <w:r w:rsidRPr="00A47641">
        <w:rPr>
          <w:b/>
          <w:bCs/>
          <w:sz w:val="26"/>
        </w:rPr>
        <w:t xml:space="preserve">Jackson </w:t>
      </w:r>
      <w:r w:rsidR="00A47641">
        <w:rPr>
          <w:b/>
          <w:bCs/>
          <w:sz w:val="26"/>
        </w:rPr>
        <w:t xml:space="preserve">16 — </w:t>
      </w:r>
      <w:r w:rsidR="00A47641">
        <w:rPr>
          <w:bCs/>
          <w:sz w:val="16"/>
        </w:rPr>
        <w:t>Dr. Van Jackson,</w:t>
      </w:r>
      <w:r w:rsidRPr="00A47641">
        <w:rPr>
          <w:bCs/>
          <w:sz w:val="16"/>
        </w:rPr>
        <w:t xml:space="preserve"> Visiting Fellow at the Center for a New American Security and a Council on Foreign Relations International Affairs Fellow, February 8, 2016. “A New Baseline for North Korea Policy: What the Next US President Needs to Know.” http://thediplomat.com/2016/02/a-new-baseline-for-north-korea-policy-what-the-next-us-president-needs-to-know/)</w:t>
      </w:r>
    </w:p>
    <w:p w:rsidR="00C506DA" w:rsidRPr="00F5616C" w:rsidRDefault="00C506DA" w:rsidP="00F5616C">
      <w:pPr>
        <w:rPr>
          <w:sz w:val="16"/>
        </w:rPr>
      </w:pPr>
      <w:r w:rsidRPr="00F5616C">
        <w:rPr>
          <w:rStyle w:val="StyleUnderline"/>
          <w:highlight w:val="yellow"/>
        </w:rPr>
        <w:t>North Korea Wants Peace…But Not the Kind We Seek</w:t>
      </w:r>
      <w:r w:rsidRPr="00F5616C">
        <w:rPr>
          <w:sz w:val="16"/>
        </w:rPr>
        <w:t xml:space="preserve"> Some things don’t change. At some point during the next president’s tenure, </w:t>
      </w:r>
      <w:r w:rsidRPr="00F5616C">
        <w:rPr>
          <w:rStyle w:val="StyleUnderline"/>
          <w:highlight w:val="yellow"/>
        </w:rPr>
        <w:t>North Korea will dangle the possibility of negotiating a peace treaty.</w:t>
      </w:r>
      <w:r w:rsidRPr="00F5616C">
        <w:rPr>
          <w:sz w:val="16"/>
        </w:rPr>
        <w:t xml:space="preserve"> This wouldn’t be the first time. I think </w:t>
      </w:r>
      <w:r w:rsidRPr="00F5616C">
        <w:rPr>
          <w:rStyle w:val="StyleUnderline"/>
          <w:highlight w:val="yellow"/>
        </w:rPr>
        <w:t>North Korea does sincerely want peace, but not the way we imagine it. It wants a peace that formalizes its nuclear weapons program, elevates its status as the “legitimate Korea”</w:t>
      </w:r>
      <w:r w:rsidRPr="00F5616C">
        <w:rPr>
          <w:sz w:val="16"/>
        </w:rPr>
        <w:t xml:space="preserve"> above South Korea by excluding it from the treaty, </w:t>
      </w:r>
      <w:r w:rsidRPr="00F5616C">
        <w:rPr>
          <w:rStyle w:val="StyleUnderline"/>
          <w:highlight w:val="yellow"/>
        </w:rPr>
        <w:t>and removes U.S. troops from the Korean Peninsula.</w:t>
      </w:r>
      <w:r w:rsidRPr="00F5616C">
        <w:rPr>
          <w:sz w:val="16"/>
        </w:rPr>
        <w:t xml:space="preserve"> As seductive and intuitive as a peace treaty sounds, in the Korea context </w:t>
      </w:r>
      <w:r w:rsidRPr="00F5616C">
        <w:rPr>
          <w:rStyle w:val="StyleUnderline"/>
          <w:highlight w:val="yellow"/>
        </w:rPr>
        <w:t>it’s a way to get backdoor legitimation of its nuclear status and a deliberate wedge issue for the U.S.-ROK alliance. Even if these terms of peace were acceptable to the U</w:t>
      </w:r>
      <w:r w:rsidRPr="00F5616C">
        <w:rPr>
          <w:sz w:val="16"/>
        </w:rPr>
        <w:t xml:space="preserve">nited </w:t>
      </w:r>
      <w:r w:rsidRPr="00F5616C">
        <w:rPr>
          <w:rStyle w:val="StyleUnderline"/>
          <w:highlight w:val="yellow"/>
        </w:rPr>
        <w:t>S</w:t>
      </w:r>
      <w:r w:rsidRPr="00F5616C">
        <w:rPr>
          <w:sz w:val="16"/>
        </w:rPr>
        <w:t xml:space="preserve">tates, which seems unlikely, </w:t>
      </w:r>
      <w:r w:rsidRPr="00F5616C">
        <w:rPr>
          <w:rStyle w:val="StyleUnderline"/>
          <w:highlight w:val="yellow"/>
        </w:rPr>
        <w:t>it would only be a U.S.-North Korea peace; relations between North and South Korea would likely be as hostile as ever</w:t>
      </w:r>
      <w:r w:rsidRPr="00F5616C">
        <w:rPr>
          <w:sz w:val="16"/>
        </w:rPr>
        <w:t xml:space="preserve">. None of this means we shouldn’t open peace treaty discussions at some point, but it’s imperative to be clear-eyed about what that means for U.S. alliances and the nuclear nonproliferation norm. Every Korea watcher is familiar with former Secretary of Defense William Perry’s famous </w:t>
      </w:r>
      <w:hyperlink r:id="rId70" w:tgtFrame="_blank" w:history="1">
        <w:r w:rsidRPr="00F5616C">
          <w:rPr>
            <w:rStyle w:val="Hyperlink"/>
            <w:sz w:val="16"/>
          </w:rPr>
          <w:t>observation</w:t>
        </w:r>
      </w:hyperlink>
      <w:r w:rsidRPr="00F5616C">
        <w:rPr>
          <w:sz w:val="16"/>
        </w:rPr>
        <w:t xml:space="preserve"> in 1999: “We must deal with North Korea as it is, not as we wish it to be.” Current U.S. policy deals with the North Korea of the past; one whose nuclear weapons were negotiable, whom we could invade and occupy if necessary, and whom could be brought to heel by sanctions or other forms of pressure. That’s not the North Korea of today.</w:t>
      </w:r>
    </w:p>
    <w:p w:rsidR="001B6140" w:rsidRPr="002B03AA" w:rsidRDefault="001B6140" w:rsidP="001B6140"/>
    <w:p w:rsidR="00C506DA" w:rsidRPr="00476FC1" w:rsidRDefault="00C506DA" w:rsidP="00C506DA">
      <w:pPr>
        <w:pStyle w:val="Heading4"/>
      </w:pPr>
      <w:r>
        <w:t xml:space="preserve">(--) </w:t>
      </w:r>
      <w:r w:rsidRPr="00476FC1">
        <w:t>Arms sales don’t produce major relations issues</w:t>
      </w:r>
    </w:p>
    <w:p w:rsidR="00C506DA" w:rsidRPr="00476FC1" w:rsidRDefault="00C506DA" w:rsidP="00C506DA">
      <w:pPr>
        <w:rPr>
          <w:sz w:val="16"/>
          <w:szCs w:val="16"/>
        </w:rPr>
      </w:pPr>
      <w:r w:rsidRPr="00C04DE7">
        <w:rPr>
          <w:rStyle w:val="Style13ptBold"/>
        </w:rPr>
        <w:t>Lingwall, 2015</w:t>
      </w:r>
      <w:r w:rsidRPr="00476FC1">
        <w:rPr>
          <w:b/>
          <w:sz w:val="16"/>
          <w:szCs w:val="16"/>
        </w:rPr>
        <w:t xml:space="preserve"> </w:t>
      </w:r>
      <w:r w:rsidRPr="00476FC1">
        <w:rPr>
          <w:sz w:val="16"/>
          <w:szCs w:val="16"/>
        </w:rPr>
        <w:t xml:space="preserve">– Noah, intern at the Strategic Studies Institute of the U.S. Army War College (“The Taiwan Problem: If It Ain't Broke, Don't Fix It,” The Diplomat, 8/8/15, </w:t>
      </w:r>
      <w:hyperlink r:id="rId71" w:history="1">
        <w:r w:rsidRPr="00476FC1">
          <w:rPr>
            <w:rStyle w:val="Hyperlink"/>
            <w:sz w:val="16"/>
            <w:szCs w:val="16"/>
          </w:rPr>
          <w:t>http://thediplomat.com/2015/08/the-taiwan-problem-if-it-aint-broke-dont-fix-it/</w:t>
        </w:r>
      </w:hyperlink>
      <w:r w:rsidRPr="00476FC1">
        <w:rPr>
          <w:sz w:val="16"/>
          <w:szCs w:val="16"/>
        </w:rPr>
        <w:t xml:space="preserve"> //Red)</w:t>
      </w:r>
    </w:p>
    <w:p w:rsidR="00C506DA" w:rsidRDefault="00C506DA" w:rsidP="00C506DA">
      <w:pPr>
        <w:rPr>
          <w:b/>
          <w:u w:val="single"/>
        </w:rPr>
      </w:pPr>
      <w:r w:rsidRPr="006D3B89">
        <w:rPr>
          <w:rStyle w:val="StyleUnderline"/>
          <w:highlight w:val="yellow"/>
        </w:rPr>
        <w:t>Nor should U.S. arms sales to Taiwan be regarded as a serious barrier to U.S.-China relations.</w:t>
      </w:r>
      <w:r w:rsidRPr="00476FC1">
        <w:rPr>
          <w:sz w:val="16"/>
        </w:rPr>
        <w:t xml:space="preserve"> The Taiwan Relations Act of 1979 stipulates that the United States will provide Taiwan with arms of a defense nature. </w:t>
      </w:r>
      <w:r w:rsidRPr="006D3B89">
        <w:rPr>
          <w:rStyle w:val="StyleUnderline"/>
          <w:highlight w:val="yellow"/>
        </w:rPr>
        <w:t>Although China often uses the U</w:t>
      </w:r>
      <w:r w:rsidRPr="00476FC1">
        <w:rPr>
          <w:sz w:val="16"/>
        </w:rPr>
        <w:t xml:space="preserve">nited </w:t>
      </w:r>
      <w:r w:rsidRPr="006D3B89">
        <w:rPr>
          <w:rStyle w:val="StyleUnderline"/>
          <w:highlight w:val="yellow"/>
        </w:rPr>
        <w:t>S</w:t>
      </w:r>
      <w:r w:rsidRPr="00476FC1">
        <w:rPr>
          <w:sz w:val="16"/>
        </w:rPr>
        <w:t xml:space="preserve">tates’ </w:t>
      </w:r>
      <w:r w:rsidRPr="006D3B89">
        <w:rPr>
          <w:highlight w:val="yellow"/>
          <w:u w:val="single"/>
        </w:rPr>
        <w:t xml:space="preserve">periodic decision to sell arms to Taiwan as a political ploy </w:t>
      </w:r>
      <w:r w:rsidRPr="00476FC1">
        <w:rPr>
          <w:u w:val="single"/>
        </w:rPr>
        <w:t>to suspend</w:t>
      </w:r>
      <w:r w:rsidRPr="00476FC1">
        <w:rPr>
          <w:sz w:val="16"/>
        </w:rPr>
        <w:t xml:space="preserve"> the Chinese </w:t>
      </w:r>
      <w:r w:rsidRPr="00476FC1">
        <w:rPr>
          <w:u w:val="single"/>
        </w:rPr>
        <w:t>military’s contact</w:t>
      </w:r>
      <w:r w:rsidRPr="00476FC1">
        <w:rPr>
          <w:sz w:val="16"/>
        </w:rPr>
        <w:t xml:space="preserve"> with the United States </w:t>
      </w:r>
      <w:r w:rsidRPr="00476FC1">
        <w:rPr>
          <w:u w:val="single"/>
        </w:rPr>
        <w:t xml:space="preserve">and stir up nationalistic sentiments, </w:t>
      </w:r>
      <w:r w:rsidRPr="006D3B89">
        <w:rPr>
          <w:rStyle w:val="StyleUnderline"/>
          <w:highlight w:val="yellow"/>
        </w:rPr>
        <w:t>the issue needs to be put into perspective.</w:t>
      </w:r>
      <w:r w:rsidRPr="00476FC1">
        <w:rPr>
          <w:sz w:val="16"/>
        </w:rPr>
        <w:t xml:space="preserve"> While all arms are technically offensive in nature, </w:t>
      </w:r>
      <w:r w:rsidRPr="006D3B89">
        <w:rPr>
          <w:highlight w:val="yellow"/>
          <w:u w:val="single"/>
        </w:rPr>
        <w:t>the</w:t>
      </w:r>
      <w:r w:rsidRPr="00476FC1">
        <w:rPr>
          <w:u w:val="single"/>
        </w:rPr>
        <w:t xml:space="preserve"> quantity and quality of the </w:t>
      </w:r>
      <w:r w:rsidRPr="006D3B89">
        <w:rPr>
          <w:highlight w:val="yellow"/>
          <w:u w:val="single"/>
        </w:rPr>
        <w:t>weapons</w:t>
      </w:r>
      <w:r w:rsidRPr="00476FC1">
        <w:rPr>
          <w:u w:val="single"/>
        </w:rPr>
        <w:t xml:space="preserve"> Taiwan receives from the U</w:t>
      </w:r>
      <w:r w:rsidRPr="00476FC1">
        <w:rPr>
          <w:sz w:val="16"/>
        </w:rPr>
        <w:t xml:space="preserve">nited </w:t>
      </w:r>
      <w:r w:rsidRPr="00476FC1">
        <w:rPr>
          <w:u w:val="single"/>
        </w:rPr>
        <w:t>S</w:t>
      </w:r>
      <w:r w:rsidRPr="00476FC1">
        <w:rPr>
          <w:sz w:val="16"/>
        </w:rPr>
        <w:t xml:space="preserve">tates </w:t>
      </w:r>
      <w:r w:rsidRPr="006D3B89">
        <w:rPr>
          <w:highlight w:val="yellow"/>
          <w:u w:val="single"/>
        </w:rPr>
        <w:t xml:space="preserve">do little </w:t>
      </w:r>
      <w:r w:rsidRPr="00476FC1">
        <w:rPr>
          <w:u w:val="single"/>
        </w:rPr>
        <w:t>Taiwan’s offensive capabilities.</w:t>
      </w:r>
      <w:r w:rsidRPr="00476FC1">
        <w:rPr>
          <w:sz w:val="16"/>
        </w:rPr>
        <w:t xml:space="preserve"> For example, Taiwan purchases short-range fighter jets, air defense systems, and older-generation weapons.</w:t>
      </w:r>
      <w:r>
        <w:rPr>
          <w:sz w:val="16"/>
        </w:rPr>
        <w:t xml:space="preserve">  </w:t>
      </w:r>
      <w:r w:rsidRPr="00476FC1">
        <w:rPr>
          <w:sz w:val="16"/>
          <w:szCs w:val="16"/>
        </w:rPr>
        <w:t>In addition, U.S. authorization to sell arms to Taiwan differs from the actual delivery of weapon systems. The United States has declined to provide the quality of weapons that Taiwan has requested from time to time. Moreover, Taiwan’s legislature has often failed to appropriate the funds necessary to purchase the quantity of weapons requested.</w:t>
      </w:r>
      <w:r>
        <w:rPr>
          <w:sz w:val="16"/>
          <w:szCs w:val="16"/>
        </w:rPr>
        <w:t xml:space="preserve">  </w:t>
      </w:r>
      <w:r w:rsidRPr="00476FC1">
        <w:rPr>
          <w:sz w:val="16"/>
        </w:rPr>
        <w:t xml:space="preserve">Finally, </w:t>
      </w:r>
      <w:r w:rsidRPr="00476FC1">
        <w:rPr>
          <w:u w:val="single"/>
        </w:rPr>
        <w:t xml:space="preserve">China’s </w:t>
      </w:r>
      <w:r w:rsidRPr="006D3B89">
        <w:rPr>
          <w:highlight w:val="yellow"/>
          <w:u w:val="single"/>
        </w:rPr>
        <w:t>periodic suspensions of</w:t>
      </w:r>
      <w:r w:rsidRPr="00476FC1">
        <w:rPr>
          <w:u w:val="single"/>
        </w:rPr>
        <w:t xml:space="preserve"> its military </w:t>
      </w:r>
      <w:r w:rsidRPr="006D3B89">
        <w:rPr>
          <w:highlight w:val="yellow"/>
          <w:u w:val="single"/>
        </w:rPr>
        <w:t>contacts</w:t>
      </w:r>
      <w:r w:rsidRPr="00476FC1">
        <w:rPr>
          <w:sz w:val="16"/>
        </w:rPr>
        <w:t xml:space="preserve"> with the United States </w:t>
      </w:r>
      <w:r w:rsidRPr="00476FC1">
        <w:rPr>
          <w:u w:val="single"/>
        </w:rPr>
        <w:t xml:space="preserve">have </w:t>
      </w:r>
      <w:r w:rsidRPr="006D3B89">
        <w:rPr>
          <w:highlight w:val="yellow"/>
          <w:u w:val="single"/>
        </w:rPr>
        <w:t>fail</w:t>
      </w:r>
      <w:r w:rsidRPr="00476FC1">
        <w:rPr>
          <w:u w:val="single"/>
        </w:rPr>
        <w:t xml:space="preserve">ed </w:t>
      </w:r>
      <w:r w:rsidRPr="006D3B89">
        <w:rPr>
          <w:highlight w:val="yellow"/>
          <w:u w:val="single"/>
        </w:rPr>
        <w:t>to inflict significant damage on</w:t>
      </w:r>
      <w:r w:rsidRPr="00476FC1">
        <w:rPr>
          <w:sz w:val="16"/>
        </w:rPr>
        <w:t xml:space="preserve"> U.S.-China </w:t>
      </w:r>
      <w:r w:rsidRPr="006D3B89">
        <w:rPr>
          <w:highlight w:val="yellow"/>
          <w:u w:val="single"/>
        </w:rPr>
        <w:t>relations</w:t>
      </w:r>
      <w:r w:rsidRPr="00476FC1">
        <w:rPr>
          <w:sz w:val="16"/>
        </w:rPr>
        <w:t xml:space="preserve"> and </w:t>
      </w:r>
      <w:r w:rsidRPr="00476FC1">
        <w:rPr>
          <w:b/>
          <w:u w:val="single"/>
        </w:rPr>
        <w:t xml:space="preserve">relations </w:t>
      </w:r>
      <w:r w:rsidRPr="006D3B89">
        <w:rPr>
          <w:b/>
          <w:highlight w:val="yellow"/>
          <w:u w:val="single"/>
        </w:rPr>
        <w:t>are regularly quietly restored</w:t>
      </w:r>
      <w:r w:rsidRPr="00476FC1">
        <w:rPr>
          <w:b/>
          <w:u w:val="single"/>
        </w:rPr>
        <w:t xml:space="preserve"> once the political storm subsides</w:t>
      </w:r>
      <w:r w:rsidRPr="00476FC1">
        <w:rPr>
          <w:sz w:val="16"/>
        </w:rPr>
        <w:t xml:space="preserve">. </w:t>
      </w:r>
      <w:r w:rsidRPr="006D3B89">
        <w:rPr>
          <w:b/>
          <w:highlight w:val="yellow"/>
          <w:u w:val="single"/>
        </w:rPr>
        <w:t xml:space="preserve">Beijing understands that Taiwan’s weaponry does not pose a </w:t>
      </w:r>
      <w:r w:rsidRPr="00476FC1">
        <w:rPr>
          <w:b/>
          <w:u w:val="single"/>
        </w:rPr>
        <w:t xml:space="preserve">serious </w:t>
      </w:r>
      <w:r w:rsidRPr="006D3B89">
        <w:rPr>
          <w:b/>
          <w:highlight w:val="yellow"/>
          <w:u w:val="single"/>
        </w:rPr>
        <w:t>threat</w:t>
      </w:r>
      <w:r w:rsidRPr="00476FC1">
        <w:rPr>
          <w:b/>
          <w:u w:val="single"/>
        </w:rPr>
        <w:t xml:space="preserve"> to mainland China’s military</w:t>
      </w:r>
      <w:r w:rsidRPr="00476FC1">
        <w:rPr>
          <w:sz w:val="16"/>
        </w:rPr>
        <w:t xml:space="preserve">. </w:t>
      </w:r>
      <w:r w:rsidRPr="00476FC1">
        <w:rPr>
          <w:u w:val="single"/>
        </w:rPr>
        <w:t xml:space="preserve">Bearing this in mind, it seems evident that </w:t>
      </w:r>
      <w:r w:rsidRPr="006D3B89">
        <w:rPr>
          <w:highlight w:val="yellow"/>
          <w:u w:val="single"/>
        </w:rPr>
        <w:t>U.S. arms sales</w:t>
      </w:r>
      <w:r w:rsidRPr="00476FC1">
        <w:rPr>
          <w:u w:val="single"/>
        </w:rPr>
        <w:t xml:space="preserve"> to Taiwan act as mere political pretense for China’s antagonistic behavior and </w:t>
      </w:r>
      <w:r w:rsidRPr="006D3B89">
        <w:rPr>
          <w:b/>
          <w:highlight w:val="yellow"/>
          <w:u w:val="single"/>
        </w:rPr>
        <w:t>are not serious obstacles.</w:t>
      </w:r>
    </w:p>
    <w:p w:rsidR="004714EF" w:rsidRDefault="004714EF" w:rsidP="004714EF"/>
    <w:p w:rsidR="004714EF" w:rsidRPr="00056A59" w:rsidRDefault="004714EF" w:rsidP="004714EF">
      <w:pPr>
        <w:keepNext/>
        <w:keepLines/>
        <w:spacing w:before="200"/>
        <w:outlineLvl w:val="3"/>
        <w:rPr>
          <w:rFonts w:eastAsia="Times New Roman" w:cs="Times New Roman"/>
          <w:b/>
          <w:iCs/>
        </w:rPr>
      </w:pPr>
      <w:r w:rsidRPr="00056A59">
        <w:rPr>
          <w:rFonts w:eastAsia="Times New Roman" w:cs="Times New Roman"/>
          <w:b/>
          <w:iCs/>
        </w:rPr>
        <w:t xml:space="preserve">(--) Peace treaty doesn’t solve the war advantage AND recognizes North Korea as a nuclear weapon state  </w:t>
      </w:r>
    </w:p>
    <w:p w:rsidR="004714EF" w:rsidRPr="00056A59" w:rsidRDefault="004714EF" w:rsidP="004714EF">
      <w:pPr>
        <w:rPr>
          <w:rFonts w:eastAsia="Calibri" w:cs="Times New Roman"/>
        </w:rPr>
      </w:pPr>
      <w:r w:rsidRPr="00056A59">
        <w:rPr>
          <w:rFonts w:eastAsia="Calibri" w:cs="Times New Roman"/>
          <w:b/>
          <w:bCs/>
        </w:rPr>
        <w:t>Jackson</w:t>
      </w:r>
      <w:r w:rsidRPr="00056A59">
        <w:rPr>
          <w:rFonts w:eastAsia="Calibri" w:cs="Times New Roman"/>
          <w:b/>
          <w:sz w:val="26"/>
        </w:rPr>
        <w:t xml:space="preserve"> </w:t>
      </w:r>
      <w:r w:rsidRPr="00056A59">
        <w:rPr>
          <w:rFonts w:eastAsia="Calibri" w:cs="Times New Roman"/>
        </w:rPr>
        <w:t>2/8</w:t>
      </w:r>
      <w:r w:rsidRPr="00056A59">
        <w:rPr>
          <w:rFonts w:eastAsia="Calibri" w:cs="Times New Roman"/>
          <w:b/>
          <w:sz w:val="26"/>
        </w:rPr>
        <w:t>/</w:t>
      </w:r>
      <w:r w:rsidRPr="00056A59">
        <w:rPr>
          <w:rFonts w:eastAsia="Calibri" w:cs="Times New Roman"/>
          <w:b/>
          <w:bCs/>
        </w:rPr>
        <w:t>2016</w:t>
      </w:r>
      <w:r w:rsidRPr="00056A59">
        <w:rPr>
          <w:rFonts w:eastAsia="Calibri" w:cs="Times New Roman"/>
          <w:b/>
          <w:sz w:val="26"/>
        </w:rPr>
        <w:t xml:space="preserve"> </w:t>
      </w:r>
      <w:r>
        <w:rPr>
          <w:rFonts w:eastAsia="Calibri" w:cs="Times New Roman"/>
        </w:rPr>
        <w:t xml:space="preserve">(Dr. Van Jackson, </w:t>
      </w:r>
      <w:r w:rsidRPr="00056A59">
        <w:rPr>
          <w:rFonts w:eastAsia="Calibri" w:cs="Times New Roman"/>
        </w:rPr>
        <w:t>Visiting Fellow at the Center for a New American Security and a Council on Foreign Relations International Affairs Fellow, February 8, 2016. “A New Baseline for North Korea Policy: What the Next US President Needs to Know.” http://thediplomat.com/2016/02/a-new-baseline-for-north-korea-policy-what-the-next-us-president-needs-to-know/)</w:t>
      </w:r>
    </w:p>
    <w:p w:rsidR="004714EF" w:rsidRPr="00056A59" w:rsidRDefault="004714EF" w:rsidP="004714EF">
      <w:pPr>
        <w:rPr>
          <w:rFonts w:eastAsia="Calibri" w:cs="Times New Roman"/>
          <w:sz w:val="16"/>
        </w:rPr>
      </w:pPr>
      <w:r w:rsidRPr="006D3B89">
        <w:rPr>
          <w:rFonts w:eastAsia="Calibri" w:cs="Times New Roman"/>
          <w:highlight w:val="yellow"/>
          <w:u w:val="single"/>
        </w:rPr>
        <w:t>North Korea Wants Peace…But Not the Kind We Seek</w:t>
      </w:r>
      <w:r w:rsidRPr="00056A59">
        <w:rPr>
          <w:rFonts w:eastAsia="Calibri" w:cs="Times New Roman"/>
          <w:sz w:val="16"/>
        </w:rPr>
        <w:t xml:space="preserve"> Some things don’t change. At some point during the next president’s tenure, </w:t>
      </w:r>
      <w:r w:rsidRPr="006D3B89">
        <w:rPr>
          <w:rFonts w:eastAsia="Calibri" w:cs="Times New Roman"/>
          <w:highlight w:val="yellow"/>
          <w:u w:val="single"/>
        </w:rPr>
        <w:t>North Korea will dangle the possibility of negotiating a peace treaty.</w:t>
      </w:r>
      <w:r w:rsidRPr="00056A59">
        <w:rPr>
          <w:rFonts w:eastAsia="Calibri" w:cs="Times New Roman"/>
          <w:sz w:val="16"/>
        </w:rPr>
        <w:t xml:space="preserve"> This wouldn’t be the first time. I think </w:t>
      </w:r>
      <w:r w:rsidRPr="006D3B89">
        <w:rPr>
          <w:rFonts w:eastAsia="Calibri" w:cs="Times New Roman"/>
          <w:highlight w:val="yellow"/>
          <w:u w:val="single"/>
        </w:rPr>
        <w:t>North Korea does sincerely want peace, but not the way we imagine it. It wants a peace that formalizes its nuclear weapons program, elevates its status as the “legitimate Korea”</w:t>
      </w:r>
      <w:r w:rsidRPr="00056A59">
        <w:rPr>
          <w:rFonts w:eastAsia="Calibri" w:cs="Times New Roman"/>
          <w:sz w:val="16"/>
        </w:rPr>
        <w:t xml:space="preserve"> above South Korea by excluding it from the treaty, </w:t>
      </w:r>
      <w:r w:rsidRPr="006D3B89">
        <w:rPr>
          <w:rFonts w:eastAsia="Calibri" w:cs="Times New Roman"/>
          <w:highlight w:val="yellow"/>
          <w:u w:val="single"/>
        </w:rPr>
        <w:t>and removes U.S. troops from the Korean Peninsula.</w:t>
      </w:r>
      <w:r w:rsidRPr="00056A59">
        <w:rPr>
          <w:rFonts w:eastAsia="Calibri" w:cs="Times New Roman"/>
          <w:sz w:val="16"/>
        </w:rPr>
        <w:t xml:space="preserve"> As seductive and intuitive as a peace treaty sounds, in the Korea context </w:t>
      </w:r>
      <w:r w:rsidRPr="006D3B89">
        <w:rPr>
          <w:rFonts w:eastAsia="Calibri" w:cs="Times New Roman"/>
          <w:highlight w:val="yellow"/>
          <w:u w:val="single"/>
        </w:rPr>
        <w:t>it’s a way to get backdoor legitimation of its nuclear status and a deliberate wedge issue for the U.S.-ROK alliance. Even if these terms of peace were acceptable to the U</w:t>
      </w:r>
      <w:r w:rsidRPr="00056A59">
        <w:rPr>
          <w:rFonts w:eastAsia="Calibri" w:cs="Times New Roman"/>
          <w:sz w:val="16"/>
        </w:rPr>
        <w:t xml:space="preserve">nited </w:t>
      </w:r>
      <w:r w:rsidRPr="006D3B89">
        <w:rPr>
          <w:rFonts w:eastAsia="Calibri" w:cs="Times New Roman"/>
          <w:highlight w:val="yellow"/>
          <w:u w:val="single"/>
        </w:rPr>
        <w:t>S</w:t>
      </w:r>
      <w:r w:rsidRPr="00056A59">
        <w:rPr>
          <w:rFonts w:eastAsia="Calibri" w:cs="Times New Roman"/>
          <w:sz w:val="16"/>
        </w:rPr>
        <w:t xml:space="preserve">tates, which seems unlikely, </w:t>
      </w:r>
      <w:r w:rsidRPr="006D3B89">
        <w:rPr>
          <w:rFonts w:eastAsia="Calibri" w:cs="Times New Roman"/>
          <w:highlight w:val="yellow"/>
          <w:u w:val="single"/>
        </w:rPr>
        <w:t>it would only be a U.S.-North Korea peace; relations between North and South Korea would likely be as hostile as ever</w:t>
      </w:r>
      <w:r w:rsidRPr="00056A59">
        <w:rPr>
          <w:rFonts w:eastAsia="Calibri" w:cs="Times New Roman"/>
          <w:sz w:val="16"/>
        </w:rPr>
        <w:t xml:space="preserve">. None of this means we shouldn’t open peace treaty discussions at some point, but it’s imperative to be clear-eyed about what that means for U.S. alliances and the nuclear nonproliferation norm. Every Korea watcher is familiar with former Secretary of Defense William Perry’s famous </w:t>
      </w:r>
      <w:hyperlink r:id="rId72" w:tgtFrame="_blank" w:history="1">
        <w:r w:rsidRPr="00056A59">
          <w:rPr>
            <w:rFonts w:eastAsia="Calibri" w:cs="Times New Roman"/>
            <w:sz w:val="16"/>
          </w:rPr>
          <w:t>observation</w:t>
        </w:r>
      </w:hyperlink>
      <w:r w:rsidRPr="00056A59">
        <w:rPr>
          <w:rFonts w:eastAsia="Calibri" w:cs="Times New Roman"/>
          <w:sz w:val="16"/>
        </w:rPr>
        <w:t xml:space="preserve"> in 1999: “We must deal with North Korea as it is, not as we wish it to be.” Current U.S. policy deals with the North Korea of the past; one whose nuclear weapons were negotiable, whom we could invade and occupy if necessary, and whom could be brought to heel by sanctions or other forms of pressure. That’s not the North Korea of today.</w:t>
      </w:r>
    </w:p>
    <w:p w:rsidR="004714EF" w:rsidRPr="00056A59" w:rsidRDefault="004714EF" w:rsidP="004714EF">
      <w:pPr>
        <w:keepNext/>
        <w:keepLines/>
        <w:spacing w:before="200"/>
        <w:outlineLvl w:val="3"/>
        <w:rPr>
          <w:rFonts w:eastAsia="Times New Roman" w:cs="Times New Roman"/>
          <w:b/>
          <w:iCs/>
        </w:rPr>
      </w:pPr>
      <w:r w:rsidRPr="00056A59">
        <w:rPr>
          <w:rFonts w:eastAsia="Times New Roman" w:cs="Times New Roman"/>
          <w:b/>
          <w:iCs/>
        </w:rPr>
        <w:t>(--) Engagement will fail with North Korea:</w:t>
      </w:r>
    </w:p>
    <w:p w:rsidR="004714EF" w:rsidRPr="00056A59" w:rsidRDefault="004714EF" w:rsidP="004714EF">
      <w:r w:rsidRPr="00056A59">
        <w:t xml:space="preserve">Zhu </w:t>
      </w:r>
      <w:r w:rsidRPr="00056A59">
        <w:rPr>
          <w:rStyle w:val="Style13ptBold"/>
        </w:rPr>
        <w:t>Feng, 2016</w:t>
      </w:r>
      <w:r w:rsidRPr="00056A59">
        <w:rPr>
          <w:rFonts w:cs="Times New Roman"/>
          <w:b/>
          <w:bCs/>
        </w:rPr>
        <w:t xml:space="preserve"> </w:t>
      </w:r>
      <w:r w:rsidRPr="00056A59">
        <w:t xml:space="preserve">(Executive Director of China Center for Collaborative Studies of the South China Sea at Nanjing University) What New Approach Should the U.S. and China Take to North Korea? Feb. 9, 2016.  Retrieved Apr. 24, 2016 from </w:t>
      </w:r>
      <w:hyperlink r:id="rId73" w:history="1">
        <w:r w:rsidRPr="00056A59">
          <w:t>https://www.chinafile.com/conversation/what-new-approach-should-us-and-china-take-north-korea</w:t>
        </w:r>
      </w:hyperlink>
    </w:p>
    <w:p w:rsidR="004714EF" w:rsidRPr="00056A59" w:rsidRDefault="004714EF" w:rsidP="004714EF">
      <w:pPr>
        <w:rPr>
          <w:rStyle w:val="StyleUnderline"/>
        </w:rPr>
      </w:pPr>
      <w:r w:rsidRPr="00056A59">
        <w:t xml:space="preserve">Delury’s call is worth a try as </w:t>
      </w:r>
      <w:r w:rsidRPr="006D3B89">
        <w:rPr>
          <w:rStyle w:val="StyleUnderline"/>
          <w:highlight w:val="yellow"/>
        </w:rPr>
        <w:t>no one can deny the reality that the lingering standoff of denuclearization on the Korea Peninsula actually urges Pyongyang to scale up its nuclear and missile programs to desperately uphold its regime’s survival. The apathetic and inert “strategic patience” approach of the Obama Administration has failed</w:t>
      </w:r>
      <w:r w:rsidRPr="00056A59">
        <w:t xml:space="preserve">—North Korea exploded its fourth nuclear test on January 6, 2016, and launched its sixth long-range missile test on February 8. </w:t>
      </w:r>
      <w:r w:rsidRPr="006D3B89">
        <w:rPr>
          <w:rStyle w:val="StyleUnderline"/>
          <w:highlight w:val="yellow"/>
        </w:rPr>
        <w:t>The “engagement doves” seem unable to alter North Korean behaviors and unlikely to dissolve Kim Jong-un’s motive to pursue nuclear weapons.</w:t>
      </w:r>
    </w:p>
    <w:p w:rsidR="004714EF" w:rsidRPr="00056A59" w:rsidRDefault="004714EF" w:rsidP="004714EF">
      <w:pPr>
        <w:pStyle w:val="Heading4"/>
        <w:rPr>
          <w:rFonts w:eastAsia="Times New Roman"/>
        </w:rPr>
      </w:pPr>
      <w:r w:rsidRPr="00056A59">
        <w:rPr>
          <w:rFonts w:eastAsia="Times New Roman"/>
        </w:rPr>
        <w:t xml:space="preserve">(--) North Korea says no – regime survival </w:t>
      </w:r>
    </w:p>
    <w:p w:rsidR="004714EF" w:rsidRPr="00056A59" w:rsidRDefault="004714EF" w:rsidP="004714EF">
      <w:r w:rsidRPr="00056A59">
        <w:rPr>
          <w:rStyle w:val="Style13ptBold"/>
        </w:rPr>
        <w:t>Kydd 2015</w:t>
      </w:r>
      <w:r w:rsidRPr="00056A59">
        <w:rPr>
          <w:b/>
          <w:bCs/>
        </w:rPr>
        <w:t xml:space="preserve"> </w:t>
      </w:r>
      <w:r w:rsidRPr="00056A59">
        <w:t>- Associate Professor of Political Science at the University of Wisconsin, 8/3/2015 Andrew, “Pulling the Plug: Can There Be a Deal with China on Korean Unification?” http://twq.elliott.gwu.edu/pulling-plug-can-there-be-deal-china-korean-unification</w:t>
      </w:r>
    </w:p>
    <w:p w:rsidR="004714EF" w:rsidRDefault="004714EF" w:rsidP="004714EF">
      <w:pPr>
        <w:jc w:val="both"/>
        <w:rPr>
          <w:rFonts w:eastAsia="Calibri" w:cs="Times New Roman"/>
          <w:b/>
          <w:iCs/>
          <w:u w:val="single"/>
        </w:rPr>
      </w:pPr>
      <w:r w:rsidRPr="00056A59">
        <w:rPr>
          <w:rFonts w:eastAsia="Calibri" w:cs="Times New Roman"/>
          <w:sz w:val="16"/>
        </w:rPr>
        <w:t xml:space="preserve">Why Negotiations Failed </w:t>
      </w:r>
      <w:r w:rsidRPr="00056A59">
        <w:rPr>
          <w:rFonts w:eastAsia="Calibri" w:cs="Times New Roman"/>
          <w:u w:val="single"/>
        </w:rPr>
        <w:t>The main strategy for dealing with North Korea</w:t>
      </w:r>
      <w:r w:rsidRPr="00056A59">
        <w:rPr>
          <w:rFonts w:eastAsia="Calibri" w:cs="Times New Roman"/>
          <w:sz w:val="16"/>
        </w:rPr>
        <w:t xml:space="preserve"> after the end of the Cold War </w:t>
      </w:r>
      <w:r w:rsidRPr="00056A59">
        <w:rPr>
          <w:rFonts w:eastAsia="Calibri" w:cs="Times New Roman"/>
          <w:u w:val="single"/>
        </w:rPr>
        <w:t>involved</w:t>
      </w:r>
      <w:r w:rsidRPr="00056A59">
        <w:rPr>
          <w:rFonts w:eastAsia="Calibri" w:cs="Times New Roman"/>
          <w:sz w:val="16"/>
        </w:rPr>
        <w:t xml:space="preserve"> three parts. </w:t>
      </w:r>
      <w:r w:rsidRPr="00056A59">
        <w:rPr>
          <w:rFonts w:eastAsia="Calibri" w:cs="Times New Roman"/>
          <w:u w:val="single"/>
        </w:rPr>
        <w:t>First</w:t>
      </w:r>
      <w:r w:rsidRPr="00056A59">
        <w:rPr>
          <w:rFonts w:eastAsia="Calibri" w:cs="Times New Roman"/>
          <w:sz w:val="16"/>
        </w:rPr>
        <w:t>,</w:t>
      </w:r>
      <w:r w:rsidRPr="00056A59">
        <w:rPr>
          <w:rFonts w:eastAsia="Calibri" w:cs="Times New Roman"/>
          <w:u w:val="single"/>
        </w:rPr>
        <w:t xml:space="preserve"> negotiations</w:t>
      </w:r>
      <w:r w:rsidRPr="00056A59">
        <w:rPr>
          <w:rFonts w:eastAsia="Calibri" w:cs="Times New Roman"/>
          <w:sz w:val="16"/>
        </w:rPr>
        <w:t xml:space="preserve"> over the North’s nuclear program aimed at freezing or eliminating it by </w:t>
      </w:r>
      <w:r w:rsidRPr="00056A59">
        <w:rPr>
          <w:rFonts w:eastAsia="Calibri" w:cs="Times New Roman"/>
          <w:u w:val="single"/>
        </w:rPr>
        <w:t>utilizing a package of carrots and sticks; second</w:t>
      </w:r>
      <w:r w:rsidRPr="00056A59">
        <w:rPr>
          <w:rFonts w:eastAsia="Calibri" w:cs="Times New Roman"/>
          <w:sz w:val="16"/>
        </w:rPr>
        <w:t>,</w:t>
      </w:r>
      <w:r w:rsidRPr="00056A59">
        <w:rPr>
          <w:rFonts w:eastAsia="Calibri" w:cs="Times New Roman"/>
          <w:u w:val="single"/>
        </w:rPr>
        <w:t xml:space="preserve"> normalization of relations</w:t>
      </w:r>
      <w:r w:rsidRPr="00056A59">
        <w:rPr>
          <w:rFonts w:eastAsia="Calibri" w:cs="Times New Roman"/>
          <w:sz w:val="16"/>
        </w:rPr>
        <w:t xml:space="preserve"> with the South, as epitomized by the “sunshine” policy of Kim Dae-jung, attempted to reduce tensions by gradually building economic links with the North (such as the Kaesong Industrial Complex in which southern companies set up plants inside North Korea and employed a northern workforce); </w:t>
      </w:r>
      <w:r w:rsidRPr="00056A59">
        <w:rPr>
          <w:rFonts w:eastAsia="Calibri" w:cs="Times New Roman"/>
          <w:u w:val="single"/>
        </w:rPr>
        <w:t>third and finally</w:t>
      </w:r>
      <w:r w:rsidRPr="00056A59">
        <w:rPr>
          <w:rFonts w:eastAsia="Calibri" w:cs="Times New Roman"/>
          <w:sz w:val="16"/>
        </w:rPr>
        <w:t>,</w:t>
      </w:r>
      <w:r w:rsidRPr="00056A59">
        <w:rPr>
          <w:rFonts w:eastAsia="Calibri" w:cs="Times New Roman"/>
          <w:u w:val="single"/>
        </w:rPr>
        <w:t xml:space="preserve"> nations urged the Democratic People’s Republic of Korea (DPRK) to gradually pursue economic and political reform</w:t>
      </w:r>
      <w:r w:rsidRPr="00056A59">
        <w:rPr>
          <w:rFonts w:eastAsia="Calibri" w:cs="Times New Roman"/>
          <w:sz w:val="16"/>
        </w:rPr>
        <w:t xml:space="preserve"> to bring more prosperity to the country. </w:t>
      </w:r>
      <w:r w:rsidRPr="00056A59">
        <w:rPr>
          <w:rFonts w:eastAsia="Calibri" w:cs="Times New Roman"/>
          <w:u w:val="single"/>
        </w:rPr>
        <w:t>The</w:t>
      </w:r>
      <w:r w:rsidRPr="00056A59">
        <w:rPr>
          <w:rFonts w:eastAsia="Calibri" w:cs="Times New Roman"/>
          <w:sz w:val="16"/>
        </w:rPr>
        <w:t xml:space="preserve"> negotiations/normalization/reform </w:t>
      </w:r>
      <w:r w:rsidRPr="00056A59">
        <w:rPr>
          <w:rFonts w:eastAsia="Calibri" w:cs="Times New Roman"/>
          <w:u w:val="single"/>
        </w:rPr>
        <w:t>approach failed</w:t>
      </w:r>
      <w:r w:rsidRPr="00056A59">
        <w:rPr>
          <w:rFonts w:eastAsia="Calibri" w:cs="Times New Roman"/>
          <w:sz w:val="16"/>
        </w:rPr>
        <w:t xml:space="preserve"> to achieve its objectives. </w:t>
      </w:r>
      <w:r w:rsidRPr="00056A59">
        <w:rPr>
          <w:rFonts w:eastAsia="Calibri" w:cs="Times New Roman"/>
          <w:u w:val="single"/>
        </w:rPr>
        <w:t xml:space="preserve">North Korea is now a nuclear state and </w:t>
      </w:r>
      <w:r w:rsidRPr="00056A59">
        <w:rPr>
          <w:rFonts w:eastAsia="Calibri" w:cs="Times New Roman"/>
          <w:b/>
          <w:iCs/>
          <w:u w:val="single"/>
        </w:rPr>
        <w:t>shows no signs of reform or reconciliation with the South</w:t>
      </w:r>
      <w:r w:rsidRPr="00056A59">
        <w:rPr>
          <w:rFonts w:eastAsia="Calibri" w:cs="Times New Roman"/>
          <w:sz w:val="16"/>
        </w:rPr>
        <w:t xml:space="preserve">. </w:t>
      </w:r>
      <w:r w:rsidRPr="00056A59">
        <w:rPr>
          <w:rFonts w:eastAsia="Calibri" w:cs="Times New Roman"/>
          <w:u w:val="single"/>
        </w:rPr>
        <w:t>The fundamental problem</w:t>
      </w:r>
      <w:r w:rsidRPr="00056A59">
        <w:rPr>
          <w:rFonts w:eastAsia="Calibri" w:cs="Times New Roman"/>
          <w:sz w:val="16"/>
        </w:rPr>
        <w:t xml:space="preserve"> with the strategy </w:t>
      </w:r>
      <w:r w:rsidRPr="00056A59">
        <w:rPr>
          <w:rFonts w:eastAsia="Calibri" w:cs="Times New Roman"/>
          <w:u w:val="single"/>
        </w:rPr>
        <w:t>is that North Korea understands that it is unlikely to survive long as a normal state</w:t>
      </w:r>
      <w:r w:rsidRPr="00056A59">
        <w:rPr>
          <w:rFonts w:eastAsia="Calibri" w:cs="Times New Roman"/>
          <w:sz w:val="16"/>
        </w:rPr>
        <w:t xml:space="preserve">. Therefore, North Korea believes it would be unwise to give up its weapons programs, normalize relations with the South, or reform its economy. Unlike China, Vietnam, and the other post-Cold War communist survivors, </w:t>
      </w:r>
      <w:r w:rsidRPr="006D3B89">
        <w:rPr>
          <w:rFonts w:eastAsia="Calibri" w:cs="Times New Roman"/>
          <w:highlight w:val="yellow"/>
          <w:u w:val="single"/>
        </w:rPr>
        <w:t xml:space="preserve">North Korea has </w:t>
      </w:r>
      <w:r w:rsidRPr="006D3B89">
        <w:rPr>
          <w:rFonts w:eastAsia="Calibri" w:cs="Times New Roman"/>
          <w:b/>
          <w:iCs/>
          <w:highlight w:val="yellow"/>
          <w:u w:val="single"/>
        </w:rPr>
        <w:t>no potential legitimating ideology</w:t>
      </w:r>
      <w:r w:rsidRPr="00056A59">
        <w:rPr>
          <w:rFonts w:eastAsia="Calibri" w:cs="Times New Roman"/>
          <w:sz w:val="16"/>
        </w:rPr>
        <w:t xml:space="preserve"> other than opposition to the South and nationalist hostility to Japan and the United States. Given that the South Korean economy now towers over the North in a ratio of more than ten to one,7 </w:t>
      </w:r>
      <w:r w:rsidRPr="00056A59">
        <w:rPr>
          <w:rFonts w:eastAsia="Calibri" w:cs="Times New Roman"/>
          <w:u w:val="single"/>
        </w:rPr>
        <w:t xml:space="preserve">North Korea can maintain an anti-Southern stance </w:t>
      </w:r>
      <w:r w:rsidRPr="00056A59">
        <w:rPr>
          <w:rFonts w:eastAsia="Calibri" w:cs="Times New Roman"/>
          <w:b/>
          <w:iCs/>
          <w:u w:val="single"/>
          <w:bdr w:val="single" w:sz="12" w:space="0" w:color="auto"/>
        </w:rPr>
        <w:t>only so long</w:t>
      </w:r>
      <w:r w:rsidRPr="00056A59">
        <w:rPr>
          <w:rFonts w:eastAsia="Calibri" w:cs="Times New Roman"/>
          <w:u w:val="single"/>
        </w:rPr>
        <w:t xml:space="preserve"> as it shields its people from knowledge of what life is like</w:t>
      </w:r>
      <w:r w:rsidRPr="00056A59">
        <w:rPr>
          <w:rFonts w:eastAsia="Calibri" w:cs="Times New Roman"/>
          <w:sz w:val="16"/>
        </w:rPr>
        <w:t xml:space="preserve"> there. </w:t>
      </w:r>
      <w:r w:rsidRPr="006D3B89">
        <w:rPr>
          <w:rFonts w:eastAsia="Calibri" w:cs="Times New Roman"/>
          <w:b/>
          <w:iCs/>
          <w:highlight w:val="yellow"/>
          <w:u w:val="single"/>
        </w:rPr>
        <w:t>This precludes normalization of relations</w:t>
      </w:r>
      <w:r w:rsidRPr="00056A59">
        <w:rPr>
          <w:rFonts w:eastAsia="Calibri" w:cs="Times New Roman"/>
          <w:sz w:val="16"/>
        </w:rPr>
        <w:t xml:space="preserve">, which would entail greater freedom of movement for North and South Koreans and a consequent collapse of the veil of illusions that wraps the North. In addition, </w:t>
      </w:r>
      <w:r w:rsidRPr="006D3B89">
        <w:rPr>
          <w:rFonts w:eastAsia="Calibri" w:cs="Times New Roman"/>
          <w:highlight w:val="yellow"/>
          <w:u w:val="single"/>
        </w:rPr>
        <w:t xml:space="preserve">the DPRK </w:t>
      </w:r>
      <w:r w:rsidRPr="00056A59">
        <w:rPr>
          <w:rFonts w:eastAsia="Calibri" w:cs="Times New Roman"/>
          <w:u w:val="single"/>
        </w:rPr>
        <w:t xml:space="preserve">correctly </w:t>
      </w:r>
      <w:r w:rsidRPr="006D3B89">
        <w:rPr>
          <w:rFonts w:eastAsia="Calibri" w:cs="Times New Roman"/>
          <w:highlight w:val="yellow"/>
          <w:u w:val="single"/>
        </w:rPr>
        <w:t>perceives that the U</w:t>
      </w:r>
      <w:r w:rsidRPr="00056A59">
        <w:rPr>
          <w:rFonts w:eastAsia="Calibri" w:cs="Times New Roman"/>
          <w:u w:val="single"/>
        </w:rPr>
        <w:t xml:space="preserve">nited </w:t>
      </w:r>
      <w:r w:rsidRPr="006D3B89">
        <w:rPr>
          <w:rFonts w:eastAsia="Calibri" w:cs="Times New Roman"/>
          <w:highlight w:val="yellow"/>
          <w:u w:val="single"/>
        </w:rPr>
        <w:t>S</w:t>
      </w:r>
      <w:r w:rsidRPr="00056A59">
        <w:rPr>
          <w:rFonts w:eastAsia="Calibri" w:cs="Times New Roman"/>
          <w:u w:val="single"/>
        </w:rPr>
        <w:t xml:space="preserve">tates </w:t>
      </w:r>
      <w:r w:rsidRPr="006D3B89">
        <w:rPr>
          <w:rFonts w:eastAsia="Calibri" w:cs="Times New Roman"/>
          <w:highlight w:val="yellow"/>
          <w:u w:val="single"/>
        </w:rPr>
        <w:t>and South Korea would like it to collapse</w:t>
      </w:r>
      <w:r w:rsidRPr="006D3B89">
        <w:rPr>
          <w:rFonts w:eastAsia="Calibri" w:cs="Times New Roman"/>
          <w:sz w:val="16"/>
          <w:highlight w:val="yellow"/>
        </w:rPr>
        <w:t>,</w:t>
      </w:r>
      <w:r w:rsidRPr="006D3B89">
        <w:rPr>
          <w:rFonts w:eastAsia="Calibri" w:cs="Times New Roman"/>
          <w:highlight w:val="yellow"/>
          <w:u w:val="single"/>
        </w:rPr>
        <w:t xml:space="preserve"> and that </w:t>
      </w:r>
      <w:r w:rsidRPr="006D3B89">
        <w:rPr>
          <w:rFonts w:eastAsia="Calibri" w:cs="Times New Roman"/>
          <w:b/>
          <w:iCs/>
          <w:highlight w:val="yellow"/>
          <w:u w:val="single"/>
          <w:bdr w:val="single" w:sz="12" w:space="0" w:color="auto"/>
        </w:rPr>
        <w:t>no treaty it could sign will alter that fact</w:t>
      </w:r>
      <w:r w:rsidRPr="006D3B89">
        <w:rPr>
          <w:rFonts w:eastAsia="Calibri" w:cs="Times New Roman"/>
          <w:sz w:val="16"/>
          <w:highlight w:val="yellow"/>
        </w:rPr>
        <w:t xml:space="preserve">. </w:t>
      </w:r>
      <w:r w:rsidRPr="006D3B89">
        <w:rPr>
          <w:rFonts w:eastAsia="Calibri" w:cs="Times New Roman"/>
          <w:b/>
          <w:iCs/>
          <w:highlight w:val="yellow"/>
          <w:u w:val="single"/>
          <w:bdr w:val="single" w:sz="12" w:space="0" w:color="auto"/>
        </w:rPr>
        <w:t>Therefore, the North is unable to make peace with the South or</w:t>
      </w:r>
      <w:r w:rsidRPr="006D3B89">
        <w:rPr>
          <w:rFonts w:eastAsia="Calibri" w:cs="Times New Roman"/>
          <w:b/>
          <w:iCs/>
          <w:highlight w:val="yellow"/>
          <w:u w:val="single"/>
        </w:rPr>
        <w:t xml:space="preserve"> with </w:t>
      </w:r>
      <w:r w:rsidRPr="006D3B89">
        <w:rPr>
          <w:rFonts w:eastAsia="Calibri" w:cs="Times New Roman"/>
          <w:b/>
          <w:iCs/>
          <w:highlight w:val="yellow"/>
          <w:u w:val="single"/>
          <w:bdr w:val="single" w:sz="12" w:space="0" w:color="auto"/>
        </w:rPr>
        <w:t>the outside world</w:t>
      </w:r>
      <w:r w:rsidRPr="00056A59">
        <w:rPr>
          <w:rFonts w:eastAsia="Calibri" w:cs="Times New Roman"/>
          <w:b/>
          <w:iCs/>
          <w:u w:val="single"/>
        </w:rPr>
        <w:t xml:space="preserve"> more generally</w:t>
      </w:r>
      <w:r w:rsidRPr="00056A59">
        <w:rPr>
          <w:rFonts w:eastAsia="Calibri" w:cs="Times New Roman"/>
          <w:sz w:val="16"/>
        </w:rPr>
        <w:t xml:space="preserve">; </w:t>
      </w:r>
      <w:r w:rsidRPr="00056A59">
        <w:rPr>
          <w:rFonts w:eastAsia="Calibri" w:cs="Times New Roman"/>
          <w:u w:val="single"/>
        </w:rPr>
        <w:t>to do so would only serve to commit regime suicide</w:t>
      </w:r>
      <w:r w:rsidRPr="00056A59">
        <w:rPr>
          <w:rFonts w:eastAsia="Calibri" w:cs="Times New Roman"/>
          <w:sz w:val="16"/>
        </w:rPr>
        <w:t xml:space="preserve">. A corollary is that the North cannot give up its nuclear programs, or even just stop making noise about them. </w:t>
      </w:r>
      <w:r w:rsidRPr="00056A59">
        <w:rPr>
          <w:rFonts w:eastAsia="Calibri" w:cs="Times New Roman"/>
          <w:u w:val="single"/>
        </w:rPr>
        <w:t>For the North</w:t>
      </w:r>
      <w:r w:rsidRPr="00056A59">
        <w:rPr>
          <w:rFonts w:eastAsia="Calibri" w:cs="Times New Roman"/>
          <w:sz w:val="16"/>
        </w:rPr>
        <w:t>,</w:t>
      </w:r>
      <w:r w:rsidRPr="00056A59">
        <w:rPr>
          <w:rFonts w:eastAsia="Calibri" w:cs="Times New Roman"/>
          <w:u w:val="single"/>
        </w:rPr>
        <w:t xml:space="preserve"> a steady diet of confrontation with the outside world is </w:t>
      </w:r>
      <w:r w:rsidRPr="00056A59">
        <w:rPr>
          <w:rFonts w:eastAsia="Calibri" w:cs="Times New Roman"/>
          <w:b/>
          <w:iCs/>
          <w:u w:val="single"/>
        </w:rPr>
        <w:t>a prerequisite for regime survival</w:t>
      </w:r>
      <w:r w:rsidRPr="00056A59">
        <w:rPr>
          <w:rFonts w:eastAsia="Calibri" w:cs="Times New Roman"/>
          <w:b/>
          <w:iCs/>
          <w:sz w:val="16"/>
        </w:rPr>
        <w:t>.</w:t>
      </w:r>
      <w:r w:rsidRPr="00056A59">
        <w:rPr>
          <w:rFonts w:eastAsia="Calibri" w:cs="Times New Roman"/>
          <w:b/>
          <w:iCs/>
          <w:u w:val="single"/>
        </w:rPr>
        <w:t xml:space="preserve"> </w:t>
      </w:r>
      <w:r w:rsidRPr="00056A59">
        <w:rPr>
          <w:rFonts w:eastAsia="Calibri" w:cs="Times New Roman"/>
          <w:sz w:val="16"/>
        </w:rPr>
        <w:t xml:space="preserve">The North Korean nuclear weapons program offers the only chance to capture the outside world’s attention, while simultaneously fending it off. </w:t>
      </w:r>
      <w:r w:rsidRPr="00056A59">
        <w:rPr>
          <w:rFonts w:eastAsia="Calibri" w:cs="Times New Roman"/>
          <w:u w:val="single"/>
        </w:rPr>
        <w:t>Giving up its nuclear weapons</w:t>
      </w:r>
      <w:r w:rsidRPr="00056A59">
        <w:rPr>
          <w:rFonts w:eastAsia="Calibri" w:cs="Times New Roman"/>
          <w:sz w:val="16"/>
        </w:rPr>
        <w:t>,</w:t>
      </w:r>
      <w:r w:rsidRPr="00056A59">
        <w:rPr>
          <w:rFonts w:eastAsia="Calibri" w:cs="Times New Roman"/>
          <w:u w:val="single"/>
        </w:rPr>
        <w:t xml:space="preserve"> </w:t>
      </w:r>
      <w:r w:rsidRPr="006D3B89">
        <w:rPr>
          <w:rFonts w:eastAsia="Calibri" w:cs="Times New Roman"/>
          <w:highlight w:val="yellow"/>
          <w:u w:val="single"/>
        </w:rPr>
        <w:t>normalizing relations with the South</w:t>
      </w:r>
      <w:r w:rsidRPr="00056A59">
        <w:rPr>
          <w:rFonts w:eastAsia="Calibri" w:cs="Times New Roman"/>
          <w:sz w:val="16"/>
        </w:rPr>
        <w:t>,</w:t>
      </w:r>
      <w:r w:rsidRPr="00056A59">
        <w:rPr>
          <w:rFonts w:eastAsia="Calibri" w:cs="Times New Roman"/>
          <w:u w:val="single"/>
        </w:rPr>
        <w:t xml:space="preserve"> and pursuing economic reforms </w:t>
      </w:r>
      <w:r w:rsidRPr="006D3B89">
        <w:rPr>
          <w:rFonts w:eastAsia="Calibri" w:cs="Times New Roman"/>
          <w:highlight w:val="yellow"/>
          <w:u w:val="single"/>
        </w:rPr>
        <w:t>would therefore endanger the North’s survival</w:t>
      </w:r>
      <w:r w:rsidRPr="006D3B89">
        <w:rPr>
          <w:rFonts w:eastAsia="Calibri" w:cs="Times New Roman"/>
          <w:sz w:val="16"/>
          <w:highlight w:val="yellow"/>
        </w:rPr>
        <w:t>—</w:t>
      </w:r>
      <w:r w:rsidRPr="006D3B89">
        <w:rPr>
          <w:rFonts w:eastAsia="Calibri" w:cs="Times New Roman"/>
          <w:b/>
          <w:iCs/>
          <w:highlight w:val="yellow"/>
          <w:u w:val="single"/>
        </w:rPr>
        <w:t xml:space="preserve">and so the policy of negotiating over these issues </w:t>
      </w:r>
      <w:r w:rsidRPr="006D3B89">
        <w:rPr>
          <w:rFonts w:eastAsia="Calibri" w:cs="Times New Roman"/>
          <w:b/>
          <w:iCs/>
          <w:highlight w:val="yellow"/>
          <w:u w:val="single"/>
          <w:bdr w:val="single" w:sz="12" w:space="0" w:color="auto"/>
        </w:rPr>
        <w:t>was doomed to fail from the start</w:t>
      </w:r>
      <w:r w:rsidRPr="006D3B89">
        <w:rPr>
          <w:rFonts w:eastAsia="Calibri" w:cs="Times New Roman"/>
          <w:b/>
          <w:iCs/>
          <w:sz w:val="16"/>
          <w:highlight w:val="yellow"/>
        </w:rPr>
        <w:t>.</w:t>
      </w:r>
      <w:r w:rsidRPr="00056A59">
        <w:rPr>
          <w:rFonts w:eastAsia="Calibri" w:cs="Times New Roman"/>
          <w:b/>
          <w:iCs/>
          <w:u w:val="single"/>
        </w:rPr>
        <w:t xml:space="preserve"> </w:t>
      </w:r>
    </w:p>
    <w:p w:rsidR="001B6140" w:rsidRPr="00056A59" w:rsidRDefault="001B6140" w:rsidP="004714EF">
      <w:pPr>
        <w:jc w:val="both"/>
        <w:rPr>
          <w:rFonts w:eastAsia="Calibri" w:cs="Times New Roman"/>
          <w:b/>
          <w:iCs/>
          <w:u w:val="single"/>
        </w:rPr>
      </w:pPr>
    </w:p>
    <w:p w:rsidR="004714EF" w:rsidRPr="00056A59" w:rsidRDefault="001B6140" w:rsidP="004714EF">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2AC — Delay</w:t>
      </w:r>
    </w:p>
    <w:p w:rsidR="004714EF" w:rsidRPr="00056A59" w:rsidRDefault="004714EF" w:rsidP="004714EF">
      <w:pPr>
        <w:pStyle w:val="Heading4"/>
        <w:rPr>
          <w:rFonts w:eastAsia="Times New Roman"/>
        </w:rPr>
      </w:pPr>
      <w:r w:rsidRPr="00056A59">
        <w:rPr>
          <w:rFonts w:eastAsia="Times New Roman"/>
        </w:rPr>
        <w:t xml:space="preserve">(--) The counterplan causes huge delays – UN Bureaucracy </w:t>
      </w:r>
    </w:p>
    <w:p w:rsidR="004714EF" w:rsidRPr="00056A59" w:rsidRDefault="004714EF" w:rsidP="004714EF">
      <w:pPr>
        <w:rPr>
          <w:rFonts w:eastAsia="Calibri" w:cs="Times New Roman"/>
          <w:sz w:val="20"/>
        </w:rPr>
      </w:pPr>
      <w:r w:rsidRPr="00056A59">
        <w:rPr>
          <w:rStyle w:val="Style13ptBold"/>
        </w:rPr>
        <w:t>Ottawa 2007</w:t>
      </w:r>
      <w:r w:rsidRPr="00056A59">
        <w:rPr>
          <w:rFonts w:eastAsia="Calibri" w:cs="Times New Roman"/>
          <w:b/>
          <w:bCs/>
        </w:rPr>
        <w:t xml:space="preserve"> </w:t>
      </w:r>
      <w:r w:rsidRPr="00056A59">
        <w:rPr>
          <w:rFonts w:eastAsia="Calibri" w:cs="Times New Roman"/>
          <w:sz w:val="20"/>
        </w:rPr>
        <w:t>“Time to get on with the job” Ottawa Citizen- Most popular groundbreaking news for Canada, July 16, 2007 Monday, lexis</w:t>
      </w:r>
    </w:p>
    <w:p w:rsidR="004714EF" w:rsidRPr="00056A59" w:rsidRDefault="004714EF" w:rsidP="004714EF">
      <w:pPr>
        <w:rPr>
          <w:rFonts w:eastAsia="Calibri" w:cs="Times New Roman"/>
          <w:b/>
          <w:iCs/>
          <w:u w:val="single"/>
          <w:bdr w:val="single" w:sz="12" w:space="0" w:color="auto"/>
        </w:rPr>
      </w:pPr>
      <w:r w:rsidRPr="00056A59">
        <w:rPr>
          <w:rFonts w:eastAsia="Calibri" w:cs="Times New Roman"/>
          <w:u w:val="single"/>
          <w:shd w:val="clear" w:color="auto" w:fill="FF93C9"/>
        </w:rPr>
        <w:t>The</w:t>
      </w:r>
      <w:r w:rsidRPr="00056A59">
        <w:rPr>
          <w:rFonts w:eastAsia="Calibri" w:cs="Times New Roman"/>
          <w:u w:val="single"/>
        </w:rPr>
        <w:t xml:space="preserve"> secretary general of the </w:t>
      </w:r>
      <w:r w:rsidRPr="00056A59">
        <w:rPr>
          <w:rFonts w:eastAsia="Calibri" w:cs="Times New Roman"/>
          <w:b/>
          <w:iCs/>
          <w:u w:val="single"/>
          <w:bdr w:val="single" w:sz="4" w:space="0" w:color="auto"/>
          <w:shd w:val="clear" w:color="auto" w:fill="FF93C9"/>
        </w:rPr>
        <w:t>U</w:t>
      </w:r>
      <w:r w:rsidRPr="00056A59">
        <w:rPr>
          <w:rFonts w:eastAsia="Calibri" w:cs="Times New Roman"/>
          <w:u w:val="single"/>
        </w:rPr>
        <w:t xml:space="preserve">nited </w:t>
      </w:r>
      <w:r w:rsidRPr="00056A59">
        <w:rPr>
          <w:rFonts w:eastAsia="Calibri" w:cs="Times New Roman"/>
          <w:b/>
          <w:iCs/>
          <w:u w:val="single"/>
          <w:bdr w:val="single" w:sz="4" w:space="0" w:color="auto"/>
          <w:shd w:val="clear" w:color="auto" w:fill="FF93C9"/>
        </w:rPr>
        <w:t>N</w:t>
      </w:r>
      <w:r w:rsidRPr="00056A59">
        <w:rPr>
          <w:rFonts w:eastAsia="Calibri" w:cs="Times New Roman"/>
          <w:u w:val="single"/>
        </w:rPr>
        <w:t xml:space="preserve">ations </w:t>
      </w:r>
      <w:r w:rsidRPr="00056A59">
        <w:rPr>
          <w:rFonts w:eastAsia="Calibri" w:cs="Times New Roman"/>
          <w:u w:val="single"/>
          <w:shd w:val="clear" w:color="auto" w:fill="FF93C9"/>
        </w:rPr>
        <w:t>meets</w:t>
      </w:r>
      <w:r w:rsidRPr="00056A59">
        <w:rPr>
          <w:rFonts w:eastAsia="Calibri" w:cs="Times New Roman"/>
          <w:u w:val="single"/>
        </w:rPr>
        <w:t xml:space="preserve"> tomorrow </w:t>
      </w:r>
      <w:r w:rsidRPr="00056A59">
        <w:rPr>
          <w:rFonts w:eastAsia="Calibri" w:cs="Times New Roman"/>
          <w:u w:val="single"/>
          <w:shd w:val="clear" w:color="auto" w:fill="FF93C9"/>
        </w:rPr>
        <w:t>with the</w:t>
      </w:r>
      <w:r w:rsidRPr="00056A59">
        <w:rPr>
          <w:rFonts w:eastAsia="Calibri" w:cs="Times New Roman"/>
          <w:u w:val="single"/>
        </w:rPr>
        <w:t xml:space="preserve"> president of the </w:t>
      </w:r>
      <w:r w:rsidRPr="00056A59">
        <w:rPr>
          <w:rFonts w:eastAsia="Calibri" w:cs="Times New Roman"/>
          <w:b/>
          <w:iCs/>
          <w:u w:val="single"/>
          <w:bdr w:val="single" w:sz="4" w:space="0" w:color="auto"/>
          <w:shd w:val="clear" w:color="auto" w:fill="FF93C9"/>
        </w:rPr>
        <w:t>U</w:t>
      </w:r>
      <w:r w:rsidRPr="00056A59">
        <w:rPr>
          <w:rFonts w:eastAsia="Calibri" w:cs="Times New Roman"/>
          <w:u w:val="single"/>
        </w:rPr>
        <w:t xml:space="preserve">nited </w:t>
      </w:r>
      <w:r w:rsidRPr="00056A59">
        <w:rPr>
          <w:rFonts w:eastAsia="Calibri" w:cs="Times New Roman"/>
          <w:b/>
          <w:iCs/>
          <w:u w:val="single"/>
          <w:bdr w:val="single" w:sz="4" w:space="0" w:color="auto"/>
          <w:shd w:val="clear" w:color="auto" w:fill="FF93C9"/>
        </w:rPr>
        <w:t>S</w:t>
      </w:r>
      <w:r w:rsidRPr="00056A59">
        <w:rPr>
          <w:rFonts w:eastAsia="Calibri" w:cs="Times New Roman"/>
          <w:u w:val="single"/>
        </w:rPr>
        <w:t xml:space="preserve">tates </w:t>
      </w:r>
      <w:r w:rsidRPr="00056A59">
        <w:rPr>
          <w:rFonts w:eastAsia="Calibri" w:cs="Times New Roman"/>
          <w:u w:val="single"/>
          <w:shd w:val="clear" w:color="auto" w:fill="FF93C9"/>
        </w:rPr>
        <w:t>to discuss</w:t>
      </w:r>
      <w:r w:rsidRPr="00056A59">
        <w:rPr>
          <w:rFonts w:eastAsia="Calibri" w:cs="Times New Roman"/>
          <w:u w:val="single"/>
        </w:rPr>
        <w:t xml:space="preserve"> </w:t>
      </w:r>
      <w:r w:rsidRPr="00056A59">
        <w:rPr>
          <w:rFonts w:eastAsia="Calibri" w:cs="Times New Roman"/>
          <w:sz w:val="16"/>
        </w:rPr>
        <w:t xml:space="preserve">some of the most </w:t>
      </w:r>
      <w:r w:rsidRPr="00056A59">
        <w:rPr>
          <w:rFonts w:eastAsia="Calibri" w:cs="Times New Roman"/>
          <w:u w:val="single"/>
          <w:shd w:val="clear" w:color="auto" w:fill="FF93C9"/>
        </w:rPr>
        <w:t>urgent problems</w:t>
      </w:r>
      <w:r w:rsidRPr="00056A59">
        <w:rPr>
          <w:rFonts w:eastAsia="Calibri" w:cs="Times New Roman"/>
          <w:sz w:val="16"/>
        </w:rPr>
        <w:t xml:space="preserve"> facing humanity. It has been six months since Mr. Ban took office. He seems to enjoy his reputation as a cautious bureaucrat. </w:t>
      </w:r>
      <w:r w:rsidRPr="00056A59">
        <w:rPr>
          <w:rFonts w:eastAsia="Calibri" w:cs="Times New Roman"/>
          <w:b/>
          <w:iCs/>
          <w:u w:val="single"/>
          <w:bdr w:val="single" w:sz="4" w:space="0" w:color="auto"/>
          <w:shd w:val="clear" w:color="auto" w:fill="FF93C9"/>
        </w:rPr>
        <w:t>He took his time</w:t>
      </w:r>
      <w:r w:rsidRPr="00056A59">
        <w:rPr>
          <w:rFonts w:eastAsia="Calibri" w:cs="Times New Roman"/>
          <w:sz w:val="16"/>
        </w:rPr>
        <w:t xml:space="preserve"> filling key positions, and most of his statements have been uncontroversial. His name shows up in the third paragraphs of news stories, rather than in the headlines. The UN, though, has not receded from the world stage during Mr. Ban's first months. The newly reconstituted Human Rights Council took its first faltering steps and met with deserved criticism for failing to speak out about blatant abuses. UN agencies have steered the debate on drugs in Afghanistan and climate change. There are more UN peacekeeping personnel in the field than ever. On Darfur -- an immediate threat to security and development that the UN could help solve -- </w:t>
      </w:r>
      <w:r w:rsidRPr="00056A59">
        <w:rPr>
          <w:rFonts w:eastAsia="Calibri" w:cs="Times New Roman"/>
          <w:u w:val="single"/>
          <w:shd w:val="clear" w:color="auto" w:fill="FF93C9"/>
        </w:rPr>
        <w:t>Mr. Ban's</w:t>
      </w:r>
      <w:r w:rsidRPr="00056A59">
        <w:rPr>
          <w:rFonts w:eastAsia="Calibri" w:cs="Times New Roman"/>
          <w:u w:val="single"/>
        </w:rPr>
        <w:t xml:space="preserve"> quiet </w:t>
      </w:r>
      <w:r w:rsidRPr="00056A59">
        <w:rPr>
          <w:rFonts w:eastAsia="Calibri" w:cs="Times New Roman"/>
          <w:u w:val="single"/>
          <w:shd w:val="clear" w:color="auto" w:fill="FF93C9"/>
        </w:rPr>
        <w:t>diplomacy has been overshadowed by U.S.</w:t>
      </w:r>
      <w:r w:rsidRPr="00056A59">
        <w:rPr>
          <w:rFonts w:eastAsia="Calibri" w:cs="Times New Roman"/>
          <w:u w:val="single"/>
        </w:rPr>
        <w:t xml:space="preserve"> President</w:t>
      </w:r>
      <w:r w:rsidRPr="00056A59">
        <w:rPr>
          <w:rFonts w:eastAsia="Calibri" w:cs="Times New Roman"/>
          <w:sz w:val="16"/>
        </w:rPr>
        <w:t xml:space="preserve"> George W. Bush's much </w:t>
      </w:r>
      <w:r w:rsidRPr="00056A59">
        <w:rPr>
          <w:rFonts w:eastAsia="Calibri" w:cs="Times New Roman"/>
          <w:u w:val="single"/>
          <w:shd w:val="clear" w:color="auto" w:fill="FF93C9"/>
        </w:rPr>
        <w:t>stronger leadership</w:t>
      </w:r>
      <w:r w:rsidRPr="00056A59">
        <w:rPr>
          <w:rFonts w:eastAsia="Calibri" w:cs="Times New Roman"/>
          <w:sz w:val="16"/>
        </w:rPr>
        <w:t xml:space="preserve">. At one point, </w:t>
      </w:r>
      <w:r w:rsidRPr="00056A59">
        <w:rPr>
          <w:rFonts w:eastAsia="Calibri" w:cs="Times New Roman"/>
          <w:u w:val="single"/>
          <w:shd w:val="clear" w:color="auto" w:fill="FF93C9"/>
        </w:rPr>
        <w:t xml:space="preserve">Mr. Ban suggested </w:t>
      </w:r>
      <w:r w:rsidRPr="00056A59">
        <w:rPr>
          <w:rFonts w:eastAsia="Calibri" w:cs="Times New Roman"/>
          <w:b/>
          <w:iCs/>
          <w:u w:val="single"/>
          <w:bdr w:val="single" w:sz="4" w:space="0" w:color="auto"/>
          <w:shd w:val="clear" w:color="auto" w:fill="FF93C9"/>
        </w:rPr>
        <w:t>he needed more time</w:t>
      </w:r>
      <w:r w:rsidRPr="00056A59">
        <w:rPr>
          <w:rFonts w:eastAsia="Calibri" w:cs="Times New Roman"/>
          <w:u w:val="single"/>
        </w:rPr>
        <w:t xml:space="preserve">; </w:t>
      </w:r>
      <w:r w:rsidRPr="00056A59">
        <w:rPr>
          <w:rFonts w:eastAsia="Calibri" w:cs="Times New Roman"/>
          <w:u w:val="single"/>
          <w:shd w:val="clear" w:color="auto" w:fill="FF93C9"/>
        </w:rPr>
        <w:t>time is a luxury the</w:t>
      </w:r>
      <w:r w:rsidRPr="00056A59">
        <w:rPr>
          <w:rFonts w:eastAsia="Calibri" w:cs="Times New Roman"/>
          <w:u w:val="single"/>
        </w:rPr>
        <w:t xml:space="preserve"> displaced and </w:t>
      </w:r>
      <w:r w:rsidRPr="00056A59">
        <w:rPr>
          <w:rFonts w:eastAsia="Calibri" w:cs="Times New Roman"/>
          <w:u w:val="single"/>
          <w:shd w:val="clear" w:color="auto" w:fill="FF93C9"/>
        </w:rPr>
        <w:t>dying do not have</w:t>
      </w:r>
      <w:r w:rsidRPr="00056A59">
        <w:rPr>
          <w:rFonts w:eastAsia="Calibri" w:cs="Times New Roman"/>
          <w:u w:val="single"/>
        </w:rPr>
        <w:t xml:space="preserve">. </w:t>
      </w:r>
      <w:r w:rsidRPr="00056A59">
        <w:rPr>
          <w:rFonts w:eastAsia="Calibri" w:cs="Times New Roman"/>
          <w:sz w:val="16"/>
        </w:rPr>
        <w:t>The issue of UN reform was close to Kofi Annan's heart and seems equally dear to his successor</w:t>
      </w:r>
      <w:r w:rsidRPr="00056A59">
        <w:rPr>
          <w:rFonts w:eastAsia="Calibri" w:cs="Times New Roman"/>
          <w:sz w:val="16"/>
          <w:shd w:val="clear" w:color="auto" w:fill="FF93C9"/>
        </w:rPr>
        <w:t xml:space="preserve">. </w:t>
      </w:r>
      <w:r w:rsidRPr="00056A59">
        <w:rPr>
          <w:rFonts w:eastAsia="Calibri" w:cs="Times New Roman"/>
          <w:b/>
          <w:iCs/>
          <w:u w:val="single"/>
          <w:bdr w:val="single" w:sz="4" w:space="0" w:color="auto"/>
          <w:shd w:val="clear" w:color="auto" w:fill="FF93C9"/>
        </w:rPr>
        <w:t>It's been slow going</w:t>
      </w:r>
      <w:r w:rsidRPr="00056A59">
        <w:rPr>
          <w:rFonts w:eastAsia="Calibri" w:cs="Times New Roman"/>
          <w:b/>
          <w:iCs/>
          <w:u w:val="single"/>
          <w:bdr w:val="single" w:sz="4" w:space="0" w:color="auto"/>
        </w:rPr>
        <w:t xml:space="preserve"> </w:t>
      </w:r>
      <w:r w:rsidRPr="00056A59">
        <w:rPr>
          <w:rFonts w:eastAsia="Calibri" w:cs="Times New Roman"/>
          <w:sz w:val="16"/>
        </w:rPr>
        <w:t xml:space="preserve">on that front, too, although </w:t>
      </w:r>
      <w:r w:rsidRPr="00056A59">
        <w:rPr>
          <w:rFonts w:eastAsia="Calibri" w:cs="Times New Roman"/>
          <w:u w:val="single"/>
        </w:rPr>
        <w:t xml:space="preserve">it's not Mr. Ban's fault that </w:t>
      </w:r>
      <w:r w:rsidRPr="00056A59">
        <w:rPr>
          <w:rFonts w:eastAsia="Calibri" w:cs="Times New Roman"/>
          <w:u w:val="single"/>
          <w:shd w:val="clear" w:color="auto" w:fill="FF93C9"/>
        </w:rPr>
        <w:t xml:space="preserve">getting any change through the </w:t>
      </w:r>
      <w:r w:rsidRPr="00056A59">
        <w:rPr>
          <w:rFonts w:eastAsia="Calibri" w:cs="Times New Roman"/>
          <w:b/>
          <w:iCs/>
          <w:u w:val="single"/>
          <w:bdr w:val="single" w:sz="4" w:space="0" w:color="auto"/>
          <w:shd w:val="clear" w:color="auto" w:fill="FF93C9"/>
        </w:rPr>
        <w:t>U</w:t>
      </w:r>
      <w:r w:rsidRPr="00056A59">
        <w:rPr>
          <w:rFonts w:eastAsia="Calibri" w:cs="Times New Roman"/>
          <w:u w:val="single"/>
        </w:rPr>
        <w:t xml:space="preserve">nited </w:t>
      </w:r>
      <w:r w:rsidRPr="00056A59">
        <w:rPr>
          <w:rFonts w:eastAsia="Calibri" w:cs="Times New Roman"/>
          <w:b/>
          <w:iCs/>
          <w:u w:val="single"/>
          <w:bdr w:val="single" w:sz="4" w:space="0" w:color="auto"/>
          <w:shd w:val="clear" w:color="auto" w:fill="FF93C9"/>
        </w:rPr>
        <w:t>N</w:t>
      </w:r>
      <w:r w:rsidRPr="00056A59">
        <w:rPr>
          <w:rFonts w:eastAsia="Calibri" w:cs="Times New Roman"/>
          <w:u w:val="single"/>
        </w:rPr>
        <w:t xml:space="preserve">ations </w:t>
      </w:r>
      <w:r w:rsidRPr="00056A59">
        <w:rPr>
          <w:rFonts w:eastAsia="Calibri" w:cs="Times New Roman"/>
          <w:u w:val="single"/>
          <w:shd w:val="clear" w:color="auto" w:fill="FF93C9"/>
        </w:rPr>
        <w:t xml:space="preserve">system is like </w:t>
      </w:r>
      <w:r w:rsidRPr="00056A59">
        <w:rPr>
          <w:rFonts w:eastAsia="Calibri" w:cs="Times New Roman"/>
          <w:b/>
          <w:iCs/>
          <w:u w:val="single"/>
          <w:bdr w:val="single" w:sz="4" w:space="0" w:color="auto"/>
          <w:shd w:val="clear" w:color="auto" w:fill="FF93C9"/>
        </w:rPr>
        <w:t>walking through molasses</w:t>
      </w:r>
      <w:r w:rsidRPr="00056A59">
        <w:rPr>
          <w:rFonts w:eastAsia="Calibri" w:cs="Times New Roman"/>
          <w:b/>
          <w:iCs/>
          <w:u w:val="single"/>
          <w:bdr w:val="single" w:sz="4" w:space="0" w:color="auto"/>
        </w:rPr>
        <w:t>.</w:t>
      </w:r>
    </w:p>
    <w:p w:rsidR="004714EF" w:rsidRDefault="001B6140" w:rsidP="004714EF">
      <w:pPr>
        <w:pStyle w:val="Heading3"/>
        <w:rPr>
          <w:rFonts w:eastAsia="Times New Roman"/>
        </w:rPr>
      </w:pPr>
      <w:r>
        <w:rPr>
          <w:rFonts w:eastAsia="Times New Roman"/>
        </w:rPr>
        <w:t>1AR — Delay</w:t>
      </w:r>
    </w:p>
    <w:p w:rsidR="004714EF" w:rsidRPr="00056A59" w:rsidRDefault="004714EF" w:rsidP="004714EF">
      <w:pPr>
        <w:pStyle w:val="Heading4"/>
        <w:rPr>
          <w:rFonts w:eastAsia="Times New Roman"/>
        </w:rPr>
      </w:pPr>
      <w:r w:rsidRPr="00056A59">
        <w:rPr>
          <w:rFonts w:eastAsia="Times New Roman"/>
        </w:rPr>
        <w:t>(--) Negotiation causes delay</w:t>
      </w:r>
    </w:p>
    <w:p w:rsidR="004714EF" w:rsidRPr="00056A59" w:rsidRDefault="004714EF" w:rsidP="004714EF">
      <w:pPr>
        <w:rPr>
          <w:rFonts w:eastAsia="Calibri" w:cs="Times New Roman"/>
          <w:b/>
          <w:u w:val="single"/>
        </w:rPr>
      </w:pPr>
      <w:r w:rsidRPr="00056A59">
        <w:rPr>
          <w:rStyle w:val="Style13ptBold"/>
        </w:rPr>
        <w:t>Steinberg 2001</w:t>
      </w:r>
      <w:r w:rsidRPr="00056A59">
        <w:rPr>
          <w:rFonts w:eastAsia="Calibri" w:cs="Times New Roman"/>
        </w:rPr>
        <w:t xml:space="preserve"> (Gerald, Center for Strategic Studies, Jerusalem Post, 9-21, Lexis)</w:t>
      </w:r>
    </w:p>
    <w:p w:rsidR="004714EF" w:rsidRPr="00056A59" w:rsidRDefault="004714EF" w:rsidP="004714EF">
      <w:pPr>
        <w:rPr>
          <w:rFonts w:eastAsia="Calibri" w:cs="Times New Roman"/>
          <w:sz w:val="16"/>
        </w:rPr>
      </w:pPr>
      <w:r w:rsidRPr="00056A59">
        <w:rPr>
          <w:rFonts w:eastAsia="Calibri" w:cs="Times New Roman"/>
          <w:b/>
          <w:u w:val="single"/>
          <w:shd w:val="clear" w:color="auto" w:fill="FF93C9"/>
        </w:rPr>
        <w:t xml:space="preserve">Instead of </w:t>
      </w:r>
      <w:r w:rsidRPr="00056A59">
        <w:rPr>
          <w:rFonts w:eastAsia="Calibri" w:cs="Times New Roman"/>
          <w:b/>
          <w:iCs/>
          <w:u w:val="single"/>
          <w:bdr w:val="single" w:sz="12" w:space="0" w:color="auto"/>
          <w:shd w:val="clear" w:color="auto" w:fill="FF93C9"/>
        </w:rPr>
        <w:t>time-consuming negotiations</w:t>
      </w:r>
      <w:r w:rsidRPr="00056A59">
        <w:rPr>
          <w:rFonts w:eastAsia="Calibri" w:cs="Times New Roman"/>
          <w:b/>
          <w:u w:val="single"/>
          <w:shd w:val="clear" w:color="auto" w:fill="FF93C9"/>
        </w:rPr>
        <w:t xml:space="preserve"> and diplomatic coalition building</w:t>
      </w:r>
      <w:r w:rsidRPr="00056A59">
        <w:rPr>
          <w:rFonts w:eastAsia="Calibri" w:cs="Times New Roman"/>
          <w:sz w:val="16"/>
        </w:rPr>
        <w:t xml:space="preserve">, President </w:t>
      </w:r>
      <w:r w:rsidRPr="00056A59">
        <w:rPr>
          <w:rFonts w:eastAsia="Calibri" w:cs="Times New Roman"/>
          <w:b/>
          <w:u w:val="single"/>
          <w:shd w:val="clear" w:color="auto" w:fill="FF93C9"/>
        </w:rPr>
        <w:t>Bush</w:t>
      </w:r>
      <w:r w:rsidRPr="00056A59">
        <w:rPr>
          <w:rFonts w:eastAsia="Calibri" w:cs="Times New Roman"/>
          <w:sz w:val="16"/>
        </w:rPr>
        <w:t xml:space="preserve">, as the leader of the world's only superpower </w:t>
      </w:r>
      <w:r w:rsidRPr="00056A59">
        <w:rPr>
          <w:rFonts w:eastAsia="Calibri" w:cs="Times New Roman"/>
          <w:b/>
          <w:u w:val="single"/>
          <w:shd w:val="clear" w:color="auto" w:fill="FF93C9"/>
        </w:rPr>
        <w:t xml:space="preserve">needs to demonstrate </w:t>
      </w:r>
      <w:r w:rsidRPr="00056A59">
        <w:rPr>
          <w:rFonts w:eastAsia="Calibri" w:cs="Times New Roman"/>
          <w:b/>
          <w:u w:val="single"/>
        </w:rPr>
        <w:t xml:space="preserve">his </w:t>
      </w:r>
      <w:r w:rsidRPr="00056A59">
        <w:rPr>
          <w:rFonts w:eastAsia="Calibri" w:cs="Times New Roman"/>
          <w:b/>
          <w:u w:val="single"/>
          <w:shd w:val="clear" w:color="auto" w:fill="FF93C9"/>
        </w:rPr>
        <w:t xml:space="preserve">determination </w:t>
      </w:r>
      <w:r w:rsidRPr="00056A59">
        <w:rPr>
          <w:rFonts w:eastAsia="Calibri" w:cs="Times New Roman"/>
          <w:b/>
          <w:u w:val="single"/>
        </w:rPr>
        <w:t xml:space="preserve">and power </w:t>
      </w:r>
      <w:r w:rsidRPr="00056A59">
        <w:rPr>
          <w:rFonts w:eastAsia="Calibri" w:cs="Times New Roman"/>
          <w:b/>
          <w:u w:val="single"/>
          <w:shd w:val="clear" w:color="auto" w:fill="FF93C9"/>
        </w:rPr>
        <w:t>through clear action</w:t>
      </w:r>
      <w:r w:rsidRPr="00056A59">
        <w:rPr>
          <w:rFonts w:eastAsia="Calibri" w:cs="Times New Roman"/>
          <w:sz w:val="16"/>
        </w:rPr>
        <w:t xml:space="preserve">. </w:t>
      </w:r>
      <w:r w:rsidRPr="00056A59">
        <w:rPr>
          <w:rFonts w:eastAsia="Calibri" w:cs="Times New Roman"/>
          <w:b/>
          <w:u w:val="single"/>
        </w:rPr>
        <w:t>This does not mean that long-standing allies</w:t>
      </w:r>
      <w:r w:rsidRPr="00056A59">
        <w:rPr>
          <w:rFonts w:eastAsia="Calibri" w:cs="Times New Roman"/>
          <w:sz w:val="16"/>
        </w:rPr>
        <w:t xml:space="preserve"> such as NATO (including Turkey) and partners such as Israel, Japan, South Korea, Taiwan, India and even Russia and China </w:t>
      </w:r>
      <w:r w:rsidRPr="00056A59">
        <w:rPr>
          <w:rFonts w:eastAsia="Calibri" w:cs="Times New Roman"/>
          <w:b/>
          <w:u w:val="single"/>
        </w:rPr>
        <w:t xml:space="preserve">should be ignored. </w:t>
      </w:r>
      <w:r w:rsidRPr="00056A59">
        <w:rPr>
          <w:rFonts w:eastAsia="Calibri" w:cs="Times New Roman"/>
          <w:b/>
          <w:u w:val="single"/>
          <w:shd w:val="clear" w:color="auto" w:fill="FF93C9"/>
        </w:rPr>
        <w:t>Consultation</w:t>
      </w:r>
      <w:r w:rsidRPr="00056A59">
        <w:rPr>
          <w:rFonts w:eastAsia="Calibri" w:cs="Times New Roman"/>
          <w:sz w:val="16"/>
          <w:shd w:val="clear" w:color="auto" w:fill="FF93C9"/>
        </w:rPr>
        <w:t xml:space="preserve"> </w:t>
      </w:r>
      <w:r w:rsidRPr="00056A59">
        <w:rPr>
          <w:rFonts w:eastAsia="Calibri" w:cs="Times New Roman"/>
          <w:sz w:val="16"/>
        </w:rPr>
        <w:t xml:space="preserve">and cooperation </w:t>
      </w:r>
      <w:r w:rsidRPr="00056A59">
        <w:rPr>
          <w:rFonts w:eastAsia="Calibri" w:cs="Times New Roman"/>
          <w:b/>
          <w:u w:val="single"/>
          <w:shd w:val="clear" w:color="auto" w:fill="FF93C9"/>
        </w:rPr>
        <w:t>are important</w:t>
      </w:r>
      <w:r w:rsidRPr="00056A59">
        <w:rPr>
          <w:rFonts w:eastAsia="Calibri" w:cs="Times New Roman"/>
          <w:sz w:val="16"/>
          <w:shd w:val="clear" w:color="auto" w:fill="FF93C9"/>
        </w:rPr>
        <w:t xml:space="preserve">, </w:t>
      </w:r>
      <w:r w:rsidRPr="00056A59">
        <w:rPr>
          <w:rFonts w:eastAsia="Calibri" w:cs="Times New Roman"/>
          <w:b/>
          <w:u w:val="single"/>
          <w:shd w:val="clear" w:color="auto" w:fill="FF93C9"/>
        </w:rPr>
        <w:t>but the US must</w:t>
      </w:r>
      <w:r w:rsidRPr="00056A59">
        <w:rPr>
          <w:rFonts w:eastAsia="Calibri" w:cs="Times New Roman"/>
          <w:sz w:val="16"/>
          <w:shd w:val="clear" w:color="auto" w:fill="FF93C9"/>
        </w:rPr>
        <w:t xml:space="preserve"> </w:t>
      </w:r>
      <w:r w:rsidRPr="00056A59">
        <w:rPr>
          <w:rFonts w:eastAsia="Calibri" w:cs="Times New Roman"/>
          <w:sz w:val="16"/>
        </w:rPr>
        <w:t xml:space="preserve">also </w:t>
      </w:r>
      <w:r w:rsidRPr="00056A59">
        <w:rPr>
          <w:rFonts w:eastAsia="Calibri" w:cs="Times New Roman"/>
          <w:b/>
          <w:u w:val="single"/>
          <w:shd w:val="clear" w:color="auto" w:fill="FF93C9"/>
        </w:rPr>
        <w:t xml:space="preserve">provide an </w:t>
      </w:r>
      <w:r w:rsidRPr="00056A59">
        <w:rPr>
          <w:rFonts w:eastAsia="Calibri" w:cs="Times New Roman"/>
          <w:b/>
          <w:iCs/>
          <w:u w:val="single"/>
          <w:bdr w:val="single" w:sz="12" w:space="0" w:color="auto"/>
          <w:shd w:val="clear" w:color="auto" w:fill="FF93C9"/>
        </w:rPr>
        <w:t>unambiguous</w:t>
      </w:r>
      <w:r w:rsidRPr="00056A59">
        <w:rPr>
          <w:rFonts w:eastAsia="Calibri" w:cs="Times New Roman"/>
          <w:b/>
          <w:u w:val="single"/>
          <w:shd w:val="clear" w:color="auto" w:fill="FF93C9"/>
        </w:rPr>
        <w:t xml:space="preserve"> lead</w:t>
      </w:r>
      <w:r w:rsidRPr="00056A59">
        <w:rPr>
          <w:rFonts w:eastAsia="Calibri" w:cs="Times New Roman"/>
          <w:sz w:val="16"/>
        </w:rPr>
        <w:t>. Those states that are serious about anti-terrorist policies will follow, including Egypt, Saudi Arabia, Jordan, Kuwait and many other Arab and Islamic countries which are themselves threatened by fundamentalist Islamic terror.</w:t>
      </w:r>
    </w:p>
    <w:p w:rsidR="004714EF" w:rsidRPr="00056A59" w:rsidRDefault="004714EF" w:rsidP="004714EF">
      <w:pPr>
        <w:pStyle w:val="Heading4"/>
        <w:rPr>
          <w:rFonts w:eastAsia="Times New Roman"/>
        </w:rPr>
      </w:pPr>
      <w:r w:rsidRPr="00056A59">
        <w:rPr>
          <w:rFonts w:eastAsia="Times New Roman"/>
        </w:rPr>
        <w:t>(--) Delays are particularly true for North Korea</w:t>
      </w:r>
    </w:p>
    <w:p w:rsidR="004714EF" w:rsidRPr="00056A59" w:rsidRDefault="004714EF" w:rsidP="004714EF">
      <w:pPr>
        <w:rPr>
          <w:rFonts w:eastAsia="Calibri" w:cs="Times New Roman"/>
        </w:rPr>
      </w:pPr>
      <w:r w:rsidRPr="00056A59">
        <w:rPr>
          <w:rStyle w:val="Style13ptBold"/>
        </w:rPr>
        <w:t>van der Meer 2008</w:t>
      </w:r>
      <w:r w:rsidRPr="00056A59">
        <w:rPr>
          <w:rFonts w:eastAsia="Calibri" w:cs="Times New Roman"/>
        </w:rPr>
        <w:t xml:space="preserve"> (Sico, Research Fellow – Netherlands Institute of International Relations and MA in History – Radboud University,  “Nuclear Blackmail: Will North Korea Ever End its Nuclear Program?”, Strategic Insights, VIII(4), September, http://www.nps.edu/Academics/centers/ccc/publications/OnlineJournal/2008/Sep/vandermeer Sep08.html)</w:t>
      </w:r>
    </w:p>
    <w:p w:rsidR="004714EF" w:rsidRPr="00056A59" w:rsidRDefault="004714EF" w:rsidP="004714EF">
      <w:pPr>
        <w:rPr>
          <w:rFonts w:eastAsia="Calibri" w:cs="Times New Roman"/>
          <w:sz w:val="16"/>
        </w:rPr>
      </w:pPr>
      <w:r w:rsidRPr="00056A59">
        <w:rPr>
          <w:rFonts w:eastAsia="Calibri" w:cs="Times New Roman"/>
          <w:sz w:val="16"/>
        </w:rPr>
        <w:t xml:space="preserve">Next to the strategy of playing the instability card, the </w:t>
      </w:r>
      <w:r w:rsidRPr="006D3B89">
        <w:rPr>
          <w:rFonts w:eastAsia="Calibri" w:cs="Times New Roman"/>
          <w:b/>
          <w:highlight w:val="yellow"/>
          <w:u w:val="single"/>
          <w:shd w:val="clear" w:color="auto" w:fill="FF93C9"/>
        </w:rPr>
        <w:t>No</w:t>
      </w:r>
      <w:r w:rsidRPr="006D3B89">
        <w:rPr>
          <w:rFonts w:eastAsia="Calibri" w:cs="Times New Roman"/>
          <w:b/>
          <w:highlight w:val="yellow"/>
          <w:u w:val="single"/>
        </w:rPr>
        <w:t xml:space="preserve">rth </w:t>
      </w:r>
      <w:r w:rsidRPr="006D3B89">
        <w:rPr>
          <w:rFonts w:eastAsia="Calibri" w:cs="Times New Roman"/>
          <w:b/>
          <w:highlight w:val="yellow"/>
          <w:u w:val="single"/>
          <w:shd w:val="clear" w:color="auto" w:fill="FF93C9"/>
        </w:rPr>
        <w:t>Ko</w:t>
      </w:r>
      <w:r w:rsidRPr="006D3B89">
        <w:rPr>
          <w:rFonts w:eastAsia="Calibri" w:cs="Times New Roman"/>
          <w:b/>
          <w:highlight w:val="yellow"/>
          <w:u w:val="single"/>
        </w:rPr>
        <w:t>rea</w:t>
      </w:r>
      <w:r w:rsidRPr="00056A59">
        <w:rPr>
          <w:rFonts w:eastAsia="Calibri" w:cs="Times New Roman"/>
          <w:sz w:val="16"/>
        </w:rPr>
        <w:t xml:space="preserve">n regime </w:t>
      </w:r>
      <w:r w:rsidRPr="00056A59">
        <w:rPr>
          <w:rFonts w:eastAsia="Calibri" w:cs="Times New Roman"/>
          <w:b/>
          <w:u w:val="single"/>
        </w:rPr>
        <w:t xml:space="preserve">uses the strategy of </w:t>
      </w:r>
      <w:r w:rsidRPr="00056A59">
        <w:rPr>
          <w:rFonts w:eastAsia="Calibri" w:cs="Times New Roman"/>
          <w:b/>
          <w:u w:val="single"/>
          <w:shd w:val="clear" w:color="auto" w:fill="FF93C9"/>
        </w:rPr>
        <w:t>constantly</w:t>
      </w:r>
      <w:r w:rsidRPr="00056A59">
        <w:rPr>
          <w:rFonts w:eastAsia="Calibri" w:cs="Times New Roman"/>
          <w:b/>
          <w:u w:val="single"/>
        </w:rPr>
        <w:t xml:space="preserve"> </w:t>
      </w:r>
      <w:r w:rsidRPr="00056A59">
        <w:rPr>
          <w:rFonts w:eastAsia="Calibri" w:cs="Times New Roman"/>
          <w:b/>
          <w:iCs/>
          <w:u w:val="single"/>
          <w:bdr w:val="single" w:sz="12" w:space="0" w:color="auto"/>
          <w:shd w:val="clear" w:color="auto" w:fill="FF93C9"/>
        </w:rPr>
        <w:t>slow</w:t>
      </w:r>
      <w:r w:rsidRPr="00056A59">
        <w:rPr>
          <w:rFonts w:eastAsia="Calibri" w:cs="Times New Roman"/>
          <w:b/>
          <w:u w:val="single"/>
        </w:rPr>
        <w:t xml:space="preserve">ing </w:t>
      </w:r>
      <w:r w:rsidRPr="00056A59">
        <w:rPr>
          <w:rFonts w:eastAsia="Calibri" w:cs="Times New Roman"/>
          <w:b/>
          <w:iCs/>
          <w:u w:val="single"/>
          <w:bdr w:val="single" w:sz="12" w:space="0" w:color="auto"/>
          <w:shd w:val="clear" w:color="auto" w:fill="FF93C9"/>
        </w:rPr>
        <w:t>down all negotiation processes</w:t>
      </w:r>
      <w:r w:rsidRPr="00056A59">
        <w:rPr>
          <w:rFonts w:eastAsia="Calibri" w:cs="Times New Roman"/>
          <w:sz w:val="16"/>
        </w:rPr>
        <w:t xml:space="preserve">. </w:t>
      </w:r>
      <w:r w:rsidRPr="00056A59">
        <w:rPr>
          <w:rFonts w:eastAsia="Calibri" w:cs="Times New Roman"/>
          <w:b/>
          <w:u w:val="single"/>
          <w:shd w:val="clear" w:color="auto" w:fill="FF93C9"/>
        </w:rPr>
        <w:t>Every</w:t>
      </w:r>
      <w:r w:rsidRPr="00056A59">
        <w:rPr>
          <w:rFonts w:eastAsia="Calibri" w:cs="Times New Roman"/>
          <w:b/>
          <w:u w:val="single"/>
        </w:rPr>
        <w:t xml:space="preserve"> </w:t>
      </w:r>
      <w:r w:rsidRPr="00056A59">
        <w:rPr>
          <w:rFonts w:eastAsia="Calibri" w:cs="Times New Roman"/>
          <w:b/>
          <w:u w:val="single"/>
          <w:shd w:val="clear" w:color="auto" w:fill="FF93C9"/>
        </w:rPr>
        <w:t>possible detail is used to delay</w:t>
      </w:r>
      <w:r w:rsidRPr="00056A59">
        <w:rPr>
          <w:rFonts w:eastAsia="Calibri" w:cs="Times New Roman"/>
          <w:b/>
          <w:u w:val="single"/>
        </w:rPr>
        <w:t xml:space="preserve"> the negotiation processes as a whole</w:t>
      </w:r>
      <w:r w:rsidRPr="00056A59">
        <w:rPr>
          <w:rFonts w:eastAsia="Calibri" w:cs="Times New Roman"/>
          <w:sz w:val="16"/>
        </w:rPr>
        <w:t xml:space="preserve">. </w:t>
      </w:r>
      <w:r w:rsidRPr="00056A59">
        <w:rPr>
          <w:rFonts w:eastAsia="Calibri" w:cs="Times New Roman"/>
          <w:b/>
          <w:u w:val="single"/>
        </w:rPr>
        <w:t>One</w:t>
      </w:r>
      <w:r w:rsidRPr="00056A59">
        <w:rPr>
          <w:rFonts w:eastAsia="Calibri" w:cs="Times New Roman"/>
          <w:sz w:val="16"/>
        </w:rPr>
        <w:t xml:space="preserve"> </w:t>
      </w:r>
      <w:r w:rsidRPr="00056A59">
        <w:rPr>
          <w:rFonts w:eastAsia="Calibri" w:cs="Times New Roman"/>
          <w:b/>
          <w:u w:val="single"/>
        </w:rPr>
        <w:t>example</w:t>
      </w:r>
      <w:r w:rsidRPr="00056A59">
        <w:rPr>
          <w:rFonts w:eastAsia="Calibri" w:cs="Times New Roman"/>
          <w:sz w:val="16"/>
        </w:rPr>
        <w:t xml:space="preserve"> of many </w:t>
      </w:r>
      <w:r w:rsidRPr="00056A59">
        <w:rPr>
          <w:rFonts w:eastAsia="Calibri" w:cs="Times New Roman"/>
          <w:b/>
          <w:u w:val="single"/>
        </w:rPr>
        <w:t>is the Banco Delta Asia affair</w:t>
      </w:r>
      <w:r w:rsidRPr="00056A59">
        <w:rPr>
          <w:rFonts w:eastAsia="Calibri" w:cs="Times New Roman"/>
          <w:sz w:val="16"/>
        </w:rPr>
        <w:t xml:space="preserve">. When in 2005 the North Korean accounts at this bank in Macau were declared “infected” by the United States and consequently frozen, </w:t>
      </w:r>
      <w:r w:rsidRPr="006D3B89">
        <w:rPr>
          <w:rFonts w:eastAsia="Calibri" w:cs="Times New Roman"/>
          <w:b/>
          <w:highlight w:val="yellow"/>
          <w:u w:val="single"/>
          <w:shd w:val="clear" w:color="auto" w:fill="FF93C9"/>
        </w:rPr>
        <w:t>No</w:t>
      </w:r>
      <w:r w:rsidRPr="006D3B89">
        <w:rPr>
          <w:rFonts w:eastAsia="Calibri" w:cs="Times New Roman"/>
          <w:b/>
          <w:highlight w:val="yellow"/>
          <w:u w:val="single"/>
        </w:rPr>
        <w:t xml:space="preserve">rth </w:t>
      </w:r>
      <w:r w:rsidRPr="006D3B89">
        <w:rPr>
          <w:rFonts w:eastAsia="Calibri" w:cs="Times New Roman"/>
          <w:b/>
          <w:highlight w:val="yellow"/>
          <w:u w:val="single"/>
          <w:shd w:val="clear" w:color="auto" w:fill="FF93C9"/>
        </w:rPr>
        <w:t>Ko</w:t>
      </w:r>
      <w:r w:rsidRPr="006D3B89">
        <w:rPr>
          <w:rFonts w:eastAsia="Calibri" w:cs="Times New Roman"/>
          <w:b/>
          <w:highlight w:val="yellow"/>
          <w:u w:val="single"/>
        </w:rPr>
        <w:t xml:space="preserve">rea </w:t>
      </w:r>
      <w:r w:rsidRPr="006D3B89">
        <w:rPr>
          <w:rFonts w:eastAsia="Calibri" w:cs="Times New Roman"/>
          <w:b/>
          <w:highlight w:val="yellow"/>
          <w:u w:val="single"/>
          <w:shd w:val="clear" w:color="auto" w:fill="FF93C9"/>
        </w:rPr>
        <w:t>refused</w:t>
      </w:r>
      <w:r w:rsidRPr="00056A59">
        <w:rPr>
          <w:rFonts w:eastAsia="Calibri" w:cs="Times New Roman"/>
          <w:b/>
          <w:u w:val="single"/>
        </w:rPr>
        <w:t xml:space="preserve"> to negotiate any further about anything </w:t>
      </w:r>
      <w:r w:rsidRPr="00056A59">
        <w:rPr>
          <w:rFonts w:eastAsia="Calibri" w:cs="Times New Roman"/>
          <w:b/>
          <w:u w:val="single"/>
          <w:shd w:val="clear" w:color="auto" w:fill="FF93C9"/>
        </w:rPr>
        <w:t>as long as</w:t>
      </w:r>
      <w:r w:rsidRPr="00056A59">
        <w:rPr>
          <w:rFonts w:eastAsia="Calibri" w:cs="Times New Roman"/>
          <w:b/>
          <w:u w:val="single"/>
        </w:rPr>
        <w:t xml:space="preserve"> </w:t>
      </w:r>
      <w:r w:rsidRPr="00056A59">
        <w:rPr>
          <w:rFonts w:eastAsia="Calibri" w:cs="Times New Roman"/>
          <w:b/>
          <w:u w:val="single"/>
          <w:shd w:val="clear" w:color="auto" w:fill="FF93C9"/>
        </w:rPr>
        <w:t>this</w:t>
      </w:r>
      <w:r w:rsidRPr="00056A59">
        <w:rPr>
          <w:rFonts w:eastAsia="Calibri" w:cs="Times New Roman"/>
          <w:b/>
          <w:u w:val="single"/>
        </w:rPr>
        <w:t xml:space="preserve"> relatively </w:t>
      </w:r>
      <w:r w:rsidRPr="00056A59">
        <w:rPr>
          <w:rFonts w:eastAsia="Calibri" w:cs="Times New Roman"/>
          <w:b/>
          <w:u w:val="single"/>
          <w:shd w:val="clear" w:color="auto" w:fill="FF93C9"/>
        </w:rPr>
        <w:t>small problem was not resolved</w:t>
      </w:r>
      <w:r w:rsidRPr="00056A59">
        <w:rPr>
          <w:rFonts w:eastAsia="Calibri" w:cs="Times New Roman"/>
          <w:sz w:val="16"/>
        </w:rPr>
        <w:t>.[</w:t>
      </w:r>
      <w:hyperlink r:id="rId74" w:anchor="references" w:history="1">
        <w:r w:rsidRPr="00056A59">
          <w:rPr>
            <w:rFonts w:eastAsia="Calibri" w:cs="Times New Roman"/>
            <w:sz w:val="16"/>
          </w:rPr>
          <w:t>10</w:t>
        </w:r>
      </w:hyperlink>
      <w:r w:rsidRPr="00056A59">
        <w:rPr>
          <w:rFonts w:eastAsia="Calibri" w:cs="Times New Roman"/>
          <w:sz w:val="16"/>
        </w:rPr>
        <w:t xml:space="preserve">] That time is on the North Korean side seems to be the idea in Pyongyang. </w:t>
      </w:r>
      <w:r w:rsidRPr="00056A59">
        <w:rPr>
          <w:rFonts w:eastAsia="Calibri" w:cs="Times New Roman"/>
          <w:b/>
          <w:u w:val="single"/>
        </w:rPr>
        <w:t>As long as negotiations are possible, military action against the regime is highly unlikely</w:t>
      </w:r>
      <w:r w:rsidRPr="00056A59">
        <w:rPr>
          <w:rFonts w:eastAsia="Calibri" w:cs="Times New Roman"/>
          <w:sz w:val="16"/>
        </w:rPr>
        <w:t xml:space="preserve">, while at the same time the nuclear program may continue, at least to some extent. And as long as </w:t>
      </w:r>
      <w:r w:rsidRPr="00056A59">
        <w:rPr>
          <w:rFonts w:eastAsia="Calibri" w:cs="Times New Roman"/>
          <w:b/>
          <w:u w:val="single"/>
          <w:shd w:val="clear" w:color="auto" w:fill="FF93C9"/>
        </w:rPr>
        <w:t xml:space="preserve">negotiations are </w:t>
      </w:r>
      <w:r w:rsidRPr="00056A59">
        <w:rPr>
          <w:rFonts w:eastAsia="Calibri" w:cs="Times New Roman"/>
          <w:b/>
          <w:iCs/>
          <w:u w:val="single"/>
          <w:bdr w:val="single" w:sz="12" w:space="0" w:color="auto"/>
          <w:shd w:val="clear" w:color="auto" w:fill="FF93C9"/>
        </w:rPr>
        <w:t>dragging</w:t>
      </w:r>
      <w:r w:rsidRPr="00056A59">
        <w:rPr>
          <w:rFonts w:eastAsia="Calibri" w:cs="Times New Roman"/>
          <w:b/>
          <w:u w:val="single"/>
          <w:shd w:val="clear" w:color="auto" w:fill="FF93C9"/>
        </w:rPr>
        <w:t xml:space="preserve"> </w:t>
      </w:r>
      <w:r w:rsidRPr="00056A59">
        <w:rPr>
          <w:rFonts w:eastAsia="Calibri" w:cs="Times New Roman"/>
          <w:b/>
          <w:u w:val="single"/>
        </w:rPr>
        <w:t>along</w:t>
      </w:r>
      <w:r w:rsidRPr="00056A59">
        <w:rPr>
          <w:rFonts w:eastAsia="Calibri" w:cs="Times New Roman"/>
          <w:sz w:val="16"/>
        </w:rPr>
        <w:t>, aid requirements due to floods and other disasters—that sometimes seem to be exaggerated to extract more support—will be taken more seriously by the international community. After all, nobody wants to see the regime in Pyongyang collapsing because of popular unrest as long as there could be nuclear devices available in the chaos that will arise, so food and energy supplies will surely follow upon these kind of aid requests.</w:t>
      </w:r>
    </w:p>
    <w:p w:rsidR="004714EF" w:rsidRPr="00056A59" w:rsidRDefault="001B6140" w:rsidP="004714EF">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2AC — Arms Sales Don’t Solve</w:t>
      </w:r>
    </w:p>
    <w:p w:rsidR="004714EF" w:rsidRPr="00056A59" w:rsidRDefault="004714EF" w:rsidP="004714EF">
      <w:pPr>
        <w:keepNext/>
        <w:keepLines/>
        <w:spacing w:before="200"/>
        <w:outlineLvl w:val="3"/>
        <w:rPr>
          <w:rFonts w:eastAsia="Times New Roman" w:cs="Times New Roman"/>
          <w:b/>
          <w:iCs/>
        </w:rPr>
      </w:pPr>
      <w:r w:rsidRPr="00056A59">
        <w:rPr>
          <w:rFonts w:eastAsia="Times New Roman" w:cs="Times New Roman"/>
          <w:b/>
          <w:iCs/>
        </w:rPr>
        <w:t>(--) Arms sales don’t produce major relations issues</w:t>
      </w:r>
    </w:p>
    <w:p w:rsidR="004714EF" w:rsidRPr="00056A59" w:rsidRDefault="004714EF" w:rsidP="004714EF">
      <w:pPr>
        <w:rPr>
          <w:rFonts w:eastAsia="Calibri" w:cs="Times New Roman"/>
          <w:sz w:val="16"/>
          <w:szCs w:val="16"/>
        </w:rPr>
      </w:pPr>
      <w:r w:rsidRPr="00056A59">
        <w:rPr>
          <w:rFonts w:eastAsia="Calibri" w:cs="Times New Roman"/>
          <w:b/>
          <w:bCs/>
        </w:rPr>
        <w:t>Lingwall, 2015</w:t>
      </w:r>
      <w:r w:rsidRPr="00056A59">
        <w:rPr>
          <w:rFonts w:eastAsia="Calibri" w:cs="Times New Roman"/>
          <w:b/>
          <w:sz w:val="16"/>
          <w:szCs w:val="16"/>
        </w:rPr>
        <w:t xml:space="preserve"> </w:t>
      </w:r>
      <w:r w:rsidRPr="00056A59">
        <w:rPr>
          <w:rFonts w:eastAsia="Calibri" w:cs="Times New Roman"/>
          <w:sz w:val="16"/>
          <w:szCs w:val="16"/>
        </w:rPr>
        <w:t xml:space="preserve">– Noah, intern at the Strategic Studies Institute of the U.S. Army War College (“The Taiwan Problem: If It Ain't Broke, Don't Fix It,” The Diplomat, 8/8/15, </w:t>
      </w:r>
      <w:hyperlink r:id="rId75" w:history="1">
        <w:r w:rsidRPr="00056A59">
          <w:rPr>
            <w:rFonts w:eastAsia="Calibri" w:cs="Times New Roman"/>
            <w:sz w:val="16"/>
            <w:szCs w:val="16"/>
          </w:rPr>
          <w:t>http://thediplomat.com/2015/08/the-taiwan-problem-if-it-aint-broke-dont-fix-it/</w:t>
        </w:r>
      </w:hyperlink>
      <w:r w:rsidRPr="00056A59">
        <w:rPr>
          <w:rFonts w:eastAsia="Calibri" w:cs="Times New Roman"/>
          <w:sz w:val="16"/>
          <w:szCs w:val="16"/>
        </w:rPr>
        <w:t xml:space="preserve"> //Red)</w:t>
      </w:r>
    </w:p>
    <w:p w:rsidR="004714EF" w:rsidRPr="00056A59" w:rsidRDefault="004714EF" w:rsidP="004714EF">
      <w:pPr>
        <w:rPr>
          <w:rFonts w:eastAsia="Calibri" w:cs="Times New Roman"/>
          <w:b/>
          <w:u w:val="single"/>
        </w:rPr>
      </w:pPr>
      <w:r w:rsidRPr="006D3B89">
        <w:rPr>
          <w:rFonts w:eastAsia="Calibri" w:cs="Times New Roman"/>
          <w:highlight w:val="yellow"/>
          <w:u w:val="single"/>
        </w:rPr>
        <w:t>Nor should U.S. arms sales to Taiwan be regarded as a serious barrier to U.S.-China relations.</w:t>
      </w:r>
      <w:r w:rsidRPr="00056A59">
        <w:rPr>
          <w:rFonts w:eastAsia="Calibri" w:cs="Times New Roman"/>
          <w:sz w:val="16"/>
        </w:rPr>
        <w:t xml:space="preserve"> The Taiwan Relations Act of 1979 stipulates that the United States will provide Taiwan with arms of a defense nature. </w:t>
      </w:r>
      <w:r w:rsidRPr="006D3B89">
        <w:rPr>
          <w:rFonts w:eastAsia="Calibri" w:cs="Times New Roman"/>
          <w:highlight w:val="yellow"/>
          <w:u w:val="single"/>
        </w:rPr>
        <w:t>Although China often uses the U</w:t>
      </w:r>
      <w:r w:rsidRPr="00056A59">
        <w:rPr>
          <w:rFonts w:eastAsia="Calibri" w:cs="Times New Roman"/>
          <w:sz w:val="16"/>
        </w:rPr>
        <w:t xml:space="preserve">nited </w:t>
      </w:r>
      <w:r w:rsidRPr="006D3B89">
        <w:rPr>
          <w:rFonts w:eastAsia="Calibri" w:cs="Times New Roman"/>
          <w:highlight w:val="yellow"/>
          <w:u w:val="single"/>
        </w:rPr>
        <w:t>S</w:t>
      </w:r>
      <w:r w:rsidRPr="00056A59">
        <w:rPr>
          <w:rFonts w:eastAsia="Calibri" w:cs="Times New Roman"/>
          <w:sz w:val="16"/>
        </w:rPr>
        <w:t xml:space="preserve">tates’ </w:t>
      </w:r>
      <w:r w:rsidRPr="006D3B89">
        <w:rPr>
          <w:rFonts w:eastAsia="Calibri" w:cs="Times New Roman"/>
          <w:highlight w:val="yellow"/>
          <w:u w:val="single"/>
        </w:rPr>
        <w:t xml:space="preserve">periodic decision to sell arms to Taiwan as a political ploy </w:t>
      </w:r>
      <w:r w:rsidRPr="00056A59">
        <w:rPr>
          <w:rFonts w:eastAsia="Calibri" w:cs="Times New Roman"/>
          <w:u w:val="single"/>
        </w:rPr>
        <w:t>to suspend</w:t>
      </w:r>
      <w:r w:rsidRPr="00056A59">
        <w:rPr>
          <w:rFonts w:eastAsia="Calibri" w:cs="Times New Roman"/>
          <w:sz w:val="16"/>
        </w:rPr>
        <w:t xml:space="preserve"> the Chinese </w:t>
      </w:r>
      <w:r w:rsidRPr="00056A59">
        <w:rPr>
          <w:rFonts w:eastAsia="Calibri" w:cs="Times New Roman"/>
          <w:u w:val="single"/>
        </w:rPr>
        <w:t>military’s contact</w:t>
      </w:r>
      <w:r w:rsidRPr="00056A59">
        <w:rPr>
          <w:rFonts w:eastAsia="Calibri" w:cs="Times New Roman"/>
          <w:sz w:val="16"/>
        </w:rPr>
        <w:t xml:space="preserve"> with the United States </w:t>
      </w:r>
      <w:r w:rsidRPr="00056A59">
        <w:rPr>
          <w:rFonts w:eastAsia="Calibri" w:cs="Times New Roman"/>
          <w:u w:val="single"/>
        </w:rPr>
        <w:t xml:space="preserve">and stir up nationalistic sentiments, </w:t>
      </w:r>
      <w:r w:rsidRPr="006D3B89">
        <w:rPr>
          <w:rFonts w:eastAsia="Calibri" w:cs="Times New Roman"/>
          <w:highlight w:val="yellow"/>
          <w:u w:val="single"/>
        </w:rPr>
        <w:t>the issue needs to be put into perspective.</w:t>
      </w:r>
      <w:r w:rsidRPr="00056A59">
        <w:rPr>
          <w:rFonts w:eastAsia="Calibri" w:cs="Times New Roman"/>
          <w:sz w:val="16"/>
        </w:rPr>
        <w:t xml:space="preserve"> While all arms are technically offensive in nature, </w:t>
      </w:r>
      <w:r w:rsidRPr="006D3B89">
        <w:rPr>
          <w:rFonts w:eastAsia="Calibri" w:cs="Times New Roman"/>
          <w:highlight w:val="yellow"/>
          <w:u w:val="single"/>
        </w:rPr>
        <w:t>the</w:t>
      </w:r>
      <w:r w:rsidRPr="00056A59">
        <w:rPr>
          <w:rFonts w:eastAsia="Calibri" w:cs="Times New Roman"/>
          <w:u w:val="single"/>
        </w:rPr>
        <w:t xml:space="preserve"> quantity and quality of the </w:t>
      </w:r>
      <w:r w:rsidRPr="006D3B89">
        <w:rPr>
          <w:rFonts w:eastAsia="Calibri" w:cs="Times New Roman"/>
          <w:highlight w:val="yellow"/>
          <w:u w:val="single"/>
        </w:rPr>
        <w:t>weapons</w:t>
      </w:r>
      <w:r w:rsidRPr="00056A59">
        <w:rPr>
          <w:rFonts w:eastAsia="Calibri" w:cs="Times New Roman"/>
          <w:u w:val="single"/>
        </w:rPr>
        <w:t xml:space="preserve"> Taiwan receives from the U</w:t>
      </w:r>
      <w:r w:rsidRPr="00056A59">
        <w:rPr>
          <w:rFonts w:eastAsia="Calibri" w:cs="Times New Roman"/>
          <w:sz w:val="16"/>
        </w:rPr>
        <w:t xml:space="preserve">nited </w:t>
      </w:r>
      <w:r w:rsidRPr="00056A59">
        <w:rPr>
          <w:rFonts w:eastAsia="Calibri" w:cs="Times New Roman"/>
          <w:u w:val="single"/>
        </w:rPr>
        <w:t>S</w:t>
      </w:r>
      <w:r w:rsidRPr="00056A59">
        <w:rPr>
          <w:rFonts w:eastAsia="Calibri" w:cs="Times New Roman"/>
          <w:sz w:val="16"/>
        </w:rPr>
        <w:t xml:space="preserve">tates </w:t>
      </w:r>
      <w:r w:rsidRPr="006D3B89">
        <w:rPr>
          <w:rFonts w:eastAsia="Calibri" w:cs="Times New Roman"/>
          <w:highlight w:val="yellow"/>
          <w:u w:val="single"/>
        </w:rPr>
        <w:t xml:space="preserve">do little </w:t>
      </w:r>
      <w:r w:rsidRPr="00056A59">
        <w:rPr>
          <w:rFonts w:eastAsia="Calibri" w:cs="Times New Roman"/>
          <w:u w:val="single"/>
        </w:rPr>
        <w:t>Taiwan’s offensive capabilities.</w:t>
      </w:r>
      <w:r w:rsidRPr="00056A59">
        <w:rPr>
          <w:rFonts w:eastAsia="Calibri" w:cs="Times New Roman"/>
          <w:sz w:val="16"/>
        </w:rPr>
        <w:t xml:space="preserve"> For example, Taiwan purchases short-range fighter jets, air defense systems, and older-generation weapons.  </w:t>
      </w:r>
      <w:r w:rsidRPr="00056A59">
        <w:rPr>
          <w:rFonts w:eastAsia="Calibri" w:cs="Times New Roman"/>
          <w:sz w:val="16"/>
          <w:szCs w:val="16"/>
        </w:rPr>
        <w:t xml:space="preserve">In addition, U.S. authorization to sell arms to Taiwan differs from the actual delivery of weapon systems. The United States has declined to provide the quality of weapons that Taiwan has requested from time to time. Moreover, Taiwan’s legislature has often failed to appropriate the funds necessary to purchase the quantity of weapons requested.  </w:t>
      </w:r>
      <w:r w:rsidRPr="00056A59">
        <w:rPr>
          <w:rFonts w:eastAsia="Calibri" w:cs="Times New Roman"/>
          <w:sz w:val="16"/>
        </w:rPr>
        <w:t xml:space="preserve">Finally, </w:t>
      </w:r>
      <w:r w:rsidRPr="00056A59">
        <w:rPr>
          <w:rFonts w:eastAsia="Calibri" w:cs="Times New Roman"/>
          <w:u w:val="single"/>
        </w:rPr>
        <w:t xml:space="preserve">China’s </w:t>
      </w:r>
      <w:r w:rsidRPr="006D3B89">
        <w:rPr>
          <w:rFonts w:eastAsia="Calibri" w:cs="Times New Roman"/>
          <w:highlight w:val="yellow"/>
          <w:u w:val="single"/>
        </w:rPr>
        <w:t>periodic suspensions of</w:t>
      </w:r>
      <w:r w:rsidRPr="00056A59">
        <w:rPr>
          <w:rFonts w:eastAsia="Calibri" w:cs="Times New Roman"/>
          <w:u w:val="single"/>
        </w:rPr>
        <w:t xml:space="preserve"> its military </w:t>
      </w:r>
      <w:r w:rsidRPr="006D3B89">
        <w:rPr>
          <w:rFonts w:eastAsia="Calibri" w:cs="Times New Roman"/>
          <w:highlight w:val="yellow"/>
          <w:u w:val="single"/>
        </w:rPr>
        <w:t>contacts</w:t>
      </w:r>
      <w:r w:rsidRPr="00056A59">
        <w:rPr>
          <w:rFonts w:eastAsia="Calibri" w:cs="Times New Roman"/>
          <w:sz w:val="16"/>
        </w:rPr>
        <w:t xml:space="preserve"> with the United States </w:t>
      </w:r>
      <w:r w:rsidRPr="00056A59">
        <w:rPr>
          <w:rFonts w:eastAsia="Calibri" w:cs="Times New Roman"/>
          <w:u w:val="single"/>
        </w:rPr>
        <w:t xml:space="preserve">have </w:t>
      </w:r>
      <w:r w:rsidRPr="006D3B89">
        <w:rPr>
          <w:rFonts w:eastAsia="Calibri" w:cs="Times New Roman"/>
          <w:highlight w:val="yellow"/>
          <w:u w:val="single"/>
        </w:rPr>
        <w:t>fail</w:t>
      </w:r>
      <w:r w:rsidRPr="00056A59">
        <w:rPr>
          <w:rFonts w:eastAsia="Calibri" w:cs="Times New Roman"/>
          <w:u w:val="single"/>
        </w:rPr>
        <w:t xml:space="preserve">ed </w:t>
      </w:r>
      <w:r w:rsidRPr="006D3B89">
        <w:rPr>
          <w:rFonts w:eastAsia="Calibri" w:cs="Times New Roman"/>
          <w:highlight w:val="yellow"/>
          <w:u w:val="single"/>
        </w:rPr>
        <w:t>to inflict significant damage on</w:t>
      </w:r>
      <w:r w:rsidRPr="00056A59">
        <w:rPr>
          <w:rFonts w:eastAsia="Calibri" w:cs="Times New Roman"/>
          <w:sz w:val="16"/>
        </w:rPr>
        <w:t xml:space="preserve"> U.S.-China </w:t>
      </w:r>
      <w:r w:rsidRPr="006D3B89">
        <w:rPr>
          <w:rFonts w:eastAsia="Calibri" w:cs="Times New Roman"/>
          <w:highlight w:val="yellow"/>
          <w:u w:val="single"/>
        </w:rPr>
        <w:t>relations</w:t>
      </w:r>
      <w:r w:rsidRPr="00056A59">
        <w:rPr>
          <w:rFonts w:eastAsia="Calibri" w:cs="Times New Roman"/>
          <w:sz w:val="16"/>
        </w:rPr>
        <w:t xml:space="preserve"> and </w:t>
      </w:r>
      <w:r w:rsidRPr="00056A59">
        <w:rPr>
          <w:rFonts w:eastAsia="Calibri" w:cs="Times New Roman"/>
          <w:b/>
          <w:u w:val="single"/>
        </w:rPr>
        <w:t xml:space="preserve">relations </w:t>
      </w:r>
      <w:r w:rsidRPr="006D3B89">
        <w:rPr>
          <w:rFonts w:eastAsia="Calibri" w:cs="Times New Roman"/>
          <w:b/>
          <w:highlight w:val="yellow"/>
          <w:u w:val="single"/>
        </w:rPr>
        <w:t>are regularly quietly restored</w:t>
      </w:r>
      <w:r w:rsidRPr="00056A59">
        <w:rPr>
          <w:rFonts w:eastAsia="Calibri" w:cs="Times New Roman"/>
          <w:b/>
          <w:u w:val="single"/>
        </w:rPr>
        <w:t xml:space="preserve"> once the political storm subsides</w:t>
      </w:r>
      <w:r w:rsidRPr="00056A59">
        <w:rPr>
          <w:rFonts w:eastAsia="Calibri" w:cs="Times New Roman"/>
          <w:sz w:val="16"/>
        </w:rPr>
        <w:t xml:space="preserve">. </w:t>
      </w:r>
      <w:r w:rsidRPr="006D3B89">
        <w:rPr>
          <w:rFonts w:eastAsia="Calibri" w:cs="Times New Roman"/>
          <w:b/>
          <w:highlight w:val="yellow"/>
          <w:u w:val="single"/>
        </w:rPr>
        <w:t xml:space="preserve">Beijing understands that Taiwan’s weaponry does not pose a </w:t>
      </w:r>
      <w:r w:rsidRPr="00056A59">
        <w:rPr>
          <w:rFonts w:eastAsia="Calibri" w:cs="Times New Roman"/>
          <w:b/>
          <w:u w:val="single"/>
        </w:rPr>
        <w:t xml:space="preserve">serious </w:t>
      </w:r>
      <w:r w:rsidRPr="006D3B89">
        <w:rPr>
          <w:rFonts w:eastAsia="Calibri" w:cs="Times New Roman"/>
          <w:b/>
          <w:highlight w:val="yellow"/>
          <w:u w:val="single"/>
        </w:rPr>
        <w:t>threat</w:t>
      </w:r>
      <w:r w:rsidRPr="00056A59">
        <w:rPr>
          <w:rFonts w:eastAsia="Calibri" w:cs="Times New Roman"/>
          <w:b/>
          <w:u w:val="single"/>
        </w:rPr>
        <w:t xml:space="preserve"> to mainland China’s military</w:t>
      </w:r>
      <w:r w:rsidRPr="00056A59">
        <w:rPr>
          <w:rFonts w:eastAsia="Calibri" w:cs="Times New Roman"/>
          <w:sz w:val="16"/>
        </w:rPr>
        <w:t xml:space="preserve">. </w:t>
      </w:r>
      <w:r w:rsidRPr="00056A59">
        <w:rPr>
          <w:rFonts w:eastAsia="Calibri" w:cs="Times New Roman"/>
          <w:u w:val="single"/>
        </w:rPr>
        <w:t xml:space="preserve">Bearing this in mind, it seems evident that </w:t>
      </w:r>
      <w:r w:rsidRPr="006D3B89">
        <w:rPr>
          <w:rFonts w:eastAsia="Calibri" w:cs="Times New Roman"/>
          <w:highlight w:val="yellow"/>
          <w:u w:val="single"/>
        </w:rPr>
        <w:t>U.S. arms sales</w:t>
      </w:r>
      <w:r w:rsidRPr="00056A59">
        <w:rPr>
          <w:rFonts w:eastAsia="Calibri" w:cs="Times New Roman"/>
          <w:u w:val="single"/>
        </w:rPr>
        <w:t xml:space="preserve"> to Taiwan act as mere political pretense for China’s antagonistic behavior and </w:t>
      </w:r>
      <w:r w:rsidRPr="006D3B89">
        <w:rPr>
          <w:rFonts w:eastAsia="Calibri" w:cs="Times New Roman"/>
          <w:b/>
          <w:highlight w:val="yellow"/>
          <w:u w:val="single"/>
        </w:rPr>
        <w:t>are not serious obstacles.</w:t>
      </w:r>
    </w:p>
    <w:p w:rsidR="001B6140" w:rsidRDefault="001B6140" w:rsidP="001B6140">
      <w:pPr>
        <w:pStyle w:val="Heading3"/>
        <w:rPr>
          <w:rFonts w:eastAsia="Times New Roman"/>
        </w:rPr>
      </w:pPr>
      <w:r>
        <w:rPr>
          <w:rFonts w:eastAsia="Times New Roman"/>
        </w:rPr>
        <w:t>1AR — Arms Sales Don’t Solve</w:t>
      </w:r>
    </w:p>
    <w:p w:rsidR="004714EF" w:rsidRPr="00056A59" w:rsidRDefault="004714EF" w:rsidP="004714EF">
      <w:pPr>
        <w:keepNext/>
        <w:keepLines/>
        <w:spacing w:before="200"/>
        <w:outlineLvl w:val="3"/>
        <w:rPr>
          <w:rFonts w:eastAsia="Times New Roman" w:cs="Times New Roman"/>
          <w:b/>
          <w:iCs/>
        </w:rPr>
      </w:pPr>
      <w:r w:rsidRPr="00056A59">
        <w:rPr>
          <w:rFonts w:eastAsia="Times New Roman" w:cs="Times New Roman"/>
          <w:b/>
          <w:iCs/>
        </w:rPr>
        <w:t>(--) China backs down from its threats about arms sales and restores positive relations.</w:t>
      </w:r>
    </w:p>
    <w:p w:rsidR="004714EF" w:rsidRPr="00056A59" w:rsidRDefault="004714EF" w:rsidP="004714EF">
      <w:pPr>
        <w:rPr>
          <w:rFonts w:eastAsia="Calibri" w:cs="Times New Roman"/>
        </w:rPr>
      </w:pPr>
      <w:r w:rsidRPr="00056A59">
        <w:rPr>
          <w:rFonts w:eastAsia="Calibri" w:cs="Times New Roman"/>
        </w:rPr>
        <w:t xml:space="preserve">Shannon </w:t>
      </w:r>
      <w:r w:rsidRPr="00056A59">
        <w:rPr>
          <w:rFonts w:eastAsia="Calibri" w:cs="Times New Roman"/>
          <w:b/>
          <w:bCs/>
        </w:rPr>
        <w:t>Tiezzi,</w:t>
      </w:r>
      <w:r w:rsidRPr="00056A59">
        <w:rPr>
          <w:rFonts w:eastAsia="Calibri" w:cs="Times New Roman"/>
        </w:rPr>
        <w:t xml:space="preserve"> 12/18/</w:t>
      </w:r>
      <w:r w:rsidRPr="00056A59">
        <w:rPr>
          <w:rFonts w:eastAsia="Calibri" w:cs="Times New Roman"/>
          <w:b/>
          <w:bCs/>
        </w:rPr>
        <w:t>2015</w:t>
      </w:r>
      <w:r w:rsidRPr="00056A59">
        <w:rPr>
          <w:rFonts w:eastAsia="Calibri" w:cs="Times New Roman"/>
        </w:rPr>
        <w:t xml:space="preserve"> (editor at the Diplomat) On Taiwan Arms Sales, China's Bark May Be Worse Than Its Bite, Retrieved June 15, 2016 from </w:t>
      </w:r>
      <w:hyperlink r:id="rId76" w:history="1">
        <w:r w:rsidRPr="00056A59">
          <w:rPr>
            <w:rFonts w:eastAsia="Calibri" w:cs="Times New Roman"/>
          </w:rPr>
          <w:t>http://thediplomat.com/2015/12/on-taiwan-arms-sales-chinas-bark-may-be-worse-than-its-bite/</w:t>
        </w:r>
      </w:hyperlink>
    </w:p>
    <w:p w:rsidR="004714EF" w:rsidRPr="00056A59" w:rsidRDefault="004714EF" w:rsidP="004714EF">
      <w:pPr>
        <w:rPr>
          <w:rFonts w:eastAsia="Calibri" w:cs="Times New Roman"/>
          <w:sz w:val="16"/>
        </w:rPr>
      </w:pPr>
      <w:r w:rsidRPr="006D3B89">
        <w:rPr>
          <w:rFonts w:eastAsia="Calibri" w:cs="Times New Roman"/>
          <w:highlight w:val="yellow"/>
          <w:u w:val="single"/>
        </w:rPr>
        <w:t xml:space="preserve">The first arms sale to Taiwan authorized by </w:t>
      </w:r>
      <w:r w:rsidRPr="00056A59">
        <w:rPr>
          <w:rFonts w:eastAsia="Calibri" w:cs="Times New Roman"/>
        </w:rPr>
        <w:t xml:space="preserve">the </w:t>
      </w:r>
      <w:r w:rsidRPr="006D3B89">
        <w:rPr>
          <w:rFonts w:eastAsia="Calibri" w:cs="Times New Roman"/>
          <w:highlight w:val="yellow"/>
          <w:u w:val="single"/>
        </w:rPr>
        <w:t xml:space="preserve">Obama </w:t>
      </w:r>
      <w:r w:rsidRPr="00056A59">
        <w:rPr>
          <w:rFonts w:eastAsia="Calibri" w:cs="Times New Roman"/>
        </w:rPr>
        <w:t>administration came in January 2010.</w:t>
      </w:r>
      <w:r w:rsidRPr="00056A59">
        <w:rPr>
          <w:rFonts w:eastAsia="Calibri" w:cs="Times New Roman"/>
          <w:sz w:val="16"/>
        </w:rPr>
        <w:t xml:space="preserve"> Worth $6.4 billion, the deal included 113 PAC-3 missile defense missiles and 60 Black Hawk helicopters. </w:t>
      </w:r>
      <w:r w:rsidRPr="006D3B89">
        <w:rPr>
          <w:rFonts w:eastAsia="Calibri" w:cs="Times New Roman"/>
          <w:highlight w:val="yellow"/>
          <w:u w:val="single"/>
        </w:rPr>
        <w:t>China’s response was more robust than normal</w:t>
      </w:r>
      <w:r w:rsidRPr="00056A59">
        <w:rPr>
          <w:rFonts w:eastAsia="Calibri" w:cs="Times New Roman"/>
          <w:u w:val="single"/>
        </w:rPr>
        <w:t xml:space="preserve"> </w:t>
      </w:r>
      <w:r w:rsidRPr="00056A59">
        <w:rPr>
          <w:rFonts w:eastAsia="Calibri" w:cs="Times New Roman"/>
          <w:sz w:val="16"/>
        </w:rPr>
        <w:t xml:space="preserve">– perhaps, as James Mann suggested in his book The Obamians, because Beijing believed it had a shot at ending U.S. arms sales to Taiwan once and for all under Barack Obama. Regardless, </w:t>
      </w:r>
      <w:r w:rsidRPr="006D3B89">
        <w:rPr>
          <w:rFonts w:eastAsia="Calibri" w:cs="Times New Roman"/>
          <w:highlight w:val="yellow"/>
          <w:u w:val="single"/>
        </w:rPr>
        <w:t>a Chinese vice foreign minister</w:t>
      </w:r>
      <w:r w:rsidRPr="00056A59">
        <w:rPr>
          <w:rFonts w:eastAsia="Calibri" w:cs="Times New Roman"/>
          <w:sz w:val="16"/>
        </w:rPr>
        <w:t xml:space="preserve"> summoned then-U.S. Ambassador to China Jon Huntsman to </w:t>
      </w:r>
      <w:r w:rsidRPr="006D3B89">
        <w:rPr>
          <w:rFonts w:eastAsia="Calibri" w:cs="Times New Roman"/>
          <w:highlight w:val="yellow"/>
          <w:u w:val="single"/>
        </w:rPr>
        <w:t>issue a protest</w:t>
      </w:r>
      <w:r w:rsidRPr="00056A59">
        <w:rPr>
          <w:rFonts w:eastAsia="Calibri" w:cs="Times New Roman"/>
          <w:sz w:val="16"/>
        </w:rPr>
        <w:t xml:space="preserve">. Most relevant for today’s context, Beijing also threatened to sanction the U.S. companies involved in the sale, and to cut off military exchanges with the United States. </w:t>
      </w:r>
      <w:r w:rsidRPr="006D3B89">
        <w:rPr>
          <w:rFonts w:eastAsia="Calibri" w:cs="Times New Roman"/>
          <w:highlight w:val="yellow"/>
          <w:u w:val="single"/>
        </w:rPr>
        <w:t>So what became of those threats? In the short-term, China did seriously curtail military relations</w:t>
      </w:r>
      <w:r w:rsidRPr="00056A59">
        <w:rPr>
          <w:rFonts w:eastAsia="Calibri" w:cs="Times New Roman"/>
          <w:sz w:val="16"/>
        </w:rPr>
        <w:t xml:space="preserve">, shutting down military dialogues and exchanges for almost all of 2010. The most noticeable effect was Beijing denying then-Secretary of Defense Robert Gates permission to visit China after the Shangri-La Dialogue in Singapore. That led Gates to publicly chastise China in his speech at the Dialogue for breaking off military relations “over something that is, quite frankly, old news.” </w:t>
      </w:r>
      <w:r w:rsidRPr="006D3B89">
        <w:rPr>
          <w:rFonts w:eastAsia="Calibri" w:cs="Times New Roman"/>
          <w:highlight w:val="yellow"/>
          <w:u w:val="single"/>
        </w:rPr>
        <w:t>Eventually, U.S.-China relations warmed again</w:t>
      </w:r>
      <w:r w:rsidRPr="00056A59">
        <w:rPr>
          <w:rFonts w:eastAsia="Calibri" w:cs="Times New Roman"/>
          <w:sz w:val="16"/>
        </w:rPr>
        <w:t xml:space="preserve"> (thanks in part to the desire of both sides to make Hu Jintao’s state visit to the United States in 2011 a success) and Gates got to visit China in January 2011.</w:t>
      </w:r>
    </w:p>
    <w:p w:rsidR="004714EF" w:rsidRPr="00056A59" w:rsidRDefault="004714EF" w:rsidP="004714EF">
      <w:pPr>
        <w:rPr>
          <w:rFonts w:eastAsia="Calibri" w:cs="Times New Roman"/>
        </w:rPr>
      </w:pPr>
    </w:p>
    <w:p w:rsidR="004714EF" w:rsidRPr="00056A59" w:rsidRDefault="004714EF" w:rsidP="004714EF">
      <w:pPr>
        <w:rPr>
          <w:rFonts w:eastAsia="Calibri" w:cs="Times New Roman"/>
        </w:rPr>
      </w:pPr>
    </w:p>
    <w:p w:rsidR="004714EF" w:rsidRPr="004714EF" w:rsidRDefault="004714EF" w:rsidP="004714EF"/>
    <w:p w:rsidR="000368ED" w:rsidRDefault="000368ED" w:rsidP="000368ED">
      <w:pPr>
        <w:pStyle w:val="Heading2"/>
      </w:pPr>
      <w:r>
        <w:t>Topicality Materials</w:t>
      </w:r>
    </w:p>
    <w:p w:rsidR="000368ED" w:rsidRDefault="000368ED" w:rsidP="000368ED">
      <w:pPr>
        <w:pStyle w:val="Heading3"/>
      </w:pPr>
      <w:r>
        <w:t>Sanctions = Positive Incentive</w:t>
      </w:r>
    </w:p>
    <w:p w:rsidR="000368ED" w:rsidRDefault="000368ED" w:rsidP="000368ED">
      <w:pPr>
        <w:pStyle w:val="Heading4"/>
      </w:pPr>
      <w:r>
        <w:t>Sanctions include positive incentives</w:t>
      </w:r>
    </w:p>
    <w:p w:rsidR="000368ED" w:rsidRDefault="000368ED" w:rsidP="000368ED">
      <w:r w:rsidRPr="00F52893">
        <w:rPr>
          <w:rStyle w:val="Style13ptBold"/>
        </w:rPr>
        <w:t>International Encyclopedia of the Social and Behavioral Sciences 1</w:t>
      </w:r>
      <w:r>
        <w:t xml:space="preserve"> — International Encyclopedia of the Social and Behavioral, 2001 (“Sanctions in Political Science,” http://www.krivda.net/books/-international_encyclopedia_of_the_social_and_behavioral_sciences_10_-_sanctions_in_political_science_41</w:t>
      </w:r>
    </w:p>
    <w:p w:rsidR="000368ED" w:rsidRDefault="000368ED" w:rsidP="000368ED">
      <w:pPr>
        <w:rPr>
          <w:sz w:val="16"/>
        </w:rPr>
      </w:pPr>
      <w:r w:rsidRPr="006D3B89">
        <w:rPr>
          <w:rStyle w:val="StyleUnderline"/>
          <w:highlight w:val="yellow"/>
        </w:rPr>
        <w:t>A sanction is an action by one actor</w:t>
      </w:r>
      <w:r w:rsidRPr="00F52893">
        <w:rPr>
          <w:rStyle w:val="StyleUnderline"/>
        </w:rPr>
        <w:t xml:space="preserve"> (A) </w:t>
      </w:r>
      <w:r w:rsidRPr="006D3B89">
        <w:rPr>
          <w:rStyle w:val="StyleUnderline"/>
          <w:highlight w:val="yellow"/>
        </w:rPr>
        <w:t>intended to affect the behavior of another actor</w:t>
      </w:r>
      <w:r w:rsidRPr="00F52893">
        <w:rPr>
          <w:rStyle w:val="StyleUnderline"/>
        </w:rPr>
        <w:t xml:space="preserve"> (B) </w:t>
      </w:r>
      <w:r w:rsidRPr="006D3B89">
        <w:rPr>
          <w:rStyle w:val="StyleUnderline"/>
          <w:highlight w:val="yellow"/>
        </w:rPr>
        <w:t>by enhancing or reducing the values available to B</w:t>
      </w:r>
      <w:r w:rsidRPr="006D3B89">
        <w:rPr>
          <w:sz w:val="16"/>
          <w:highlight w:val="yellow"/>
        </w:rPr>
        <w:t>.</w:t>
      </w:r>
      <w:r w:rsidRPr="00F52893">
        <w:rPr>
          <w:sz w:val="16"/>
        </w:rPr>
        <w:t xml:space="preserve"> </w:t>
      </w:r>
      <w:r w:rsidRPr="00F52893">
        <w:rPr>
          <w:rStyle w:val="StyleUnderline"/>
        </w:rPr>
        <w:t>Influence attempts</w:t>
      </w:r>
      <w:r w:rsidRPr="00F52893">
        <w:rPr>
          <w:sz w:val="16"/>
        </w:rPr>
        <w:t xml:space="preserve"> by A </w:t>
      </w:r>
      <w:r w:rsidRPr="00F52893">
        <w:rPr>
          <w:rStyle w:val="StyleUnderline"/>
        </w:rPr>
        <w:t>using</w:t>
      </w:r>
      <w:r w:rsidRPr="00F52893">
        <w:rPr>
          <w:sz w:val="16"/>
        </w:rPr>
        <w:t xml:space="preserve"> actual or threatened </w:t>
      </w:r>
      <w:r w:rsidRPr="00F52893">
        <w:rPr>
          <w:rStyle w:val="StyleUnderline"/>
        </w:rPr>
        <w:t>punishments</w:t>
      </w:r>
      <w:r w:rsidRPr="00F52893">
        <w:rPr>
          <w:sz w:val="16"/>
        </w:rPr>
        <w:t xml:space="preserve"> of B </w:t>
      </w:r>
      <w:r w:rsidRPr="00F52893">
        <w:rPr>
          <w:rStyle w:val="StyleUnderline"/>
        </w:rPr>
        <w:t>are</w:t>
      </w:r>
      <w:r w:rsidRPr="00F52893">
        <w:rPr>
          <w:sz w:val="16"/>
        </w:rPr>
        <w:t xml:space="preserve"> instances of </w:t>
      </w:r>
      <w:r w:rsidRPr="00F52893">
        <w:rPr>
          <w:rStyle w:val="StyleUnderline"/>
        </w:rPr>
        <w:t xml:space="preserve">negative sanctions. </w:t>
      </w:r>
      <w:r w:rsidRPr="006D3B89">
        <w:rPr>
          <w:rStyle w:val="StyleUnderline"/>
          <w:highlight w:val="yellow"/>
        </w:rPr>
        <w:t>Influence attempts</w:t>
      </w:r>
      <w:r w:rsidRPr="00F52893">
        <w:rPr>
          <w:sz w:val="16"/>
        </w:rPr>
        <w:t xml:space="preserve"> by A </w:t>
      </w:r>
      <w:r w:rsidRPr="006D3B89">
        <w:rPr>
          <w:rStyle w:val="StyleUnderline"/>
          <w:highlight w:val="yellow"/>
        </w:rPr>
        <w:t>using</w:t>
      </w:r>
      <w:r w:rsidRPr="00F52893">
        <w:rPr>
          <w:sz w:val="16"/>
        </w:rPr>
        <w:t xml:space="preserve"> actual or promised </w:t>
      </w:r>
      <w:r w:rsidRPr="006D3B89">
        <w:rPr>
          <w:rStyle w:val="StyleUnderline"/>
          <w:highlight w:val="yellow"/>
        </w:rPr>
        <w:t>rewards</w:t>
      </w:r>
      <w:r w:rsidRPr="00F52893">
        <w:rPr>
          <w:sz w:val="16"/>
        </w:rPr>
        <w:t xml:space="preserve"> to B </w:t>
      </w:r>
      <w:r w:rsidRPr="006D3B89">
        <w:rPr>
          <w:rStyle w:val="StyleUnderline"/>
          <w:highlight w:val="yellow"/>
        </w:rPr>
        <w:t>are</w:t>
      </w:r>
      <w:r w:rsidRPr="00F52893">
        <w:rPr>
          <w:sz w:val="16"/>
        </w:rPr>
        <w:t xml:space="preserve"> instances of </w:t>
      </w:r>
      <w:r w:rsidRPr="006D3B89">
        <w:rPr>
          <w:rStyle w:val="StyleUnderline"/>
          <w:highlight w:val="yellow"/>
        </w:rPr>
        <w:t>positive sanctions</w:t>
      </w:r>
      <w:r w:rsidRPr="00F52893">
        <w:rPr>
          <w:sz w:val="16"/>
        </w:rPr>
        <w:t>. Not all influence attempts involve sanctions. Actor A may influence actor B by reason, example, or the provision of information without the use of sanctions.</w:t>
      </w:r>
    </w:p>
    <w:p w:rsidR="000368ED" w:rsidRDefault="000368ED" w:rsidP="000368ED">
      <w:pPr>
        <w:pStyle w:val="Heading3"/>
      </w:pPr>
      <w:bookmarkStart w:id="11" w:name="_Toc456874909"/>
      <w:r>
        <w:t xml:space="preserve">T — Diplomatic </w:t>
      </w:r>
      <w:bookmarkEnd w:id="11"/>
      <w:r>
        <w:t>Engagement</w:t>
      </w:r>
    </w:p>
    <w:p w:rsidR="000368ED" w:rsidRDefault="000368ED" w:rsidP="000368ED">
      <w:pPr>
        <w:pStyle w:val="Heading4"/>
      </w:pPr>
      <w:r>
        <w:t>(--) Counter-interpretation:  Diplomatic relations refers to the diplomatic intercourse between nations.</w:t>
      </w:r>
    </w:p>
    <w:p w:rsidR="000368ED" w:rsidRDefault="000368ED" w:rsidP="000368ED">
      <w:r w:rsidRPr="00783F8E">
        <w:rPr>
          <w:rStyle w:val="Style13ptBold"/>
        </w:rPr>
        <w:t>U.S. LEGAL DICTIONARY, 2014</w:t>
      </w:r>
      <w:r>
        <w:t xml:space="preserve">. Retrieved Apr. 25, 2016 from </w:t>
      </w:r>
      <w:hyperlink r:id="rId77" w:history="1">
        <w:r w:rsidRPr="001F016C">
          <w:rPr>
            <w:rStyle w:val="Hyperlink"/>
          </w:rPr>
          <w:t>http://definitions.uslegal.com/d/diplomatic-relations/</w:t>
        </w:r>
      </w:hyperlink>
      <w:r>
        <w:t xml:space="preserve">. </w:t>
      </w:r>
    </w:p>
    <w:p w:rsidR="000368ED" w:rsidRDefault="000368ED" w:rsidP="000368ED">
      <w:pPr>
        <w:rPr>
          <w:rStyle w:val="StyleUnderline"/>
        </w:rPr>
      </w:pPr>
      <w:r w:rsidRPr="006D3B89">
        <w:rPr>
          <w:rStyle w:val="StyleUnderline"/>
          <w:highlight w:val="yellow"/>
        </w:rPr>
        <w:t>Diplomatic relations refers to the customary diplomatic intercourse between nations</w:t>
      </w:r>
      <w:r>
        <w:t xml:space="preserve">. It involves permanent contact and communication between sovereign countries. </w:t>
      </w:r>
      <w:r w:rsidRPr="006D3B89">
        <w:rPr>
          <w:rStyle w:val="StyleUnderline"/>
          <w:highlight w:val="yellow"/>
        </w:rPr>
        <w:t>As a part of the diplomatic relations two countries send diplomats to work in each other’s country and to deal with each other formally.</w:t>
      </w:r>
    </w:p>
    <w:p w:rsidR="00F90E22" w:rsidRDefault="00F90E22" w:rsidP="000368ED">
      <w:pPr>
        <w:rPr>
          <w:rStyle w:val="StyleUnderline"/>
        </w:rPr>
      </w:pPr>
    </w:p>
    <w:p w:rsidR="000368ED" w:rsidRDefault="000368ED" w:rsidP="000368ED">
      <w:pPr>
        <w:pStyle w:val="Heading4"/>
      </w:pPr>
      <w:r>
        <w:t xml:space="preserve"> (--) </w:t>
      </w:r>
      <w:r w:rsidRPr="0039046E">
        <w:t>We meet:</w:t>
      </w:r>
      <w:r>
        <w:rPr>
          <w:rStyle w:val="StyleUnderline"/>
          <w:u w:val="none"/>
        </w:rPr>
        <w:t xml:space="preserve">  </w:t>
      </w:r>
      <w:r>
        <w:t xml:space="preserve">The plan is diplomatic engagement:  </w:t>
      </w:r>
    </w:p>
    <w:p w:rsidR="000368ED" w:rsidRDefault="000368ED" w:rsidP="000368ED">
      <w:pPr>
        <w:spacing w:before="120"/>
        <w:jc w:val="both"/>
        <w:rPr>
          <w:rFonts w:ascii="Arial" w:hAnsi="Arial" w:cs="Arial"/>
          <w:sz w:val="20"/>
        </w:rPr>
      </w:pPr>
      <w:r>
        <w:rPr>
          <w:rFonts w:ascii="Arial" w:hAnsi="Arial" w:cs="Arial"/>
          <w:sz w:val="20"/>
        </w:rPr>
        <w:t xml:space="preserve">Zhu </w:t>
      </w:r>
      <w:r w:rsidRPr="00215246">
        <w:rPr>
          <w:rStyle w:val="Style13ptBold"/>
        </w:rPr>
        <w:t>Feng, 2016</w:t>
      </w:r>
      <w:r>
        <w:rPr>
          <w:rFonts w:ascii="Arial" w:hAnsi="Arial" w:cs="Arial"/>
          <w:sz w:val="20"/>
        </w:rPr>
        <w:t xml:space="preserve"> (Executive Director of China Center for Collaborative Studies of the South China Sea at Nanjing University) What New Approach Should the U.S. and China Take to North Korea? Feb. 9, 2016.  Retrieved Apr. 24, 2016 from </w:t>
      </w:r>
      <w:hyperlink r:id="rId78" w:history="1">
        <w:r w:rsidRPr="002D75EA">
          <w:rPr>
            <w:rStyle w:val="Hyperlink"/>
            <w:rFonts w:ascii="Arial" w:hAnsi="Arial" w:cs="Arial"/>
            <w:sz w:val="20"/>
          </w:rPr>
          <w:t>https://www.chinafile.com/conversation/what-new-approach-should-us-and-china-take-north-korea</w:t>
        </w:r>
      </w:hyperlink>
    </w:p>
    <w:p w:rsidR="000368ED" w:rsidRDefault="000368ED" w:rsidP="000368ED">
      <w:pPr>
        <w:spacing w:before="120"/>
        <w:jc w:val="both"/>
        <w:rPr>
          <w:rStyle w:val="StyleUnderline"/>
        </w:rPr>
      </w:pPr>
      <w:r w:rsidRPr="006D3B89">
        <w:rPr>
          <w:rStyle w:val="StyleUnderline"/>
          <w:highlight w:val="yellow"/>
        </w:rPr>
        <w:t>When China and the U.S. decide together to adopt such a big stick, the international community should simultaneously take tougher sanctions more seriously. Washington needs to lower the threshold of diplomatic engagement,</w:t>
      </w:r>
      <w:r>
        <w:rPr>
          <w:rFonts w:ascii="Arial" w:hAnsi="Arial" w:cs="Arial"/>
          <w:sz w:val="20"/>
        </w:rPr>
        <w:t xml:space="preserve"> and even promise security guarantees to the Pyongyang regime as North Korea simply agrees to suspend the development of the nation’s nuclear capability. </w:t>
      </w:r>
      <w:r w:rsidRPr="006D3B89">
        <w:rPr>
          <w:rStyle w:val="StyleUnderline"/>
          <w:highlight w:val="yellow"/>
        </w:rPr>
        <w:t>Smothering North Korea for its nuclear capability seems the only workable alternative. China and the United States should not line up to meet North Korea’s exorbitant demands, and instead should jointly make clear that keeping nuclear weapons would be deadly costly.</w:t>
      </w:r>
    </w:p>
    <w:p w:rsidR="00F90E22" w:rsidRDefault="00F90E22" w:rsidP="000368ED">
      <w:pPr>
        <w:spacing w:before="120"/>
        <w:jc w:val="both"/>
        <w:rPr>
          <w:rStyle w:val="StyleUnderline"/>
        </w:rPr>
      </w:pPr>
    </w:p>
    <w:p w:rsidR="000368ED" w:rsidRDefault="000368ED" w:rsidP="000368ED">
      <w:pPr>
        <w:pStyle w:val="Heading4"/>
      </w:pPr>
      <w:r>
        <w:t>(--) “Economic engagement” doesn’t require formal governmental dialogue</w:t>
      </w:r>
    </w:p>
    <w:p w:rsidR="000368ED" w:rsidRDefault="000368ED" w:rsidP="000368ED">
      <w:r w:rsidRPr="006D4C99">
        <w:rPr>
          <w:rStyle w:val="Style13ptBold"/>
        </w:rPr>
        <w:t>Haass 00</w:t>
      </w:r>
      <w:r>
        <w:t xml:space="preserve"> – </w:t>
      </w:r>
      <w:r w:rsidRPr="006D4C99">
        <w:t>Richard N. Haass</w:t>
      </w:r>
      <w:r>
        <w:t>, Vice President and Director of Foreign Policy Studies at the Brookings Institution,</w:t>
      </w:r>
      <w:r w:rsidRPr="006D4C99">
        <w:t xml:space="preserve"> and Meghan L. O’Sullivan</w:t>
      </w:r>
      <w:r>
        <w:t xml:space="preserve">, Fellow with the Foreign Policy Studies Program at the Brookings Institution, “Engaging Problem Countries”, Brookings Policy Brief, No. 61, June, </w:t>
      </w:r>
    </w:p>
    <w:p w:rsidR="000368ED" w:rsidRDefault="00D7383A" w:rsidP="000368ED">
      <w:hyperlink r:id="rId79" w:history="1">
        <w:r w:rsidR="000368ED" w:rsidRPr="00612E02">
          <w:rPr>
            <w:rStyle w:val="Hyperlink"/>
          </w:rPr>
          <w:t>http://dspace.cigilibrary.org/jspui/bitstream/123456789/18245/1/Engaging%20Problem%20Countries.pdf</w:t>
        </w:r>
      </w:hyperlink>
      <w:r w:rsidR="000368ED">
        <w:t>?1</w:t>
      </w:r>
    </w:p>
    <w:p w:rsidR="000368ED" w:rsidRPr="00084147" w:rsidRDefault="000368ED" w:rsidP="000368ED">
      <w:pPr>
        <w:rPr>
          <w:sz w:val="16"/>
        </w:rPr>
      </w:pPr>
      <w:r w:rsidRPr="006D3B89">
        <w:rPr>
          <w:rStyle w:val="StyleUnderline"/>
          <w:highlight w:val="yellow"/>
        </w:rPr>
        <w:t>Engagement</w:t>
      </w:r>
      <w:r w:rsidRPr="00084147">
        <w:rPr>
          <w:sz w:val="16"/>
        </w:rPr>
        <w:t xml:space="preserve"> as a policy is not merely the antithesis of isolation. Rather, it </w:t>
      </w:r>
      <w:r w:rsidRPr="00084147">
        <w:rPr>
          <w:rStyle w:val="StyleUnderline"/>
        </w:rPr>
        <w:t>involves the use of economic</w:t>
      </w:r>
      <w:r w:rsidRPr="00084147">
        <w:rPr>
          <w:sz w:val="16"/>
        </w:rPr>
        <w:t xml:space="preserve">, political, or cultural </w:t>
      </w:r>
      <w:r w:rsidRPr="00084147">
        <w:rPr>
          <w:rStyle w:val="StyleUnderline"/>
        </w:rPr>
        <w:t>incentives to influence problem countries to alter their behavior</w:t>
      </w:r>
      <w:r w:rsidRPr="00084147">
        <w:rPr>
          <w:sz w:val="16"/>
        </w:rPr>
        <w:t xml:space="preserve"> in one or more realms. </w:t>
      </w:r>
      <w:r w:rsidRPr="00084147">
        <w:rPr>
          <w:rStyle w:val="StyleUnderline"/>
        </w:rPr>
        <w:t xml:space="preserve">Such a strategy can take a variety of forms. </w:t>
      </w:r>
      <w:r w:rsidRPr="00084147">
        <w:rPr>
          <w:rStyle w:val="StyleUnderline"/>
          <w:i/>
        </w:rPr>
        <w:t>Conditional</w:t>
      </w:r>
      <w:r w:rsidRPr="00084147">
        <w:rPr>
          <w:rStyle w:val="StyleUnderline"/>
        </w:rPr>
        <w:t xml:space="preserve"> engagement is a </w:t>
      </w:r>
      <w:r w:rsidRPr="00084147">
        <w:rPr>
          <w:rStyle w:val="Emphasis"/>
        </w:rPr>
        <w:t>government-to-government</w:t>
      </w:r>
      <w:r w:rsidRPr="00084147">
        <w:rPr>
          <w:rStyle w:val="StyleUnderline"/>
        </w:rPr>
        <w:t xml:space="preserve"> affair in which the </w:t>
      </w:r>
      <w:r w:rsidRPr="00084147">
        <w:rPr>
          <w:rStyle w:val="Emphasis"/>
        </w:rPr>
        <w:t>U</w:t>
      </w:r>
      <w:r w:rsidRPr="00084147">
        <w:rPr>
          <w:sz w:val="16"/>
        </w:rPr>
        <w:t xml:space="preserve">nited </w:t>
      </w:r>
      <w:r w:rsidRPr="00084147">
        <w:rPr>
          <w:rStyle w:val="Emphasis"/>
        </w:rPr>
        <w:t>S</w:t>
      </w:r>
      <w:r w:rsidRPr="00084147">
        <w:rPr>
          <w:sz w:val="16"/>
        </w:rPr>
        <w:t xml:space="preserve">tates </w:t>
      </w:r>
      <w:r w:rsidRPr="00084147">
        <w:rPr>
          <w:rStyle w:val="StyleUnderline"/>
        </w:rPr>
        <w:t>offers inducements</w:t>
      </w:r>
      <w:r w:rsidRPr="00084147">
        <w:rPr>
          <w:sz w:val="16"/>
        </w:rPr>
        <w:t xml:space="preserve"> to a target regime </w:t>
      </w:r>
      <w:r w:rsidRPr="00084147">
        <w:rPr>
          <w:rStyle w:val="StyleUnderline"/>
        </w:rPr>
        <w:t>in exchange for specified changes</w:t>
      </w:r>
      <w:r w:rsidRPr="00084147">
        <w:rPr>
          <w:sz w:val="16"/>
        </w:rPr>
        <w:t xml:space="preserve"> in behavior. This was the approach favored in 1994 when the United States and North Korea entered into a framework agreement under which Pyongyang pledged to curtail its nuclear weapons development in exchange for shipments of fuel, construction of a new generation of nuclear power-generating reactors, and a degree of diplomatic normalization. </w:t>
      </w:r>
      <w:r w:rsidRPr="006D3B89">
        <w:rPr>
          <w:rStyle w:val="Emphasis"/>
          <w:highlight w:val="yellow"/>
        </w:rPr>
        <w:t>In contrast</w:t>
      </w:r>
      <w:r w:rsidRPr="006D3B89">
        <w:rPr>
          <w:rStyle w:val="StyleUnderline"/>
          <w:highlight w:val="yellow"/>
        </w:rPr>
        <w:t xml:space="preserve">, </w:t>
      </w:r>
      <w:r w:rsidRPr="006D3B89">
        <w:rPr>
          <w:rStyle w:val="StyleUnderline"/>
          <w:i/>
          <w:highlight w:val="yellow"/>
        </w:rPr>
        <w:t>unconditional</w:t>
      </w:r>
      <w:r w:rsidRPr="006D3B89">
        <w:rPr>
          <w:rStyle w:val="StyleUnderline"/>
          <w:highlight w:val="yellow"/>
        </w:rPr>
        <w:t xml:space="preserve"> engagement is </w:t>
      </w:r>
      <w:r w:rsidRPr="006D3B89">
        <w:rPr>
          <w:rStyle w:val="Emphasis"/>
          <w:highlight w:val="yellow"/>
        </w:rPr>
        <w:t>less contractual</w:t>
      </w:r>
      <w:r w:rsidRPr="006D3B89">
        <w:rPr>
          <w:rStyle w:val="StyleUnderline"/>
          <w:highlight w:val="yellow"/>
        </w:rPr>
        <w:t>, with incentives being extended without the explicit expectation that a reciprocal act will follow. Unconditional engagement makes the most sense in promoting civil society</w:t>
      </w:r>
      <w:r w:rsidRPr="006D3B89">
        <w:rPr>
          <w:sz w:val="16"/>
          <w:highlight w:val="yellow"/>
        </w:rPr>
        <w:t xml:space="preserve"> i</w:t>
      </w:r>
      <w:r w:rsidRPr="00084147">
        <w:rPr>
          <w:sz w:val="16"/>
        </w:rPr>
        <w:t>n hopes of creating an environment more conducive to reform.</w:t>
      </w:r>
    </w:p>
    <w:p w:rsidR="000368ED" w:rsidRDefault="000368ED" w:rsidP="000368ED"/>
    <w:p w:rsidR="000368ED" w:rsidRPr="003A4585" w:rsidRDefault="000368ED" w:rsidP="000368ED"/>
    <w:p w:rsidR="000368ED" w:rsidRDefault="000368ED">
      <w:pPr>
        <w:spacing w:after="160" w:line="259" w:lineRule="auto"/>
        <w:rPr>
          <w:rFonts w:asciiTheme="minorHAnsi" w:hAnsiTheme="minorHAnsi"/>
        </w:rPr>
      </w:pPr>
    </w:p>
    <w:sectPr w:rsidR="00036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9943EC"/>
    <w:multiLevelType w:val="hybridMultilevel"/>
    <w:tmpl w:val="FCE21F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182B4A"/>
    <w:multiLevelType w:val="hybridMultilevel"/>
    <w:tmpl w:val="FB7C7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540C5C"/>
    <w:multiLevelType w:val="hybridMultilevel"/>
    <w:tmpl w:val="27A8D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412F89"/>
    <w:multiLevelType w:val="hybridMultilevel"/>
    <w:tmpl w:val="05D041FC"/>
    <w:lvl w:ilvl="0" w:tplc="B690368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FB49BA"/>
    <w:multiLevelType w:val="hybridMultilevel"/>
    <w:tmpl w:val="352E7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E7420F"/>
    <w:multiLevelType w:val="hybridMultilevel"/>
    <w:tmpl w:val="59301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4A41BA"/>
    <w:multiLevelType w:val="hybridMultilevel"/>
    <w:tmpl w:val="E37A6FA4"/>
    <w:lvl w:ilvl="0" w:tplc="716490AE">
      <w:start w:val="4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E4247C"/>
    <w:multiLevelType w:val="hybridMultilevel"/>
    <w:tmpl w:val="9FA64B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11591E"/>
    <w:multiLevelType w:val="hybridMultilevel"/>
    <w:tmpl w:val="3CAE47FA"/>
    <w:lvl w:ilvl="0" w:tplc="8064FA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170BC4"/>
    <w:multiLevelType w:val="hybridMultilevel"/>
    <w:tmpl w:val="AE4E9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1D7CE5"/>
    <w:multiLevelType w:val="hybridMultilevel"/>
    <w:tmpl w:val="352E7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F140B8"/>
    <w:multiLevelType w:val="multilevel"/>
    <w:tmpl w:val="3BF8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A7410"/>
    <w:multiLevelType w:val="hybridMultilevel"/>
    <w:tmpl w:val="2D6E4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122B22"/>
    <w:multiLevelType w:val="hybridMultilevel"/>
    <w:tmpl w:val="78DC0C44"/>
    <w:lvl w:ilvl="0" w:tplc="C39274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9"/>
  </w:num>
  <w:num w:numId="13">
    <w:abstractNumId w:val="23"/>
  </w:num>
  <w:num w:numId="14">
    <w:abstractNumId w:val="10"/>
  </w:num>
  <w:num w:numId="15">
    <w:abstractNumId w:val="12"/>
  </w:num>
  <w:num w:numId="16">
    <w:abstractNumId w:val="11"/>
  </w:num>
  <w:num w:numId="17">
    <w:abstractNumId w:val="22"/>
  </w:num>
  <w:num w:numId="18">
    <w:abstractNumId w:val="15"/>
  </w:num>
  <w:num w:numId="19">
    <w:abstractNumId w:val="20"/>
  </w:num>
  <w:num w:numId="20">
    <w:abstractNumId w:val="14"/>
  </w:num>
  <w:num w:numId="21">
    <w:abstractNumId w:val="18"/>
  </w:num>
  <w:num w:numId="22">
    <w:abstractNumId w:val="21"/>
  </w:num>
  <w:num w:numId="23">
    <w:abstractNumId w:val="16"/>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018F5"/>
    <w:rsid w:val="0000467A"/>
    <w:rsid w:val="00005EE3"/>
    <w:rsid w:val="000139A3"/>
    <w:rsid w:val="000301E9"/>
    <w:rsid w:val="000368ED"/>
    <w:rsid w:val="000425BE"/>
    <w:rsid w:val="00060B4F"/>
    <w:rsid w:val="00082C9F"/>
    <w:rsid w:val="000A4C43"/>
    <w:rsid w:val="000F60BF"/>
    <w:rsid w:val="00100833"/>
    <w:rsid w:val="00104529"/>
    <w:rsid w:val="00105942"/>
    <w:rsid w:val="00107396"/>
    <w:rsid w:val="00131900"/>
    <w:rsid w:val="00144A4C"/>
    <w:rsid w:val="00147840"/>
    <w:rsid w:val="00147AF0"/>
    <w:rsid w:val="00171268"/>
    <w:rsid w:val="00176AB0"/>
    <w:rsid w:val="00177B7D"/>
    <w:rsid w:val="0018322D"/>
    <w:rsid w:val="001B5776"/>
    <w:rsid w:val="001B6140"/>
    <w:rsid w:val="001E527A"/>
    <w:rsid w:val="001E5D37"/>
    <w:rsid w:val="001F3151"/>
    <w:rsid w:val="001F78CE"/>
    <w:rsid w:val="00245FCD"/>
    <w:rsid w:val="00251FC7"/>
    <w:rsid w:val="002855A7"/>
    <w:rsid w:val="00291DE2"/>
    <w:rsid w:val="002B146A"/>
    <w:rsid w:val="002B5E17"/>
    <w:rsid w:val="00315364"/>
    <w:rsid w:val="0031552A"/>
    <w:rsid w:val="00315690"/>
    <w:rsid w:val="00316B75"/>
    <w:rsid w:val="003171B4"/>
    <w:rsid w:val="00325646"/>
    <w:rsid w:val="00336651"/>
    <w:rsid w:val="003460F2"/>
    <w:rsid w:val="00362A1A"/>
    <w:rsid w:val="0038158C"/>
    <w:rsid w:val="003902BA"/>
    <w:rsid w:val="003A09E2"/>
    <w:rsid w:val="003B6795"/>
    <w:rsid w:val="00407037"/>
    <w:rsid w:val="0042710C"/>
    <w:rsid w:val="004605D6"/>
    <w:rsid w:val="004714EF"/>
    <w:rsid w:val="004C60E8"/>
    <w:rsid w:val="004E3579"/>
    <w:rsid w:val="004E728B"/>
    <w:rsid w:val="004F39E0"/>
    <w:rsid w:val="004F6BB9"/>
    <w:rsid w:val="005018F5"/>
    <w:rsid w:val="00537BD5"/>
    <w:rsid w:val="0057268A"/>
    <w:rsid w:val="005840B4"/>
    <w:rsid w:val="005A635F"/>
    <w:rsid w:val="005C09C4"/>
    <w:rsid w:val="005D268C"/>
    <w:rsid w:val="005D2912"/>
    <w:rsid w:val="005E2CA7"/>
    <w:rsid w:val="006065BD"/>
    <w:rsid w:val="0062577B"/>
    <w:rsid w:val="00644CDD"/>
    <w:rsid w:val="00645FA9"/>
    <w:rsid w:val="00647866"/>
    <w:rsid w:val="00656C00"/>
    <w:rsid w:val="00665003"/>
    <w:rsid w:val="00690F73"/>
    <w:rsid w:val="00696BE4"/>
    <w:rsid w:val="006A2AD0"/>
    <w:rsid w:val="006C2375"/>
    <w:rsid w:val="006D3B89"/>
    <w:rsid w:val="006D4ECC"/>
    <w:rsid w:val="00722258"/>
    <w:rsid w:val="007243E5"/>
    <w:rsid w:val="007325D3"/>
    <w:rsid w:val="00766EA0"/>
    <w:rsid w:val="007A2226"/>
    <w:rsid w:val="007A678C"/>
    <w:rsid w:val="007C1558"/>
    <w:rsid w:val="007F2E25"/>
    <w:rsid w:val="007F5B66"/>
    <w:rsid w:val="0081081F"/>
    <w:rsid w:val="008152B1"/>
    <w:rsid w:val="00823A1C"/>
    <w:rsid w:val="00845B9D"/>
    <w:rsid w:val="00860984"/>
    <w:rsid w:val="008A2697"/>
    <w:rsid w:val="008B3ECB"/>
    <w:rsid w:val="008B4E85"/>
    <w:rsid w:val="008C1B2E"/>
    <w:rsid w:val="008C34BC"/>
    <w:rsid w:val="008D5496"/>
    <w:rsid w:val="008E6BA8"/>
    <w:rsid w:val="0091627E"/>
    <w:rsid w:val="00933C14"/>
    <w:rsid w:val="0097032B"/>
    <w:rsid w:val="0097388E"/>
    <w:rsid w:val="00973C2A"/>
    <w:rsid w:val="009D2EAD"/>
    <w:rsid w:val="009D54B2"/>
    <w:rsid w:val="009E1922"/>
    <w:rsid w:val="009F7ED2"/>
    <w:rsid w:val="00A053FE"/>
    <w:rsid w:val="00A06927"/>
    <w:rsid w:val="00A32CF0"/>
    <w:rsid w:val="00A409F7"/>
    <w:rsid w:val="00A47641"/>
    <w:rsid w:val="00A5089C"/>
    <w:rsid w:val="00A70B7E"/>
    <w:rsid w:val="00A93661"/>
    <w:rsid w:val="00A95652"/>
    <w:rsid w:val="00AC0AB8"/>
    <w:rsid w:val="00AD0872"/>
    <w:rsid w:val="00AE274C"/>
    <w:rsid w:val="00B24597"/>
    <w:rsid w:val="00B33C6D"/>
    <w:rsid w:val="00B4508F"/>
    <w:rsid w:val="00B45766"/>
    <w:rsid w:val="00B55AD5"/>
    <w:rsid w:val="00B8057C"/>
    <w:rsid w:val="00B90C7F"/>
    <w:rsid w:val="00B919D4"/>
    <w:rsid w:val="00BB506E"/>
    <w:rsid w:val="00BD6238"/>
    <w:rsid w:val="00BD7147"/>
    <w:rsid w:val="00BF593B"/>
    <w:rsid w:val="00BF773A"/>
    <w:rsid w:val="00BF7E81"/>
    <w:rsid w:val="00C13773"/>
    <w:rsid w:val="00C17CC8"/>
    <w:rsid w:val="00C4579C"/>
    <w:rsid w:val="00C506DA"/>
    <w:rsid w:val="00C706BB"/>
    <w:rsid w:val="00C81D55"/>
    <w:rsid w:val="00C83417"/>
    <w:rsid w:val="00C9604F"/>
    <w:rsid w:val="00CA19AA"/>
    <w:rsid w:val="00CC5298"/>
    <w:rsid w:val="00CD736E"/>
    <w:rsid w:val="00CD798D"/>
    <w:rsid w:val="00CE161E"/>
    <w:rsid w:val="00CF2B1F"/>
    <w:rsid w:val="00CF59A8"/>
    <w:rsid w:val="00D03225"/>
    <w:rsid w:val="00D16DAA"/>
    <w:rsid w:val="00D22346"/>
    <w:rsid w:val="00D325A9"/>
    <w:rsid w:val="00D36A8A"/>
    <w:rsid w:val="00D61409"/>
    <w:rsid w:val="00D6691E"/>
    <w:rsid w:val="00D71170"/>
    <w:rsid w:val="00D71B1E"/>
    <w:rsid w:val="00D7383A"/>
    <w:rsid w:val="00D74626"/>
    <w:rsid w:val="00DA1C92"/>
    <w:rsid w:val="00DA25D4"/>
    <w:rsid w:val="00DA6538"/>
    <w:rsid w:val="00DF08EC"/>
    <w:rsid w:val="00E02B9B"/>
    <w:rsid w:val="00E15E75"/>
    <w:rsid w:val="00E312BC"/>
    <w:rsid w:val="00E5262C"/>
    <w:rsid w:val="00E553D5"/>
    <w:rsid w:val="00EB3076"/>
    <w:rsid w:val="00EC7DC4"/>
    <w:rsid w:val="00ED30CF"/>
    <w:rsid w:val="00EE29BE"/>
    <w:rsid w:val="00EF1195"/>
    <w:rsid w:val="00F16602"/>
    <w:rsid w:val="00F176EF"/>
    <w:rsid w:val="00F442E0"/>
    <w:rsid w:val="00F44C4E"/>
    <w:rsid w:val="00F45E10"/>
    <w:rsid w:val="00F46FFA"/>
    <w:rsid w:val="00F5616C"/>
    <w:rsid w:val="00F6364A"/>
    <w:rsid w:val="00F82A67"/>
    <w:rsid w:val="00F866BB"/>
    <w:rsid w:val="00F90E22"/>
    <w:rsid w:val="00F9113A"/>
    <w:rsid w:val="00FA0634"/>
    <w:rsid w:val="00FC357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8887"/>
  <w15:chartTrackingRefBased/>
  <w15:docId w15:val="{E180DDC2-FD60-4F6A-824D-B6D05AD98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D7383A"/>
    <w:pPr>
      <w:spacing w:after="0" w:line="240" w:lineRule="auto"/>
    </w:pPr>
    <w:rPr>
      <w:rFonts w:ascii="Garamond" w:hAnsi="Garamond"/>
    </w:rPr>
  </w:style>
  <w:style w:type="paragraph" w:styleId="Heading1">
    <w:name w:val="heading 1"/>
    <w:aliases w:val="Pocket"/>
    <w:basedOn w:val="Normal"/>
    <w:next w:val="Normal"/>
    <w:link w:val="Heading1Char"/>
    <w:qFormat/>
    <w:rsid w:val="00D738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7383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7383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3"/>
    <w:unhideWhenUsed/>
    <w:qFormat/>
    <w:rsid w:val="00D7383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D7383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D738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383A"/>
  </w:style>
  <w:style w:type="character" w:customStyle="1" w:styleId="Heading1Char">
    <w:name w:val="Heading 1 Char"/>
    <w:aliases w:val="Pocket Char"/>
    <w:basedOn w:val="DefaultParagraphFont"/>
    <w:link w:val="Heading1"/>
    <w:rsid w:val="00D7383A"/>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D7383A"/>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D7383A"/>
    <w:rPr>
      <w:rFonts w:ascii="Garamond" w:eastAsiaTheme="majorEastAsia" w:hAnsi="Garamond"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D7383A"/>
    <w:rPr>
      <w:rFonts w:ascii="Garamond" w:eastAsiaTheme="majorEastAsia" w:hAnsi="Garamond"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D7383A"/>
    <w:rPr>
      <w:rFonts w:ascii="Garamond" w:hAnsi="Garamond"/>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7383A"/>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Cards + Font: 12 pt Char,Intense Emphasis3,Bold Cite Char,Citation Char Char Char,c,ci"/>
    <w:basedOn w:val="DefaultParagraphFont"/>
    <w:uiPriority w:val="6"/>
    <w:qFormat/>
    <w:rsid w:val="00D7383A"/>
    <w:rPr>
      <w:b/>
      <w:sz w:val="22"/>
      <w:u w:val="single"/>
    </w:rPr>
  </w:style>
  <w:style w:type="character" w:styleId="Hyperlink">
    <w:name w:val="Hyperlink"/>
    <w:aliases w:val="heading 1 (block title),Important,Read,Card Text,Internet Link,Analytic Text,Internet link,Char Char1"/>
    <w:basedOn w:val="DefaultParagraphFont"/>
    <w:uiPriority w:val="99"/>
    <w:unhideWhenUsed/>
    <w:rsid w:val="00D7383A"/>
    <w:rPr>
      <w:color w:val="auto"/>
      <w:u w:val="none"/>
    </w:rPr>
  </w:style>
  <w:style w:type="character" w:styleId="FollowedHyperlink">
    <w:name w:val="FollowedHyperlink"/>
    <w:basedOn w:val="DefaultParagraphFont"/>
    <w:uiPriority w:val="99"/>
    <w:semiHidden/>
    <w:unhideWhenUsed/>
    <w:rsid w:val="00D7383A"/>
    <w:rPr>
      <w:color w:val="auto"/>
      <w:u w:val="none"/>
    </w:rPr>
  </w:style>
  <w:style w:type="paragraph" w:customStyle="1" w:styleId="textbold">
    <w:name w:val="text bold"/>
    <w:basedOn w:val="Normal"/>
    <w:link w:val="Emphasis"/>
    <w:uiPriority w:val="7"/>
    <w:qFormat/>
    <w:rsid w:val="00B24597"/>
    <w:pPr>
      <w:pBdr>
        <w:top w:val="single" w:sz="18" w:space="0" w:color="auto"/>
        <w:left w:val="single" w:sz="18" w:space="0" w:color="auto"/>
        <w:bottom w:val="single" w:sz="18" w:space="0" w:color="auto"/>
        <w:right w:val="single" w:sz="18" w:space="0" w:color="auto"/>
      </w:pBdr>
      <w:ind w:left="720"/>
      <w:jc w:val="both"/>
    </w:pPr>
    <w:rPr>
      <w:b/>
      <w:iCs/>
      <w:u w:val="single"/>
      <w:bdr w:val="single" w:sz="18" w:space="0" w:color="auto"/>
    </w:rPr>
  </w:style>
  <w:style w:type="paragraph" w:styleId="ListParagraph">
    <w:name w:val="List Paragraph"/>
    <w:basedOn w:val="Normal"/>
    <w:uiPriority w:val="99"/>
    <w:qFormat/>
    <w:rsid w:val="00C506DA"/>
    <w:pPr>
      <w:ind w:left="720"/>
      <w:contextualSpacing/>
    </w:pPr>
  </w:style>
  <w:style w:type="paragraph" w:customStyle="1" w:styleId="Emphasis1">
    <w:name w:val="Emphasis1"/>
    <w:basedOn w:val="Normal"/>
    <w:autoRedefine/>
    <w:uiPriority w:val="7"/>
    <w:qFormat/>
    <w:rsid w:val="00C506D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w">
    <w:name w:val="nw"/>
    <w:rsid w:val="00C506DA"/>
  </w:style>
  <w:style w:type="paragraph" w:styleId="NormalWeb">
    <w:name w:val="Normal (Web)"/>
    <w:basedOn w:val="Normal"/>
    <w:uiPriority w:val="99"/>
    <w:unhideWhenUsed/>
    <w:rsid w:val="00C506DA"/>
    <w:pPr>
      <w:spacing w:before="100" w:beforeAutospacing="1" w:after="100" w:afterAutospacing="1"/>
    </w:pPr>
    <w:rPr>
      <w:rFonts w:ascii="Times New Roman" w:eastAsia="Times New Roman" w:hAnsi="Times New Roman"/>
      <w:sz w:val="24"/>
      <w:szCs w:val="24"/>
    </w:rPr>
  </w:style>
  <w:style w:type="paragraph" w:customStyle="1" w:styleId="underlined">
    <w:name w:val="underlined"/>
    <w:next w:val="Normal"/>
    <w:link w:val="underlinedChar"/>
    <w:autoRedefine/>
    <w:rsid w:val="00C506D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506DA"/>
    <w:rPr>
      <w:rFonts w:ascii="Times New Roman" w:eastAsia="Malgun Gothic" w:hAnsi="Times New Roman" w:cs="Times New Roman"/>
      <w:sz w:val="24"/>
      <w:szCs w:val="24"/>
      <w:u w:val="single"/>
    </w:rPr>
  </w:style>
  <w:style w:type="paragraph" w:customStyle="1" w:styleId="card">
    <w:name w:val="card"/>
    <w:basedOn w:val="Normal"/>
    <w:next w:val="Normal"/>
    <w:link w:val="cardChar"/>
    <w:uiPriority w:val="6"/>
    <w:qFormat/>
    <w:rsid w:val="00C506DA"/>
    <w:pPr>
      <w:ind w:left="288" w:right="288"/>
    </w:pPr>
    <w:rPr>
      <w:rFonts w:eastAsia="Times New Roman"/>
      <w:sz w:val="20"/>
      <w:szCs w:val="20"/>
    </w:rPr>
  </w:style>
  <w:style w:type="character" w:customStyle="1" w:styleId="cardChar">
    <w:name w:val="card Char"/>
    <w:basedOn w:val="DefaultParagraphFont"/>
    <w:link w:val="card"/>
    <w:rsid w:val="00C506DA"/>
    <w:rPr>
      <w:rFonts w:ascii="Garamond" w:eastAsia="Times New Roman" w:hAnsi="Garamond"/>
      <w:sz w:val="20"/>
      <w:szCs w:val="20"/>
    </w:rPr>
  </w:style>
  <w:style w:type="paragraph" w:styleId="TOCHeading">
    <w:name w:val="TOC Heading"/>
    <w:basedOn w:val="Heading1"/>
    <w:next w:val="Normal"/>
    <w:uiPriority w:val="39"/>
    <w:unhideWhenUsed/>
    <w:qFormat/>
    <w:rsid w:val="00C506DA"/>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C506DA"/>
    <w:pPr>
      <w:spacing w:after="100"/>
    </w:pPr>
  </w:style>
  <w:style w:type="paragraph" w:styleId="TOC2">
    <w:name w:val="toc 2"/>
    <w:basedOn w:val="Normal"/>
    <w:next w:val="Normal"/>
    <w:autoRedefine/>
    <w:uiPriority w:val="39"/>
    <w:unhideWhenUsed/>
    <w:rsid w:val="00C506DA"/>
    <w:pPr>
      <w:spacing w:after="100"/>
      <w:ind w:left="220"/>
    </w:pPr>
  </w:style>
  <w:style w:type="paragraph" w:styleId="TOC3">
    <w:name w:val="toc 3"/>
    <w:basedOn w:val="Normal"/>
    <w:next w:val="Normal"/>
    <w:autoRedefine/>
    <w:uiPriority w:val="39"/>
    <w:unhideWhenUsed/>
    <w:rsid w:val="00C506DA"/>
    <w:pPr>
      <w:spacing w:after="100"/>
      <w:ind w:left="440"/>
    </w:pPr>
  </w:style>
  <w:style w:type="paragraph" w:styleId="BalloonText">
    <w:name w:val="Balloon Text"/>
    <w:basedOn w:val="Normal"/>
    <w:link w:val="BalloonTextChar"/>
    <w:uiPriority w:val="99"/>
    <w:semiHidden/>
    <w:unhideWhenUsed/>
    <w:rsid w:val="00C506DA"/>
    <w:rPr>
      <w:rFonts w:ascii="Tahoma" w:hAnsi="Tahoma" w:cs="Tahoma"/>
      <w:sz w:val="16"/>
      <w:szCs w:val="16"/>
    </w:rPr>
  </w:style>
  <w:style w:type="character" w:customStyle="1" w:styleId="BalloonTextChar">
    <w:name w:val="Balloon Text Char"/>
    <w:basedOn w:val="DefaultParagraphFont"/>
    <w:link w:val="BalloonText"/>
    <w:uiPriority w:val="99"/>
    <w:semiHidden/>
    <w:rsid w:val="00C506DA"/>
    <w:rPr>
      <w:rFonts w:ascii="Tahoma" w:hAnsi="Tahoma" w:cs="Tahoma"/>
      <w:sz w:val="16"/>
      <w:szCs w:val="16"/>
    </w:rPr>
  </w:style>
  <w:style w:type="paragraph" w:customStyle="1" w:styleId="UnderlinePara">
    <w:name w:val="Underline Para"/>
    <w:basedOn w:val="Normal"/>
    <w:uiPriority w:val="6"/>
    <w:qFormat/>
    <w:rsid w:val="00C506DA"/>
    <w:pPr>
      <w:widowControl w:val="0"/>
      <w:suppressAutoHyphens/>
      <w:spacing w:after="200"/>
      <w:contextualSpacing/>
    </w:pPr>
    <w:rPr>
      <w:rFonts w:asciiTheme="minorHAnsi" w:hAnsiTheme="minorHAnsi"/>
      <w:u w:val="single"/>
    </w:rPr>
  </w:style>
  <w:style w:type="character" w:customStyle="1" w:styleId="st">
    <w:name w:val="st"/>
    <w:basedOn w:val="DefaultParagraphFont"/>
    <w:rsid w:val="00C506DA"/>
  </w:style>
  <w:style w:type="character" w:customStyle="1" w:styleId="Heading5Char">
    <w:name w:val="Heading 5 Char"/>
    <w:basedOn w:val="DefaultParagraphFont"/>
    <w:link w:val="Heading5"/>
    <w:uiPriority w:val="99"/>
    <w:rsid w:val="00D7383A"/>
    <w:rPr>
      <w:rFonts w:asciiTheme="majorHAnsi" w:eastAsiaTheme="majorEastAsia" w:hAnsiTheme="majorHAnsi" w:cstheme="majorBidi"/>
      <w:color w:val="2E74B5" w:themeColor="accent1" w:themeShade="BF"/>
    </w:rPr>
  </w:style>
  <w:style w:type="character" w:customStyle="1" w:styleId="post-category">
    <w:name w:val="post-category"/>
    <w:basedOn w:val="DefaultParagraphFont"/>
    <w:rsid w:val="00D7383A"/>
  </w:style>
  <w:style w:type="character" w:customStyle="1" w:styleId="apple-converted-space">
    <w:name w:val="apple-converted-space"/>
    <w:basedOn w:val="DefaultParagraphFont"/>
    <w:rsid w:val="00D7383A"/>
  </w:style>
  <w:style w:type="character" w:styleId="Strong">
    <w:name w:val="Strong"/>
    <w:basedOn w:val="DefaultParagraphFont"/>
    <w:uiPriority w:val="22"/>
    <w:qFormat/>
    <w:rsid w:val="00D7383A"/>
    <w:rPr>
      <w:b/>
      <w:bCs/>
    </w:rPr>
  </w:style>
  <w:style w:type="character" w:customStyle="1" w:styleId="wikiexternallink">
    <w:name w:val="wikiexternallink"/>
    <w:basedOn w:val="DefaultParagraphFont"/>
    <w:rsid w:val="00D7383A"/>
  </w:style>
  <w:style w:type="character" w:customStyle="1" w:styleId="wikigeneratedlinkcontent">
    <w:name w:val="wikigeneratedlinkcontent"/>
    <w:basedOn w:val="DefaultParagraphFont"/>
    <w:rsid w:val="00D738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4848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and.org/content/dam/rand/pubs/research_reports/RR300/RR331/RAND_RR331.pdf" TargetMode="External"/><Relationship Id="rId18" Type="http://schemas.openxmlformats.org/officeDocument/2006/relationships/hyperlink" Target="https://twq.elliott.gwu.edu/sites/twq.elliott.gwu.edu/files/downloads/Kydd_Summer%202015.pdf" TargetMode="External"/><Relationship Id="rId26" Type="http://schemas.openxmlformats.org/officeDocument/2006/relationships/hyperlink" Target="http://www.ciis.org.cn/english/2015-07/10/content_8062011.htm" TargetMode="External"/><Relationship Id="rId39" Type="http://schemas.openxmlformats.org/officeDocument/2006/relationships/hyperlink" Target="http://nationalinterest.org/commentary/choose-geopolitics-over-nonproliferation-9969?page=4" TargetMode="External"/><Relationship Id="rId21" Type="http://schemas.openxmlformats.org/officeDocument/2006/relationships/hyperlink" Target="http://www.koreatimes.co.kr/www/news/nation/2016/01/116_194924.html" TargetMode="External"/><Relationship Id="rId34" Type="http://schemas.openxmlformats.org/officeDocument/2006/relationships/hyperlink" Target="http://www.politico.com/story/2016/05/obama-nuke-223412" TargetMode="External"/><Relationship Id="rId42" Type="http://schemas.openxmlformats.org/officeDocument/2006/relationships/hyperlink" Target="https://foreignpolicy.com/2015/05/18/raindrops-keep-falling-on-my-nuclear-umbrella-us-japan-south-north-korea/" TargetMode="External"/><Relationship Id="rId47" Type="http://schemas.openxmlformats.org/officeDocument/2006/relationships/hyperlink" Target="http://nationalinterest.org/feature/newsflash-the-us-south-korea-military-alliance-isnt-working-13772?page=3" TargetMode="External"/><Relationship Id="rId50" Type="http://schemas.openxmlformats.org/officeDocument/2006/relationships/hyperlink" Target="http://nationalinterest.org/feature/will-americas-asian-allies-go-nuclear-16055" TargetMode="External"/><Relationship Id="rId55" Type="http://schemas.openxmlformats.org/officeDocument/2006/relationships/hyperlink" Target="http://thediplomat.com/2012/07/kenneth-waltz-on-why-iran-should-get-the-bomb/" TargetMode="External"/><Relationship Id="rId63" Type="http://schemas.openxmlformats.org/officeDocument/2006/relationships/hyperlink" Target="http://serv.peace.hiroshima-cu.ac.jp/English/anew/KimuraE.pdf" TargetMode="External"/><Relationship Id="rId68" Type="http://schemas.openxmlformats.org/officeDocument/2006/relationships/hyperlink" Target="http://foreignpolicy.com/2016/01/05/its-the-foreign-policy-stupid/" TargetMode="External"/><Relationship Id="rId76" Type="http://schemas.openxmlformats.org/officeDocument/2006/relationships/hyperlink" Target="http://thediplomat.com/2015/12/on-taiwan-arms-sales-chinas-bark-may-be-worse-than-its-bite/" TargetMode="External"/><Relationship Id="rId7" Type="http://schemas.openxmlformats.org/officeDocument/2006/relationships/hyperlink" Target="mailto:arjuns.cello@gmail.com" TargetMode="External"/><Relationship Id="rId71" Type="http://schemas.openxmlformats.org/officeDocument/2006/relationships/hyperlink" Target="http://thediplomat.com/2015/08/the-taiwan-problem-if-it-aint-broke-dont-fix-it/" TargetMode="External"/><Relationship Id="rId2" Type="http://schemas.openxmlformats.org/officeDocument/2006/relationships/numbering" Target="numbering.xml"/><Relationship Id="rId16" Type="http://schemas.openxmlformats.org/officeDocument/2006/relationships/hyperlink" Target="https://twq.elliott.gwu.edu/sites/twq.elliott.gwu.edu/files/downloads/Kydd_Summer%202015.pdf" TargetMode="External"/><Relationship Id="rId29" Type="http://schemas.openxmlformats.org/officeDocument/2006/relationships/hyperlink" Target="https://www.rand.org/content/dam/rand/pubs/research_reports/RR300/RR331/RAND_RR331.pdf" TargetMode="External"/><Relationship Id="rId11" Type="http://schemas.openxmlformats.org/officeDocument/2006/relationships/hyperlink" Target="https://webcache.googleusercontent.com/search?q=cache:Ww-5IEL-O9UJ:https://www.usnwc.edu/getattachment/9508e128-a340-4760-8666-5192428cdb15/Nuclear-Terrorism-and-the-Escalation-of-Internatio.aspx+&amp;cd=1&amp;hl=en&amp;ct=clnk&amp;gl=us" TargetMode="External"/><Relationship Id="rId24" Type="http://schemas.openxmlformats.org/officeDocument/2006/relationships/hyperlink" Target="http://www.popsci.com/article/science/five-biggest-threats-human-existence" TargetMode="External"/><Relationship Id="rId32" Type="http://schemas.openxmlformats.org/officeDocument/2006/relationships/hyperlink" Target="https://twq.elliott.gwu.edu/sites/twq.elliott.gwu.edu/files/downloads/Kydd_Summer%202015.pdf" TargetMode="External"/><Relationship Id="rId37" Type="http://schemas.openxmlformats.org/officeDocument/2006/relationships/hyperlink" Target="http://thediplomat.com/2014/04/the-relevance-of-the-south-korea-us-alliance/" TargetMode="External"/><Relationship Id="rId40" Type="http://schemas.openxmlformats.org/officeDocument/2006/relationships/hyperlink" Target="http://nautilus.org/napsnet/napsnet-policy-forum/should-south-korea-go-nuclear/" TargetMode="External"/><Relationship Id="rId45" Type="http://schemas.openxmlformats.org/officeDocument/2006/relationships/hyperlink" Target="http://www.huffingtonpost.com/doug-bandow/let-the-koreans-take-care_b_542141.html" TargetMode="External"/><Relationship Id="rId53" Type="http://schemas.openxmlformats.org/officeDocument/2006/relationships/hyperlink" Target="https://www.foreignaffairs.com/articles/japan/2016-07-26/let-them-make-nukes" TargetMode="External"/><Relationship Id="rId58" Type="http://schemas.openxmlformats.org/officeDocument/2006/relationships/hyperlink" Target="http://www.lowyinterpreter.org/post/2016/07/12/What-THAAD-deployment-in-South-Korea-means-for-China.aspx" TargetMode="External"/><Relationship Id="rId66" Type="http://schemas.openxmlformats.org/officeDocument/2006/relationships/hyperlink" Target="https://twq.elliott.gwu.edu/sites/twq.elliott.gwu.edu/files/downloads/Kydd_Summer%202015.pdf" TargetMode="External"/><Relationship Id="rId74" Type="http://schemas.openxmlformats.org/officeDocument/2006/relationships/hyperlink" Target="http://www.nps.edu/Academics/centers/ccc/publications/OnlineJournal/2008/Sep/vandermeerSep08.html" TargetMode="External"/><Relationship Id="rId79" Type="http://schemas.openxmlformats.org/officeDocument/2006/relationships/hyperlink" Target="http://dspace.cigilibrary.org/jspui/bitstream/123456789/18245/1/Engaging%20Problem%20Countries.pdf" TargetMode="External"/><Relationship Id="rId5" Type="http://schemas.openxmlformats.org/officeDocument/2006/relationships/webSettings" Target="webSettings.xml"/><Relationship Id="rId61" Type="http://schemas.openxmlformats.org/officeDocument/2006/relationships/hyperlink" Target="http://imrussia.org/en/analysis/world/2389-russias-military-is-a-paper-tiger-in-the-baltic" TargetMode="External"/><Relationship Id="rId10" Type="http://schemas.openxmlformats.org/officeDocument/2006/relationships/hyperlink" Target="https://twq.elliott.gwu.edu/sites/twq.elliott.gwu.edu/files/downloads/Kydd_Summer%202015.pdf" TargetMode="External"/><Relationship Id="rId19" Type="http://schemas.openxmlformats.org/officeDocument/2006/relationships/hyperlink" Target="http://thebulletin.org/north-koreas-nuclear-weapons-what-now" TargetMode="External"/><Relationship Id="rId31" Type="http://schemas.openxmlformats.org/officeDocument/2006/relationships/hyperlink" Target="https://twq.elliott.gwu.edu/sites/twq.elliott.gwu.edu/files/downloads/Kydd_Summer%202015.pdf" TargetMode="External"/><Relationship Id="rId44" Type="http://schemas.openxmlformats.org/officeDocument/2006/relationships/hyperlink" Target="http://nationalinterest.org/commentary/choose-geopolitics-over-nonproliferation-9969?page=4" TargetMode="External"/><Relationship Id="rId52" Type="http://schemas.openxmlformats.org/officeDocument/2006/relationships/hyperlink" Target="http://nationalinterest.org/feature/time-japan-get-its-own-nuclear-weapons-11773" TargetMode="External"/><Relationship Id="rId60" Type="http://schemas.openxmlformats.org/officeDocument/2006/relationships/hyperlink" Target="http://rbth.com/international/2015/07/29/russias_ambassador_to_london_explains_why_russia-nato_conflict_48110.html" TargetMode="External"/><Relationship Id="rId65" Type="http://schemas.openxmlformats.org/officeDocument/2006/relationships/hyperlink" Target="https://twq.elliott.gwu.edu/sites/twq.elliott.gwu.edu/files/downloads/Kydd_Summer%202015.pdf" TargetMode="External"/><Relationship Id="rId73" Type="http://schemas.openxmlformats.org/officeDocument/2006/relationships/hyperlink" Target="https://www.chinafile.com/conversation/what-new-approach-should-us-and-china-take-north-korea" TargetMode="External"/><Relationship Id="rId78" Type="http://schemas.openxmlformats.org/officeDocument/2006/relationships/hyperlink" Target="https://www.chinafile.com/conversation/what-new-approach-should-us-and-china-take-north-korea"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wq.elliott.gwu.edu/sites/twq.elliott.gwu.edu/files/downloads/Kydd_Summer%202015.pdf" TargetMode="External"/><Relationship Id="rId14" Type="http://schemas.openxmlformats.org/officeDocument/2006/relationships/hyperlink" Target="http://www.huffingtonpost.com/franzstefan-gady/sinous-cooperation-over-n_b_9548182.html" TargetMode="External"/><Relationship Id="rId22" Type="http://schemas.openxmlformats.org/officeDocument/2006/relationships/hyperlink" Target="http://www.huffingtonpost.com/franzstefan-gady/sinous-cooperation-over-n_b_9548182.html" TargetMode="External"/><Relationship Id="rId27" Type="http://schemas.openxmlformats.org/officeDocument/2006/relationships/hyperlink" Target="https://twq.elliott.gwu.edu/sites/twq.elliott.gwu.edu/files/downloads/Kydd_Summer%202015.pdf" TargetMode="External"/><Relationship Id="rId30" Type="http://schemas.openxmlformats.org/officeDocument/2006/relationships/hyperlink" Target="https://www.rand.org/content/dam/rand/pubs/research_reports/RR300/RR331/RAND_RR331.pdf" TargetMode="External"/><Relationship Id="rId35" Type="http://schemas.openxmlformats.org/officeDocument/2006/relationships/hyperlink" Target="https://asiansecurityblog.wordpress.com/2014/04/29/my-csis-pacnet-newsletter-on-us-alliances-in-asia-balance-positive-but-downsides-should-be-admitted-too/" TargetMode="External"/><Relationship Id="rId43" Type="http://schemas.openxmlformats.org/officeDocument/2006/relationships/hyperlink" Target="http://www.heritage.org/research/commentary/2014/7/asias-big-fear-is-america-emboldening-china-and-north-korea" TargetMode="External"/><Relationship Id="rId48" Type="http://schemas.openxmlformats.org/officeDocument/2006/relationships/hyperlink" Target="http://nationalinterest.org/feature/going-nuclear-wouldnt-be-easy-south-korea-15345" TargetMode="External"/><Relationship Id="rId56" Type="http://schemas.openxmlformats.org/officeDocument/2006/relationships/hyperlink" Target="https://www.chinafile.com/conversation/what-new-approach-should-us-and-china-take-north-korea" TargetMode="External"/><Relationship Id="rId64" Type="http://schemas.openxmlformats.org/officeDocument/2006/relationships/hyperlink" Target="http://www.brookings.edu/research/presentations/2015/01/20-korean-reunification-revere" TargetMode="External"/><Relationship Id="rId69" Type="http://schemas.openxmlformats.org/officeDocument/2006/relationships/hyperlink" Target="http://www.cfr.org/elections/foreign-policy-major-issue-2016-election-heres-we-know/p37480" TargetMode="External"/><Relationship Id="rId77" Type="http://schemas.openxmlformats.org/officeDocument/2006/relationships/hyperlink" Target="http://definitions.uslegal.com/d/diplomatic-relations/" TargetMode="External"/><Relationship Id="rId8" Type="http://schemas.openxmlformats.org/officeDocument/2006/relationships/hyperlink" Target="https://twq.elliott.gwu.edu/sites/twq.elliott.gwu.edu/files/downloads/Kydd_Summer%202015.pdf" TargetMode="External"/><Relationship Id="rId51" Type="http://schemas.openxmlformats.org/officeDocument/2006/relationships/hyperlink" Target="http://thediplomat.com/2013/12/why-nuclear-weapons-dont-spread-quickly/" TargetMode="External"/><Relationship Id="rId72" Type="http://schemas.openxmlformats.org/officeDocument/2006/relationships/hyperlink" Target="http://www.politico.com/magazine/story/2016/01/north-korea-nuclear-weapons-contain-213516"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twq.elliott.gwu.edu/sites/twq.elliott.gwu.edu/files/downloads/Kydd_Summer%202015.pdf" TargetMode="External"/><Relationship Id="rId17" Type="http://schemas.openxmlformats.org/officeDocument/2006/relationships/hyperlink" Target="https://twq.elliott.gwu.edu/sites/twq.elliott.gwu.edu/files/downloads/Kydd_Summer%202015.pdf" TargetMode="External"/><Relationship Id="rId25" Type="http://schemas.openxmlformats.org/officeDocument/2006/relationships/hyperlink" Target="http://www.ciis.org.cn/english/2015-07/10/content_8062011.htm" TargetMode="External"/><Relationship Id="rId33" Type="http://schemas.openxmlformats.org/officeDocument/2006/relationships/hyperlink" Target="http://csis.org/files/publication/160119_Green_AsiaPacificRebalance2025_Web_0.pdf" TargetMode="External"/><Relationship Id="rId38" Type="http://schemas.openxmlformats.org/officeDocument/2006/relationships/hyperlink" Target="http://onlinelibrary.wiley.com/doi/10.1111/j.1976-5118.2011.01055.x/pdf" TargetMode="External"/><Relationship Id="rId46" Type="http://schemas.openxmlformats.org/officeDocument/2006/relationships/hyperlink" Target="http://icks.org/publication/pdf/2009-SPRING-SUMMER/4.pdf" TargetMode="External"/><Relationship Id="rId59" Type="http://schemas.openxmlformats.org/officeDocument/2006/relationships/hyperlink" Target="http://www.russia-direct.org/opinion/apocalypse-not-now-why-direct-war-between-russianato-unlikely" TargetMode="External"/><Relationship Id="rId67" Type="http://schemas.openxmlformats.org/officeDocument/2006/relationships/hyperlink" Target="http://www.gallup.com/poll/181667/americans-ratings-north-korea-remain-highly-negative.aspx" TargetMode="External"/><Relationship Id="rId20" Type="http://schemas.openxmlformats.org/officeDocument/2006/relationships/hyperlink" Target="http://www.express.co.uk/news/world/649683/North-Korea-Kim-Jong-un-nuclear-weapons-war-south-UN-sanctions" TargetMode="External"/><Relationship Id="rId41" Type="http://schemas.openxmlformats.org/officeDocument/2006/relationships/hyperlink" Target="https://www.files.ethz.ch/isn/187628/316_Lin.pdf" TargetMode="External"/><Relationship Id="rId54" Type="http://schemas.openxmlformats.org/officeDocument/2006/relationships/hyperlink" Target="http://thediplomat.com/2015/01/an-east-asian-arms-race-does-it-even-matter/" TargetMode="External"/><Relationship Id="rId62" Type="http://schemas.openxmlformats.org/officeDocument/2006/relationships/hyperlink" Target="http://nationalinterest.org/feature/how-the-iran-deal-erodes-the-nonproliferation-treaty-13492" TargetMode="External"/><Relationship Id="rId70" Type="http://schemas.openxmlformats.org/officeDocument/2006/relationships/hyperlink" Target="http://www.politico.com/magazine/story/2016/01/north-korea-nuclear-weapons-contain-213516" TargetMode="External"/><Relationship Id="rId75" Type="http://schemas.openxmlformats.org/officeDocument/2006/relationships/hyperlink" Target="http://thediplomat.com/2015/08/the-taiwan-problem-if-it-aint-broke-dont-fix-it/" TargetMode="External"/><Relationship Id="rId1" Type="http://schemas.openxmlformats.org/officeDocument/2006/relationships/customXml" Target="../customXml/item1.xml"/><Relationship Id="rId6" Type="http://schemas.openxmlformats.org/officeDocument/2006/relationships/hyperlink" Target="https://twq.elliott.gwu.edu/sites/twq.elliott.gwu.edu/files/downloads/Kydd_Summer%202015.pdf" TargetMode="External"/><Relationship Id="rId15" Type="http://schemas.openxmlformats.org/officeDocument/2006/relationships/hyperlink" Target="https://twq.elliott.gwu.edu/sites/twq.elliott.gwu.edu/files/downloads/Kydd_Summer%202015.pdf" TargetMode="External"/><Relationship Id="rId23" Type="http://schemas.openxmlformats.org/officeDocument/2006/relationships/hyperlink" Target="https://www.armscontrol.org/print/6021" TargetMode="External"/><Relationship Id="rId28" Type="http://schemas.openxmlformats.org/officeDocument/2006/relationships/hyperlink" Target="https://twq.elliott.gwu.edu/sites/twq.elliott.gwu.edu/files/downloads/Kydd_Summer%202015.pdf" TargetMode="External"/><Relationship Id="rId36" Type="http://schemas.openxmlformats.org/officeDocument/2006/relationships/hyperlink" Target="http://nationalinterest.org/feature/newsflash-the-us-south-korea-military-alliance-isnt-working-13772?page=3" TargetMode="External"/><Relationship Id="rId49" Type="http://schemas.openxmlformats.org/officeDocument/2006/relationships/hyperlink" Target="https://foreignpolicy.com/2013/03/15/will-south-korea-go-nuclear/" TargetMode="External"/><Relationship Id="rId57" Type="http://schemas.openxmlformats.org/officeDocument/2006/relationships/hyperlink" Target="http://www.npr.org/sections/parallels/2016/03/18/470956712/why-china-supports-new-sanctions-against-north-kore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CF7EA-3B32-4DE8-B871-B8BE88ECE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41581</Words>
  <Characters>237016</Characters>
  <Application>Microsoft Office Word</Application>
  <DocSecurity>0</DocSecurity>
  <Lines>1975</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Srinivasan</dc:creator>
  <cp:keywords>5.1.1</cp:keywords>
  <dc:description/>
  <cp:lastModifiedBy>AJ Srinivasan</cp:lastModifiedBy>
  <cp:revision>2</cp:revision>
  <dcterms:created xsi:type="dcterms:W3CDTF">2016-07-29T15:36:00Z</dcterms:created>
  <dcterms:modified xsi:type="dcterms:W3CDTF">2016-07-29T15:36:00Z</dcterms:modified>
</cp:coreProperties>
</file>