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06004F" w14:textId="1A4AE924" w:rsidR="00360CA2" w:rsidRPr="00366626" w:rsidRDefault="00360CA2" w:rsidP="002C40DA">
      <w:pPr>
        <w:pStyle w:val="Heading2"/>
      </w:pPr>
      <w:r w:rsidRPr="00366626">
        <w:t>1NC</w:t>
      </w:r>
    </w:p>
    <w:p w14:paraId="3446C6F1" w14:textId="77777777" w:rsidR="00360CA2" w:rsidRPr="00366626" w:rsidRDefault="00360CA2" w:rsidP="00360CA2"/>
    <w:p w14:paraId="50028C24" w14:textId="77777777" w:rsidR="006E386D" w:rsidRPr="00366626" w:rsidRDefault="006E386D" w:rsidP="006E386D">
      <w:pPr>
        <w:pStyle w:val="Heading2"/>
      </w:pPr>
      <w:r w:rsidRPr="00366626">
        <w:t>1NC</w:t>
      </w:r>
    </w:p>
    <w:p w14:paraId="0CC7142D" w14:textId="77777777" w:rsidR="006E386D" w:rsidRPr="00366626" w:rsidRDefault="006E386D" w:rsidP="006E386D"/>
    <w:p w14:paraId="4C5DC6AF" w14:textId="77777777" w:rsidR="006E386D" w:rsidRPr="00366626" w:rsidRDefault="006E386D" w:rsidP="006E386D">
      <w:pPr>
        <w:pStyle w:val="Heading4"/>
      </w:pPr>
      <w:r w:rsidRPr="00366626">
        <w:t>TPP will pass during the lame duck</w:t>
      </w:r>
    </w:p>
    <w:p w14:paraId="449BF43A" w14:textId="44B96714" w:rsidR="006E386D" w:rsidRPr="00366626" w:rsidRDefault="006E386D" w:rsidP="006E386D">
      <w:proofErr w:type="spellStart"/>
      <w:r w:rsidRPr="00366626">
        <w:rPr>
          <w:rStyle w:val="Style13ptBold"/>
        </w:rPr>
        <w:t>Corsi</w:t>
      </w:r>
      <w:proofErr w:type="spellEnd"/>
      <w:r w:rsidRPr="00366626">
        <w:rPr>
          <w:rStyle w:val="Style13ptBold"/>
        </w:rPr>
        <w:t xml:space="preserve"> 7/4</w:t>
      </w:r>
      <w:r w:rsidRPr="00366626">
        <w:t xml:space="preserve"> (Jerome </w:t>
      </w:r>
      <w:proofErr w:type="spellStart"/>
      <w:r w:rsidRPr="00366626">
        <w:t>Corsi</w:t>
      </w:r>
      <w:proofErr w:type="spellEnd"/>
      <w:r w:rsidRPr="00366626">
        <w:t>: Harvard Ph.D., author of No. 1 N.Y. Times best-sellers, “Obama advances stealth plan to pass TPP,” 7/4/16, http://www.wnd.com/2016/07/obama-advances-stealth-plan-to-pass-tpp/, Accessed: 7/12/16, RRR)</w:t>
      </w:r>
    </w:p>
    <w:p w14:paraId="2DF527F1" w14:textId="5FECBEE2" w:rsidR="006E386D" w:rsidRPr="00366626" w:rsidRDefault="006E386D" w:rsidP="006E386D">
      <w:pPr>
        <w:rPr>
          <w:sz w:val="16"/>
        </w:rPr>
      </w:pPr>
      <w:r w:rsidRPr="00366626">
        <w:rPr>
          <w:sz w:val="16"/>
        </w:rPr>
        <w:t xml:space="preserve">NEW YORK </w:t>
      </w:r>
      <w:r w:rsidRPr="00366626">
        <w:rPr>
          <w:rStyle w:val="StyleUnderline"/>
        </w:rPr>
        <w:t xml:space="preserve">– </w:t>
      </w:r>
      <w:r w:rsidRPr="00366626">
        <w:rPr>
          <w:rStyle w:val="StyleUnderline"/>
          <w:highlight w:val="yellow"/>
        </w:rPr>
        <w:t>The Obama administration</w:t>
      </w:r>
      <w:r w:rsidRPr="00366626">
        <w:rPr>
          <w:rStyle w:val="StyleUnderline"/>
        </w:rPr>
        <w:t xml:space="preserve"> is betting on a stealth plan </w:t>
      </w:r>
      <w:r w:rsidRPr="00366626">
        <w:rPr>
          <w:rStyle w:val="StyleUnderline"/>
          <w:highlight w:val="yellow"/>
        </w:rPr>
        <w:t>to secure final passage of</w:t>
      </w:r>
      <w:r w:rsidRPr="00366626">
        <w:rPr>
          <w:sz w:val="16"/>
        </w:rPr>
        <w:t xml:space="preserve"> the massive Trans-Pacific Partnership, or </w:t>
      </w:r>
      <w:r w:rsidRPr="00366626">
        <w:rPr>
          <w:rStyle w:val="StyleUnderline"/>
          <w:highlight w:val="yellow"/>
        </w:rPr>
        <w:t>TPP</w:t>
      </w:r>
      <w:r w:rsidRPr="00366626">
        <w:rPr>
          <w:rStyle w:val="StyleUnderline"/>
        </w:rPr>
        <w:t xml:space="preserve">, </w:t>
      </w:r>
      <w:r w:rsidRPr="00366626">
        <w:rPr>
          <w:rStyle w:val="StyleUnderline"/>
          <w:highlight w:val="yellow"/>
        </w:rPr>
        <w:t>before Obama leaves office</w:t>
      </w:r>
      <w:r w:rsidRPr="00366626">
        <w:rPr>
          <w:rStyle w:val="StyleUnderline"/>
        </w:rPr>
        <w:t xml:space="preserve"> by pushing the bill through Congress </w:t>
      </w:r>
      <w:r w:rsidRPr="00366626">
        <w:rPr>
          <w:rStyle w:val="StyleUnderline"/>
          <w:highlight w:val="yellow"/>
        </w:rPr>
        <w:t>in the “lame duck</w:t>
      </w:r>
      <w:r w:rsidRPr="00366626">
        <w:rPr>
          <w:sz w:val="16"/>
        </w:rPr>
        <w:t>” session between Election Day Nov. 8, and Jan. 6, 2017, the date the new Congress is sworn in, despite growing voter opposition that now has Hillary Clinton joining Donald Trump in opposing the bill. Tactically</w:t>
      </w:r>
      <w:r w:rsidRPr="00366626">
        <w:rPr>
          <w:rStyle w:val="StyleUnderline"/>
        </w:rPr>
        <w:t>, the Obama administration has decided to postpone a TPP vote until after the election, concerned that pushing TPP passage now would risk damaging Clinton’s chances</w:t>
      </w:r>
      <w:r w:rsidRPr="00366626">
        <w:rPr>
          <w:sz w:val="16"/>
        </w:rPr>
        <w:t xml:space="preserve">, given her enthusiastic support for TPP during her tenure as secretary of state. </w:t>
      </w:r>
      <w:r w:rsidRPr="00366626">
        <w:rPr>
          <w:rStyle w:val="StyleUnderline"/>
          <w:highlight w:val="yellow"/>
        </w:rPr>
        <w:t>The push to pass TPP is consistent</w:t>
      </w:r>
      <w:r w:rsidRPr="00366626">
        <w:rPr>
          <w:rStyle w:val="StyleUnderline"/>
        </w:rPr>
        <w:t xml:space="preserve"> with a New York Times report published</w:t>
      </w:r>
      <w:r w:rsidRPr="00366626">
        <w:rPr>
          <w:sz w:val="16"/>
        </w:rPr>
        <w:t xml:space="preserve"> Sunday by Mark Landler </w:t>
      </w:r>
      <w:r w:rsidRPr="00366626">
        <w:rPr>
          <w:rStyle w:val="StyleUnderline"/>
        </w:rPr>
        <w:t>in his “White House Letter</w:t>
      </w:r>
      <w:r w:rsidRPr="00366626">
        <w:rPr>
          <w:sz w:val="16"/>
        </w:rPr>
        <w:t xml:space="preserve">,” indicating President Obama plans to travel this week to North Carolina, where he joins Hillary Clinton, campaigning with her for the first time this year; and to Europe, where he joins Britain’s lame-duck prime minister David Cameron, who ended his political career opposing Brexit. In both trips, </w:t>
      </w:r>
      <w:r w:rsidRPr="00366626">
        <w:rPr>
          <w:rStyle w:val="StyleUnderline"/>
          <w:highlight w:val="yellow"/>
        </w:rPr>
        <w:t>Obama is expected to press the globalist message that “Americans and Europeans must not forsake their open, interconnected societies</w:t>
      </w:r>
      <w:r w:rsidRPr="00366626">
        <w:rPr>
          <w:sz w:val="16"/>
        </w:rPr>
        <w:t xml:space="preserve"> for the nativism and nationalism preached by Donald J. Trump or Britain’s </w:t>
      </w:r>
      <w:proofErr w:type="spellStart"/>
      <w:r w:rsidRPr="00366626">
        <w:rPr>
          <w:sz w:val="16"/>
        </w:rPr>
        <w:t>Brexiteers</w:t>
      </w:r>
      <w:proofErr w:type="spellEnd"/>
      <w:r w:rsidRPr="00366626">
        <w:rPr>
          <w:sz w:val="16"/>
        </w:rPr>
        <w:t>.”</w:t>
      </w:r>
    </w:p>
    <w:p w14:paraId="310A1E58" w14:textId="77777777" w:rsidR="006E386D" w:rsidRPr="00366626" w:rsidRDefault="006E386D" w:rsidP="006E386D">
      <w:pPr>
        <w:pStyle w:val="Heading4"/>
      </w:pPr>
      <w:r w:rsidRPr="00366626">
        <w:t>Obama needs all his PC to get it done</w:t>
      </w:r>
    </w:p>
    <w:p w14:paraId="6C3AEEFB" w14:textId="77777777" w:rsidR="006E386D" w:rsidRPr="00366626" w:rsidRDefault="006E386D" w:rsidP="006E386D">
      <w:proofErr w:type="spellStart"/>
      <w:r w:rsidRPr="00366626">
        <w:rPr>
          <w:rStyle w:val="Style13ptBold"/>
        </w:rPr>
        <w:t>Hufbauer</w:t>
      </w:r>
      <w:proofErr w:type="spellEnd"/>
      <w:r w:rsidRPr="00366626">
        <w:rPr>
          <w:rStyle w:val="Style13ptBold"/>
        </w:rPr>
        <w:t xml:space="preserve">, senior fellow at the Peterson Institute for International Economics, ‘15 </w:t>
      </w:r>
      <w:r w:rsidRPr="00366626">
        <w:t xml:space="preserve">(Gary </w:t>
      </w:r>
      <w:proofErr w:type="spellStart"/>
      <w:r w:rsidRPr="00366626">
        <w:t>Hufbauer</w:t>
      </w:r>
      <w:proofErr w:type="spellEnd"/>
      <w:r w:rsidRPr="00366626">
        <w:t>, Will Congress Unravel the Trans-Pacific Partnership?, Oct 16 2015, The Dialogue, http://www.thedialogue.org/resources/will-congress-unravel-the-trans-pacific-partnership/)</w:t>
      </w:r>
    </w:p>
    <w:p w14:paraId="2BEF0B4C" w14:textId="77777777" w:rsidR="006E386D" w:rsidRPr="00366626" w:rsidRDefault="006E386D" w:rsidP="006E386D">
      <w:pPr>
        <w:rPr>
          <w:sz w:val="16"/>
        </w:rPr>
      </w:pPr>
      <w:r w:rsidRPr="00366626">
        <w:rPr>
          <w:sz w:val="16"/>
        </w:rPr>
        <w:t xml:space="preserve">Gary </w:t>
      </w:r>
      <w:proofErr w:type="spellStart"/>
      <w:r w:rsidRPr="00366626">
        <w:rPr>
          <w:sz w:val="16"/>
        </w:rPr>
        <w:t>Hufbauer</w:t>
      </w:r>
      <w:proofErr w:type="spellEnd"/>
      <w:r w:rsidRPr="00366626">
        <w:rPr>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366626">
        <w:rPr>
          <w:rStyle w:val="StyleUnderline"/>
        </w:rPr>
        <w:t xml:space="preserve">between now and 2017, </w:t>
      </w:r>
      <w:r w:rsidRPr="00366626">
        <w:rPr>
          <w:rStyle w:val="StyleUnderline"/>
          <w:highlight w:val="yellow"/>
        </w:rPr>
        <w:t>the TPP must survive a perilous journey through Congress</w:t>
      </w:r>
      <w:r w:rsidRPr="00366626">
        <w:rPr>
          <w:rStyle w:val="StyleUnderline"/>
        </w:rPr>
        <w:t>.</w:t>
      </w:r>
      <w:r w:rsidRPr="00366626">
        <w:rPr>
          <w:sz w:val="16"/>
        </w:rPr>
        <w:t xml:space="preserve"> The timelines specified under Trade Promotion Authority mean that the soonest President Obama could sign the TPP text will be late January 2016. </w:t>
      </w:r>
      <w:r w:rsidRPr="00366626">
        <w:rPr>
          <w:rStyle w:val="StyleUnderline"/>
        </w:rPr>
        <w:t xml:space="preserve">Meanwhile, </w:t>
      </w:r>
      <w:r w:rsidRPr="00366626">
        <w:rPr>
          <w:rStyle w:val="StyleUnderline"/>
          <w:highlight w:val="yellow"/>
        </w:rPr>
        <w:t>Obama will need to agree with his Congressional counterparts</w:t>
      </w:r>
      <w:r w:rsidRPr="00366626">
        <w:rPr>
          <w:rStyle w:val="StyleUnderline"/>
        </w:rPr>
        <w:t xml:space="preserve">— </w:t>
      </w:r>
      <w:r w:rsidRPr="00366626">
        <w:rPr>
          <w:rStyle w:val="StyleUnderline"/>
          <w:highlight w:val="yellow"/>
        </w:rPr>
        <w:t>Senate Majority Leader Mitch McConnell and</w:t>
      </w:r>
      <w:r w:rsidRPr="00366626">
        <w:rPr>
          <w:rStyle w:val="StyleUnderline"/>
        </w:rPr>
        <w:t xml:space="preserve"> </w:t>
      </w:r>
      <w:r w:rsidRPr="00366626">
        <w:rPr>
          <w:sz w:val="16"/>
        </w:rPr>
        <w:t>probable</w:t>
      </w:r>
      <w:r w:rsidRPr="00366626">
        <w:rPr>
          <w:rStyle w:val="StyleUnderline"/>
        </w:rPr>
        <w:t xml:space="preserve"> </w:t>
      </w:r>
      <w:r w:rsidRPr="00366626">
        <w:rPr>
          <w:rStyle w:val="StyleUnderline"/>
          <w:highlight w:val="yellow"/>
        </w:rPr>
        <w:t>House Speaker Paul Ryan</w:t>
      </w:r>
      <w:r w:rsidRPr="00366626">
        <w:rPr>
          <w:rStyle w:val="StyleUnderline"/>
        </w:rPr>
        <w:t>—on the text of the TPP implementing legislation, including any ‘sweeteners’ inserted to attract the votes of wavering congressmen</w:t>
      </w:r>
      <w:r w:rsidRPr="00366626">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366626">
        <w:rPr>
          <w:rStyle w:val="StyleUnderline"/>
          <w:highlight w:val="yellow"/>
        </w:rPr>
        <w:t>it appears that President Obama will use every ounce of his dwindling political capital</w:t>
      </w:r>
      <w:r w:rsidRPr="00366626">
        <w:rPr>
          <w:rStyle w:val="StyleUnderline"/>
        </w:rPr>
        <w:t xml:space="preserve"> stock </w:t>
      </w:r>
      <w:r w:rsidRPr="00366626">
        <w:rPr>
          <w:rStyle w:val="StyleUnderline"/>
          <w:highlight w:val="yellow"/>
        </w:rPr>
        <w:t>to secure Congressional approval of the TPP in 2016</w:t>
      </w:r>
      <w:r w:rsidRPr="00366626">
        <w:rPr>
          <w:rStyle w:val="StyleUnderline"/>
        </w:rPr>
        <w:t xml:space="preserve"> and, at the same time, secure his own historic legacy</w:t>
      </w:r>
      <w:r w:rsidRPr="00366626">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0C911CAF" w14:textId="40FFD9AD" w:rsidR="006E386D" w:rsidRPr="00366626" w:rsidRDefault="006E386D" w:rsidP="006E386D">
      <w:pPr>
        <w:pStyle w:val="Heading4"/>
        <w:rPr>
          <w:rStyle w:val="Style13ptBold"/>
          <w:b/>
        </w:rPr>
      </w:pPr>
      <w:r w:rsidRPr="00366626">
        <w:rPr>
          <w:rStyle w:val="Style13ptBold"/>
          <w:b/>
        </w:rPr>
        <w:t xml:space="preserve">The plan costs PC—Engagement with China causes intra-party factions amongst </w:t>
      </w:r>
      <w:r w:rsidR="00F11691" w:rsidRPr="00366626">
        <w:rPr>
          <w:rStyle w:val="Style13ptBold"/>
          <w:b/>
        </w:rPr>
        <w:t>D</w:t>
      </w:r>
      <w:r w:rsidRPr="00366626">
        <w:rPr>
          <w:rStyle w:val="Style13ptBold"/>
          <w:b/>
        </w:rPr>
        <w:t xml:space="preserve">emocrats and spurs </w:t>
      </w:r>
      <w:r w:rsidR="00F11691" w:rsidRPr="00366626">
        <w:rPr>
          <w:rStyle w:val="Style13ptBold"/>
          <w:b/>
        </w:rPr>
        <w:t>R</w:t>
      </w:r>
      <w:r w:rsidRPr="00366626">
        <w:rPr>
          <w:rStyle w:val="Style13ptBold"/>
          <w:b/>
        </w:rPr>
        <w:t>epublican opposition</w:t>
      </w:r>
    </w:p>
    <w:p w14:paraId="36061049" w14:textId="77777777" w:rsidR="006E386D" w:rsidRPr="00366626" w:rsidRDefault="006E386D" w:rsidP="006E386D">
      <w:proofErr w:type="spellStart"/>
      <w:r w:rsidRPr="00366626">
        <w:rPr>
          <w:rStyle w:val="Style13ptBold"/>
        </w:rPr>
        <w:t>Gries</w:t>
      </w:r>
      <w:proofErr w:type="spellEnd"/>
      <w:r w:rsidRPr="00366626">
        <w:rPr>
          <w:rStyle w:val="Style13ptBold"/>
        </w:rPr>
        <w:t xml:space="preserve"> 14</w:t>
      </w:r>
      <w:r w:rsidRPr="00366626">
        <w:t xml:space="preserve">[Peter Hay </w:t>
      </w:r>
      <w:proofErr w:type="spellStart"/>
      <w:r w:rsidRPr="00366626">
        <w:t>Gries</w:t>
      </w:r>
      <w:proofErr w:type="spellEnd"/>
      <w:r w:rsidRPr="00366626">
        <w:t xml:space="preserve">, the Harold J. &amp; Ruth Newman Chair in U.S.-China Issues and director of the University of Oklahoma's Institute for U.S.-China Issues, </w:t>
      </w:r>
      <w:r w:rsidRPr="00366626">
        <w:rPr>
          <w:i/>
        </w:rPr>
        <w:t>The Politics of American Foreign Policy</w:t>
      </w:r>
      <w:r w:rsidRPr="00366626">
        <w:t xml:space="preserve">, 2014.]// </w:t>
      </w:r>
      <w:proofErr w:type="spellStart"/>
      <w:r w:rsidRPr="00366626">
        <w:t>Reemz</w:t>
      </w:r>
      <w:proofErr w:type="spellEnd"/>
    </w:p>
    <w:p w14:paraId="21AB8887" w14:textId="77777777" w:rsidR="006E386D" w:rsidRPr="00366626" w:rsidRDefault="006E386D" w:rsidP="006E386D">
      <w:r w:rsidRPr="00366626">
        <w:t xml:space="preserve">Both the </w:t>
      </w:r>
      <w:r w:rsidRPr="00366626">
        <w:rPr>
          <w:rStyle w:val="StyleUnderline"/>
        </w:rPr>
        <w:t>Democratic and Republican Parties are internally divided over China</w:t>
      </w:r>
      <w:r w:rsidRPr="00366626">
        <w:t xml:space="preserve">. On the left, </w:t>
      </w:r>
      <w:r w:rsidRPr="00366626">
        <w:rPr>
          <w:rStyle w:val="StyleUnderline"/>
          <w:highlight w:val="yellow"/>
        </w:rPr>
        <w:t>some Democrats argue for a pro-China policy of engagement</w:t>
      </w:r>
      <w:r w:rsidRPr="00366626">
        <w:t xml:space="preserve"> to better integrate China into the global economic, political, and security orders. Other </w:t>
      </w:r>
      <w:r w:rsidRPr="00366626">
        <w:rPr>
          <w:rStyle w:val="StyleUnderline"/>
          <w:highlight w:val="yellow"/>
        </w:rPr>
        <w:t>Democrats, concerned about human rights issues, advocate for tougher China policies</w:t>
      </w:r>
      <w:r w:rsidRPr="00366626">
        <w:t xml:space="preserve">. For instance, California congresswoman Nancy </w:t>
      </w:r>
      <w:r w:rsidRPr="00366626">
        <w:rPr>
          <w:rStyle w:val="StyleUnderline"/>
        </w:rPr>
        <w:t>Pelosi</w:t>
      </w:r>
      <w:r w:rsidRPr="00366626">
        <w:t xml:space="preserve">, quoted above, </w:t>
      </w:r>
      <w:r w:rsidRPr="00366626">
        <w:rPr>
          <w:rStyle w:val="StyleUnderline"/>
        </w:rPr>
        <w:t>has been a frequent critic of Chinese human rights abuses</w:t>
      </w:r>
      <w:r w:rsidRPr="00366626">
        <w:t xml:space="preserve">. Yet </w:t>
      </w:r>
      <w:r w:rsidRPr="00366626">
        <w:rPr>
          <w:rStyle w:val="StyleUnderline"/>
          <w:highlight w:val="yellow"/>
        </w:rPr>
        <w:t>other Democrats on Capitol Hill</w:t>
      </w:r>
      <w:r w:rsidRPr="00366626">
        <w:t xml:space="preserve">, many from heavily blue collar districts, </w:t>
      </w:r>
      <w:r w:rsidRPr="00366626">
        <w:rPr>
          <w:rStyle w:val="StyleUnderline"/>
          <w:highlight w:val="yellow"/>
        </w:rPr>
        <w:t>join Big Labor in condemning unfair Chinese trade practices</w:t>
      </w:r>
      <w:r w:rsidRPr="00366626">
        <w:t xml:space="preserve"> and advocating tougher U.S. trade policies towards China. On the right, </w:t>
      </w:r>
      <w:r w:rsidRPr="00366626">
        <w:rPr>
          <w:rStyle w:val="StyleUnderline"/>
          <w:highlight w:val="yellow"/>
        </w:rPr>
        <w:t>Republicans in Washington are equally divided</w:t>
      </w:r>
      <w:r w:rsidRPr="00366626">
        <w:rPr>
          <w:rStyle w:val="StyleUnderline"/>
        </w:rPr>
        <w:t xml:space="preserve"> on China policy</w:t>
      </w:r>
      <w:r w:rsidRPr="00366626">
        <w:t xml:space="preserve">. Business conservatives have historically promoted a friendlier China policy conducive to increased trade, investment, and profits. For instance, the U.S.-China Business Council and </w:t>
      </w:r>
      <w:proofErr w:type="spellStart"/>
      <w:r w:rsidRPr="00366626">
        <w:t>AmCham</w:t>
      </w:r>
      <w:proofErr w:type="spellEnd"/>
      <w:r w:rsidRPr="00366626">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rsidRPr="00366626">
        <w:t>cochairs</w:t>
      </w:r>
      <w:proofErr w:type="spellEnd"/>
      <w:r w:rsidRPr="00366626">
        <w:t xml:space="preserve"> the </w:t>
      </w:r>
      <w:r w:rsidRPr="00366626">
        <w:rPr>
          <w:rStyle w:val="StyleUnderline"/>
        </w:rPr>
        <w:t>House’s China Caucus</w:t>
      </w:r>
      <w:r w:rsidRPr="00366626">
        <w:t xml:space="preserve">, and </w:t>
      </w:r>
      <w:r w:rsidRPr="00366626">
        <w:rPr>
          <w:rStyle w:val="StyleUnderline"/>
        </w:rPr>
        <w:t>frequently promotes tougher positions on China</w:t>
      </w:r>
      <w:r w:rsidRPr="00366626">
        <w:t xml:space="preserve">. New Jersey congressman Christopher </w:t>
      </w:r>
      <w:r w:rsidRPr="00366626">
        <w:rPr>
          <w:rStyle w:val="StyleUnderline"/>
          <w:highlight w:val="yellow"/>
        </w:rPr>
        <w:t>Smit</w:t>
      </w:r>
      <w:r w:rsidRPr="00366626">
        <w:rPr>
          <w:rStyle w:val="StyleUnderline"/>
        </w:rPr>
        <w:t>h</w:t>
      </w:r>
      <w:r w:rsidRPr="00366626">
        <w:t xml:space="preserve">, who has held dozens of hearings on Capitol Hill to deplore China’s lack of religious freedoms, </w:t>
      </w:r>
      <w:r w:rsidRPr="00366626">
        <w:rPr>
          <w:rStyle w:val="StyleUnderline"/>
          <w:highlight w:val="yellow"/>
        </w:rPr>
        <w:t>has also advocated a tougher U.S. China policy</w:t>
      </w:r>
      <w:r w:rsidRPr="00366626">
        <w:t xml:space="preserve">, but </w:t>
      </w:r>
      <w:r w:rsidRPr="00366626">
        <w:rPr>
          <w:rStyle w:val="StyleUnderline"/>
        </w:rPr>
        <w:t>for</w:t>
      </w:r>
      <w:r w:rsidRPr="00366626">
        <w:t xml:space="preserve"> very </w:t>
      </w:r>
      <w:r w:rsidRPr="00366626">
        <w:rPr>
          <w:rStyle w:val="StyleUnderline"/>
        </w:rPr>
        <w:t>different reasons</w:t>
      </w:r>
      <w:r w:rsidRPr="00366626">
        <w:t>.</w:t>
      </w:r>
    </w:p>
    <w:p w14:paraId="4CA16BDF" w14:textId="77777777" w:rsidR="006E386D" w:rsidRPr="00366626" w:rsidRDefault="006E386D" w:rsidP="006E386D"/>
    <w:p w14:paraId="67B43921" w14:textId="77777777" w:rsidR="006E386D" w:rsidRPr="00366626" w:rsidRDefault="006E386D" w:rsidP="006E386D">
      <w:pPr>
        <w:rPr>
          <w:sz w:val="32"/>
        </w:rPr>
      </w:pPr>
      <w:r w:rsidRPr="00366626">
        <w:rPr>
          <w:sz w:val="32"/>
        </w:rPr>
        <w:t>[Insert Impact scenario of your choice]</w:t>
      </w:r>
    </w:p>
    <w:p w14:paraId="430C5830" w14:textId="77777777" w:rsidR="006E386D" w:rsidRPr="00366626" w:rsidRDefault="006E386D" w:rsidP="006E386D">
      <w:pPr>
        <w:pStyle w:val="Heading2"/>
      </w:pPr>
      <w:r w:rsidRPr="00366626">
        <w:t>Uniqueness</w:t>
      </w:r>
    </w:p>
    <w:p w14:paraId="4BA01136" w14:textId="77777777" w:rsidR="006E386D" w:rsidRPr="00366626" w:rsidRDefault="006E386D" w:rsidP="006E386D"/>
    <w:p w14:paraId="56C13469" w14:textId="77777777" w:rsidR="006E386D" w:rsidRPr="00366626" w:rsidRDefault="006E386D" w:rsidP="006E386D">
      <w:pPr>
        <w:pStyle w:val="Heading3"/>
      </w:pPr>
      <w:r w:rsidRPr="00366626">
        <w:t>Will Pass</w:t>
      </w:r>
    </w:p>
    <w:p w14:paraId="4D047A48" w14:textId="77777777" w:rsidR="006E386D" w:rsidRPr="00366626" w:rsidRDefault="006E386D" w:rsidP="006E386D">
      <w:pPr>
        <w:pStyle w:val="Heading4"/>
      </w:pPr>
      <w:r w:rsidRPr="00366626">
        <w:t>Will pass- Opposition amendment was denied and sustained Obama push</w:t>
      </w:r>
    </w:p>
    <w:p w14:paraId="3FD409B4" w14:textId="7053BF97" w:rsidR="006E386D" w:rsidRPr="00366626" w:rsidRDefault="006E386D" w:rsidP="006E386D">
      <w:r w:rsidRPr="00366626">
        <w:rPr>
          <w:rStyle w:val="Style13ptBold"/>
        </w:rPr>
        <w:t>TRNN 7/9</w:t>
      </w:r>
      <w:r w:rsidRPr="00366626">
        <w:t xml:space="preserve"> (The Real News Network: Nonprofit, viewer-supported daily video-news and documentary service, “Democrats Reject Sanders Opposition to TPP,” 7/9/16, http://therealnews.com/t2/index.php?option=com_content&amp;task=view&amp;id=31&amp;Itemid=74&amp;jumival=16724, 7/13/16, RRR)</w:t>
      </w:r>
    </w:p>
    <w:p w14:paraId="4485074C" w14:textId="462F27B9" w:rsidR="006E386D" w:rsidRPr="00366626" w:rsidRDefault="006E386D" w:rsidP="006E386D">
      <w:pPr>
        <w:rPr>
          <w:sz w:val="16"/>
        </w:rPr>
      </w:pPr>
      <w:r w:rsidRPr="00366626">
        <w:rPr>
          <w:sz w:val="16"/>
        </w:rPr>
        <w:t xml:space="preserve">JAISAL NOOR, TRNN: On Saturday, </w:t>
      </w:r>
      <w:r w:rsidRPr="00366626">
        <w:rPr>
          <w:rStyle w:val="StyleUnderline"/>
          <w:highlight w:val="yellow"/>
        </w:rPr>
        <w:t>the Democratic Party’s Platform Committee rejected an amendment to oppose the Trans-Pacific Partnership</w:t>
      </w:r>
      <w:r w:rsidRPr="00366626">
        <w:rPr>
          <w:sz w:val="16"/>
        </w:rPr>
        <w:t xml:space="preserve"> in its final draft which would [be] presented to the Party’s convention in Philadelphia later this month. The efforts to oppose the trade deal was led by supporters of Vermont Senator Bernie Sanders. Other measures backed by Sanders, including a $15 minimum wage, were adopted to the Party’s platform, which is non-binding. SPEAKER: The amendment passes. NOOR: </w:t>
      </w:r>
      <w:r w:rsidRPr="00366626">
        <w:rPr>
          <w:rStyle w:val="StyleUnderline"/>
          <w:highlight w:val="yellow"/>
        </w:rPr>
        <w:t>President Obama has been</w:t>
      </w:r>
      <w:r w:rsidRPr="00366626">
        <w:rPr>
          <w:rStyle w:val="StyleUnderline"/>
        </w:rPr>
        <w:t xml:space="preserve"> a key champion of the TPP, </w:t>
      </w:r>
      <w:r w:rsidRPr="00366626">
        <w:rPr>
          <w:rStyle w:val="StyleUnderline"/>
          <w:highlight w:val="yellow"/>
        </w:rPr>
        <w:t>hailing it as a big improvement over past trade deals</w:t>
      </w:r>
      <w:r w:rsidRPr="00366626">
        <w:rPr>
          <w:rStyle w:val="StyleUnderline"/>
        </w:rPr>
        <w:t>.</w:t>
      </w:r>
      <w:r w:rsidRPr="00366626">
        <w:rPr>
          <w:rStyle w:val="StyleUnderline"/>
          <w:sz w:val="12"/>
        </w:rPr>
        <w:t xml:space="preserve"> </w:t>
      </w:r>
      <w:r w:rsidRPr="00366626">
        <w:rPr>
          <w:sz w:val="16"/>
        </w:rPr>
        <w:t>PRESIDENT BARACK OBAMA</w:t>
      </w:r>
      <w:r w:rsidRPr="00366626">
        <w:rPr>
          <w:rStyle w:val="StyleUnderline"/>
        </w:rPr>
        <w:t xml:space="preserve">: Our future depends not on what past trade deals did wrong but on doing new trade deals right; and that’s what the TPP does. </w:t>
      </w:r>
      <w:r w:rsidRPr="00366626">
        <w:rPr>
          <w:rStyle w:val="StyleUnderline"/>
          <w:highlight w:val="yellow"/>
        </w:rPr>
        <w:t>It includes the strongest labor standards in history</w:t>
      </w:r>
      <w:r w:rsidRPr="00366626">
        <w:rPr>
          <w:sz w:val="16"/>
        </w:rPr>
        <w:t>. From requiring fair hours to prohibiting child labor, enforced labor</w:t>
      </w:r>
      <w:r w:rsidRPr="00366626">
        <w:rPr>
          <w:sz w:val="16"/>
          <w:highlight w:val="yellow"/>
        </w:rPr>
        <w:t xml:space="preserve">. </w:t>
      </w:r>
      <w:r w:rsidRPr="00366626">
        <w:rPr>
          <w:rStyle w:val="StyleUnderline"/>
          <w:highlight w:val="yellow"/>
        </w:rPr>
        <w:t>It includes the strongest environmental standards in history</w:t>
      </w:r>
      <w:r w:rsidRPr="00366626">
        <w:rPr>
          <w:rStyle w:val="StyleUnderline"/>
        </w:rPr>
        <w:t>. All these things level the playing field for us. Because if they have to follow these rules then they can’t undercut us and sell their products cheaper because they’re violating these rules</w:t>
      </w:r>
      <w:r w:rsidRPr="00366626">
        <w:rPr>
          <w:sz w:val="16"/>
        </w:rPr>
        <w:t xml:space="preserve">. Right now other countries can cut their costs by setting lower standards to pay lower wages. This trade agreement, TPP will change that. </w:t>
      </w:r>
      <w:r w:rsidRPr="00366626">
        <w:rPr>
          <w:rStyle w:val="StyleUnderline"/>
          <w:highlight w:val="yellow"/>
        </w:rPr>
        <w:t>Holding partner countries to higher standards and raising wages across a region that makes up nearly 40% of the global economy</w:t>
      </w:r>
      <w:r w:rsidRPr="00366626">
        <w:rPr>
          <w:sz w:val="16"/>
        </w:rPr>
        <w:t>.</w:t>
      </w:r>
    </w:p>
    <w:p w14:paraId="3E75BE55" w14:textId="77777777" w:rsidR="006E386D" w:rsidRPr="00366626" w:rsidRDefault="006E386D" w:rsidP="006E386D"/>
    <w:p w14:paraId="4613A6E8" w14:textId="77777777" w:rsidR="006E386D" w:rsidRPr="00366626" w:rsidRDefault="006E386D" w:rsidP="006E386D">
      <w:pPr>
        <w:pStyle w:val="Heading4"/>
      </w:pPr>
      <w:r w:rsidRPr="00366626">
        <w:t>Will pass- Clinton is working to reduce Dem opposition</w:t>
      </w:r>
    </w:p>
    <w:p w14:paraId="7AF6FEED" w14:textId="45F4788C" w:rsidR="006E386D" w:rsidRPr="00366626" w:rsidRDefault="006E386D" w:rsidP="006E386D">
      <w:proofErr w:type="spellStart"/>
      <w:r w:rsidRPr="00366626">
        <w:rPr>
          <w:rStyle w:val="Style13ptBold"/>
        </w:rPr>
        <w:t>Morcos</w:t>
      </w:r>
      <w:proofErr w:type="spellEnd"/>
      <w:r w:rsidRPr="00366626">
        <w:rPr>
          <w:rStyle w:val="Style13ptBold"/>
        </w:rPr>
        <w:t xml:space="preserve"> 7/10</w:t>
      </w:r>
      <w:r w:rsidRPr="00366626">
        <w:t xml:space="preserve"> (Salam </w:t>
      </w:r>
      <w:proofErr w:type="spellStart"/>
      <w:r w:rsidRPr="00366626">
        <w:t>Morcos</w:t>
      </w:r>
      <w:proofErr w:type="spellEnd"/>
      <w:r w:rsidRPr="00366626">
        <w:t>: Author at Progressive Army, providing progressive news, commentary, and analysis about politics, “Hillary Clinton’s Covert Campaign for the TPP,” 7/10/16, http://progressivearmy.com/2016/07/10/hillary-clintons-covert-campaign-tpp/, Accessed: 7/13/16, RRR)</w:t>
      </w:r>
    </w:p>
    <w:p w14:paraId="709EB278" w14:textId="0D576AF7" w:rsidR="006E386D" w:rsidRPr="00366626" w:rsidRDefault="006E386D" w:rsidP="006E386D">
      <w:pPr>
        <w:rPr>
          <w:sz w:val="16"/>
        </w:rPr>
      </w:pPr>
      <w:r w:rsidRPr="00366626">
        <w:rPr>
          <w:rStyle w:val="StyleUnderline"/>
          <w:highlight w:val="yellow"/>
        </w:rPr>
        <w:t>Hillary Clinton’s delegates voted down amendments proposed by Bernie Sanders supporters to reject the Trans-Pacific Partnership</w:t>
      </w:r>
      <w:r w:rsidRPr="00366626">
        <w:rPr>
          <w:sz w:val="16"/>
        </w:rPr>
        <w:t xml:space="preserve"> in the two-day Democratic platform meeting in Orlando. </w:t>
      </w:r>
      <w:r w:rsidRPr="00366626">
        <w:rPr>
          <w:rStyle w:val="StyleUnderline"/>
        </w:rPr>
        <w:t>The proposed amendments would have put the Democratic Party on record for opposing a vote on the TPP during the lame duck session of Congress</w:t>
      </w:r>
      <w:r w:rsidRPr="00366626">
        <w:rPr>
          <w:sz w:val="16"/>
        </w:rPr>
        <w:t xml:space="preserve"> (when Congress meets after Election Day on November 8, but before the new Congress’ and President’s terms begin in January.) This appears to be conflicting with the stance of their preferred candidate. Hillary Clinton has stated that she opposes the TPP, and indicated that she doesn’t support a vote on the trade deal during the lame duck session of Congress. Many have questioned her authenticity on that stance, especially because she was an ardent supporter of the deal during her tenure as a Secretary of State. Even </w:t>
      </w:r>
      <w:r w:rsidRPr="00366626">
        <w:rPr>
          <w:rStyle w:val="StyleUnderline"/>
          <w:highlight w:val="yellow"/>
        </w:rPr>
        <w:t>TPP lobbyists are confident that Clinton will support the TPP once elected</w:t>
      </w:r>
      <w:r w:rsidRPr="00366626">
        <w:rPr>
          <w:rStyle w:val="StyleUnderline"/>
        </w:rPr>
        <w:t>.</w:t>
      </w:r>
      <w:r w:rsidRPr="00366626">
        <w:rPr>
          <w:sz w:val="16"/>
        </w:rPr>
        <w:t xml:space="preserve"> Despite Clinton’s stance on the trade deal, NBC News reports that </w:t>
      </w:r>
      <w:r w:rsidRPr="00366626">
        <w:rPr>
          <w:rStyle w:val="StyleUnderline"/>
        </w:rPr>
        <w:t xml:space="preserve">the </w:t>
      </w:r>
      <w:r w:rsidRPr="00366626">
        <w:rPr>
          <w:rStyle w:val="StyleUnderline"/>
          <w:highlight w:val="yellow"/>
        </w:rPr>
        <w:t>Clinton campaign</w:t>
      </w:r>
      <w:r w:rsidRPr="00366626">
        <w:rPr>
          <w:rStyle w:val="StyleUnderline"/>
        </w:rPr>
        <w:t xml:space="preserve"> was whipping members </w:t>
      </w:r>
      <w:r w:rsidRPr="00366626">
        <w:rPr>
          <w:rStyle w:val="StyleUnderline"/>
          <w:highlight w:val="yellow"/>
        </w:rPr>
        <w:t>to oppose the language proposed by Sanders loyalists to reject the TP</w:t>
      </w:r>
      <w:r w:rsidRPr="00366626">
        <w:rPr>
          <w:rStyle w:val="StyleUnderline"/>
        </w:rPr>
        <w:t>P</w:t>
      </w:r>
      <w:r w:rsidRPr="00366626">
        <w:rPr>
          <w:sz w:val="16"/>
        </w:rPr>
        <w:t xml:space="preserve">. This was also corroborated by Zaid </w:t>
      </w:r>
      <w:proofErr w:type="spellStart"/>
      <w:r w:rsidRPr="00366626">
        <w:rPr>
          <w:sz w:val="16"/>
        </w:rPr>
        <w:t>Jilani</w:t>
      </w:r>
      <w:proofErr w:type="spellEnd"/>
      <w:r w:rsidRPr="00366626">
        <w:rPr>
          <w:sz w:val="16"/>
        </w:rPr>
        <w:t xml:space="preserve"> from The Intercept, who reported that </w:t>
      </w:r>
      <w:r w:rsidRPr="00366626">
        <w:rPr>
          <w:rStyle w:val="StyleUnderline"/>
        </w:rPr>
        <w:t>the Clinton campaign was actively engaged with platform committee delegates and directing them on votes</w:t>
      </w:r>
      <w:r w:rsidRPr="00366626">
        <w:rPr>
          <w:sz w:val="16"/>
        </w:rPr>
        <w:t xml:space="preserve">.  The </w:t>
      </w:r>
      <w:r w:rsidRPr="00366626">
        <w:rPr>
          <w:rStyle w:val="StyleUnderline"/>
        </w:rPr>
        <w:t>former Secretary of Labor</w:t>
      </w:r>
      <w:r w:rsidRPr="00366626">
        <w:rPr>
          <w:sz w:val="16"/>
        </w:rPr>
        <w:t xml:space="preserve">, Robert Reich, </w:t>
      </w:r>
      <w:r w:rsidRPr="00366626">
        <w:rPr>
          <w:rStyle w:val="StyleUnderline"/>
        </w:rPr>
        <w:t>revealed</w:t>
      </w:r>
      <w:r w:rsidRPr="00366626">
        <w:rPr>
          <w:sz w:val="16"/>
        </w:rPr>
        <w:t xml:space="preserve"> a conversation that he had with a Clinton advisor on his Facebook page. The advisor asserted </w:t>
      </w:r>
      <w:r w:rsidRPr="00366626">
        <w:rPr>
          <w:rStyle w:val="StyleUnderline"/>
        </w:rPr>
        <w:t xml:space="preserve">that </w:t>
      </w:r>
      <w:r w:rsidRPr="00366626">
        <w:rPr>
          <w:rStyle w:val="StyleUnderline"/>
          <w:highlight w:val="yellow"/>
        </w:rPr>
        <w:t>Clinton would not oppose President Obama on the TPP</w:t>
      </w:r>
      <w:r w:rsidRPr="00366626">
        <w:rPr>
          <w:rStyle w:val="StyleUnderline"/>
        </w:rPr>
        <w:t>. Ironically, the advisor still believes that Clinton would be shielded from any criticism about the TPP</w:t>
      </w:r>
      <w:r w:rsidRPr="00366626">
        <w:rPr>
          <w:sz w:val="16"/>
        </w:rPr>
        <w:t xml:space="preserve"> because she came out against it.</w:t>
      </w:r>
    </w:p>
    <w:p w14:paraId="1331A6D9" w14:textId="77777777" w:rsidR="006E386D" w:rsidRPr="00366626" w:rsidRDefault="006E386D" w:rsidP="006E386D">
      <w:pPr>
        <w:rPr>
          <w:sz w:val="16"/>
        </w:rPr>
      </w:pPr>
    </w:p>
    <w:p w14:paraId="72DA930B" w14:textId="77777777" w:rsidR="006E386D" w:rsidRPr="00366626" w:rsidRDefault="006E386D" w:rsidP="006E386D">
      <w:pPr>
        <w:pStyle w:val="Heading3"/>
      </w:pPr>
      <w:r w:rsidRPr="00366626">
        <w:t>AT: No Vote This Year</w:t>
      </w:r>
    </w:p>
    <w:p w14:paraId="46480063" w14:textId="77777777" w:rsidR="006E386D" w:rsidRPr="00366626" w:rsidRDefault="006E386D" w:rsidP="006E386D"/>
    <w:p w14:paraId="5343A550" w14:textId="77777777" w:rsidR="006E386D" w:rsidRPr="00366626" w:rsidRDefault="006E386D" w:rsidP="006E386D">
      <w:pPr>
        <w:pStyle w:val="Heading4"/>
      </w:pPr>
      <w:r w:rsidRPr="00366626">
        <w:t>Lame-duck session TPP vote this year increasingly likely</w:t>
      </w:r>
    </w:p>
    <w:p w14:paraId="6529D59D" w14:textId="77777777" w:rsidR="006E386D" w:rsidRPr="00366626" w:rsidRDefault="006E386D" w:rsidP="006E386D">
      <w:proofErr w:type="spellStart"/>
      <w:r w:rsidRPr="00366626">
        <w:rPr>
          <w:rStyle w:val="Style13ptBold"/>
        </w:rPr>
        <w:t>Calmes</w:t>
      </w:r>
      <w:proofErr w:type="spellEnd"/>
      <w:r w:rsidRPr="00366626">
        <w:rPr>
          <w:rStyle w:val="Style13ptBold"/>
        </w:rPr>
        <w:t xml:space="preserve">, international business reporter ’16 </w:t>
      </w:r>
      <w:r w:rsidRPr="00366626">
        <w:t xml:space="preserve">(Jackie </w:t>
      </w:r>
      <w:proofErr w:type="spellStart"/>
      <w:r w:rsidRPr="00366626">
        <w:t>Calmes</w:t>
      </w:r>
      <w:proofErr w:type="spellEnd"/>
      <w:r w:rsidRPr="00366626">
        <w:t xml:space="preserve"> is a NYT </w:t>
      </w:r>
      <w:proofErr w:type="spellStart"/>
      <w:r w:rsidRPr="00366626">
        <w:t>nat'l</w:t>
      </w:r>
      <w:proofErr w:type="spellEnd"/>
      <w:r w:rsidRPr="00366626">
        <w:t xml:space="preserve"> correspondent/ex-White House reporter; recent fellow at Harvard Kennedy School's Shorenstein </w:t>
      </w:r>
      <w:proofErr w:type="spellStart"/>
      <w:r w:rsidRPr="00366626">
        <w:t>Ctr</w:t>
      </w:r>
      <w:proofErr w:type="spellEnd"/>
      <w:r w:rsidRPr="00366626">
        <w:t>; Ex of WSJ, The New York Times, Trans-Pacific Partnership Supporters Pin Hopes on Lame-Duck Vote, Jun 1</w:t>
      </w:r>
      <w:r w:rsidRPr="00366626">
        <w:rPr>
          <w:vertAlign w:val="superscript"/>
        </w:rPr>
        <w:t>st</w:t>
      </w:r>
      <w:r w:rsidRPr="00366626">
        <w:t>, 2016, http://www.nytimes.com/2016/06/02/business/trans-pacific-partnership-supporters-pin-hopes-on-lame-duck-vote.html)</w:t>
      </w:r>
    </w:p>
    <w:p w14:paraId="10F4C2ED" w14:textId="77777777" w:rsidR="006E386D" w:rsidRPr="00366626" w:rsidRDefault="006E386D" w:rsidP="006E386D">
      <w:pPr>
        <w:rPr>
          <w:sz w:val="16"/>
        </w:rPr>
      </w:pPr>
      <w:r w:rsidRPr="00366626">
        <w:rPr>
          <w:sz w:val="16"/>
        </w:rPr>
        <w:t xml:space="preserve">WASHINGTON — </w:t>
      </w:r>
      <w:r w:rsidRPr="00366626">
        <w:rPr>
          <w:rStyle w:val="StyleUnderline"/>
        </w:rPr>
        <w:t>The</w:t>
      </w:r>
      <w:r w:rsidRPr="00366626">
        <w:rPr>
          <w:sz w:val="16"/>
        </w:rPr>
        <w:t xml:space="preserve"> same </w:t>
      </w:r>
      <w:r w:rsidRPr="00366626">
        <w:rPr>
          <w:rStyle w:val="StyleUnderline"/>
          <w:highlight w:val="yellow"/>
        </w:rPr>
        <w:t>harsh politics that have spawned obituaries for President Obama’s signature trade agreement</w:t>
      </w:r>
      <w:r w:rsidRPr="00366626">
        <w:rPr>
          <w:sz w:val="16"/>
        </w:rPr>
        <w:t xml:space="preserve"> between the United States and 11 other Pacific Rim nations </w:t>
      </w:r>
      <w:r w:rsidRPr="00366626">
        <w:rPr>
          <w:rStyle w:val="StyleUnderline"/>
          <w:highlight w:val="yellow"/>
        </w:rPr>
        <w:t>could actually help win its ratification in Congress in a lame-duck vote late this year</w:t>
      </w:r>
      <w:r w:rsidRPr="00366626">
        <w:rPr>
          <w:sz w:val="16"/>
        </w:rPr>
        <w:t xml:space="preserve">, advocates are hoping. </w:t>
      </w:r>
      <w:r w:rsidRPr="00366626">
        <w:rPr>
          <w:rStyle w:val="StyleUnderline"/>
        </w:rPr>
        <w:t>The cause of free and open trade has not faced such political toxicity in decades</w:t>
      </w:r>
      <w:r w:rsidRPr="00366626">
        <w:rPr>
          <w:sz w:val="16"/>
        </w:rPr>
        <w:t xml:space="preserve">, with Donald J. Trump, Hillary Clinton and Bernie Sanders all openly hostile to the Trans-Pacific Partnership, the largest regional trade accord in history. But supporters’ seemingly perverse calculation is this: </w:t>
      </w:r>
      <w:r w:rsidRPr="00366626">
        <w:rPr>
          <w:rStyle w:val="StyleUnderline"/>
          <w:highlight w:val="yellow"/>
        </w:rPr>
        <w:t>The certainty that Mr. Obama’s successor would abandon the agreement gives new impetus for advocates to begin maneuvering toward a vote before 2017</w:t>
      </w:r>
      <w:r w:rsidRPr="00366626">
        <w:rPr>
          <w:sz w:val="16"/>
        </w:rPr>
        <w:t>.</w:t>
      </w:r>
    </w:p>
    <w:p w14:paraId="18E6BE3D" w14:textId="77777777" w:rsidR="006E386D" w:rsidRPr="00366626" w:rsidRDefault="006E386D" w:rsidP="006E386D"/>
    <w:p w14:paraId="671CF037" w14:textId="77777777" w:rsidR="006E386D" w:rsidRPr="00366626" w:rsidRDefault="006E386D" w:rsidP="006E386D">
      <w:pPr>
        <w:pStyle w:val="Heading3"/>
      </w:pPr>
      <w:r w:rsidRPr="00366626">
        <w:t>AT: Political Capital Low</w:t>
      </w:r>
    </w:p>
    <w:p w14:paraId="5C3867D0" w14:textId="77777777" w:rsidR="006E386D" w:rsidRPr="00366626" w:rsidRDefault="006E386D" w:rsidP="006E386D"/>
    <w:p w14:paraId="7AF37DBC" w14:textId="77777777" w:rsidR="006E386D" w:rsidRPr="00366626" w:rsidRDefault="006E386D" w:rsidP="006E386D">
      <w:pPr>
        <w:pStyle w:val="Heading4"/>
      </w:pPr>
      <w:r w:rsidRPr="00366626">
        <w:t>Obama has just enough PC left for the rest of his term</w:t>
      </w:r>
    </w:p>
    <w:p w14:paraId="6A2B9A11" w14:textId="77777777" w:rsidR="006E386D" w:rsidRPr="00366626" w:rsidRDefault="006E386D" w:rsidP="006E386D">
      <w:proofErr w:type="spellStart"/>
      <w:r w:rsidRPr="00366626">
        <w:rPr>
          <w:rStyle w:val="Style13ptBold"/>
        </w:rPr>
        <w:t>Grenier</w:t>
      </w:r>
      <w:proofErr w:type="spellEnd"/>
      <w:r w:rsidRPr="00366626">
        <w:rPr>
          <w:rStyle w:val="Style13ptBold"/>
        </w:rPr>
        <w:t>, poll analyst ’16</w:t>
      </w:r>
      <w:r w:rsidRPr="00366626">
        <w:t xml:space="preserve"> (</w:t>
      </w:r>
      <w:proofErr w:type="spellStart"/>
      <w:r w:rsidRPr="00366626">
        <w:t>Éric</w:t>
      </w:r>
      <w:proofErr w:type="spellEnd"/>
      <w:r w:rsidRPr="00366626">
        <w:t xml:space="preserve"> </w:t>
      </w:r>
      <w:proofErr w:type="spellStart"/>
      <w:r w:rsidRPr="00366626">
        <w:t>Grenier</w:t>
      </w:r>
      <w:proofErr w:type="spellEnd"/>
      <w:r w:rsidRPr="00366626">
        <w:t xml:space="preserve"> is the CBC's poll analyst, and has previously written for The Globe and Mail, Huffington Post Canada, The Hill Times, 'Lame duck' U.S. President Barack Obama hits new high in popularity, March 11</w:t>
      </w:r>
      <w:r w:rsidRPr="00366626">
        <w:rPr>
          <w:vertAlign w:val="superscript"/>
        </w:rPr>
        <w:t>th</w:t>
      </w:r>
      <w:r w:rsidRPr="00366626">
        <w:t xml:space="preserve"> 2016, </w:t>
      </w:r>
      <w:proofErr w:type="spellStart"/>
      <w:r w:rsidRPr="00366626">
        <w:t>CBCNews</w:t>
      </w:r>
      <w:proofErr w:type="spellEnd"/>
      <w:r w:rsidRPr="00366626">
        <w:t>, http://www.cbc.ca/news/politics/grenier-obama-us-polls-1.3485657)</w:t>
      </w:r>
    </w:p>
    <w:p w14:paraId="25C27949" w14:textId="77777777" w:rsidR="006E386D" w:rsidRPr="00366626" w:rsidRDefault="006E386D" w:rsidP="006E386D">
      <w:pPr>
        <w:rPr>
          <w:sz w:val="16"/>
        </w:rPr>
      </w:pPr>
      <w:r w:rsidRPr="00366626">
        <w:rPr>
          <w:sz w:val="16"/>
        </w:rPr>
        <w:t xml:space="preserve">Trudeau's official visit includes a state dinner Thursday night. The Canadian prime minister has been feted by the American press, and some suggest that Obama may be hoping to have some of that glitter rub off on him. But the American president may not be in need of such a popularity boost. </w:t>
      </w:r>
      <w:r w:rsidRPr="00366626">
        <w:rPr>
          <w:rStyle w:val="StyleUnderline"/>
        </w:rPr>
        <w:t>In the last five polls conducted this month, Obama has averaged an approval rating of 49 per cent and a disapproval rating of 46 per cent</w:t>
      </w:r>
      <w:r w:rsidRPr="00366626">
        <w:rPr>
          <w:rStyle w:val="StyleUnderline"/>
          <w:highlight w:val="yellow"/>
        </w:rPr>
        <w:t>. This is the first time in almost three years that Obama's approval rating has been a net positive</w:t>
      </w:r>
      <w:r w:rsidRPr="00366626">
        <w:rPr>
          <w:rStyle w:val="StyleUnderline"/>
        </w:rPr>
        <w:t xml:space="preserve"> in </w:t>
      </w:r>
      <w:proofErr w:type="spellStart"/>
      <w:r w:rsidRPr="00366626">
        <w:rPr>
          <w:rStyle w:val="StyleUnderline"/>
        </w:rPr>
        <w:t>RealClearPolitics's</w:t>
      </w:r>
      <w:proofErr w:type="spellEnd"/>
      <w:r w:rsidRPr="00366626">
        <w:rPr>
          <w:rStyle w:val="StyleUnderline"/>
        </w:rPr>
        <w:t xml:space="preserve"> polling averages. </w:t>
      </w:r>
      <w:r w:rsidRPr="00366626">
        <w:rPr>
          <w:sz w:val="16"/>
        </w:rPr>
        <w:t xml:space="preserve">His numbers only briefly moved into positive territory just before and after his re-election in 2012. Since then, his approval rating has primarily been in the 40 to 45 per cent range, with a majority of Americans disapproving of the job he was doing. </w:t>
      </w:r>
      <w:r w:rsidRPr="00366626">
        <w:rPr>
          <w:rStyle w:val="StyleUnderline"/>
        </w:rPr>
        <w:t xml:space="preserve">Perhaps — considering the raucous, and at times vulgar, nature of the Republican nomination race — </w:t>
      </w:r>
      <w:r w:rsidRPr="00366626">
        <w:rPr>
          <w:rStyle w:val="StyleUnderline"/>
          <w:highlight w:val="yellow"/>
        </w:rPr>
        <w:t>Americans are starting to look at the man currently in the job in a newly positive light</w:t>
      </w:r>
      <w:r w:rsidRPr="00366626">
        <w:rPr>
          <w:sz w:val="16"/>
        </w:rPr>
        <w:t xml:space="preserve">. Even on the Democratic side of the nomination process, front-runner Hillary Clinton is saddled with high </w:t>
      </w:r>
      <w:proofErr w:type="spellStart"/>
      <w:r w:rsidRPr="00366626">
        <w:rPr>
          <w:sz w:val="16"/>
        </w:rPr>
        <w:t>unfavourability</w:t>
      </w:r>
      <w:proofErr w:type="spellEnd"/>
      <w:r w:rsidRPr="00366626">
        <w:rPr>
          <w:sz w:val="16"/>
        </w:rPr>
        <w:t xml:space="preserve"> ratings, though not as high as those of the Republican </w:t>
      </w:r>
      <w:proofErr w:type="spellStart"/>
      <w:r w:rsidRPr="00366626">
        <w:rPr>
          <w:sz w:val="16"/>
        </w:rPr>
        <w:t>favourite</w:t>
      </w:r>
      <w:proofErr w:type="spellEnd"/>
      <w:r w:rsidRPr="00366626">
        <w:rPr>
          <w:sz w:val="16"/>
        </w:rPr>
        <w:t xml:space="preserve">, Donald Trump. Obama more popular than U.S. Congress </w:t>
      </w:r>
      <w:r w:rsidRPr="00366626">
        <w:rPr>
          <w:rStyle w:val="StyleUnderline"/>
        </w:rPr>
        <w:t xml:space="preserve">While Obama is indeed at the usual political disadvantage a president finds himself in with less than a year to go in his presidency, </w:t>
      </w:r>
      <w:r w:rsidRPr="00366626">
        <w:rPr>
          <w:rStyle w:val="StyleUnderline"/>
          <w:highlight w:val="yellow"/>
        </w:rPr>
        <w:t>his lame duck status</w:t>
      </w:r>
      <w:r w:rsidRPr="00366626">
        <w:rPr>
          <w:rStyle w:val="StyleUnderline"/>
        </w:rPr>
        <w:t xml:space="preserve"> (which he technically won't have until his replacement is elected in November, though that hasn't stopped his critics from using the term) </w:t>
      </w:r>
      <w:r w:rsidRPr="00366626">
        <w:rPr>
          <w:rStyle w:val="StyleUnderline"/>
          <w:highlight w:val="yellow"/>
        </w:rPr>
        <w:t>has been multiplied by the degree of partisanship and obstruction he has encountered in the U.S. Congress</w:t>
      </w:r>
      <w:r w:rsidRPr="00366626">
        <w:rPr>
          <w:sz w:val="16"/>
        </w:rPr>
        <w:t xml:space="preserve">. But the American people think little of the job that Congress is doing. The latest </w:t>
      </w:r>
      <w:proofErr w:type="spellStart"/>
      <w:r w:rsidRPr="00366626">
        <w:rPr>
          <w:sz w:val="16"/>
        </w:rPr>
        <w:t>RealClearPolitics</w:t>
      </w:r>
      <w:proofErr w:type="spellEnd"/>
      <w:r w:rsidRPr="00366626">
        <w:rPr>
          <w:sz w:val="16"/>
        </w:rPr>
        <w:t xml:space="preserve"> averages show the approval rating of Congress to be just 12 per cent. Its disapproval rating stands at a staggering 79 per cent. This is not a new phenomenon. The relative halcyon days of an approval rating of over 20 per cent are nearly five years behind Congress. </w:t>
      </w:r>
      <w:r w:rsidRPr="00366626">
        <w:rPr>
          <w:rStyle w:val="StyleUnderline"/>
        </w:rPr>
        <w:t xml:space="preserve">So </w:t>
      </w:r>
      <w:r w:rsidRPr="00366626">
        <w:rPr>
          <w:rStyle w:val="StyleUnderline"/>
          <w:highlight w:val="yellow"/>
        </w:rPr>
        <w:t>Obama may have a little political capital yet to spend</w:t>
      </w:r>
      <w:r w:rsidRPr="00366626">
        <w:rPr>
          <w:rStyle w:val="StyleUnderline"/>
        </w:rPr>
        <w:t xml:space="preserve"> with the "bully pulpit" of the presidency still at his disposal</w:t>
      </w:r>
      <w:r w:rsidRPr="00366626">
        <w:rPr>
          <w:sz w:val="16"/>
        </w:rPr>
        <w:t>.</w:t>
      </w:r>
    </w:p>
    <w:p w14:paraId="30B3A9B5" w14:textId="77777777" w:rsidR="006E386D" w:rsidRPr="00366626" w:rsidRDefault="006E386D" w:rsidP="006E386D"/>
    <w:p w14:paraId="77824377" w14:textId="77777777" w:rsidR="006E386D" w:rsidRPr="00366626" w:rsidRDefault="006E386D" w:rsidP="006E386D">
      <w:pPr>
        <w:pStyle w:val="Heading4"/>
      </w:pPr>
      <w:r w:rsidRPr="00366626">
        <w:t>Obama’s PC high now; Cuba, gay marriage, and South Carolina eulogy prove</w:t>
      </w:r>
    </w:p>
    <w:p w14:paraId="5B632DB5" w14:textId="77777777" w:rsidR="006E386D" w:rsidRPr="00366626" w:rsidRDefault="006E386D" w:rsidP="006E386D">
      <w:r w:rsidRPr="00366626">
        <w:rPr>
          <w:rStyle w:val="Style13ptBold"/>
        </w:rPr>
        <w:t xml:space="preserve">Milbank, Washington reporter, ’15 </w:t>
      </w:r>
      <w:r w:rsidRPr="00366626">
        <w:t>(Dana Milbank writes about political theater in the nation’s capital. He joined The Post as a political reporter in 2000, after two years as a senior editor of The New Republic and eight years with the Wall Street Journal, July 1, 2015, The Washington Post, In his presidential homestretch, Obama regains the momentum, https://www.washingtonpost.com/opinions/obama-regains-the-momentum/2015/07/01/43a6b932-203c-11e5-aeb9-a411a84c9d55_story.html)</w:t>
      </w:r>
    </w:p>
    <w:p w14:paraId="06DD4DCD" w14:textId="77777777" w:rsidR="006E386D" w:rsidRPr="00366626" w:rsidRDefault="006E386D" w:rsidP="006E386D">
      <w:pPr>
        <w:rPr>
          <w:rStyle w:val="StyleUnderline"/>
        </w:rPr>
      </w:pPr>
      <w:r w:rsidRPr="00366626">
        <w:rPr>
          <w:sz w:val="16"/>
        </w:rPr>
        <w:t xml:space="preserve">“This,” President Obama said in the Rose Garden on Wednesday as he announced the restoration of diplomatic relations with Cuba, “is what change looks like.” This echo of his 2008 campaign theme was self-congratulatory but deserved, coming at a time of unexpected hope late in his presidency. </w:t>
      </w:r>
      <w:r w:rsidRPr="00366626">
        <w:rPr>
          <w:rStyle w:val="StyleUnderline"/>
        </w:rPr>
        <w:t xml:space="preserve">In the space of just over a week, </w:t>
      </w:r>
      <w:r w:rsidRPr="00366626">
        <w:rPr>
          <w:rStyle w:val="StyleUnderline"/>
          <w:highlight w:val="yellow"/>
        </w:rPr>
        <w:t>Obama</w:t>
      </w:r>
      <w:r w:rsidRPr="00366626">
        <w:rPr>
          <w:sz w:val="16"/>
          <w:highlight w:val="yellow"/>
        </w:rPr>
        <w:t>’</w:t>
      </w:r>
      <w:r w:rsidRPr="00366626">
        <w:rPr>
          <w:sz w:val="16"/>
        </w:rPr>
        <w:t xml:space="preserve">s tired tenure came back to life. He bested congressional Democrats and </w:t>
      </w:r>
      <w:r w:rsidRPr="00366626">
        <w:rPr>
          <w:rStyle w:val="StyleUnderline"/>
          <w:highlight w:val="yellow"/>
        </w:rPr>
        <w:t>got trade legislation on his desk.</w:t>
      </w:r>
      <w:r w:rsidRPr="00366626">
        <w:rPr>
          <w:sz w:val="16"/>
          <w:highlight w:val="yellow"/>
        </w:rPr>
        <w:t xml:space="preserve"> </w:t>
      </w:r>
      <w:r w:rsidRPr="00366626">
        <w:rPr>
          <w:rStyle w:val="StyleUnderline"/>
          <w:highlight w:val="yellow"/>
        </w:rPr>
        <w:t>The Supreme Court</w:t>
      </w:r>
      <w:r w:rsidRPr="00366626">
        <w:rPr>
          <w:sz w:val="16"/>
        </w:rPr>
        <w:t xml:space="preserve"> upheld the signature achievement of his presidency — Obamacare — and thereby cemented his legacy. The high court also </w:t>
      </w:r>
      <w:r w:rsidRPr="00366626">
        <w:rPr>
          <w:rStyle w:val="StyleUnderline"/>
          <w:highlight w:val="yellow"/>
        </w:rPr>
        <w:t>made same-sex marriage legal</w:t>
      </w:r>
      <w:r w:rsidRPr="00366626">
        <w:rPr>
          <w:sz w:val="16"/>
        </w:rPr>
        <w:t xml:space="preserve"> across the land following a tidal change in public opinion that Obama’s own conversion accelerated. Had the court’s decisions not dominated the nation’s attention</w:t>
      </w:r>
      <w:r w:rsidRPr="00366626">
        <w:rPr>
          <w:rStyle w:val="StyleUnderline"/>
        </w:rPr>
        <w:t>, Obama’s eulogy Friday for those slain in a South Carolina church</w:t>
      </w:r>
      <w:r w:rsidRPr="00366626">
        <w:rPr>
          <w:sz w:val="16"/>
        </w:rPr>
        <w:t xml:space="preserve">, and his extraordinary rendition of “Amazing Grace,” </w:t>
      </w:r>
      <w:r w:rsidRPr="00366626">
        <w:rPr>
          <w:rStyle w:val="StyleUnderline"/>
        </w:rPr>
        <w:t>would have itself been one of the most powerful moments of his presidency</w:t>
      </w:r>
      <w:r w:rsidRPr="00366626">
        <w:rPr>
          <w:sz w:val="16"/>
        </w:rPr>
        <w:t xml:space="preserve">. It is little surprise, then, that </w:t>
      </w:r>
      <w:r w:rsidRPr="00366626">
        <w:rPr>
          <w:rStyle w:val="StyleUnderline"/>
          <w:highlight w:val="yellow"/>
        </w:rPr>
        <w:t>this lame duck’s job approval rating hit a respectable 50 percent this week</w:t>
      </w:r>
      <w:r w:rsidRPr="00366626">
        <w:rPr>
          <w:rStyle w:val="StyleUnderline"/>
        </w:rPr>
        <w:t xml:space="preserve"> for the first time in two years</w:t>
      </w:r>
      <w:r w:rsidRPr="00366626">
        <w:rPr>
          <w:sz w:val="16"/>
        </w:rPr>
        <w:t xml:space="preserve"> in a CNN poll, and his disapproval rating dropped to 47. The good tidings of the past week have been arguably more luck than achievement for Obama, but he deserves credit for his effort to use the momentum of his victories to revive what had been a moribund presidency. </w:t>
      </w:r>
      <w:r w:rsidRPr="00366626">
        <w:rPr>
          <w:rStyle w:val="StyleUnderline"/>
          <w:highlight w:val="yellow"/>
        </w:rPr>
        <w:t>When you earn political capital</w:t>
      </w:r>
      <w:r w:rsidRPr="00366626">
        <w:rPr>
          <w:rStyle w:val="StyleUnderline"/>
        </w:rPr>
        <w:t xml:space="preserve">, as George W. Bush liked to say, </w:t>
      </w:r>
      <w:r w:rsidRPr="00366626">
        <w:rPr>
          <w:rStyle w:val="StyleUnderline"/>
          <w:highlight w:val="yellow"/>
        </w:rPr>
        <w:t>you spend it</w:t>
      </w:r>
      <w:r w:rsidRPr="00366626">
        <w:rPr>
          <w:rStyle w:val="StyleUnderline"/>
        </w:rPr>
        <w:t xml:space="preserve">. This is why it was shrewd of the </w:t>
      </w:r>
      <w:r w:rsidRPr="00366626">
        <w:rPr>
          <w:rStyle w:val="StyleUnderline"/>
          <w:highlight w:val="yellow"/>
        </w:rPr>
        <w:t>surging Obama</w:t>
      </w:r>
      <w:r w:rsidRPr="00366626">
        <w:rPr>
          <w:rStyle w:val="StyleUnderline"/>
        </w:rPr>
        <w:t xml:space="preserve"> to be in the Rose Garden on Wednesday morning, </w:t>
      </w:r>
      <w:r w:rsidRPr="00366626">
        <w:rPr>
          <w:rStyle w:val="StyleUnderline"/>
          <w:highlight w:val="yellow"/>
        </w:rPr>
        <w:t>demanding new action from Congress on Cuba.</w:t>
      </w:r>
      <w:r w:rsidRPr="00366626">
        <w:rPr>
          <w:rStyle w:val="StyleUnderline"/>
        </w:rPr>
        <w:t xml:space="preserve"> </w:t>
      </w:r>
    </w:p>
    <w:p w14:paraId="72FE6B2A" w14:textId="77777777" w:rsidR="006E386D" w:rsidRPr="00366626" w:rsidRDefault="006E386D" w:rsidP="006E386D"/>
    <w:p w14:paraId="25622538" w14:textId="77777777" w:rsidR="006E386D" w:rsidRPr="00366626" w:rsidRDefault="006E386D" w:rsidP="006E386D">
      <w:pPr>
        <w:pStyle w:val="Heading3"/>
      </w:pPr>
      <w:r w:rsidRPr="00366626">
        <w:t>AT: Gun Control Thumper</w:t>
      </w:r>
    </w:p>
    <w:p w14:paraId="413A8BAB" w14:textId="77777777" w:rsidR="006E386D" w:rsidRPr="00366626" w:rsidRDefault="006E386D" w:rsidP="006E386D">
      <w:pPr>
        <w:pStyle w:val="Heading4"/>
      </w:pPr>
      <w:r w:rsidRPr="00366626">
        <w:t>No PC loss- Dems are carrying out Obama’s fight</w:t>
      </w:r>
    </w:p>
    <w:p w14:paraId="7E0CED0B" w14:textId="37A5111F" w:rsidR="006E386D" w:rsidRPr="00366626" w:rsidRDefault="006E386D" w:rsidP="006E386D">
      <w:r w:rsidRPr="00366626">
        <w:rPr>
          <w:rStyle w:val="Style13ptBold"/>
        </w:rPr>
        <w:t>Wire 6/14</w:t>
      </w:r>
      <w:r w:rsidRPr="00366626">
        <w:t xml:space="preserve"> (Sarah Wire: LA Times Reporter focusing on CA Reps in Congress, covered politics in Washington for the Arkansas Democrat-Gazette, former statehouse reporter for the Arkansas Democrat-Gazette and Associated Press bureaus in Idaho and Missouri, “California Democrats push Congress, again, for gun control votes,” 6/14/16, http://www.latimes.com/politics/la-pol-ca-gun-control-democrats-congress-20160614-snap-htmlstory.html, Accessed: 7/14/16, RRR)</w:t>
      </w:r>
    </w:p>
    <w:p w14:paraId="50EEBB9A" w14:textId="1AC1C8E2" w:rsidR="006E386D" w:rsidRPr="00366626" w:rsidRDefault="006E386D" w:rsidP="006E386D">
      <w:pPr>
        <w:rPr>
          <w:sz w:val="16"/>
        </w:rPr>
      </w:pPr>
      <w:r w:rsidRPr="00366626">
        <w:rPr>
          <w:rStyle w:val="StyleUnderline"/>
        </w:rPr>
        <w:t xml:space="preserve">Frustrated </w:t>
      </w:r>
      <w:r w:rsidRPr="00366626">
        <w:rPr>
          <w:rStyle w:val="StyleUnderline"/>
          <w:highlight w:val="yellow"/>
        </w:rPr>
        <w:t>House Democrats</w:t>
      </w:r>
      <w:r w:rsidRPr="00366626">
        <w:rPr>
          <w:rStyle w:val="StyleUnderline"/>
        </w:rPr>
        <w:t xml:space="preserve"> with limited ability to influence the congressional agenda </w:t>
      </w:r>
      <w:r w:rsidRPr="00366626">
        <w:rPr>
          <w:rStyle w:val="StyleUnderline"/>
          <w:highlight w:val="yellow"/>
        </w:rPr>
        <w:t>tried</w:t>
      </w:r>
      <w:r w:rsidRPr="00366626">
        <w:rPr>
          <w:sz w:val="16"/>
        </w:rPr>
        <w:t xml:space="preserve"> for the </w:t>
      </w:r>
      <w:proofErr w:type="spellStart"/>
      <w:r w:rsidRPr="00366626">
        <w:rPr>
          <w:sz w:val="16"/>
        </w:rPr>
        <w:t>dozenth</w:t>
      </w:r>
      <w:proofErr w:type="spellEnd"/>
      <w:r w:rsidRPr="00366626">
        <w:rPr>
          <w:sz w:val="16"/>
        </w:rPr>
        <w:t xml:space="preserve"> time Tuesday</w:t>
      </w:r>
      <w:r w:rsidRPr="00366626">
        <w:rPr>
          <w:rStyle w:val="StyleUnderline"/>
        </w:rPr>
        <w:t xml:space="preserve"> </w:t>
      </w:r>
      <w:r w:rsidRPr="00366626">
        <w:rPr>
          <w:rStyle w:val="StyleUnderline"/>
          <w:highlight w:val="yellow"/>
        </w:rPr>
        <w:t>to force a gun-control vote</w:t>
      </w:r>
      <w:r w:rsidRPr="00366626">
        <w:rPr>
          <w:sz w:val="16"/>
        </w:rPr>
        <w:t>. Specifically</w:t>
      </w:r>
      <w:r w:rsidRPr="00366626">
        <w:rPr>
          <w:sz w:val="16"/>
          <w:highlight w:val="yellow"/>
        </w:rPr>
        <w:t xml:space="preserve">, </w:t>
      </w:r>
      <w:r w:rsidRPr="00366626">
        <w:rPr>
          <w:rStyle w:val="StyleUnderline"/>
          <w:highlight w:val="yellow"/>
        </w:rPr>
        <w:t>lawmakers</w:t>
      </w:r>
      <w:r w:rsidRPr="00366626">
        <w:rPr>
          <w:rStyle w:val="StyleUnderline"/>
        </w:rPr>
        <w:t xml:space="preserve"> used a procedural move in an </w:t>
      </w:r>
      <w:r w:rsidRPr="00366626">
        <w:rPr>
          <w:rStyle w:val="StyleUnderline"/>
          <w:highlight w:val="yellow"/>
        </w:rPr>
        <w:t>attempt to get their colleagues to vote to prevent people on the FBI’s terrorist watch list from being able to purchase a gun</w:t>
      </w:r>
      <w:r w:rsidRPr="00366626">
        <w:rPr>
          <w:sz w:val="16"/>
        </w:rPr>
        <w:t xml:space="preserve">. Given Republican control of Congress and a years-long logjam on anything related to guns, the push was symbolic.  But it was the second emotional and tense moment for Democrats who have repeatedly pushed for the provision and other changes to gun laws in the months since Rep. Mike Thompson (D-St. Helena) and other California members first stalled House floor action in the days after the San Bernardino shooting in an effort to raise the same issue. </w:t>
      </w:r>
      <w:r w:rsidRPr="00366626">
        <w:rPr>
          <w:rStyle w:val="StyleUnderline"/>
          <w:highlight w:val="yellow"/>
        </w:rPr>
        <w:t>It came in the wake of the worst mass shooting in modern U.S. history</w:t>
      </w:r>
      <w:r w:rsidRPr="00366626">
        <w:rPr>
          <w:rStyle w:val="StyleUnderline"/>
        </w:rPr>
        <w:t>, and as the California Legislature considered its own package of strict gun-control measures</w:t>
      </w:r>
      <w:r w:rsidRPr="00366626">
        <w:rPr>
          <w:sz w:val="16"/>
        </w:rPr>
        <w:t xml:space="preserve"> during a debate that centered around the massacre in Orlando. FULL COVERAGE of the shooting » </w:t>
      </w:r>
      <w:r w:rsidRPr="00366626">
        <w:rPr>
          <w:rStyle w:val="StyleUnderline"/>
          <w:highlight w:val="yellow"/>
        </w:rPr>
        <w:t>Democrats</w:t>
      </w:r>
      <w:r w:rsidRPr="00366626">
        <w:rPr>
          <w:sz w:val="16"/>
        </w:rPr>
        <w:t xml:space="preserve">, many wearing rainbow ribbons on their lapels in tribute to the 49 people slain in the gay nightclub Sunday morning, </w:t>
      </w:r>
      <w:r w:rsidRPr="00366626">
        <w:rPr>
          <w:rStyle w:val="StyleUnderline"/>
          <w:highlight w:val="yellow"/>
        </w:rPr>
        <w:t>were</w:t>
      </w:r>
      <w:r w:rsidRPr="00366626">
        <w:rPr>
          <w:rStyle w:val="StyleUnderline"/>
        </w:rPr>
        <w:t xml:space="preserve"> visibly </w:t>
      </w:r>
      <w:r w:rsidRPr="00366626">
        <w:rPr>
          <w:rStyle w:val="StyleUnderline"/>
          <w:highlight w:val="yellow"/>
        </w:rPr>
        <w:t>angry</w:t>
      </w:r>
      <w:r w:rsidRPr="00366626">
        <w:rPr>
          <w:rStyle w:val="StyleUnderline"/>
        </w:rPr>
        <w:t xml:space="preserve"> throughout the day </w:t>
      </w:r>
      <w:r w:rsidRPr="00366626">
        <w:rPr>
          <w:rStyle w:val="StyleUnderline"/>
          <w:highlight w:val="yellow"/>
        </w:rPr>
        <w:t>as the effort failed</w:t>
      </w:r>
      <w:r w:rsidRPr="00366626">
        <w:rPr>
          <w:sz w:val="16"/>
        </w:rPr>
        <w:t xml:space="preserve"> — </w:t>
      </w:r>
      <w:r w:rsidRPr="00366626">
        <w:rPr>
          <w:rStyle w:val="StyleUnderline"/>
        </w:rPr>
        <w:t>again — on a party-line vote</w:t>
      </w:r>
      <w:r w:rsidRPr="00366626">
        <w:rPr>
          <w:sz w:val="16"/>
        </w:rPr>
        <w:t>. Only one Democrat, Rep. Collin Peterson of Minnesota, joined Republicans.</w:t>
      </w:r>
    </w:p>
    <w:p w14:paraId="719FDF7B" w14:textId="77777777" w:rsidR="006E386D" w:rsidRPr="00366626" w:rsidRDefault="006E386D" w:rsidP="006E386D">
      <w:pPr>
        <w:pStyle w:val="Heading3"/>
      </w:pPr>
      <w:r w:rsidRPr="00366626">
        <w:t xml:space="preserve">AT: </w:t>
      </w:r>
      <w:proofErr w:type="spellStart"/>
      <w:r w:rsidRPr="00366626">
        <w:t>Zika</w:t>
      </w:r>
      <w:proofErr w:type="spellEnd"/>
      <w:r w:rsidRPr="00366626">
        <w:t xml:space="preserve"> Thumper</w:t>
      </w:r>
    </w:p>
    <w:p w14:paraId="1D4D580A" w14:textId="77777777" w:rsidR="006E386D" w:rsidRPr="00366626" w:rsidRDefault="006E386D" w:rsidP="006E386D">
      <w:pPr>
        <w:pStyle w:val="Heading4"/>
      </w:pPr>
      <w:proofErr w:type="spellStart"/>
      <w:r w:rsidRPr="00366626">
        <w:t>Zika</w:t>
      </w:r>
      <w:proofErr w:type="spellEnd"/>
      <w:r w:rsidRPr="00366626">
        <w:t xml:space="preserve"> fight was futile- No legislation or push after the summer</w:t>
      </w:r>
    </w:p>
    <w:p w14:paraId="3B372FE8" w14:textId="20D006F8" w:rsidR="006E386D" w:rsidRPr="00366626" w:rsidRDefault="006E386D" w:rsidP="006E386D">
      <w:r w:rsidRPr="00366626">
        <w:rPr>
          <w:rStyle w:val="Style13ptBold"/>
        </w:rPr>
        <w:t>Fox 7/11</w:t>
      </w:r>
      <w:r w:rsidRPr="00366626">
        <w:t xml:space="preserve"> (Maggie Fox: Senior Reporter for NBC News focusing on health and medical news, “</w:t>
      </w:r>
      <w:proofErr w:type="spellStart"/>
      <w:r w:rsidRPr="00366626">
        <w:t>Zika</w:t>
      </w:r>
      <w:proofErr w:type="spellEnd"/>
      <w:r w:rsidRPr="00366626">
        <w:t xml:space="preserve"> Virus Countdown: 'This Funding Is Done. It's Not Coming to Us,'” 7/11/16, http://www.nbcnews.com/storyline/zika-virus-outbreak/zika-virus-countdown-funding-done-it-s-not-coming-us-n607091, Accessed: 7/14/16, RRR)</w:t>
      </w:r>
    </w:p>
    <w:p w14:paraId="4F359A91" w14:textId="5D600723" w:rsidR="006E386D" w:rsidRPr="00366626" w:rsidRDefault="006E386D" w:rsidP="006E386D">
      <w:pPr>
        <w:rPr>
          <w:sz w:val="16"/>
        </w:rPr>
      </w:pPr>
      <w:r w:rsidRPr="00366626">
        <w:rPr>
          <w:sz w:val="16"/>
        </w:rPr>
        <w:t xml:space="preserve">HOUSTON — </w:t>
      </w:r>
      <w:r w:rsidRPr="00366626">
        <w:rPr>
          <w:rStyle w:val="StyleUnderline"/>
        </w:rPr>
        <w:t>Congress starts its final week of the summer</w:t>
      </w:r>
      <w:r w:rsidRPr="00366626">
        <w:rPr>
          <w:sz w:val="16"/>
        </w:rPr>
        <w:t xml:space="preserve"> Monday </w:t>
      </w:r>
      <w:r w:rsidRPr="00366626">
        <w:rPr>
          <w:rStyle w:val="StyleUnderline"/>
          <w:highlight w:val="yellow"/>
        </w:rPr>
        <w:t xml:space="preserve">with no </w:t>
      </w:r>
      <w:proofErr w:type="spellStart"/>
      <w:r w:rsidRPr="00366626">
        <w:rPr>
          <w:rStyle w:val="StyleUnderline"/>
          <w:highlight w:val="yellow"/>
        </w:rPr>
        <w:t>Zika</w:t>
      </w:r>
      <w:proofErr w:type="spellEnd"/>
      <w:r w:rsidRPr="00366626">
        <w:rPr>
          <w:rStyle w:val="StyleUnderline"/>
          <w:highlight w:val="yellow"/>
        </w:rPr>
        <w:t xml:space="preserve"> legislation in sight</w:t>
      </w:r>
      <w:r w:rsidRPr="00366626">
        <w:rPr>
          <w:rStyle w:val="StyleUnderline"/>
        </w:rPr>
        <w:t>.</w:t>
      </w:r>
      <w:r w:rsidRPr="00366626">
        <w:rPr>
          <w:sz w:val="16"/>
        </w:rPr>
        <w:t xml:space="preserve"> </w:t>
      </w:r>
      <w:r w:rsidRPr="00366626">
        <w:rPr>
          <w:rStyle w:val="StyleUnderline"/>
          <w:highlight w:val="yellow"/>
        </w:rPr>
        <w:t>Six months of battling has ended with little agreement on how to prepare the country</w:t>
      </w:r>
      <w:r w:rsidRPr="00366626">
        <w:rPr>
          <w:sz w:val="16"/>
        </w:rPr>
        <w:t xml:space="preserve"> for a virus that causes horrific birth defects — and that doctors, public health experts and scientists universally agree is certain to come to U.S. shores. And in Houston, </w:t>
      </w:r>
      <w:r w:rsidRPr="00366626">
        <w:rPr>
          <w:rStyle w:val="StyleUnderline"/>
        </w:rPr>
        <w:t>there's little hope that help is coming</w:t>
      </w:r>
      <w:r w:rsidRPr="00366626">
        <w:rPr>
          <w:sz w:val="16"/>
        </w:rPr>
        <w:t xml:space="preserve">. "I am concerned that the goose is cooked. </w:t>
      </w:r>
      <w:r w:rsidRPr="00366626">
        <w:rPr>
          <w:rStyle w:val="StyleUnderline"/>
          <w:highlight w:val="yellow"/>
        </w:rPr>
        <w:t>This funding is done. It's not coming to us</w:t>
      </w:r>
      <w:r w:rsidRPr="00366626">
        <w:rPr>
          <w:sz w:val="16"/>
        </w:rPr>
        <w:t xml:space="preserve">," </w:t>
      </w:r>
      <w:r w:rsidRPr="00366626">
        <w:rPr>
          <w:rStyle w:val="StyleUnderline"/>
        </w:rPr>
        <w:t>Dr.</w:t>
      </w:r>
      <w:r w:rsidRPr="00366626">
        <w:rPr>
          <w:sz w:val="16"/>
        </w:rPr>
        <w:t xml:space="preserve"> </w:t>
      </w:r>
      <w:proofErr w:type="spellStart"/>
      <w:r w:rsidRPr="00366626">
        <w:rPr>
          <w:rStyle w:val="StyleUnderline"/>
        </w:rPr>
        <w:t>Umair</w:t>
      </w:r>
      <w:proofErr w:type="spellEnd"/>
      <w:r w:rsidRPr="00366626">
        <w:rPr>
          <w:rStyle w:val="StyleUnderline"/>
        </w:rPr>
        <w:t xml:space="preserve"> Shah, executive director of the Harris County public health and environmental services department, told NBC News </w:t>
      </w:r>
      <w:r w:rsidRPr="00366626">
        <w:rPr>
          <w:sz w:val="16"/>
        </w:rPr>
        <w:t>in an interview.</w:t>
      </w:r>
    </w:p>
    <w:p w14:paraId="56778ADC" w14:textId="77777777" w:rsidR="006E386D" w:rsidRPr="00366626" w:rsidRDefault="006E386D" w:rsidP="006E386D">
      <w:pPr>
        <w:rPr>
          <w:sz w:val="16"/>
        </w:rPr>
      </w:pPr>
    </w:p>
    <w:p w14:paraId="43170020" w14:textId="77777777" w:rsidR="006E386D" w:rsidRPr="00366626" w:rsidRDefault="006E386D" w:rsidP="006E386D">
      <w:pPr>
        <w:pStyle w:val="Heading3"/>
      </w:pPr>
      <w:r w:rsidRPr="00366626">
        <w:t>AT: Supreme Court Thumper</w:t>
      </w:r>
    </w:p>
    <w:p w14:paraId="646C9C2C" w14:textId="77777777" w:rsidR="006E386D" w:rsidRPr="00366626" w:rsidRDefault="006E386D" w:rsidP="006E386D"/>
    <w:p w14:paraId="35B027F1" w14:textId="77777777" w:rsidR="006E386D" w:rsidRPr="00366626" w:rsidRDefault="006E386D" w:rsidP="006E386D">
      <w:pPr>
        <w:pStyle w:val="Heading4"/>
      </w:pPr>
      <w:r w:rsidRPr="00366626">
        <w:t>SCOTUS fight doesn’t block the TPP</w:t>
      </w:r>
    </w:p>
    <w:p w14:paraId="41F907DE" w14:textId="77777777" w:rsidR="006E386D" w:rsidRPr="00366626" w:rsidRDefault="006E386D" w:rsidP="006E386D">
      <w:pPr>
        <w:rPr>
          <w:rStyle w:val="Style13ptBold"/>
        </w:rPr>
      </w:pPr>
      <w:r w:rsidRPr="00366626">
        <w:rPr>
          <w:rStyle w:val="Style13ptBold"/>
        </w:rPr>
        <w:t xml:space="preserve">White 16-[ </w:t>
      </w:r>
      <w:r w:rsidRPr="00366626">
        <w:rPr>
          <w:rStyle w:val="Style13ptBold"/>
          <w:b w:val="0"/>
          <w:sz w:val="15"/>
          <w:szCs w:val="15"/>
        </w:rPr>
        <w:t>Politico Staff, 7-15-2016, "TPP push back," POLITICO, http://www.politico.com/tipsheets/morning-money/2016/03/morning-money-213281</w:t>
      </w:r>
    </w:p>
    <w:p w14:paraId="09AF95C9" w14:textId="77777777" w:rsidR="006E386D" w:rsidRPr="00366626" w:rsidRDefault="006E386D" w:rsidP="006E386D">
      <w:pPr>
        <w:rPr>
          <w:rStyle w:val="cardChar"/>
        </w:rPr>
      </w:pPr>
      <w:r w:rsidRPr="00366626">
        <w:rPr>
          <w:sz w:val="14"/>
        </w:rPr>
        <w:t xml:space="preserve">TPP PUSH BACK — Sources inside and outside the administration pushed back on Thursday’s M.M. item reporting that </w:t>
      </w:r>
      <w:r w:rsidRPr="00366626">
        <w:rPr>
          <w:rStyle w:val="StyleUnderline"/>
          <w:highlight w:val="yellow"/>
        </w:rPr>
        <w:t>some</w:t>
      </w:r>
      <w:r w:rsidRPr="00366626">
        <w:rPr>
          <w:sz w:val="14"/>
        </w:rPr>
        <w:t xml:space="preserve"> in the business world </w:t>
      </w:r>
      <w:r w:rsidRPr="00366626">
        <w:rPr>
          <w:rStyle w:val="StyleUnderline"/>
          <w:highlight w:val="yellow"/>
        </w:rPr>
        <w:t>fear the Supreme Court fight will sap White House staff time and political capital away from getting the Trans-Pacific Partnership through Congress</w:t>
      </w:r>
      <w:r w:rsidRPr="00366626">
        <w:rPr>
          <w:sz w:val="14"/>
        </w:rPr>
        <w:t xml:space="preserve">. </w:t>
      </w:r>
      <w:r w:rsidRPr="00366626">
        <w:rPr>
          <w:rStyle w:val="StyleUnderline"/>
          <w:highlight w:val="yellow"/>
        </w:rPr>
        <w:t xml:space="preserve">White House officials say there is no reason they can’t push ahead for Congressional action on </w:t>
      </w:r>
      <w:r w:rsidRPr="00366626">
        <w:rPr>
          <w:sz w:val="16"/>
        </w:rPr>
        <w:t>both SCOTUS and</w:t>
      </w:r>
      <w:r w:rsidRPr="00366626">
        <w:rPr>
          <w:rStyle w:val="StyleUnderline"/>
          <w:sz w:val="16"/>
        </w:rPr>
        <w:t xml:space="preserve"> </w:t>
      </w:r>
      <w:r w:rsidRPr="00366626">
        <w:rPr>
          <w:rStyle w:val="StyleUnderline"/>
          <w:highlight w:val="yellow"/>
        </w:rPr>
        <w:t>TPP. Another administration official said</w:t>
      </w:r>
      <w:r w:rsidRPr="00366626">
        <w:rPr>
          <w:sz w:val="14"/>
        </w:rPr>
        <w:t xml:space="preserve"> </w:t>
      </w:r>
      <w:r w:rsidRPr="00366626">
        <w:rPr>
          <w:rStyle w:val="StyleUnderline"/>
          <w:highlight w:val="yellow"/>
        </w:rPr>
        <w:t>the full USTR staff would be working hard on TPP and the SCOTUS fight would not change anything.</w:t>
      </w:r>
      <w:r w:rsidRPr="00366626">
        <w:rPr>
          <w:sz w:val="14"/>
        </w:rPr>
        <w:t xml:space="preserve"> Hmm … </w:t>
      </w:r>
      <w:r w:rsidRPr="00366626">
        <w:rPr>
          <w:rStyle w:val="cardChar"/>
        </w:rPr>
        <w:t>Outside observers are still not especially sanguine on chances to get TPP done before the election. Cap Alpha’s Loren Smith emails: “Less than 1% chance TPP is done before lame duck. Look at how Rubio, Cruz, and Kasich have tilted towards the Trump position on trade in recent weeks, ditto Hillary to Bernie. Even if Trump were to somehow not be the nominee, he’s going to be driving the debate on trade at least until the convention. Story Continued Below “That’s for atmospherics. Now look at the state map Mitch McConnell is dealing with: vulnerable members in Rust Belt states: Rob Portman (OH) is the headliner, but the GOP also has Toomey (PA), Kirk (IL), and Johnson (WI) - not to mention Ayotte (NH) with some trade skepticism in her state as well. Grassley (IA) is also conceivably in play. There’s zero chance McConnell brings TPP up before Election Day. Depending on what happens on November 8, maybe it could get done in lame duck, maybe not.”</w:t>
      </w:r>
    </w:p>
    <w:p w14:paraId="3011F419" w14:textId="77777777" w:rsidR="006E386D" w:rsidRPr="00366626" w:rsidRDefault="006E386D" w:rsidP="006E386D">
      <w:pPr>
        <w:pStyle w:val="Heading4"/>
        <w:rPr>
          <w:rStyle w:val="Emphasis"/>
        </w:rPr>
      </w:pPr>
      <w:r w:rsidRPr="00366626">
        <w:t>No vote until after the election- Momentum has stopped</w:t>
      </w:r>
    </w:p>
    <w:p w14:paraId="3BCE1FC6" w14:textId="744E6084" w:rsidR="006E386D" w:rsidRPr="00366626" w:rsidRDefault="006E386D" w:rsidP="006E386D">
      <w:r w:rsidRPr="00366626">
        <w:rPr>
          <w:rStyle w:val="Style13ptBold"/>
        </w:rPr>
        <w:t>McLaughlin et al 7/14</w:t>
      </w:r>
      <w:r w:rsidRPr="00366626">
        <w:t xml:space="preserve"> (Daniel McLaughlin: Technologist exploring the 2016 presidential election, formerly worked at Boston Globe and graduated from MIT with a BS in urban studies and planning, Rachel </w:t>
      </w:r>
      <w:proofErr w:type="spellStart"/>
      <w:r w:rsidRPr="00366626">
        <w:t>Schallom</w:t>
      </w:r>
      <w:proofErr w:type="spellEnd"/>
      <w:r w:rsidRPr="00366626">
        <w:t xml:space="preserve">: Designer and developer for Fusion, Kate </w:t>
      </w:r>
      <w:proofErr w:type="spellStart"/>
      <w:r w:rsidRPr="00366626">
        <w:t>Stohr</w:t>
      </w:r>
      <w:proofErr w:type="spellEnd"/>
      <w:r w:rsidRPr="00366626">
        <w:t>: Data journalist for Fusion, “Here’s how much we’re paying the Senate to ignore a Supreme Court nominee,” 7/14/16, http://fusion.net/interactive/322311/supreme-court-nomination-congressional-deadlock/, Accessed: 7/15/16, RRR)</w:t>
      </w:r>
    </w:p>
    <w:p w14:paraId="6DA5CDB6" w14:textId="74935D91" w:rsidR="006E386D" w:rsidRPr="00366626" w:rsidRDefault="006E386D" w:rsidP="006E386D">
      <w:pPr>
        <w:rPr>
          <w:rStyle w:val="StyleUnderline"/>
        </w:rPr>
      </w:pPr>
      <w:r w:rsidRPr="00366626">
        <w:rPr>
          <w:rStyle w:val="StyleUnderline"/>
          <w:highlight w:val="yellow"/>
        </w:rPr>
        <w:t>“I have fulfilled my constitutional duty</w:t>
      </w:r>
      <w:r w:rsidRPr="00366626">
        <w:rPr>
          <w:rStyle w:val="StyleUnderline"/>
        </w:rPr>
        <w:t xml:space="preserve">,” </w:t>
      </w:r>
      <w:r w:rsidRPr="00366626">
        <w:rPr>
          <w:rStyle w:val="StyleUnderline"/>
          <w:highlight w:val="yellow"/>
        </w:rPr>
        <w:t>President Obama said</w:t>
      </w:r>
      <w:r w:rsidRPr="00366626">
        <w:rPr>
          <w:rStyle w:val="StyleUnderline"/>
        </w:rPr>
        <w:t xml:space="preserve"> from the White House Rose Garden </w:t>
      </w:r>
      <w:r w:rsidRPr="00366626">
        <w:rPr>
          <w:rStyle w:val="StyleUnderline"/>
          <w:highlight w:val="yellow"/>
        </w:rPr>
        <w:t>after he introduced Merrick Garland as his nominee for the Supreme Court</w:t>
      </w:r>
      <w:r w:rsidRPr="00366626">
        <w:rPr>
          <w:sz w:val="16"/>
        </w:rPr>
        <w:t xml:space="preserve">. “Now it’s time for the Senate to do theirs.” </w:t>
      </w:r>
      <w:r w:rsidRPr="00366626">
        <w:rPr>
          <w:rStyle w:val="StyleUnderline"/>
        </w:rPr>
        <w:t>That was March 16. Both men are still waiting</w:t>
      </w:r>
      <w:r w:rsidRPr="00366626">
        <w:rPr>
          <w:sz w:val="16"/>
        </w:rPr>
        <w:t xml:space="preserve">. Obama named the 63-year-old federal appeals court judge to fill the seat vacated by the death of Justice Antonin Scalia. </w:t>
      </w:r>
      <w:r w:rsidRPr="00366626">
        <w:rPr>
          <w:rStyle w:val="StyleUnderline"/>
          <w:highlight w:val="yellow"/>
        </w:rPr>
        <w:t>Senate Republicans have refused to give him so much as a hearing, much less a confirmation vote</w:t>
      </w:r>
      <w:r w:rsidRPr="00366626">
        <w:rPr>
          <w:rStyle w:val="StyleUnderline"/>
        </w:rPr>
        <w:t xml:space="preserve">, arguing that </w:t>
      </w:r>
      <w:r w:rsidRPr="00366626">
        <w:rPr>
          <w:rStyle w:val="StyleUnderline"/>
          <w:highlight w:val="yellow"/>
        </w:rPr>
        <w:t>the seat should be left open until a new president is elected</w:t>
      </w:r>
      <w:r w:rsidRPr="00366626">
        <w:rPr>
          <w:sz w:val="16"/>
        </w:rPr>
        <w:t xml:space="preserve">. </w:t>
      </w:r>
      <w:r w:rsidRPr="00366626">
        <w:rPr>
          <w:rStyle w:val="StyleUnderline"/>
        </w:rPr>
        <w:t>The slowest confirmation on record occurred</w:t>
      </w:r>
      <w:r w:rsidRPr="00366626">
        <w:rPr>
          <w:sz w:val="16"/>
        </w:rPr>
        <w:t xml:space="preserve"> in 1916, </w:t>
      </w:r>
      <w:r w:rsidRPr="00366626">
        <w:rPr>
          <w:rStyle w:val="StyleUnderline"/>
        </w:rPr>
        <w:t>when the Senate deliberated for 125 days</w:t>
      </w:r>
      <w:r w:rsidRPr="00366626">
        <w:rPr>
          <w:sz w:val="16"/>
        </w:rPr>
        <w:t xml:space="preserve"> before approving Louis Brandeis’ nomination to the court. That record still stands as of this writing</w:t>
      </w:r>
      <w:r w:rsidRPr="00366626">
        <w:rPr>
          <w:rStyle w:val="StyleUnderline"/>
        </w:rPr>
        <w:t>, but Merrick Garland seems likely to surpass it soon—</w:t>
      </w:r>
      <w:r w:rsidRPr="00366626">
        <w:rPr>
          <w:rStyle w:val="StyleUnderline"/>
          <w:highlight w:val="yellow"/>
        </w:rPr>
        <w:t>before the Senate has taken any action on his nomination</w:t>
      </w:r>
      <w:r w:rsidRPr="00366626">
        <w:rPr>
          <w:rStyle w:val="StyleUnderline"/>
        </w:rPr>
        <w:t>.</w:t>
      </w:r>
    </w:p>
    <w:p w14:paraId="0CD1B6B5" w14:textId="77777777" w:rsidR="006E386D" w:rsidRPr="00366626" w:rsidRDefault="006E386D" w:rsidP="006E386D"/>
    <w:p w14:paraId="03DCE39E" w14:textId="77777777" w:rsidR="005C1318" w:rsidRPr="00366626" w:rsidRDefault="005C1318" w:rsidP="005C1318"/>
    <w:p w14:paraId="29393BBE" w14:textId="77777777" w:rsidR="00604CB1" w:rsidRPr="00366626" w:rsidRDefault="00604CB1" w:rsidP="00604CB1"/>
    <w:p w14:paraId="3CE67748" w14:textId="77777777" w:rsidR="005F34AE" w:rsidRPr="00366626" w:rsidRDefault="005F34AE" w:rsidP="005F34AE">
      <w:pPr>
        <w:pStyle w:val="Heading3"/>
      </w:pPr>
      <w:r w:rsidRPr="00366626">
        <w:t>Bilateral Investment Treaty</w:t>
      </w:r>
    </w:p>
    <w:p w14:paraId="707AC897" w14:textId="77777777" w:rsidR="005F34AE" w:rsidRPr="00366626" w:rsidRDefault="005F34AE" w:rsidP="005F34AE"/>
    <w:p w14:paraId="316E34FA" w14:textId="77777777" w:rsidR="005F34AE" w:rsidRPr="00366626" w:rsidRDefault="005F34AE" w:rsidP="005F34AE">
      <w:pPr>
        <w:pStyle w:val="Heading4"/>
      </w:pPr>
      <w:r w:rsidRPr="00366626">
        <w:t>The plan causes a political explosion and directly trades off with the TPP</w:t>
      </w:r>
    </w:p>
    <w:p w14:paraId="6BF338DA" w14:textId="77777777" w:rsidR="005F34AE" w:rsidRPr="00366626" w:rsidRDefault="005F34AE" w:rsidP="005F34AE">
      <w:proofErr w:type="spellStart"/>
      <w:r w:rsidRPr="00366626">
        <w:rPr>
          <w:rStyle w:val="Style13ptBold"/>
        </w:rPr>
        <w:t>Dayen</w:t>
      </w:r>
      <w:proofErr w:type="spellEnd"/>
      <w:r w:rsidRPr="00366626">
        <w:rPr>
          <w:rStyle w:val="Style13ptBold"/>
        </w:rPr>
        <w:t>, 16</w:t>
      </w:r>
      <w:r w:rsidRPr="00366626">
        <w:t xml:space="preserve"> – contributing writer to Salon.com who also writes for The Intercept, The New Republic, and The Fiscal Times (David, 3/18. “The Job-Killing Trade Deal You’ve Never Heard Of: The China Bilateral Investment Treaty.” http://prospect.org/article/job-killing-trade-deal-you%E2%80%99ve-never-heard-china-bilateral-investment-treaty)</w:t>
      </w:r>
    </w:p>
    <w:p w14:paraId="6CD901D2" w14:textId="77777777" w:rsidR="005F34AE" w:rsidRPr="00366626" w:rsidRDefault="005F34AE" w:rsidP="005F34AE">
      <w:r w:rsidRPr="00366626">
        <w:rPr>
          <w:rStyle w:val="StyleUnderline"/>
          <w:highlight w:val="yellow"/>
        </w:rPr>
        <w:t>Wrapping up the BIT negotiations</w:t>
      </w:r>
      <w:r w:rsidRPr="00366626">
        <w:t xml:space="preserve">, however, </w:t>
      </w:r>
      <w:r w:rsidRPr="00366626">
        <w:rPr>
          <w:rStyle w:val="StyleUnderline"/>
          <w:highlight w:val="yellow"/>
        </w:rPr>
        <w:t xml:space="preserve">would trigger a </w:t>
      </w:r>
      <w:r w:rsidRPr="00366626">
        <w:rPr>
          <w:rStyle w:val="Emphasis"/>
          <w:highlight w:val="yellow"/>
        </w:rPr>
        <w:t>political explosion</w:t>
      </w:r>
      <w:r w:rsidRPr="00366626">
        <w:rPr>
          <w:highlight w:val="yellow"/>
        </w:rPr>
        <w:t xml:space="preserve">. </w:t>
      </w:r>
      <w:r w:rsidRPr="00366626">
        <w:rPr>
          <w:rStyle w:val="StyleUnderline"/>
          <w:highlight w:val="yellow"/>
        </w:rPr>
        <w:t>Given that the leading Republican candidate assails trade deals with China in every public address</w:t>
      </w:r>
      <w:r w:rsidRPr="00366626">
        <w:rPr>
          <w:highlight w:val="yellow"/>
        </w:rPr>
        <w:t xml:space="preserve">, </w:t>
      </w:r>
      <w:r w:rsidRPr="00366626">
        <w:rPr>
          <w:rStyle w:val="StyleUnderline"/>
          <w:highlight w:val="yellow"/>
        </w:rPr>
        <w:t>tossing another U.S./China treaty into the mix would fan an already volatile political fire</w:t>
      </w:r>
      <w:r w:rsidRPr="00366626">
        <w:t xml:space="preserve">. Like other treaties, </w:t>
      </w:r>
      <w:r w:rsidRPr="00366626">
        <w:rPr>
          <w:rStyle w:val="StyleUnderline"/>
          <w:highlight w:val="yellow"/>
        </w:rPr>
        <w:t>the BIT would require a two-thirds vote</w:t>
      </w:r>
      <w:r w:rsidRPr="00366626">
        <w:t xml:space="preserve"> for Senate ratification. </w:t>
      </w:r>
      <w:r w:rsidRPr="00366626">
        <w:rPr>
          <w:rStyle w:val="StyleUnderline"/>
        </w:rPr>
        <w:t>That would be a difficult lift in a year with a record Chinese trade deficit and high anxiety over the downsides of globalization</w:t>
      </w:r>
      <w:r w:rsidRPr="00366626">
        <w:t>.</w:t>
      </w:r>
    </w:p>
    <w:p w14:paraId="5C27D497" w14:textId="77777777" w:rsidR="005F34AE" w:rsidRPr="00366626" w:rsidRDefault="005F34AE" w:rsidP="005F34AE">
      <w:r w:rsidRPr="00366626">
        <w:rPr>
          <w:rStyle w:val="StyleUnderline"/>
          <w:highlight w:val="yellow"/>
        </w:rPr>
        <w:t>The BIT’s presence also undermines the</w:t>
      </w:r>
      <w:r w:rsidRPr="00366626">
        <w:t xml:space="preserve"> geopolitical </w:t>
      </w:r>
      <w:r w:rsidRPr="00366626">
        <w:rPr>
          <w:rStyle w:val="StyleUnderline"/>
          <w:highlight w:val="yellow"/>
        </w:rPr>
        <w:t>case for TPP, since one of the main arguments for that treaty is that it’s needed to “contain” China</w:t>
      </w:r>
      <w:r w:rsidRPr="00366626">
        <w:t>. “</w:t>
      </w:r>
      <w:r w:rsidRPr="00366626">
        <w:rPr>
          <w:rStyle w:val="StyleUnderline"/>
        </w:rPr>
        <w:t>If you’re saying TPP is for strategic reasons and doing this at the same time and not telling us anything about it, what are we to expect</w:t>
      </w:r>
      <w:r w:rsidRPr="00366626">
        <w:t>?” asks Lynn of New America. “</w:t>
      </w:r>
      <w:r w:rsidRPr="00366626">
        <w:rPr>
          <w:rStyle w:val="StyleUnderline"/>
        </w:rPr>
        <w:t>We have to assume it’s a giveaway, and we have to assume your claims about TPP are bogus</w:t>
      </w:r>
      <w:r w:rsidRPr="00366626">
        <w:t>.”</w:t>
      </w:r>
    </w:p>
    <w:p w14:paraId="7F139612" w14:textId="77777777" w:rsidR="005F34AE" w:rsidRPr="00366626" w:rsidRDefault="005F34AE" w:rsidP="005F34AE"/>
    <w:p w14:paraId="2D711BFD" w14:textId="77777777" w:rsidR="005F34AE" w:rsidRPr="00366626" w:rsidRDefault="005F34AE" w:rsidP="005F34AE">
      <w:pPr>
        <w:pStyle w:val="Heading3"/>
      </w:pPr>
      <w:r w:rsidRPr="00366626">
        <w:t>Climate Coop</w:t>
      </w:r>
    </w:p>
    <w:p w14:paraId="674B7EAB" w14:textId="77777777" w:rsidR="005F34AE" w:rsidRPr="00366626" w:rsidRDefault="005F34AE" w:rsidP="005F34AE"/>
    <w:p w14:paraId="56474415" w14:textId="77777777" w:rsidR="005F34AE" w:rsidRPr="00366626" w:rsidRDefault="005F34AE" w:rsidP="005F34AE">
      <w:pPr>
        <w:pStyle w:val="Heading4"/>
        <w:rPr>
          <w:rStyle w:val="Style13ptBold"/>
          <w:b/>
        </w:rPr>
      </w:pPr>
      <w:r w:rsidRPr="00366626">
        <w:rPr>
          <w:rStyle w:val="Style13ptBold"/>
          <w:b/>
        </w:rPr>
        <w:t>Climate change coop causes aggressive GOP backlash</w:t>
      </w:r>
    </w:p>
    <w:p w14:paraId="070BAAEE" w14:textId="77777777" w:rsidR="005F34AE" w:rsidRPr="00366626" w:rsidRDefault="005F34AE" w:rsidP="005F34AE">
      <w:r w:rsidRPr="00366626">
        <w:rPr>
          <w:rStyle w:val="Style13ptBold"/>
        </w:rPr>
        <w:t>Nakamura 14</w:t>
      </w:r>
      <w:r w:rsidRPr="00366626">
        <w:t xml:space="preserve">[David Nakamura, Ed O'Keefe, Steven </w:t>
      </w:r>
      <w:proofErr w:type="spellStart"/>
      <w:r w:rsidRPr="00366626">
        <w:t>Mufson</w:t>
      </w:r>
      <w:proofErr w:type="spellEnd"/>
      <w:r w:rsidRPr="00366626">
        <w:t>, Washington Post, 11-12-2014, "GOP congressional leaders denounce U.S.-China deal on climate change," https://www.washingtonpost.com/politics/gop-congressional-leaders-denounce-us-china-deal-on-climate-change/2014/11/12/ff2b84e0-6a8d-11e4-a31c-77759fc1eacc_story.html</w:t>
      </w:r>
    </w:p>
    <w:p w14:paraId="65A92302" w14:textId="77777777" w:rsidR="005F34AE" w:rsidRPr="00366626" w:rsidRDefault="005F34AE" w:rsidP="005F34AE">
      <w:r w:rsidRPr="00366626">
        <w:t xml:space="preserve">Any hope for </w:t>
      </w:r>
      <w:r w:rsidRPr="00366626">
        <w:rPr>
          <w:rStyle w:val="StyleUnderline"/>
        </w:rPr>
        <w:t xml:space="preserve">Congress to reconvene with a sense of </w:t>
      </w:r>
      <w:r w:rsidRPr="00366626">
        <w:rPr>
          <w:rStyle w:val="StyleUnderline"/>
          <w:highlight w:val="yellow"/>
        </w:rPr>
        <w:t>bipartisanship was quickly erased</w:t>
      </w:r>
      <w:r w:rsidRPr="00366626">
        <w:rPr>
          <w:rStyle w:val="StyleUnderline"/>
        </w:rPr>
        <w:t xml:space="preserve"> </w:t>
      </w:r>
      <w:r w:rsidRPr="00366626">
        <w:t xml:space="preserve">Wednesday morning </w:t>
      </w:r>
      <w:r w:rsidRPr="00366626">
        <w:rPr>
          <w:highlight w:val="yellow"/>
        </w:rPr>
        <w:t>as</w:t>
      </w:r>
      <w:r w:rsidRPr="00366626">
        <w:t xml:space="preserve"> Senate Minority Leader Mitch </w:t>
      </w:r>
      <w:r w:rsidRPr="00366626">
        <w:rPr>
          <w:rStyle w:val="StyleUnderline"/>
          <w:highlight w:val="yellow"/>
        </w:rPr>
        <w:t>McConnell</w:t>
      </w:r>
      <w:r w:rsidRPr="00366626">
        <w:rPr>
          <w:rStyle w:val="StyleUnderline"/>
        </w:rPr>
        <w:t xml:space="preserve"> </w:t>
      </w:r>
      <w:r w:rsidRPr="00366626">
        <w:t xml:space="preserve">(R-Ky.) </w:t>
      </w:r>
      <w:r w:rsidRPr="00366626">
        <w:rPr>
          <w:rStyle w:val="StyleUnderline"/>
          <w:highlight w:val="yellow"/>
        </w:rPr>
        <w:t>and</w:t>
      </w:r>
      <w:r w:rsidRPr="00366626">
        <w:rPr>
          <w:rStyle w:val="StyleUnderline"/>
        </w:rPr>
        <w:t xml:space="preserve"> </w:t>
      </w:r>
      <w:r w:rsidRPr="00366626">
        <w:t xml:space="preserve">House Speaker John A. </w:t>
      </w:r>
      <w:r w:rsidRPr="00366626">
        <w:rPr>
          <w:rStyle w:val="StyleUnderline"/>
          <w:highlight w:val="yellow"/>
        </w:rPr>
        <w:t>Boehner</w:t>
      </w:r>
      <w:r w:rsidRPr="00366626">
        <w:t xml:space="preserve"> (R-Ohio) sharply </w:t>
      </w:r>
      <w:r w:rsidRPr="00366626">
        <w:rPr>
          <w:rStyle w:val="StyleUnderline"/>
          <w:highlight w:val="yellow"/>
        </w:rPr>
        <w:t>criticized the announcement of a new climate deal between the United States and China</w:t>
      </w:r>
      <w:r w:rsidRPr="00366626">
        <w:rPr>
          <w:rStyle w:val="StyleUnderline"/>
        </w:rPr>
        <w:t xml:space="preserve">. </w:t>
      </w:r>
      <w:r w:rsidRPr="00366626">
        <w:t xml:space="preserve">McConnell made his comments during a morning coffee with 10 newly elected Republican senators in his office off the Senate floor. As his new colleagues stood beaming, McConnell was asked by reporters whether he planned to shift the Senate to the political middle in hopes of reaching accord with President Obama and Democrats. </w:t>
      </w:r>
      <w:r w:rsidRPr="00366626">
        <w:rPr>
          <w:rStyle w:val="StyleUnderline"/>
        </w:rPr>
        <w:t>“</w:t>
      </w:r>
      <w:r w:rsidRPr="00366626">
        <w:rPr>
          <w:rStyle w:val="StyleUnderline"/>
          <w:highlight w:val="yellow"/>
        </w:rPr>
        <w:t>The president continues to send a signal that he has no intention of moving toward the middle</w:t>
      </w:r>
      <w:r w:rsidRPr="00366626">
        <w:t>,” said McConnell, who is in line to become the new Senate majority leader in January. “</w:t>
      </w:r>
      <w:r w:rsidRPr="00366626">
        <w:rPr>
          <w:rStyle w:val="StyleUnderline"/>
        </w:rPr>
        <w:t>I was</w:t>
      </w:r>
      <w:r w:rsidRPr="00366626">
        <w:t xml:space="preserve"> particularly </w:t>
      </w:r>
      <w:r w:rsidRPr="00366626">
        <w:rPr>
          <w:rStyle w:val="StyleUnderline"/>
        </w:rPr>
        <w:t>distressed by the deal he’s reached with the Chinese on his current trip, which, as I read the agreement, it requires the Chinese to do nothing at all for 16 years, while these carbon emission regulations are creating havoc in my state and other states across the country.</w:t>
      </w:r>
      <w:r w:rsidRPr="00366626">
        <w:t>” In his initial reaction, McConnell said, “</w:t>
      </w:r>
      <w:r w:rsidRPr="00366626">
        <w:rPr>
          <w:rStyle w:val="StyleUnderline"/>
        </w:rPr>
        <w:t>This unrealistic plan</w:t>
      </w:r>
      <w:r w:rsidRPr="00366626">
        <w:t xml:space="preserve"> that the president </w:t>
      </w:r>
      <w:r w:rsidRPr="00366626">
        <w:rPr>
          <w:rStyle w:val="StyleUnderline"/>
        </w:rPr>
        <w:t>would dump on his successor</w:t>
      </w:r>
      <w:r w:rsidRPr="00366626">
        <w:t xml:space="preserve"> would ensure higher utility rates and far fewer jobs.” Boehner denounced the agreement as “the latest example of the president’s crusade against affordable, reliable energy </w:t>
      </w:r>
      <w:r w:rsidRPr="00366626">
        <w:rPr>
          <w:rStyle w:val="StyleUnderline"/>
          <w:highlight w:val="yellow"/>
        </w:rPr>
        <w:t>that is already hurting jobs and squeezing middle-class families</w:t>
      </w:r>
      <w:r w:rsidRPr="00366626">
        <w:t xml:space="preserve">.” The speaker, who will preside over an increased GOP majority when the new Congress convenes, charged in a statement that </w:t>
      </w:r>
      <w:r w:rsidRPr="00366626">
        <w:rPr>
          <w:rStyle w:val="StyleUnderline"/>
          <w:highlight w:val="yellow"/>
        </w:rPr>
        <w:t>Obama “intends to double down on his job-crushing policies no matter how devastating the impact</w:t>
      </w:r>
      <w:r w:rsidRPr="00366626">
        <w:t xml:space="preserve">,” and he pledged that Republicans would continue to make blocking Obama’s energy policies a priority for the rest of his term. Top administration officials made it clear Wednesday </w:t>
      </w:r>
      <w:r w:rsidRPr="00366626">
        <w:rPr>
          <w:rStyle w:val="StyleUnderline"/>
        </w:rPr>
        <w:t>the president would pursue some of his top priorities despite GOP opposition</w:t>
      </w:r>
      <w:r w:rsidRPr="00366626">
        <w:t xml:space="preserve">. Speaking to reporters on a press call Wednesday, Environmental Protection Agency administrator Gina McCarthy said Obama has emphasized the importance of curbing greenhouse gas emissions linked to climate change for months. “The president has been very clear in the direction in he is moving,” McCarthy said. “He is not changing at all.” </w:t>
      </w:r>
      <w:r w:rsidRPr="00366626">
        <w:rPr>
          <w:rStyle w:val="StyleUnderline"/>
        </w:rPr>
        <w:t xml:space="preserve">While there is little lawmakers can do to block the U.S.-China climate agreement </w:t>
      </w:r>
      <w:r w:rsidRPr="00366626">
        <w:rPr>
          <w:rStyle w:val="StyleUnderline"/>
          <w:highlight w:val="yellow"/>
        </w:rPr>
        <w:t>McConnell’s aides have already started investigating ways they could block or delay implementation of</w:t>
      </w:r>
      <w:r w:rsidRPr="00366626">
        <w:rPr>
          <w:highlight w:val="yellow"/>
        </w:rPr>
        <w:t xml:space="preserve"> the EPA’s </w:t>
      </w:r>
      <w:r w:rsidRPr="00366626">
        <w:rPr>
          <w:rStyle w:val="StyleUnderline"/>
          <w:highlight w:val="yellow"/>
        </w:rPr>
        <w:t>proposed rule</w:t>
      </w:r>
      <w:r w:rsidRPr="00366626">
        <w:t xml:space="preserve"> to limit greenhou</w:t>
      </w:r>
      <w:r w:rsidRPr="00366626">
        <w:rPr>
          <w:rStyle w:val="StyleUnderline"/>
        </w:rPr>
        <w:t>s</w:t>
      </w:r>
      <w:r w:rsidRPr="00366626">
        <w:t>e gas emissions from existing power plants, which is set to become final next June. Rather than pushing for an outright reversal of the rule before it’s finalized, according to individuals familiar with these deliberations, Senate Republicans are looking at passing language that would give states the option of not complying with the EPA mandate until litigation on the issue is resolved, or that would bar federal authorities from enforcing the rule. “</w:t>
      </w:r>
      <w:r w:rsidRPr="00366626">
        <w:rPr>
          <w:rStyle w:val="StyleUnderline"/>
          <w:highlight w:val="yellow"/>
        </w:rPr>
        <w:t>You can issue all the executive orders you want. If you don’t have any money to enforce them, they don’t go very fa</w:t>
      </w:r>
      <w:r w:rsidRPr="00366626">
        <w:rPr>
          <w:rStyle w:val="StyleUnderline"/>
        </w:rPr>
        <w:t>r,” said Rep. Tom Cole (R-Okla.) “</w:t>
      </w:r>
      <w:r w:rsidRPr="00366626">
        <w:rPr>
          <w:rStyle w:val="StyleUnderline"/>
          <w:highlight w:val="yellow"/>
        </w:rPr>
        <w:t>We’re going to be pretty aggressive in using the power of the purse</w:t>
      </w:r>
      <w:r w:rsidRPr="00366626">
        <w:t>.”</w:t>
      </w:r>
    </w:p>
    <w:p w14:paraId="24B0E68F" w14:textId="77777777" w:rsidR="005F34AE" w:rsidRPr="00366626" w:rsidRDefault="005F34AE" w:rsidP="005F34AE"/>
    <w:p w14:paraId="3189C5D4" w14:textId="77777777" w:rsidR="005F34AE" w:rsidRPr="00366626" w:rsidRDefault="005F34AE" w:rsidP="005F34AE">
      <w:pPr>
        <w:pStyle w:val="Heading4"/>
        <w:rPr>
          <w:rStyle w:val="Style13ptBold"/>
          <w:b/>
        </w:rPr>
      </w:pPr>
      <w:r w:rsidRPr="00366626">
        <w:rPr>
          <w:rStyle w:val="Style13ptBold"/>
          <w:b/>
        </w:rPr>
        <w:t>Congress views bilateral agreements between China and the US as problematic because of lack of Chinese credibility, it ensures backlash</w:t>
      </w:r>
    </w:p>
    <w:p w14:paraId="0D77339B" w14:textId="77777777" w:rsidR="005F34AE" w:rsidRPr="00366626" w:rsidRDefault="005F34AE" w:rsidP="005F34AE">
      <w:pPr>
        <w:rPr>
          <w:rFonts w:ascii="Times New Roman" w:eastAsia="Times New Roman" w:hAnsi="Times New Roman" w:cs="Times New Roman"/>
          <w:sz w:val="24"/>
        </w:rPr>
      </w:pPr>
      <w:r w:rsidRPr="00366626">
        <w:rPr>
          <w:rStyle w:val="Style13ptBold"/>
        </w:rPr>
        <w:t>Nagle 11</w:t>
      </w:r>
      <w:r w:rsidRPr="00366626">
        <w:t>[John Copeland Nagle, the law school’s inaugural Associate Dean for Faculty Research from 2004 to 2007. His other writings have explored such topics as the relationship between environmental pollution, cultural pollution, and other kinds of “pollution;” the role of religion in environmental law; Chinese environmental law. He is a professor of environmental law and property law at the Tsinghua University Law School in Beijing. “How Much Should China Pollute?” Notre Dame Law School. 2011. http://scholarship.law.nd.edu/cgi/viewcontent.cgi?article=1356&amp;context=law_faculty_scholarship] //</w:t>
      </w:r>
      <w:proofErr w:type="spellStart"/>
      <w:r w:rsidRPr="00366626">
        <w:t>Reemz</w:t>
      </w:r>
      <w:proofErr w:type="spellEnd"/>
    </w:p>
    <w:p w14:paraId="31036FC4" w14:textId="77777777" w:rsidR="005F34AE" w:rsidRPr="00366626" w:rsidRDefault="005F34AE" w:rsidP="005F34AE">
      <w:r w:rsidRPr="00366626">
        <w:t xml:space="preserve">China’s pollution also produces an American problem.   Pollution emitted in China reaches the United States, sometimes at levels prohibited by the Clean Air Act.   </w:t>
      </w:r>
      <w:r w:rsidRPr="00366626">
        <w:rPr>
          <w:rStyle w:val="StyleUnderline"/>
        </w:rPr>
        <w:t>China is also the most common antagonist in American debates about climate change</w:t>
      </w:r>
      <w:r w:rsidRPr="00366626">
        <w:t xml:space="preserve">.  </w:t>
      </w:r>
      <w:r w:rsidRPr="00366626">
        <w:rPr>
          <w:highlight w:val="yellow"/>
        </w:rPr>
        <w:t xml:space="preserve">Members of </w:t>
      </w:r>
      <w:r w:rsidRPr="00366626">
        <w:rPr>
          <w:rStyle w:val="StyleUnderline"/>
          <w:highlight w:val="yellow"/>
        </w:rPr>
        <w:t>Congress routinely make two arguments about China as a basis for opposing federal climate change legislation or international climate change treaties</w:t>
      </w:r>
      <w:r w:rsidRPr="00366626">
        <w:rPr>
          <w:highlight w:val="yellow"/>
        </w:rPr>
        <w:t>.</w:t>
      </w:r>
      <w:r w:rsidRPr="00366626">
        <w:t xml:space="preserve">  The first argument claims that </w:t>
      </w:r>
      <w:r w:rsidRPr="00366626">
        <w:rPr>
          <w:rStyle w:val="StyleUnderline"/>
          <w:highlight w:val="yellow"/>
        </w:rPr>
        <w:t>the United States will lose jobs to China if we internalize the costs of emitting greenhouse gases but China does not</w:t>
      </w:r>
      <w:r w:rsidRPr="00366626">
        <w:rPr>
          <w:highlight w:val="yellow"/>
        </w:rPr>
        <w:t xml:space="preserve">. </w:t>
      </w:r>
      <w:r w:rsidRPr="00366626">
        <w:rPr>
          <w:rStyle w:val="StyleUnderline"/>
          <w:highlight w:val="yellow"/>
        </w:rPr>
        <w:t>The second</w:t>
      </w:r>
      <w:r w:rsidRPr="00366626">
        <w:rPr>
          <w:highlight w:val="yellow"/>
        </w:rPr>
        <w:t xml:space="preserve"> argument ins</w:t>
      </w:r>
      <w:r w:rsidRPr="00366626">
        <w:rPr>
          <w:rStyle w:val="StyleUnderline"/>
          <w:highlight w:val="yellow"/>
        </w:rPr>
        <w:t>is</w:t>
      </w:r>
      <w:r w:rsidRPr="00366626">
        <w:rPr>
          <w:highlight w:val="yellow"/>
        </w:rPr>
        <w:t xml:space="preserve">ts that </w:t>
      </w:r>
      <w:r w:rsidRPr="00366626">
        <w:rPr>
          <w:rStyle w:val="StyleUnderline"/>
          <w:highlight w:val="yellow"/>
        </w:rPr>
        <w:t>it</w:t>
      </w:r>
      <w:r w:rsidRPr="00366626">
        <w:rPr>
          <w:highlight w:val="yellow"/>
        </w:rPr>
        <w:t xml:space="preserve"> i</w:t>
      </w:r>
      <w:r w:rsidRPr="00366626">
        <w:rPr>
          <w:rStyle w:val="StyleUnderline"/>
          <w:highlight w:val="yellow"/>
        </w:rPr>
        <w:t>s unfair for China to be allowed to continue to emit greenhouse gases if the United States is obliged to cap it</w:t>
      </w:r>
      <w:r w:rsidRPr="00366626">
        <w:rPr>
          <w:highlight w:val="yellow"/>
        </w:rPr>
        <w:t>s emissions</w:t>
      </w:r>
      <w:r w:rsidRPr="00366626">
        <w:t xml:space="preserve">.  Moreover, many American </w:t>
      </w:r>
      <w:r w:rsidRPr="00366626">
        <w:rPr>
          <w:rStyle w:val="StyleUnderline"/>
        </w:rPr>
        <w:t>politicians note that the environment itself will suffer</w:t>
      </w:r>
      <w:r w:rsidRPr="00366626">
        <w:t xml:space="preserve"> if the United States reduces its emissions but China does not.  Such concerns persuaded the Senate to vote 97-0 in 1997 to ratify a resolution proclaiming that “the United States should not be a signatory to any protocol” to reduce greenhouse gas emissions “unless the protocol or other agreement also mandates new specific scheduled commitments to limit or reduce greenhouse gas emissions for Developing Country Parties within the same compliance period.”   Numerous Senators pointed to the forthcoming Kyoto Protocol’s treatment of China as justifying the American refusal to endorse that agreement.   The United States never did ratify the Kyoto Protocol, and similar</w:t>
      </w:r>
      <w:r w:rsidRPr="00366626">
        <w:rPr>
          <w:rStyle w:val="StyleUnderline"/>
        </w:rPr>
        <w:t xml:space="preserve"> </w:t>
      </w:r>
      <w:r w:rsidRPr="00366626">
        <w:rPr>
          <w:rStyle w:val="StyleUnderline"/>
          <w:highlight w:val="yellow"/>
        </w:rPr>
        <w:t>concerns about China continue to animate congressional opposition to a new international climate change agreement</w:t>
      </w:r>
      <w:r w:rsidRPr="00366626">
        <w:rPr>
          <w:highlight w:val="yellow"/>
        </w:rPr>
        <w:t>.</w:t>
      </w:r>
    </w:p>
    <w:p w14:paraId="6BE37D5B" w14:textId="77777777" w:rsidR="005F34AE" w:rsidRPr="00366626" w:rsidRDefault="005F34AE" w:rsidP="005F34AE"/>
    <w:p w14:paraId="114CED05" w14:textId="77777777" w:rsidR="005F34AE" w:rsidRPr="00366626" w:rsidRDefault="005F34AE" w:rsidP="005F34AE">
      <w:pPr>
        <w:pStyle w:val="Heading4"/>
        <w:rPr>
          <w:rStyle w:val="Style13ptBold"/>
          <w:b/>
        </w:rPr>
      </w:pPr>
      <w:r w:rsidRPr="00366626">
        <w:rPr>
          <w:rStyle w:val="Style13ptBold"/>
          <w:b/>
        </w:rPr>
        <w:t>US-China agreements on climate change cause backlash in Congress</w:t>
      </w:r>
    </w:p>
    <w:p w14:paraId="4F2D8E17" w14:textId="77777777" w:rsidR="005F34AE" w:rsidRPr="00366626" w:rsidRDefault="005F34AE" w:rsidP="005F34AE">
      <w:proofErr w:type="spellStart"/>
      <w:r w:rsidRPr="00366626">
        <w:rPr>
          <w:rStyle w:val="Style13ptBold"/>
        </w:rPr>
        <w:t>Bhatiya</w:t>
      </w:r>
      <w:proofErr w:type="spellEnd"/>
      <w:r w:rsidRPr="00366626">
        <w:rPr>
          <w:rStyle w:val="Style13ptBold"/>
        </w:rPr>
        <w:t xml:space="preserve"> 15</w:t>
      </w:r>
      <w:r w:rsidRPr="00366626">
        <w:t xml:space="preserve">[Neil </w:t>
      </w:r>
      <w:proofErr w:type="spellStart"/>
      <w:r w:rsidRPr="00366626">
        <w:t>Bhatiya</w:t>
      </w:r>
      <w:proofErr w:type="spellEnd"/>
      <w:r w:rsidRPr="00366626">
        <w:t xml:space="preserve">, a Fellow at The Century Foundation where he researches U.S. foreign policy and international climate change policy, with a specific focus on environmental peacebuilding and climate change in South Asia. He is also the Climate and Diplomacy Fellow at the Center for Climate and Security.  He is the author, most recently, of A Post-Paris Agenda for Climate Security at the UN. Previously, he was a Research Fellow for the </w:t>
      </w:r>
      <w:proofErr w:type="spellStart"/>
      <w:r w:rsidRPr="00366626">
        <w:t>Streit</w:t>
      </w:r>
      <w:proofErr w:type="spellEnd"/>
      <w:r w:rsidRPr="00366626">
        <w:t xml:space="preserve"> Council, where he studied the expansion of NATO. He has earned History degrees from The George Washington University (M.A.) and Marist College (B.A.). “The U.S. Climate Change Plan—Ambitious but Politically Fragile,” The Century Foundation. 3/31/15. https://tcf.org/content/commentary/the-u-s-climate-change-plan-ambitious-but-politically-fragile/] //</w:t>
      </w:r>
      <w:proofErr w:type="spellStart"/>
      <w:r w:rsidRPr="00366626">
        <w:t>Reemz</w:t>
      </w:r>
      <w:proofErr w:type="spellEnd"/>
    </w:p>
    <w:p w14:paraId="21B0E7D1" w14:textId="77777777" w:rsidR="005F34AE" w:rsidRPr="00366626" w:rsidRDefault="005F34AE" w:rsidP="005F34AE">
      <w:r w:rsidRPr="00366626">
        <w:t xml:space="preserve">If those numbers sound familiar, they should: this INDC is a reiteration of </w:t>
      </w:r>
      <w:r w:rsidRPr="00366626">
        <w:rPr>
          <w:rStyle w:val="StyleUnderline"/>
        </w:rPr>
        <w:t>the landmark U.S.-China bilateral agreement on climate change, in which China matched the U.S. pledge with its own commitment to peak its emissions in 2030 and dramatically increase the amount of electricity it generates from non-fossil fuel sources</w:t>
      </w:r>
      <w:r w:rsidRPr="00366626">
        <w:t xml:space="preserve">. While the ultimate goal thus is nothing new, its presentation highlights several key factors that still underline the tricky path ahead in hitting this deadline. As The New Republic’s Rebecca </w:t>
      </w:r>
      <w:proofErr w:type="spellStart"/>
      <w:r w:rsidRPr="00366626">
        <w:t>Leber</w:t>
      </w:r>
      <w:proofErr w:type="spellEnd"/>
      <w:r w:rsidRPr="00366626">
        <w:t xml:space="preserve"> points out, the INDC focuses a lot of attention on how much action President Obama has taken without specific congressional approval. </w:t>
      </w:r>
      <w:r w:rsidRPr="00366626">
        <w:rPr>
          <w:rStyle w:val="StyleUnderline"/>
          <w:highlight w:val="yellow"/>
        </w:rPr>
        <w:t>Executive actions and orders</w:t>
      </w:r>
      <w:r w:rsidRPr="00366626">
        <w:t xml:space="preserve">, which find their legal foundation in older pieces of legislation such as the Clean Air Act, </w:t>
      </w:r>
      <w:r w:rsidRPr="00366626">
        <w:rPr>
          <w:rStyle w:val="StyleUnderline"/>
          <w:highlight w:val="yellow"/>
        </w:rPr>
        <w:t>are at the center of the U.S. contribution to combating climate change</w:t>
      </w:r>
      <w:r w:rsidRPr="00366626">
        <w:rPr>
          <w:highlight w:val="yellow"/>
        </w:rPr>
        <w:t xml:space="preserve">. </w:t>
      </w:r>
      <w:r w:rsidRPr="00366626">
        <w:rPr>
          <w:rStyle w:val="StyleUnderline"/>
          <w:highlight w:val="yellow"/>
        </w:rPr>
        <w:t>This should come as no surprise</w:t>
      </w:r>
      <w:r w:rsidRPr="00366626">
        <w:rPr>
          <w:highlight w:val="yellow"/>
        </w:rPr>
        <w:t xml:space="preserve">, given </w:t>
      </w:r>
      <w:r w:rsidRPr="00366626">
        <w:rPr>
          <w:rStyle w:val="StyleUnderline"/>
          <w:highlight w:val="yellow"/>
        </w:rPr>
        <w:t>Congress’s failure to pass any significant legislation</w:t>
      </w:r>
      <w:r w:rsidRPr="00366626">
        <w:t xml:space="preserve"> (the Waxman-Markey bill, also known as the American Clean Energy and Security Act, would have established a national cap-and-trade program, but it was defeated in the Senate in 2009). The Obama administration shifted focus in 2013, rolling out its initial plans for the EPA to regulate carbon emissions, instead of relying on Congress to push through the necessary legislation. Those EPA regulations are the subject of intense congressional opposition, and lawsuits challenging the EPA’s authority to regulate carbon emissions in the way its Clean Power Plan envisions. Managing these threats to his signature climate initiative is a crucial test of the inside-out game that Obama must play for the remainder of his term. U.S. credibility on the international stage, which has been strengthened by these executive actions, will mean less if they cannot withstand domestic scrutiny, and may encourage other nations to reduce their ambitions (on this point, see especially Senator McConnell’s statements on congressional resistance, warning that “our international </w:t>
      </w:r>
      <w:r w:rsidRPr="00366626">
        <w:rPr>
          <w:rStyle w:val="StyleUnderline"/>
          <w:highlight w:val="yellow"/>
        </w:rPr>
        <w:t>partners should proceed with caution before entering into a binding, unattainable deal</w:t>
      </w:r>
      <w:r w:rsidRPr="00366626">
        <w:t>”). Likewise, domestic support for climate action must be buttressed by concerted international action—many activists and analysts were excited by the U.S.-China agreement, which occurred in no small part because the Chinese knew the United States was committed to serious action.</w:t>
      </w:r>
    </w:p>
    <w:p w14:paraId="1ABA0024" w14:textId="77777777" w:rsidR="005F34AE" w:rsidRPr="00366626" w:rsidRDefault="005F34AE" w:rsidP="005F34AE"/>
    <w:p w14:paraId="6CA415EE" w14:textId="77777777" w:rsidR="005F34AE" w:rsidRPr="00366626" w:rsidRDefault="005F34AE" w:rsidP="005F34AE">
      <w:pPr>
        <w:pStyle w:val="Heading3"/>
      </w:pPr>
      <w:r w:rsidRPr="00366626">
        <w:t>Green Tech</w:t>
      </w:r>
    </w:p>
    <w:p w14:paraId="6DEA35C8" w14:textId="77777777" w:rsidR="005F34AE" w:rsidRPr="00366626" w:rsidRDefault="005F34AE" w:rsidP="005F34AE"/>
    <w:p w14:paraId="4D1E3044" w14:textId="77777777" w:rsidR="005F34AE" w:rsidRPr="00366626" w:rsidRDefault="005F34AE" w:rsidP="005F34AE">
      <w:pPr>
        <w:pStyle w:val="Heading4"/>
        <w:rPr>
          <w:rStyle w:val="Style13ptBold"/>
          <w:b/>
        </w:rPr>
      </w:pPr>
      <w:r w:rsidRPr="00366626">
        <w:rPr>
          <w:rStyle w:val="Style13ptBold"/>
          <w:b/>
        </w:rPr>
        <w:t>Green tech and renewables cooperation between the US and China is viewed as utopian by Congress</w:t>
      </w:r>
    </w:p>
    <w:p w14:paraId="1A2E8F3A" w14:textId="77777777" w:rsidR="005F34AE" w:rsidRPr="00366626" w:rsidRDefault="005F34AE" w:rsidP="005F34AE">
      <w:proofErr w:type="spellStart"/>
      <w:r w:rsidRPr="00366626">
        <w:rPr>
          <w:rStyle w:val="Style13ptBold"/>
        </w:rPr>
        <w:t>Gutterman</w:t>
      </w:r>
      <w:proofErr w:type="spellEnd"/>
      <w:r w:rsidRPr="00366626">
        <w:rPr>
          <w:rStyle w:val="Style13ptBold"/>
        </w:rPr>
        <w:t xml:space="preserve"> 14</w:t>
      </w:r>
      <w:r w:rsidRPr="00366626">
        <w:t xml:space="preserve">[Sara </w:t>
      </w:r>
      <w:proofErr w:type="spellStart"/>
      <w:r w:rsidRPr="00366626">
        <w:t>Gutterman</w:t>
      </w:r>
      <w:proofErr w:type="spellEnd"/>
      <w:r w:rsidRPr="00366626">
        <w:t>, the Co-Founder and CEO of Green Builder Media. An experienced entrepreneur, investor, and sustainability consultant, Sara specializes in developing companies that are simultaneously sustainable and profitable. Sara is a former venture capitalist and has participated in a portion of the life cycle (from funding to exit) of over 20 companies. Sara graduated Cum Laude from Dartmouth College and holds an MBA in entrepreneurship and finance from the University of Colorado, “Climate: From Loser to Victor,” Green Builder. 11/13/14. http://www.greenbuildermedia.com/blog/climate-from-loser-to-victor] \\Reemz</w:t>
      </w:r>
    </w:p>
    <w:p w14:paraId="0739547A" w14:textId="77777777" w:rsidR="005F34AE" w:rsidRPr="00366626" w:rsidRDefault="005F34AE" w:rsidP="005F34AE">
      <w:r w:rsidRPr="00366626">
        <w:t xml:space="preserve">The </w:t>
      </w:r>
      <w:r w:rsidRPr="00366626">
        <w:rPr>
          <w:rStyle w:val="StyleUnderline"/>
        </w:rPr>
        <w:t>agreement between the U.S. and China</w:t>
      </w:r>
      <w:r w:rsidRPr="00366626">
        <w:t xml:space="preserve"> doesn’t just benefit the planet, </w:t>
      </w:r>
      <w:r w:rsidRPr="00366626">
        <w:rPr>
          <w:rStyle w:val="StyleUnderline"/>
        </w:rPr>
        <w:t>i</w:t>
      </w:r>
      <w:r w:rsidRPr="00366626">
        <w:t>t’</w:t>
      </w:r>
      <w:r w:rsidRPr="00366626">
        <w:rPr>
          <w:rStyle w:val="StyleUnderline"/>
        </w:rPr>
        <w:t>s</w:t>
      </w:r>
      <w:r w:rsidRPr="00366626">
        <w:t xml:space="preserve"> </w:t>
      </w:r>
      <w:r w:rsidRPr="00366626">
        <w:rPr>
          <w:rStyle w:val="StyleUnderline"/>
        </w:rPr>
        <w:t>a</w:t>
      </w:r>
      <w:r w:rsidRPr="00366626">
        <w:t xml:space="preserve"> smart economic </w:t>
      </w:r>
      <w:r w:rsidRPr="00366626">
        <w:rPr>
          <w:rStyle w:val="StyleUnderline"/>
        </w:rPr>
        <w:t>bet</w:t>
      </w:r>
      <w:r w:rsidRPr="00366626">
        <w:t xml:space="preserve">, particularly </w:t>
      </w:r>
      <w:r w:rsidRPr="00366626">
        <w:rPr>
          <w:rStyle w:val="StyleUnderline"/>
        </w:rPr>
        <w:t>for China</w:t>
      </w:r>
      <w:r w:rsidRPr="00366626">
        <w:t xml:space="preserve">, which is the largest producer of clean energy technology today. </w:t>
      </w:r>
      <w:r w:rsidRPr="00366626">
        <w:rPr>
          <w:rStyle w:val="StyleUnderline"/>
        </w:rPr>
        <w:t>The commitment to double down on pollution reductions and</w:t>
      </w:r>
      <w:r w:rsidRPr="00366626">
        <w:t xml:space="preserve"> renewables will assuredly </w:t>
      </w:r>
      <w:r w:rsidRPr="00366626">
        <w:rPr>
          <w:rStyle w:val="StyleUnderline"/>
        </w:rPr>
        <w:t>bolster</w:t>
      </w:r>
      <w:r w:rsidRPr="00366626">
        <w:t xml:space="preserve"> the ever-growing </w:t>
      </w:r>
      <w:r w:rsidRPr="00366626">
        <w:rPr>
          <w:rStyle w:val="StyleUnderline"/>
        </w:rPr>
        <w:t>clean technology and renewables</w:t>
      </w:r>
      <w:r w:rsidRPr="00366626">
        <w:t xml:space="preserve"> sectors in both countries. Climate advocates are hopeful that this agreement, quietly crafted over the past nine months, will galvanize international efforts to develop a badly needed global climate strategy by the end of 2015 and encourage other major emitters, such as Japan, Brazil, South Africa, India, and even Russia, to set similar goals. But it won’t be smooth sailing. Senator Mitch </w:t>
      </w:r>
      <w:r w:rsidRPr="00366626">
        <w:rPr>
          <w:rStyle w:val="StyleUnderline"/>
          <w:highlight w:val="yellow"/>
        </w:rPr>
        <w:t>McConnell</w:t>
      </w:r>
      <w:r w:rsidRPr="00366626">
        <w:rPr>
          <w:rStyle w:val="StyleUnderline"/>
        </w:rPr>
        <w:t xml:space="preserve"> </w:t>
      </w:r>
      <w:r w:rsidRPr="00366626">
        <w:t xml:space="preserve">of Kentucky </w:t>
      </w:r>
      <w:r w:rsidRPr="00366626">
        <w:rPr>
          <w:rStyle w:val="StyleUnderline"/>
          <w:highlight w:val="yellow"/>
        </w:rPr>
        <w:t>has</w:t>
      </w:r>
      <w:r w:rsidRPr="00366626">
        <w:rPr>
          <w:rStyle w:val="StyleUnderline"/>
        </w:rPr>
        <w:t xml:space="preserve"> </w:t>
      </w:r>
      <w:r w:rsidRPr="00366626">
        <w:t xml:space="preserve">already </w:t>
      </w:r>
      <w:r w:rsidRPr="00366626">
        <w:rPr>
          <w:rStyle w:val="StyleUnderline"/>
          <w:highlight w:val="yellow"/>
        </w:rPr>
        <w:t>criticized the U.S.-China agreement as “unrealistic</w:t>
      </w:r>
      <w:r w:rsidRPr="00366626">
        <w:rPr>
          <w:rStyle w:val="StyleUnderline"/>
        </w:rPr>
        <w:t>,”</w:t>
      </w:r>
      <w:r w:rsidRPr="00366626">
        <w:t xml:space="preserve"> tying it to what he believes is Obama’s ideological war on coal. For the next two years, </w:t>
      </w:r>
      <w:r w:rsidRPr="00366626">
        <w:rPr>
          <w:rStyle w:val="StyleUnderline"/>
          <w:highlight w:val="yellow"/>
        </w:rPr>
        <w:t>Obama will face resistance at every turn for any attempt to advance climate policy as the GOP remains as staunch as ever in its opposition of environmental protection</w:t>
      </w:r>
      <w:r w:rsidRPr="00366626">
        <w:t xml:space="preserve">. While the agreement with China needs no congressional ratification, there are plenty of ways that </w:t>
      </w:r>
      <w:r w:rsidRPr="00366626">
        <w:rPr>
          <w:rStyle w:val="StyleUnderline"/>
          <w:highlight w:val="yellow"/>
        </w:rPr>
        <w:t>Congress can undermine efforts to reach emissions reduction targets</w:t>
      </w:r>
      <w:r w:rsidRPr="00366626">
        <w:t>. From a climate standpoint, political stalemate would feel like a blessing compared to the alternative—complete overhaul of environmental safeguards, particularly considering that Congress’ most notorious climate skeptic, Jim Inhofe, author of “The Greatest Hoax: How the Global Warming Conspiracy Threatens Your Future,” is expected to head the Senate’s Environment and Public Works Committee.</w:t>
      </w:r>
    </w:p>
    <w:p w14:paraId="3D6A8CD6" w14:textId="77777777" w:rsidR="005F34AE" w:rsidRPr="00366626" w:rsidRDefault="005F34AE" w:rsidP="005F34AE"/>
    <w:p w14:paraId="3BA9B047" w14:textId="77777777" w:rsidR="005F34AE" w:rsidRPr="00366626" w:rsidRDefault="005F34AE" w:rsidP="005F34AE"/>
    <w:p w14:paraId="77DC7905" w14:textId="77777777" w:rsidR="005F34AE" w:rsidRPr="00366626" w:rsidRDefault="005F34AE" w:rsidP="005F34AE">
      <w:pPr>
        <w:pStyle w:val="Heading3"/>
      </w:pPr>
      <w:r w:rsidRPr="00366626">
        <w:t>Nuclear Coop</w:t>
      </w:r>
    </w:p>
    <w:p w14:paraId="601B9DDD" w14:textId="77777777" w:rsidR="005F34AE" w:rsidRPr="00366626" w:rsidRDefault="005F34AE" w:rsidP="005F34AE"/>
    <w:p w14:paraId="1E841A9A" w14:textId="77777777" w:rsidR="005F34AE" w:rsidRPr="00366626" w:rsidRDefault="005F34AE" w:rsidP="005F34AE">
      <w:pPr>
        <w:pStyle w:val="Heading4"/>
        <w:rPr>
          <w:rStyle w:val="Style13ptBold"/>
          <w:b/>
        </w:rPr>
      </w:pPr>
      <w:r w:rsidRPr="00366626">
        <w:rPr>
          <w:rStyle w:val="Style13ptBold"/>
          <w:b/>
        </w:rPr>
        <w:t xml:space="preserve">Nuclear cooperation between China and the US is unfavorable in congress and mirrors the risks associated with the Iran deal </w:t>
      </w:r>
    </w:p>
    <w:p w14:paraId="4CFD4E53" w14:textId="77777777" w:rsidR="005F34AE" w:rsidRPr="00366626" w:rsidRDefault="005F34AE" w:rsidP="005F34AE">
      <w:proofErr w:type="spellStart"/>
      <w:r w:rsidRPr="00366626">
        <w:rPr>
          <w:rStyle w:val="Style13ptBold"/>
        </w:rPr>
        <w:t>Mufson</w:t>
      </w:r>
      <w:proofErr w:type="spellEnd"/>
      <w:r w:rsidRPr="00366626">
        <w:rPr>
          <w:rStyle w:val="Style13ptBold"/>
        </w:rPr>
        <w:t xml:space="preserve"> 14</w:t>
      </w:r>
      <w:r w:rsidRPr="00366626">
        <w:t xml:space="preserve">[Steven </w:t>
      </w:r>
      <w:proofErr w:type="spellStart"/>
      <w:r w:rsidRPr="00366626">
        <w:t>Mufson</w:t>
      </w:r>
      <w:proofErr w:type="spellEnd"/>
      <w:r w:rsidRPr="00366626">
        <w:t xml:space="preserve">, Washington Post, 3-24-2014, "Obama’s quiet nuclear deal with China raises proliferation concerns," https://www.washingtonpost.com/business/economy/obamas-quiet-nuclear-deal-with-china-raises-proliferation-concerns/2015/05/10/549e18de-ece3-11e4-8666-a1d756d0218e_story.html]// </w:t>
      </w:r>
      <w:proofErr w:type="spellStart"/>
      <w:r w:rsidRPr="00366626">
        <w:t>Reemz</w:t>
      </w:r>
      <w:proofErr w:type="spellEnd"/>
    </w:p>
    <w:p w14:paraId="2CB2B1D3" w14:textId="77777777" w:rsidR="005F34AE" w:rsidRPr="00366626" w:rsidRDefault="005F34AE" w:rsidP="005F34AE">
      <w:r w:rsidRPr="00366626">
        <w:t xml:space="preserve">It seemed like a typical day for President Obama. He taped a TV interview on trade, hosted the champion NASCAR team on the South Lawn and met with the defense secretary in the Oval Office. Not so typical was something that didn’t appear </w:t>
      </w:r>
      <w:r w:rsidRPr="00366626">
        <w:rPr>
          <w:rStyle w:val="StyleUnderline"/>
        </w:rPr>
        <w:t xml:space="preserve">that day on </w:t>
      </w:r>
      <w:r w:rsidRPr="00366626">
        <w:rPr>
          <w:rStyle w:val="StyleUnderline"/>
          <w:highlight w:val="yellow"/>
        </w:rPr>
        <w:t>the president</w:t>
      </w:r>
      <w:r w:rsidRPr="00366626">
        <w:rPr>
          <w:rStyle w:val="StyleUnderline"/>
        </w:rPr>
        <w:t>’s public schedule</w:t>
      </w:r>
      <w:r w:rsidRPr="00366626">
        <w:t xml:space="preserve">: </w:t>
      </w:r>
      <w:r w:rsidRPr="00366626">
        <w:rPr>
          <w:rStyle w:val="StyleUnderline"/>
        </w:rPr>
        <w:t xml:space="preserve">notification to Congress that he </w:t>
      </w:r>
      <w:r w:rsidRPr="00366626">
        <w:rPr>
          <w:rStyle w:val="StyleUnderline"/>
          <w:highlight w:val="yellow"/>
        </w:rPr>
        <w:t>intends to renew a nuclear cooperation agreement with China</w:t>
      </w:r>
      <w:r w:rsidRPr="00366626">
        <w:rPr>
          <w:highlight w:val="yellow"/>
        </w:rPr>
        <w:t xml:space="preserve">. </w:t>
      </w:r>
      <w:r w:rsidRPr="00366626">
        <w:rPr>
          <w:rStyle w:val="StyleUnderline"/>
          <w:highlight w:val="yellow"/>
        </w:rPr>
        <w:t>The deal would allow Beijing to buy more U.S.-designed reactors and pursue a facility or the technology</w:t>
      </w:r>
      <w:r w:rsidRPr="00366626">
        <w:t xml:space="preserve"> to reprocess plutonium from spent fuel. </w:t>
      </w:r>
      <w:r w:rsidRPr="00366626">
        <w:rPr>
          <w:rStyle w:val="StyleUnderline"/>
        </w:rPr>
        <w:t>China would also be able to</w:t>
      </w:r>
      <w:r w:rsidRPr="00366626">
        <w:t xml:space="preserve"> buy reactor coolant technology that experts say could be adapted to </w:t>
      </w:r>
      <w:r w:rsidRPr="00366626">
        <w:rPr>
          <w:rStyle w:val="StyleUnderline"/>
        </w:rPr>
        <w:t>make its submarines quieter and harder to detect</w:t>
      </w:r>
      <w:r w:rsidRPr="00366626">
        <w:t xml:space="preserve">. The formal notice initially didn’t draw any headlines. Its unheralded release on April 21 reflected </w:t>
      </w:r>
      <w:r w:rsidRPr="00366626">
        <w:rPr>
          <w:rStyle w:val="StyleUnderline"/>
          <w:highlight w:val="yellow"/>
        </w:rPr>
        <w:t>the administration’s anxiety that it might alarm members of Congress and nonproliferation experts who fear China’s growing naval power</w:t>
      </w:r>
      <w:r w:rsidRPr="00366626">
        <w:rPr>
          <w:rStyle w:val="StyleUnderline"/>
        </w:rPr>
        <w:t xml:space="preserve"> </w:t>
      </w:r>
      <w:r w:rsidRPr="00366626">
        <w:t xml:space="preserve">— </w:t>
      </w:r>
      <w:r w:rsidRPr="00366626">
        <w:rPr>
          <w:rStyle w:val="StyleUnderline"/>
          <w:highlight w:val="yellow"/>
        </w:rPr>
        <w:t xml:space="preserve">and </w:t>
      </w:r>
      <w:r w:rsidRPr="00366626">
        <w:rPr>
          <w:highlight w:val="yellow"/>
        </w:rPr>
        <w:t xml:space="preserve">the </w:t>
      </w:r>
      <w:r w:rsidRPr="00366626">
        <w:rPr>
          <w:rStyle w:val="StyleUnderline"/>
          <w:highlight w:val="yellow"/>
        </w:rPr>
        <w:t>possibility of nuclear technology falling into the hands of third parties with nefarious</w:t>
      </w:r>
      <w:r w:rsidRPr="00366626">
        <w:rPr>
          <w:rStyle w:val="StyleUnderline"/>
        </w:rPr>
        <w:t xml:space="preserve"> </w:t>
      </w:r>
      <w:r w:rsidRPr="00366626">
        <w:rPr>
          <w:rStyle w:val="StyleUnderline"/>
          <w:highlight w:val="yellow"/>
        </w:rPr>
        <w:t>intentions</w:t>
      </w:r>
      <w:r w:rsidRPr="00366626">
        <w:t xml:space="preserve">. Administration </w:t>
      </w:r>
      <w:r w:rsidRPr="00366626">
        <w:rPr>
          <w:rStyle w:val="StyleUnderline"/>
          <w:highlight w:val="yellow"/>
        </w:rPr>
        <w:t>officials are using arguments similar to</w:t>
      </w:r>
      <w:r w:rsidRPr="00366626">
        <w:t xml:space="preserve"> those deployed in </w:t>
      </w:r>
      <w:r w:rsidRPr="00366626">
        <w:rPr>
          <w:rStyle w:val="StyleUnderline"/>
          <w:highlight w:val="yellow"/>
        </w:rPr>
        <w:t>the debate over Iran</w:t>
      </w:r>
      <w:r w:rsidRPr="00366626">
        <w:t xml:space="preserve">. They say the negotiations over the 123 agreement persuaded China to go a “long way” and agree to controls on technology and materials that are tighter than those in the current accord. </w:t>
      </w:r>
      <w:r w:rsidRPr="00366626">
        <w:rPr>
          <w:rStyle w:val="StyleUnderline"/>
          <w:highlight w:val="yellow"/>
        </w:rPr>
        <w:t>Congress can vote to block the agreement, but if it takes no action during a review period, the agreement goes into effect. Congress isn’t convinced yet</w:t>
      </w:r>
      <w:r w:rsidRPr="00366626">
        <w:rPr>
          <w:highlight w:val="yellow"/>
        </w:rPr>
        <w:t>.</w:t>
      </w:r>
    </w:p>
    <w:p w14:paraId="5E5CC62A" w14:textId="77777777" w:rsidR="005F34AE" w:rsidRPr="00366626" w:rsidRDefault="005F34AE" w:rsidP="005F34AE"/>
    <w:p w14:paraId="282B2348" w14:textId="77777777" w:rsidR="005F34AE" w:rsidRPr="00366626" w:rsidRDefault="005F34AE" w:rsidP="005F34AE">
      <w:pPr>
        <w:pStyle w:val="Heading3"/>
      </w:pPr>
      <w:r w:rsidRPr="00366626">
        <w:t>Science/Tech Coop</w:t>
      </w:r>
    </w:p>
    <w:p w14:paraId="19F55BD2" w14:textId="77777777" w:rsidR="005F34AE" w:rsidRPr="00366626" w:rsidRDefault="005F34AE" w:rsidP="005F34AE"/>
    <w:p w14:paraId="74D058E2" w14:textId="77777777" w:rsidR="005F34AE" w:rsidRPr="00366626" w:rsidRDefault="005F34AE" w:rsidP="005F34AE">
      <w:pPr>
        <w:pStyle w:val="Heading4"/>
        <w:rPr>
          <w:rStyle w:val="Style13ptBold"/>
          <w:b/>
        </w:rPr>
      </w:pPr>
      <w:r w:rsidRPr="00366626">
        <w:rPr>
          <w:rStyle w:val="Style13ptBold"/>
          <w:b/>
        </w:rPr>
        <w:t>U.S.-China cooperation on STEM causes backlash in Congress</w:t>
      </w:r>
    </w:p>
    <w:p w14:paraId="77EECEE2" w14:textId="77777777" w:rsidR="005F34AE" w:rsidRPr="00366626" w:rsidRDefault="005F34AE" w:rsidP="005F34AE">
      <w:r w:rsidRPr="00366626">
        <w:t>*Also can be a space co-op link card</w:t>
      </w:r>
    </w:p>
    <w:p w14:paraId="1F83ACD0" w14:textId="77777777" w:rsidR="005F34AE" w:rsidRPr="00366626" w:rsidRDefault="005F34AE" w:rsidP="005F34AE">
      <w:r w:rsidRPr="00366626">
        <w:rPr>
          <w:rStyle w:val="Style13ptBold"/>
        </w:rPr>
        <w:t>Pennington 11</w:t>
      </w:r>
      <w:r w:rsidRPr="00366626">
        <w:t xml:space="preserve">[Matthew Pennington, Reporter heavily focused on Asia-US Affairs at Associated Press, “US lawmaker wields budget ax over China space ties,” CNS News. 7/15/11. http://www.cnsnews.com/news/article/us-lawmaker-wields-budget-ax-over-china-space-ties]// </w:t>
      </w:r>
      <w:proofErr w:type="spellStart"/>
      <w:r w:rsidRPr="00366626">
        <w:t>Reemz</w:t>
      </w:r>
      <w:proofErr w:type="spellEnd"/>
    </w:p>
    <w:p w14:paraId="19897305" w14:textId="77777777" w:rsidR="005F34AE" w:rsidRPr="00366626" w:rsidRDefault="005F34AE" w:rsidP="005F34AE">
      <w:r w:rsidRPr="00366626">
        <w:t xml:space="preserve">WASHINGTON (AP) — </w:t>
      </w:r>
      <w:r w:rsidRPr="00366626">
        <w:rPr>
          <w:highlight w:val="yellow"/>
        </w:rPr>
        <w:t xml:space="preserve">A </w:t>
      </w:r>
      <w:r w:rsidRPr="00366626">
        <w:rPr>
          <w:rStyle w:val="StyleUnderline"/>
          <w:highlight w:val="yellow"/>
        </w:rPr>
        <w:t>Republican</w:t>
      </w:r>
      <w:r w:rsidRPr="00366626">
        <w:rPr>
          <w:highlight w:val="yellow"/>
        </w:rPr>
        <w:t xml:space="preserve"> lawmaker i</w:t>
      </w:r>
      <w:r w:rsidRPr="00366626">
        <w:rPr>
          <w:rStyle w:val="StyleUnderline"/>
          <w:highlight w:val="yellow"/>
        </w:rPr>
        <w:t>s</w:t>
      </w:r>
      <w:r w:rsidRPr="00366626">
        <w:rPr>
          <w:highlight w:val="yellow"/>
        </w:rPr>
        <w:t xml:space="preserve"> </w:t>
      </w:r>
      <w:r w:rsidRPr="00366626">
        <w:rPr>
          <w:rStyle w:val="StyleUnderline"/>
          <w:highlight w:val="yellow"/>
        </w:rPr>
        <w:t>look</w:t>
      </w:r>
      <w:r w:rsidRPr="00366626">
        <w:rPr>
          <w:highlight w:val="yellow"/>
        </w:rPr>
        <w:t xml:space="preserve">ing </w:t>
      </w:r>
      <w:r w:rsidRPr="00366626">
        <w:rPr>
          <w:rStyle w:val="StyleUnderline"/>
          <w:highlight w:val="yellow"/>
        </w:rPr>
        <w:t>to make the Obama administration</w:t>
      </w:r>
      <w:r w:rsidRPr="00366626">
        <w:rPr>
          <w:rStyle w:val="StyleUnderline"/>
        </w:rPr>
        <w:t xml:space="preserve"> </w:t>
      </w:r>
      <w:r w:rsidRPr="00366626">
        <w:rPr>
          <w:rStyle w:val="StyleUnderline"/>
          <w:highlight w:val="yellow"/>
        </w:rPr>
        <w:t>pay a price for</w:t>
      </w:r>
      <w:r w:rsidRPr="00366626">
        <w:rPr>
          <w:rStyle w:val="StyleUnderline"/>
        </w:rPr>
        <w:t xml:space="preserve"> </w:t>
      </w:r>
      <w:r w:rsidRPr="00366626">
        <w:t xml:space="preserve">what he sees as its </w:t>
      </w:r>
      <w:r w:rsidRPr="00366626">
        <w:rPr>
          <w:rStyle w:val="StyleUnderline"/>
          <w:highlight w:val="yellow"/>
        </w:rPr>
        <w:t xml:space="preserve">defiance of Congress in pursuing cooperation with China </w:t>
      </w:r>
      <w:r w:rsidRPr="00366626">
        <w:rPr>
          <w:highlight w:val="yellow"/>
        </w:rPr>
        <w:t>in science and space technology</w:t>
      </w:r>
      <w:r w:rsidRPr="00366626">
        <w:t>. A proposal by Rep. Frank Wolf, a fierce critic of Beijing, would slash by 55 percent the $6.6 million budget of the Wh</w:t>
      </w:r>
      <w:r w:rsidRPr="00366626">
        <w:rPr>
          <w:rStyle w:val="StyleUnderline"/>
        </w:rPr>
        <w:t>it</w:t>
      </w:r>
      <w:r w:rsidRPr="00366626">
        <w:t xml:space="preserve">e House's science policy office. </w:t>
      </w:r>
      <w:r w:rsidRPr="00366626">
        <w:rPr>
          <w:highlight w:val="yellow"/>
        </w:rPr>
        <w:t>The measure</w:t>
      </w:r>
      <w:r w:rsidRPr="00366626">
        <w:t xml:space="preserve"> was endorsed by a congressional committee this week, but </w:t>
      </w:r>
      <w:r w:rsidRPr="00366626">
        <w:rPr>
          <w:rStyle w:val="StyleUnderline"/>
          <w:highlight w:val="yellow"/>
        </w:rPr>
        <w:t>faces more legislative hurdles, and its prospects are unclear</w:t>
      </w:r>
      <w:r w:rsidRPr="00366626">
        <w:t xml:space="preserve">. President Barack </w:t>
      </w:r>
      <w:r w:rsidRPr="00366626">
        <w:rPr>
          <w:rStyle w:val="StyleUnderline"/>
        </w:rPr>
        <w:t>Obama has sought to deepen ties with China, which underwrites a major chunk of the vast U.S. national debt and is emerging a challenge to American military dominance in the Asia-Pacific region</w:t>
      </w:r>
      <w:r w:rsidRPr="00366626">
        <w:t xml:space="preserve">. Among the seemingly benign forms of cooperation he has supported is in science and technology. Last year NASA's administrator visited China, and during a high-profile state visit to Washington by China's President Hu Jintao in January, the U.S. and China resolved to "deepen dialogue and exchanges in the field of space." Wolf, R-Va., argues that </w:t>
      </w:r>
      <w:r w:rsidRPr="00366626">
        <w:rPr>
          <w:rStyle w:val="StyleUnderline"/>
          <w:highlight w:val="yellow"/>
        </w:rPr>
        <w:t>cooperation in space would give technological assistance to a country that steals U.S. industrial secrets and launches cyberattacks</w:t>
      </w:r>
      <w:r w:rsidRPr="00366626">
        <w:t xml:space="preserve"> against the United States. He says Obama's chief science adviser, John </w:t>
      </w:r>
      <w:proofErr w:type="spellStart"/>
      <w:r w:rsidRPr="00366626">
        <w:t>Holdren</w:t>
      </w:r>
      <w:proofErr w:type="spellEnd"/>
      <w:r w:rsidRPr="00366626">
        <w:t xml:space="preserve">, violated a clause tucked into budget legislation passed this year that bars the White House Office of Science and Technology Policy and NASA from technological cooperation with China. He says </w:t>
      </w:r>
      <w:proofErr w:type="spellStart"/>
      <w:r w:rsidRPr="00366626">
        <w:t>Holdren</w:t>
      </w:r>
      <w:proofErr w:type="spellEnd"/>
      <w:r w:rsidRPr="00366626">
        <w:t xml:space="preserve"> did so by meeting twice with China's science minister in Washington during May. "I believe the Office of Science and Technology Policy is in violation of the law," Wolf told The Associated Press, adding that cutting its budget is the only response available to him. Wolf chairs a House subcommittee that oversees the office's budget. The punishment he proposes reflects his deep antipathy toward China, which he accuses of persecuting religious minorities, plundering Tibet </w:t>
      </w:r>
      <w:r w:rsidRPr="00366626">
        <w:rPr>
          <w:rStyle w:val="StyleUnderline"/>
        </w:rPr>
        <w:t xml:space="preserve">and </w:t>
      </w:r>
      <w:r w:rsidRPr="00366626">
        <w:t xml:space="preserve">supporting genocide in the Darfur region of Sudan by backing Sudanese President Omar al-Bashir. He </w:t>
      </w:r>
      <w:r w:rsidRPr="00366626">
        <w:rPr>
          <w:rStyle w:val="StyleUnderline"/>
        </w:rPr>
        <w:t>described the Obama administration's policy toward the Asian power as a failure</w:t>
      </w:r>
      <w:r w:rsidRPr="00366626">
        <w:t xml:space="preserve"> and railed against the president for hosting Hu at the White House. Caught at the sharp end is </w:t>
      </w:r>
      <w:proofErr w:type="spellStart"/>
      <w:r w:rsidRPr="00366626">
        <w:t>Holdren's</w:t>
      </w:r>
      <w:proofErr w:type="spellEnd"/>
      <w:r w:rsidRPr="00366626">
        <w:t xml:space="preserve"> office, whose mandate is to develop sound science and technology policies by the U.S. government and pursue them with the public and private sectors and other nations. </w:t>
      </w:r>
      <w:proofErr w:type="spellStart"/>
      <w:r w:rsidRPr="00366626">
        <w:t>Holdren</w:t>
      </w:r>
      <w:proofErr w:type="spellEnd"/>
      <w:r w:rsidRPr="00366626">
        <w:t xml:space="preserve"> told a Congressional hearing chaired by Wolf days before his May meetings with Chinese Science Minister Wan Gang that he would abide by the prohibition on such cooperation with China, but then spelled out a rather large loophole: that it did not apply in instances where it affected the president's ability to conduct foreign policy. At another Congressional hearing shortly afterward, Wolf's annoyance was clear. He threatened to "zero out" </w:t>
      </w:r>
      <w:proofErr w:type="spellStart"/>
      <w:r w:rsidRPr="00366626">
        <w:t>Holdren's</w:t>
      </w:r>
      <w:proofErr w:type="spellEnd"/>
      <w:r w:rsidRPr="00366626">
        <w:t xml:space="preserve"> office. </w:t>
      </w:r>
      <w:r w:rsidRPr="00366626">
        <w:rPr>
          <w:rStyle w:val="StyleUnderline"/>
          <w:highlight w:val="yellow"/>
        </w:rPr>
        <w:t>Space cooperation between the two world powers like the U.S. and the Soviet Union pursued in the Cold War still seems a long way of</w:t>
      </w:r>
      <w:r w:rsidRPr="00366626">
        <w:rPr>
          <w:rStyle w:val="StyleUnderline"/>
        </w:rPr>
        <w:t>f</w:t>
      </w:r>
      <w:r w:rsidRPr="00366626">
        <w:t xml:space="preserve">. NASA Administrator Charles Bolden Jr. visited China in a little-publicized trip in October and discussed "underlying principles of any future interaction between our two nations in the area of human space flight," but no specific proposals. </w:t>
      </w:r>
      <w:r w:rsidRPr="00366626">
        <w:rPr>
          <w:rStyle w:val="StyleUnderline"/>
          <w:highlight w:val="yellow"/>
        </w:rPr>
        <w:t>China sent an astronaut</w:t>
      </w:r>
      <w:r w:rsidRPr="00366626">
        <w:rPr>
          <w:rStyle w:val="StyleUnderline"/>
        </w:rPr>
        <w:t xml:space="preserve"> </w:t>
      </w:r>
      <w:r w:rsidRPr="00366626">
        <w:rPr>
          <w:rStyle w:val="StyleUnderline"/>
          <w:highlight w:val="yellow"/>
        </w:rPr>
        <w:t>into space</w:t>
      </w:r>
      <w:r w:rsidRPr="00366626">
        <w:t xml:space="preserve"> in 2003, and plans to send the first building block of a space station into orbit this year, </w:t>
      </w:r>
      <w:r w:rsidRPr="00366626">
        <w:rPr>
          <w:rStyle w:val="StyleUnderline"/>
          <w:highlight w:val="yellow"/>
        </w:rPr>
        <w:t>but</w:t>
      </w:r>
      <w:r w:rsidRPr="00366626">
        <w:rPr>
          <w:highlight w:val="yellow"/>
        </w:rPr>
        <w:t xml:space="preserve"> it </w:t>
      </w:r>
      <w:r w:rsidRPr="00366626">
        <w:rPr>
          <w:rStyle w:val="StyleUnderline"/>
          <w:highlight w:val="yellow"/>
        </w:rPr>
        <w:t>still has comparatively limited experience</w:t>
      </w:r>
      <w:r w:rsidRPr="00366626">
        <w:t xml:space="preserve">. </w:t>
      </w:r>
    </w:p>
    <w:p w14:paraId="490E36EC" w14:textId="77777777" w:rsidR="005F34AE" w:rsidRPr="00366626" w:rsidRDefault="005F34AE" w:rsidP="005F34AE"/>
    <w:p w14:paraId="415DC6BD" w14:textId="77777777" w:rsidR="005F34AE" w:rsidRPr="00366626" w:rsidRDefault="005F34AE" w:rsidP="005F34AE"/>
    <w:p w14:paraId="459E13AE" w14:textId="77777777" w:rsidR="005F34AE" w:rsidRPr="00366626" w:rsidRDefault="005F34AE" w:rsidP="005F34AE">
      <w:pPr>
        <w:pStyle w:val="Heading3"/>
      </w:pPr>
      <w:r w:rsidRPr="00366626">
        <w:t>Space Coop</w:t>
      </w:r>
    </w:p>
    <w:p w14:paraId="5C65DDF0" w14:textId="77777777" w:rsidR="005F34AE" w:rsidRPr="00366626" w:rsidRDefault="005F34AE" w:rsidP="005F34AE"/>
    <w:p w14:paraId="4B003753" w14:textId="77777777" w:rsidR="005F34AE" w:rsidRPr="00366626" w:rsidRDefault="005F34AE" w:rsidP="005F34AE">
      <w:pPr>
        <w:pStyle w:val="Heading4"/>
        <w:rPr>
          <w:rStyle w:val="Style13ptBold"/>
          <w:b/>
        </w:rPr>
      </w:pPr>
      <w:r w:rsidRPr="00366626">
        <w:rPr>
          <w:rStyle w:val="Style13ptBold"/>
          <w:b/>
        </w:rPr>
        <w:t xml:space="preserve">China has empirically been barred from collaboration on space because Congress views them as a threat to national </w:t>
      </w:r>
      <w:proofErr w:type="spellStart"/>
      <w:r w:rsidRPr="00366626">
        <w:rPr>
          <w:rStyle w:val="Style13ptBold"/>
          <w:b/>
        </w:rPr>
        <w:t>secuirty</w:t>
      </w:r>
      <w:proofErr w:type="spellEnd"/>
    </w:p>
    <w:p w14:paraId="62573DA6" w14:textId="77777777" w:rsidR="005F34AE" w:rsidRPr="00366626" w:rsidRDefault="005F34AE" w:rsidP="005F34AE">
      <w:proofErr w:type="spellStart"/>
      <w:r w:rsidRPr="00366626">
        <w:rPr>
          <w:rStyle w:val="Style13ptBold"/>
        </w:rPr>
        <w:t>Kluger</w:t>
      </w:r>
      <w:proofErr w:type="spellEnd"/>
      <w:r w:rsidRPr="00366626">
        <w:rPr>
          <w:rStyle w:val="Style13ptBold"/>
        </w:rPr>
        <w:t xml:space="preserve"> 15</w:t>
      </w:r>
      <w:r w:rsidRPr="00366626">
        <w:t xml:space="preserve">[Jeffrey </w:t>
      </w:r>
      <w:proofErr w:type="spellStart"/>
      <w:r w:rsidRPr="00366626">
        <w:t>Kluger</w:t>
      </w:r>
      <w:proofErr w:type="spellEnd"/>
      <w:r w:rsidRPr="00366626">
        <w:t>, professor of Journalism at NYU, “The Silly Reason the Chinese Aren’t Allowed on the Space Station,” TIME. 5/29/15. http://time.com/3901419/space-station-no-chinese/] //</w:t>
      </w:r>
      <w:proofErr w:type="spellStart"/>
      <w:r w:rsidRPr="00366626">
        <w:t>Reemz</w:t>
      </w:r>
      <w:proofErr w:type="spellEnd"/>
    </w:p>
    <w:p w14:paraId="47E4E29E" w14:textId="77777777" w:rsidR="005F34AE" w:rsidRPr="00366626" w:rsidRDefault="005F34AE" w:rsidP="005F34AE">
      <w:r w:rsidRPr="00366626">
        <w:t xml:space="preserve">Something similar is true of </w:t>
      </w:r>
      <w:r w:rsidRPr="00366626">
        <w:rPr>
          <w:rStyle w:val="StyleUnderline"/>
          <w:highlight w:val="yellow"/>
        </w:rPr>
        <w:t>the International Space Station</w:t>
      </w:r>
      <w:r w:rsidRPr="00366626">
        <w:t xml:space="preserve"> (ISS), the biggest, coolest, most excellent tree house there ever </w:t>
      </w:r>
      <w:r w:rsidRPr="00366626">
        <w:rPr>
          <w:highlight w:val="yellow"/>
        </w:rPr>
        <w:t xml:space="preserve">was. </w:t>
      </w:r>
      <w:r w:rsidRPr="00366626">
        <w:rPr>
          <w:rStyle w:val="StyleUnderline"/>
          <w:highlight w:val="yellow"/>
        </w:rPr>
        <w:t>Principally built and operated by the U.S</w:t>
      </w:r>
      <w:r w:rsidRPr="00366626">
        <w:rPr>
          <w:rStyle w:val="StyleUnderline"/>
        </w:rPr>
        <w:t>.</w:t>
      </w:r>
      <w:r w:rsidRPr="00366626">
        <w:t xml:space="preserve">, </w:t>
      </w:r>
      <w:r w:rsidRPr="00366626">
        <w:rPr>
          <w:rStyle w:val="StyleUnderline"/>
        </w:rPr>
        <w:t xml:space="preserve">the ISS has welcomed </w:t>
      </w:r>
      <w:r w:rsidRPr="00366626">
        <w:t xml:space="preserve">aboard </w:t>
      </w:r>
      <w:r w:rsidRPr="00366626">
        <w:rPr>
          <w:rStyle w:val="StyleUnderline"/>
        </w:rPr>
        <w:t>astronauts from 15 different countries</w:t>
      </w:r>
      <w:r w:rsidRPr="00366626">
        <w:t xml:space="preserve">, including such space newbies as South Africa, Brazil, The Netherlands and Malaysia. </w:t>
      </w:r>
      <w:r w:rsidRPr="00366626">
        <w:rPr>
          <w:rStyle w:val="StyleUnderline"/>
          <w:highlight w:val="yellow"/>
        </w:rPr>
        <w:t>But China</w:t>
      </w:r>
      <w:r w:rsidRPr="00366626">
        <w:t xml:space="preserve">? </w:t>
      </w:r>
      <w:proofErr w:type="spellStart"/>
      <w:r w:rsidRPr="00366626">
        <w:t>Nuh</w:t>
      </w:r>
      <w:proofErr w:type="spellEnd"/>
      <w:r w:rsidRPr="00366626">
        <w:t xml:space="preserve">-uh. </w:t>
      </w:r>
      <w:r w:rsidRPr="00366626">
        <w:rPr>
          <w:rStyle w:val="StyleUnderline"/>
          <w:highlight w:val="yellow"/>
        </w:rPr>
        <w:t>Never has happened</w:t>
      </w:r>
      <w:r w:rsidRPr="00366626">
        <w:t xml:space="preserve">, never </w:t>
      </w:r>
      <w:proofErr w:type="spellStart"/>
      <w:r w:rsidRPr="00366626">
        <w:t>gonna</w:t>
      </w:r>
      <w:proofErr w:type="spellEnd"/>
      <w:r w:rsidRPr="00366626">
        <w:t xml:space="preserve">’ happen. </w:t>
      </w:r>
      <w:r w:rsidRPr="00366626">
        <w:rPr>
          <w:rStyle w:val="StyleUnderline"/>
          <w:highlight w:val="yellow"/>
        </w:rPr>
        <w:t>China has been barred from the ISS since 2011, when Congress passed a law prohibiting official American contact with the Chinese space program due to concerns about national security</w:t>
      </w:r>
      <w:r w:rsidRPr="00366626">
        <w:t xml:space="preserve">.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w:t>
      </w:r>
      <w:proofErr w:type="spellStart"/>
      <w:r w:rsidRPr="00366626">
        <w:t>taikonauts</w:t>
      </w:r>
      <w:proofErr w:type="spellEnd"/>
      <w:r w:rsidRPr="00366626">
        <w:t xml:space="preserve">—who flew China’s </w:t>
      </w:r>
      <w:proofErr w:type="spellStart"/>
      <w:r w:rsidRPr="00366626">
        <w:t>Shenzhou</w:t>
      </w:r>
      <w:proofErr w:type="spellEnd"/>
      <w:r w:rsidRPr="00366626">
        <w:t xml:space="preserve"> 10 mission in 2013. The network’s visit to China’s usually closed Space City, which will air on May 30, is a reporting coup, especially because of the entirely familiar, entirely un-scary world it reveals: serious </w:t>
      </w:r>
      <w:proofErr w:type="spellStart"/>
      <w:r w:rsidRPr="00366626">
        <w:t>taikonauts</w:t>
      </w:r>
      <w:proofErr w:type="spellEnd"/>
      <w:r w:rsidRPr="00366626">
        <w:t xml:space="preserve"> doing serious work with serious mission planners—every bit what you see behind the scenes at NASA or Russia’s </w:t>
      </w:r>
      <w:proofErr w:type="spellStart"/>
      <w:r w:rsidRPr="00366626">
        <w:t>Roscosmos</w:t>
      </w:r>
      <w:proofErr w:type="spellEnd"/>
      <w:r w:rsidRPr="00366626">
        <w:t>.</w:t>
      </w:r>
    </w:p>
    <w:p w14:paraId="32D6B505" w14:textId="77777777" w:rsidR="005F34AE" w:rsidRPr="00366626" w:rsidRDefault="005F34AE" w:rsidP="005F34AE">
      <w:pPr>
        <w:pStyle w:val="Heading4"/>
        <w:rPr>
          <w:rStyle w:val="Style13ptBold"/>
          <w:b/>
        </w:rPr>
      </w:pPr>
      <w:r w:rsidRPr="00366626">
        <w:rPr>
          <w:rStyle w:val="Style13ptBold"/>
          <w:b/>
        </w:rPr>
        <w:t>Congress is not willing to cooperate on initiatives with China on space</w:t>
      </w:r>
    </w:p>
    <w:p w14:paraId="71EB50B0" w14:textId="77777777" w:rsidR="005F34AE" w:rsidRPr="00366626" w:rsidRDefault="005F34AE" w:rsidP="005F34AE">
      <w:proofErr w:type="spellStart"/>
      <w:r w:rsidRPr="00366626">
        <w:rPr>
          <w:rStyle w:val="Style13ptBold"/>
        </w:rPr>
        <w:t>Moltz</w:t>
      </w:r>
      <w:proofErr w:type="spellEnd"/>
      <w:r w:rsidRPr="00366626">
        <w:rPr>
          <w:rStyle w:val="Style13ptBold"/>
        </w:rPr>
        <w:t xml:space="preserve"> 11</w:t>
      </w:r>
      <w:r w:rsidRPr="00366626">
        <w:t xml:space="preserve">[James Clay </w:t>
      </w:r>
      <w:proofErr w:type="spellStart"/>
      <w:r w:rsidRPr="00366626">
        <w:t>Moltz</w:t>
      </w:r>
      <w:proofErr w:type="spellEnd"/>
      <w:r w:rsidRPr="00366626">
        <w:t xml:space="preserve">, a professor at the Naval Postgraduate School in Monterey, California. He also serves as the Associate Chair for Research and Director of the Center on Contemporary Conflict and the Project on Advanced Systems and Concepts for Countering Weapons of Mass Destruction. </w:t>
      </w:r>
      <w:r w:rsidRPr="00366626">
        <w:rPr>
          <w:i/>
        </w:rPr>
        <w:t>The Politics of Space Security.</w:t>
      </w:r>
      <w:r w:rsidRPr="00366626">
        <w:t xml:space="preserve"> 2011.] //</w:t>
      </w:r>
      <w:proofErr w:type="spellStart"/>
      <w:r w:rsidRPr="00366626">
        <w:t>Reemz</w:t>
      </w:r>
      <w:proofErr w:type="spellEnd"/>
    </w:p>
    <w:p w14:paraId="6B8361E7" w14:textId="77777777" w:rsidR="005F34AE" w:rsidRPr="00366626" w:rsidRDefault="005F34AE" w:rsidP="005F34AE">
      <w:r w:rsidRPr="00366626">
        <w:t xml:space="preserve">In light of new concerns over space stability linked to China's rise in space, </w:t>
      </w:r>
      <w:r w:rsidRPr="00366626">
        <w:rPr>
          <w:rStyle w:val="StyleUnderline"/>
        </w:rPr>
        <w:t>the Obama administration proceeded with a concerted effort to bridge the in-</w:t>
      </w:r>
      <w:proofErr w:type="spellStart"/>
      <w:r w:rsidRPr="00366626">
        <w:rPr>
          <w:rStyle w:val="StyleUnderline"/>
        </w:rPr>
        <w:t>creasingly</w:t>
      </w:r>
      <w:proofErr w:type="spellEnd"/>
      <w:r w:rsidRPr="00366626">
        <w:rPr>
          <w:rStyle w:val="StyleUnderline"/>
        </w:rPr>
        <w:t xml:space="preserve"> worrisome gap in bilateral</w:t>
      </w:r>
      <w:r w:rsidRPr="00366626">
        <w:t xml:space="preserve"> civil and military </w:t>
      </w:r>
      <w:r w:rsidRPr="00366626">
        <w:rPr>
          <w:rStyle w:val="StyleUnderline"/>
        </w:rPr>
        <w:t>space relations</w:t>
      </w:r>
      <w:r w:rsidRPr="00366626">
        <w:t>. Over the course of late 2010 and early 2011, these efforts took the form of two high-level trips by U.S. officials seeking to engage the Chinese military—which op-</w:t>
      </w:r>
      <w:proofErr w:type="spellStart"/>
      <w:r w:rsidRPr="00366626">
        <w:t>erated</w:t>
      </w:r>
      <w:proofErr w:type="spellEnd"/>
      <w:r w:rsidRPr="00366626">
        <w:t xml:space="preserve"> all of Beijing's space activities—in direct space discussions. In October 2010, </w:t>
      </w:r>
      <w:r w:rsidRPr="00366626">
        <w:rPr>
          <w:rStyle w:val="StyleUnderline"/>
          <w:highlight w:val="yellow"/>
        </w:rPr>
        <w:t>NASA Administrator Bolden traveled to China to investigate possible civil space cooperation</w:t>
      </w:r>
      <w:r w:rsidRPr="00366626">
        <w:t xml:space="preserve">, including in human spaceflight. The trip received almost no publicity before Bolden's departure, perhaps due to the Obama administration's fear of congressional opposition. Indeed, </w:t>
      </w:r>
      <w:r w:rsidRPr="00366626">
        <w:rPr>
          <w:highlight w:val="yellow"/>
        </w:rPr>
        <w:t>U.S. Representative</w:t>
      </w:r>
      <w:r w:rsidRPr="00366626">
        <w:t xml:space="preserve"> John </w:t>
      </w:r>
      <w:r w:rsidRPr="00366626">
        <w:rPr>
          <w:rStyle w:val="StyleUnderline"/>
          <w:highlight w:val="yellow"/>
        </w:rPr>
        <w:t>Culberson</w:t>
      </w:r>
      <w:r w:rsidRPr="00366626">
        <w:rPr>
          <w:rStyle w:val="StyleUnderline"/>
        </w:rPr>
        <w:t xml:space="preserve"> </w:t>
      </w:r>
      <w:r w:rsidRPr="00366626">
        <w:t xml:space="preserve">opposition. (Rep., Texas) </w:t>
      </w:r>
      <w:r w:rsidRPr="00366626">
        <w:rPr>
          <w:rStyle w:val="StyleUnderline"/>
          <w:highlight w:val="yellow"/>
        </w:rPr>
        <w:t>sought to stop the trip with a pointed letter to President Obama in which he complained about the lack of consultation with Congress</w:t>
      </w:r>
      <w:r w:rsidRPr="00366626">
        <w:t xml:space="preserve">." Bolden proved surprisingly quiet about the trip afterwards, mentioning only that it had been successful and that he had visited many more locations than had </w:t>
      </w:r>
      <w:proofErr w:type="spellStart"/>
      <w:r w:rsidRPr="00366626">
        <w:t>Mi-chael</w:t>
      </w:r>
      <w:proofErr w:type="spellEnd"/>
      <w:r w:rsidRPr="00366626">
        <w:t xml:space="preserve">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w:t>
      </w:r>
      <w:proofErr w:type="spellStart"/>
      <w:r w:rsidRPr="00366626">
        <w:t>indi-cated</w:t>
      </w:r>
      <w:proofErr w:type="spellEnd"/>
      <w:r w:rsidRPr="00366626">
        <w:t xml:space="preserve"> a somewhat higher level of transparency. The two sides seemed finally to be getting to know each other, although not without limits. </w:t>
      </w:r>
      <w:r w:rsidRPr="00366626">
        <w:rPr>
          <w:rStyle w:val="StyleUnderline"/>
          <w:highlight w:val="yellow"/>
        </w:rPr>
        <w:t>The mid-term elections in</w:t>
      </w:r>
      <w:r w:rsidRPr="00366626">
        <w:rPr>
          <w:rStyle w:val="StyleUnderline"/>
        </w:rPr>
        <w:t xml:space="preserve"> </w:t>
      </w:r>
      <w:r w:rsidRPr="00366626">
        <w:rPr>
          <w:rStyle w:val="StyleUnderline"/>
          <w:highlight w:val="yellow"/>
        </w:rPr>
        <w:t>November</w:t>
      </w:r>
      <w:r w:rsidRPr="00366626">
        <w:rPr>
          <w:rStyle w:val="StyleUnderline"/>
        </w:rPr>
        <w:t xml:space="preserve"> 2010 </w:t>
      </w:r>
      <w:r w:rsidRPr="00366626">
        <w:rPr>
          <w:rStyle w:val="StyleUnderline"/>
          <w:highlight w:val="yellow"/>
        </w:rPr>
        <w:t>in the United States resulted in a major reversal for the Democratic Party</w:t>
      </w:r>
      <w:r w:rsidRPr="00366626">
        <w:rPr>
          <w:highlight w:val="yellow"/>
        </w:rPr>
        <w:t xml:space="preserve">: </w:t>
      </w:r>
      <w:r w:rsidRPr="00366626">
        <w:rPr>
          <w:rStyle w:val="StyleUnderline"/>
          <w:highlight w:val="yellow"/>
        </w:rPr>
        <w:t>Republican control over the House</w:t>
      </w:r>
      <w:r w:rsidRPr="00366626">
        <w:t xml:space="preserve"> of Representatives </w:t>
      </w:r>
      <w:r w:rsidRPr="00366626">
        <w:rPr>
          <w:rStyle w:val="StyleUnderline"/>
          <w:highlight w:val="yellow"/>
        </w:rPr>
        <w:t>and</w:t>
      </w:r>
      <w:r w:rsidRPr="00366626">
        <w:t xml:space="preserve"> near Republican parity in the </w:t>
      </w:r>
      <w:r w:rsidRPr="00366626">
        <w:rPr>
          <w:rStyle w:val="StyleUnderline"/>
          <w:highlight w:val="yellow"/>
        </w:rPr>
        <w:t>Senate</w:t>
      </w:r>
      <w:r w:rsidRPr="00366626">
        <w:rPr>
          <w:highlight w:val="yellow"/>
        </w:rPr>
        <w:t>.</w:t>
      </w:r>
      <w:r w:rsidRPr="00366626">
        <w:t xml:space="preserve"> Not surprisingly, the Republican leadership soon reiterated the requirement that NASA follow closely legislative and budgetary instructions passed by the Congress, </w:t>
      </w:r>
      <w:proofErr w:type="spellStart"/>
      <w:r w:rsidRPr="00366626">
        <w:t>particu-larly</w:t>
      </w:r>
      <w:proofErr w:type="spellEnd"/>
      <w:r w:rsidRPr="00366626">
        <w:t xml:space="preserve"> in regard to maintaining certain Constellation programs, such as work on a new manned capsule and on a heavy-launch booster. But as new </w:t>
      </w:r>
      <w:proofErr w:type="spellStart"/>
      <w:r w:rsidRPr="00366626">
        <w:t>represen-tatives</w:t>
      </w:r>
      <w:proofErr w:type="spellEnd"/>
      <w:r w:rsidRPr="00366626">
        <w:t xml:space="preserve"> flooded onto Capitol Hill in early 2011, concerns of </w:t>
      </w:r>
      <w:r w:rsidRPr="00366626">
        <w:rPr>
          <w:rStyle w:val="StyleUnderline"/>
          <w:highlight w:val="yellow"/>
        </w:rPr>
        <w:t xml:space="preserve">newly elected </w:t>
      </w:r>
      <w:proofErr w:type="spellStart"/>
      <w:r w:rsidRPr="00366626">
        <w:rPr>
          <w:rStyle w:val="StyleUnderline"/>
          <w:highlight w:val="yellow"/>
        </w:rPr>
        <w:t>fis-cal</w:t>
      </w:r>
      <w:proofErr w:type="spellEnd"/>
      <w:r w:rsidRPr="00366626">
        <w:rPr>
          <w:rStyle w:val="StyleUnderline"/>
          <w:highlight w:val="yellow"/>
        </w:rPr>
        <w:t xml:space="preserve"> hawks</w:t>
      </w:r>
      <w:r w:rsidRPr="00366626">
        <w:t xml:space="preserve"> (supported by Tea Party deficit critics) </w:t>
      </w:r>
      <w:r w:rsidRPr="00366626">
        <w:rPr>
          <w:rStyle w:val="StyleUnderline"/>
          <w:highlight w:val="yellow"/>
        </w:rPr>
        <w:t>began to raise</w:t>
      </w:r>
      <w:r w:rsidRPr="00366626">
        <w:rPr>
          <w:highlight w:val="yellow"/>
        </w:rPr>
        <w:t xml:space="preserve"> new </w:t>
      </w:r>
      <w:r w:rsidRPr="00366626">
        <w:rPr>
          <w:rStyle w:val="StyleUnderline"/>
          <w:highlight w:val="yellow"/>
        </w:rPr>
        <w:t>questions about space spending</w:t>
      </w:r>
      <w:r w:rsidRPr="00366626">
        <w:t xml:space="preserve">. Old understandings about the protection of NASA jobs in various districts came into doubt in light of the initial pledge of new House Republicans to cut $100 billion in domestic spending in their first year. </w:t>
      </w:r>
      <w:proofErr w:type="spellStart"/>
      <w:r w:rsidRPr="00366626">
        <w:rPr>
          <w:rStyle w:val="StyleUnderline"/>
          <w:highlight w:val="yellow"/>
        </w:rPr>
        <w:t>Increas-ing</w:t>
      </w:r>
      <w:proofErr w:type="spellEnd"/>
      <w:r w:rsidRPr="00366626">
        <w:rPr>
          <w:rStyle w:val="StyleUnderline"/>
          <w:highlight w:val="yellow"/>
        </w:rPr>
        <w:t xml:space="preserve"> pressure on the NASA budget and a specific unwillingness to allow any new funding for future space cooperation with China soon emerged</w:t>
      </w:r>
      <w:r w:rsidRPr="00366626">
        <w:t xml:space="preserve">. Space security initiatives also faced new scrutiny, including the Code of Conduct. </w:t>
      </w:r>
      <w:r w:rsidRPr="00366626">
        <w:rPr>
          <w:rStyle w:val="StyleUnderline"/>
        </w:rPr>
        <w:t xml:space="preserve">These new factors made it plain that the Obama administration's goal of </w:t>
      </w:r>
      <w:r w:rsidRPr="00366626">
        <w:rPr>
          <w:rStyle w:val="StyleUnderline"/>
          <w:highlight w:val="yellow"/>
        </w:rPr>
        <w:t>improved space relations with China (and others) would face an uphill battle</w:t>
      </w:r>
      <w:r w:rsidRPr="00366626">
        <w:rPr>
          <w:highlight w:val="yellow"/>
        </w:rPr>
        <w:t>.</w:t>
      </w:r>
    </w:p>
    <w:p w14:paraId="2A4FBF66" w14:textId="77777777" w:rsidR="005F34AE" w:rsidRPr="00366626" w:rsidRDefault="005F34AE" w:rsidP="005F34AE">
      <w:pPr>
        <w:pStyle w:val="Heading4"/>
        <w:rPr>
          <w:rStyle w:val="Style13ptBold"/>
          <w:b/>
        </w:rPr>
      </w:pPr>
      <w:r w:rsidRPr="00366626">
        <w:rPr>
          <w:rStyle w:val="Style13ptBold"/>
          <w:b/>
        </w:rPr>
        <w:t>Plan costs political capital</w:t>
      </w:r>
    </w:p>
    <w:p w14:paraId="506E75DC" w14:textId="77777777" w:rsidR="005F34AE" w:rsidRPr="00366626" w:rsidRDefault="005F34AE" w:rsidP="005F34AE">
      <w:r w:rsidRPr="00366626">
        <w:rPr>
          <w:rStyle w:val="Style13ptBold"/>
        </w:rPr>
        <w:t>David 15</w:t>
      </w:r>
      <w:r w:rsidRPr="00366626">
        <w:t>[Leonard David, a space journalist, reporting on space activities for over 50 years, he is co-author with Apollo 11’s Buzz Aldrin of Mission to Mars – My Vision for Space Exploration released in May 2013 and published by the National Geographic Society, Space, 6-16-2015, "US-China Cooperation in Space: Is It Possible, and What's in Store?," Space, http://www.space.com/29671-china-nasa-space-station-cooperation.html] //</w:t>
      </w:r>
      <w:proofErr w:type="spellStart"/>
      <w:r w:rsidRPr="00366626">
        <w:t>Reemz</w:t>
      </w:r>
      <w:proofErr w:type="spellEnd"/>
    </w:p>
    <w:p w14:paraId="38AC4F8A" w14:textId="77777777" w:rsidR="005F34AE" w:rsidRPr="00366626" w:rsidRDefault="005F34AE" w:rsidP="005F34AE">
      <w:r w:rsidRPr="00366626">
        <w:t xml:space="preserve">There's a </w:t>
      </w:r>
      <w:r w:rsidRPr="00366626">
        <w:rPr>
          <w:rStyle w:val="StyleUnderline"/>
          <w:highlight w:val="yellow"/>
        </w:rPr>
        <w:t>growing debate over whether China and the Unites States should cooperate in space</w:t>
      </w:r>
      <w:r w:rsidRPr="00366626">
        <w:rPr>
          <w:rStyle w:val="StyleUnderline"/>
        </w:rPr>
        <w:t>, and the dialogue now appears to focus on how to create an "open-door" policy in orbit for Chinese astronauts</w:t>
      </w:r>
      <w:r w:rsidRPr="00366626">
        <w:t xml:space="preserve"> to make trips to the International Space Station (ISS). Discussion between </w:t>
      </w:r>
      <w:r w:rsidRPr="00366626">
        <w:rPr>
          <w:rStyle w:val="StyleUnderline"/>
        </w:rPr>
        <w:t xml:space="preserve">the two space powers has reached the White House, but progress </w:t>
      </w:r>
      <w:r w:rsidRPr="00366626">
        <w:rPr>
          <w:rStyle w:val="StyleUnderline"/>
          <w:highlight w:val="yellow"/>
        </w:rPr>
        <w:t>seems stymied by Washington, D.C., politics</w:t>
      </w:r>
      <w:r w:rsidRPr="00366626">
        <w:t xml:space="preserve">. Specifically at question is how to handle </w:t>
      </w:r>
      <w:r w:rsidRPr="00366626">
        <w:rPr>
          <w:highlight w:val="yellow"/>
        </w:rPr>
        <w:t xml:space="preserve">a </w:t>
      </w:r>
      <w:r w:rsidRPr="00366626">
        <w:rPr>
          <w:rStyle w:val="StyleUnderline"/>
          <w:highlight w:val="yellow"/>
        </w:rPr>
        <w:t>2011</w:t>
      </w:r>
      <w:r w:rsidRPr="00366626">
        <w:rPr>
          <w:rStyle w:val="StyleUnderline"/>
        </w:rPr>
        <w:t xml:space="preserve"> </w:t>
      </w:r>
      <w:r w:rsidRPr="00366626">
        <w:t xml:space="preserve">decree </w:t>
      </w:r>
      <w:r w:rsidRPr="00366626">
        <w:rPr>
          <w:highlight w:val="yellow"/>
        </w:rPr>
        <w:t>by</w:t>
      </w:r>
      <w:r w:rsidRPr="00366626">
        <w:t xml:space="preserve"> </w:t>
      </w:r>
      <w:r w:rsidRPr="00366626">
        <w:rPr>
          <w:rStyle w:val="StyleUnderline"/>
        </w:rPr>
        <w:t xml:space="preserve">the U.S. </w:t>
      </w:r>
      <w:r w:rsidRPr="00366626">
        <w:rPr>
          <w:rStyle w:val="StyleUnderline"/>
          <w:highlight w:val="yellow"/>
        </w:rPr>
        <w:t>Congress</w:t>
      </w:r>
      <w:r w:rsidRPr="00366626">
        <w:rPr>
          <w:rStyle w:val="StyleUnderline"/>
        </w:rPr>
        <w:t xml:space="preserve"> that </w:t>
      </w:r>
      <w:r w:rsidRPr="00366626">
        <w:rPr>
          <w:rStyle w:val="StyleUnderline"/>
          <w:highlight w:val="yellow"/>
        </w:rPr>
        <w:t>banned NASA from engaging in bilateral agreements and coordination with China regarding space</w:t>
      </w:r>
      <w:r w:rsidRPr="00366626">
        <w:rPr>
          <w:highlight w:val="yellow"/>
        </w:rPr>
        <w:t xml:space="preserve">. </w:t>
      </w:r>
      <w:r w:rsidRPr="00366626">
        <w:rPr>
          <w:rStyle w:val="StyleUnderline"/>
          <w:highlight w:val="yellow"/>
        </w:rPr>
        <w:t>It will take presidential leadership to get started on enhanced U.S.-Chinese space cooperation</w:t>
      </w:r>
      <w:r w:rsidRPr="00366626">
        <w:t>, said John Logsdon, professor emeritus of political science and international affairs at The George Washington University's Space Policy Institute in Washington, D.C. "</w:t>
      </w:r>
      <w:r w:rsidRPr="00366626">
        <w:rPr>
          <w:rStyle w:val="StyleUnderline"/>
        </w:rPr>
        <w:t>The first step is the White House working with congressional leadership to get current, unwise restrictions on such cooperation revoked</w:t>
      </w:r>
      <w:r w:rsidRPr="00366626">
        <w:t>," Logsdon told Space.com. "Then, the United States can invite China to work together with the United States and other spacefaring countries on a wide variety of space activities and, most dramatically, human spaceflight."</w:t>
      </w:r>
    </w:p>
    <w:p w14:paraId="45743A13" w14:textId="77777777" w:rsidR="005F34AE" w:rsidRPr="00366626" w:rsidRDefault="005F34AE" w:rsidP="005F34AE">
      <w:pPr>
        <w:pStyle w:val="Heading2"/>
      </w:pPr>
      <w:r w:rsidRPr="00366626">
        <w:t>Internal Links</w:t>
      </w:r>
    </w:p>
    <w:p w14:paraId="16E4B5AF" w14:textId="77777777" w:rsidR="005F34AE" w:rsidRPr="00366626" w:rsidRDefault="005F34AE" w:rsidP="005F34AE"/>
    <w:p w14:paraId="5F1AB8B0" w14:textId="77777777" w:rsidR="005F34AE" w:rsidRPr="00366626" w:rsidRDefault="005F34AE" w:rsidP="005F34AE">
      <w:pPr>
        <w:pStyle w:val="Heading3"/>
      </w:pPr>
      <w:r w:rsidRPr="00366626">
        <w:t>PC Key</w:t>
      </w:r>
    </w:p>
    <w:p w14:paraId="1F2C2808" w14:textId="77777777" w:rsidR="005F34AE" w:rsidRPr="00366626" w:rsidRDefault="005F34AE" w:rsidP="005F34AE"/>
    <w:p w14:paraId="7C088A8D" w14:textId="77777777" w:rsidR="005F34AE" w:rsidRPr="00366626" w:rsidRDefault="005F34AE" w:rsidP="005F34AE">
      <w:pPr>
        <w:pStyle w:val="Heading4"/>
      </w:pPr>
      <w:r w:rsidRPr="00366626">
        <w:t>TPP will pass before Obama leaves office but PC is key to negotiations with Congressional leaders</w:t>
      </w:r>
    </w:p>
    <w:p w14:paraId="6EB846A5" w14:textId="78C85A62" w:rsidR="005F34AE" w:rsidRPr="00366626" w:rsidRDefault="005F34AE" w:rsidP="005F34AE">
      <w:proofErr w:type="spellStart"/>
      <w:r w:rsidRPr="00366626">
        <w:rPr>
          <w:rStyle w:val="Style13ptBold"/>
        </w:rPr>
        <w:t>Rascoe</w:t>
      </w:r>
      <w:proofErr w:type="spellEnd"/>
      <w:r w:rsidRPr="00366626">
        <w:rPr>
          <w:rStyle w:val="Style13ptBold"/>
        </w:rPr>
        <w:t xml:space="preserve"> and </w:t>
      </w:r>
      <w:proofErr w:type="spellStart"/>
      <w:r w:rsidRPr="00366626">
        <w:rPr>
          <w:rStyle w:val="Style13ptBold"/>
        </w:rPr>
        <w:t>Rampton</w:t>
      </w:r>
      <w:proofErr w:type="spellEnd"/>
      <w:r w:rsidRPr="00366626">
        <w:rPr>
          <w:rStyle w:val="Style13ptBold"/>
        </w:rPr>
        <w:t xml:space="preserve"> 6/20</w:t>
      </w:r>
      <w:r w:rsidRPr="00366626">
        <w:t xml:space="preserve"> (Ayesha </w:t>
      </w:r>
      <w:proofErr w:type="spellStart"/>
      <w:r w:rsidRPr="00366626">
        <w:t>Rascoe</w:t>
      </w:r>
      <w:proofErr w:type="spellEnd"/>
      <w:r w:rsidRPr="00366626">
        <w:t xml:space="preserve">, Roberta </w:t>
      </w:r>
      <w:proofErr w:type="spellStart"/>
      <w:r w:rsidRPr="00366626">
        <w:t>Rampton</w:t>
      </w:r>
      <w:proofErr w:type="spellEnd"/>
      <w:r w:rsidRPr="00366626">
        <w:t>: Reporters for Reuters, “Obama takes turn as 'America's pitch man' to help sell TPP trade deal,” 6/20/16, http://www.reuters.com/article/us-usa-obama-trade-idUSKCN0Z625H, Accessed: 7/13/16, RRR)</w:t>
      </w:r>
    </w:p>
    <w:p w14:paraId="2E7B18DC" w14:textId="3AF9C05C" w:rsidR="005F34AE" w:rsidRPr="00366626" w:rsidRDefault="005F34AE" w:rsidP="005F34AE">
      <w:pPr>
        <w:rPr>
          <w:sz w:val="16"/>
        </w:rPr>
      </w:pPr>
      <w:r w:rsidRPr="00366626">
        <w:rPr>
          <w:rStyle w:val="StyleUnderline"/>
        </w:rPr>
        <w:t xml:space="preserve">President Barack </w:t>
      </w:r>
      <w:r w:rsidRPr="00366626">
        <w:rPr>
          <w:rStyle w:val="StyleUnderline"/>
          <w:highlight w:val="yellow"/>
        </w:rPr>
        <w:t>Obama made a plug</w:t>
      </w:r>
      <w:r w:rsidRPr="00366626">
        <w:rPr>
          <w:sz w:val="16"/>
        </w:rPr>
        <w:t xml:space="preserve"> on Monday </w:t>
      </w:r>
      <w:r w:rsidRPr="00366626">
        <w:rPr>
          <w:rStyle w:val="StyleUnderline"/>
          <w:highlight w:val="yellow"/>
        </w:rPr>
        <w:t>for the Trans-Pacific Partnership trade deal to a group of 2,400 investors looking at locating business in the United States</w:t>
      </w:r>
      <w:r w:rsidRPr="00366626">
        <w:rPr>
          <w:sz w:val="16"/>
        </w:rPr>
        <w:t xml:space="preserve">, saying the deal would help boost the global economy. </w:t>
      </w:r>
      <w:r w:rsidRPr="00366626">
        <w:rPr>
          <w:rStyle w:val="StyleUnderline"/>
          <w:highlight w:val="yellow"/>
        </w:rPr>
        <w:t>Trade has become a hot-button issue in the Nov. 8 presidential election campaign, with presumptive candidates from both parties voicing objections to the</w:t>
      </w:r>
      <w:r w:rsidRPr="00366626">
        <w:rPr>
          <w:rStyle w:val="StyleUnderline"/>
        </w:rPr>
        <w:t xml:space="preserve"> 12-nation TPP </w:t>
      </w:r>
      <w:r w:rsidRPr="00366626">
        <w:rPr>
          <w:rStyle w:val="StyleUnderline"/>
          <w:highlight w:val="yellow"/>
        </w:rPr>
        <w:t>deal that Obama wants the U.S. Congress to sign off on before his time in office ends</w:t>
      </w:r>
      <w:r w:rsidRPr="00366626">
        <w:rPr>
          <w:rStyle w:val="StyleUnderline"/>
        </w:rPr>
        <w:t xml:space="preserve"> on Jan. 20</w:t>
      </w:r>
      <w:r w:rsidRPr="00366626">
        <w:rPr>
          <w:sz w:val="16"/>
        </w:rPr>
        <w:t>. Both the Republican and Democratic presidential campaigns have tapped into populist skepticism about the benefit of trade deals on jobs and wages, particularly in the manufacturing sector. Obama tried to dispel the economic gloom-and-doom coming from the campaign trail, extolling the recovery of the United States from recession. "</w:t>
      </w:r>
      <w:r w:rsidRPr="00366626">
        <w:rPr>
          <w:rStyle w:val="StyleUnderline"/>
          <w:highlight w:val="yellow"/>
        </w:rPr>
        <w:t>I don't mind being America's pitch man</w:t>
      </w:r>
      <w:r w:rsidRPr="00366626">
        <w:rPr>
          <w:rStyle w:val="StyleUnderline"/>
        </w:rPr>
        <w:t>," Obama said in a speech</w:t>
      </w:r>
      <w:r w:rsidRPr="00366626">
        <w:rPr>
          <w:sz w:val="16"/>
        </w:rPr>
        <w:t xml:space="preserve"> at the </w:t>
      </w:r>
      <w:proofErr w:type="spellStart"/>
      <w:r w:rsidRPr="00366626">
        <w:rPr>
          <w:sz w:val="16"/>
        </w:rPr>
        <w:t>SelectUSA</w:t>
      </w:r>
      <w:proofErr w:type="spellEnd"/>
      <w:r w:rsidRPr="00366626">
        <w:rPr>
          <w:sz w:val="16"/>
        </w:rPr>
        <w:t xml:space="preserve"> Summit. "In seven months or so, I'll be on the job market, and I'm glad I'm going to be here. I'm going to get on LinkedIn and see what comes up," he quipped. Obama argued that </w:t>
      </w:r>
      <w:r w:rsidRPr="00366626">
        <w:rPr>
          <w:rStyle w:val="StyleUnderline"/>
        </w:rPr>
        <w:t xml:space="preserve">while there are legitimate concerns about boosting wages and improving working conditions, ultimately </w:t>
      </w:r>
      <w:r w:rsidRPr="00366626">
        <w:rPr>
          <w:rStyle w:val="StyleUnderline"/>
          <w:highlight w:val="yellow"/>
        </w:rPr>
        <w:t>global trade can help connect people from around the world and reduce poverty</w:t>
      </w:r>
      <w:r w:rsidRPr="00366626">
        <w:rPr>
          <w:sz w:val="16"/>
          <w:highlight w:val="yellow"/>
        </w:rPr>
        <w:t>.</w:t>
      </w:r>
      <w:r w:rsidRPr="00366626">
        <w:rPr>
          <w:sz w:val="16"/>
        </w:rPr>
        <w:t xml:space="preserve"> "</w:t>
      </w:r>
      <w:r w:rsidRPr="00366626">
        <w:rPr>
          <w:rStyle w:val="StyleUnderline"/>
        </w:rPr>
        <w:t>This is not just about jobs and trade, it's not just about hard cold cash</w:t>
      </w:r>
      <w:r w:rsidRPr="00366626">
        <w:rPr>
          <w:sz w:val="16"/>
        </w:rPr>
        <w:t>," he said. "</w:t>
      </w:r>
      <w:r w:rsidRPr="00366626">
        <w:rPr>
          <w:rStyle w:val="StyleUnderline"/>
          <w:highlight w:val="yellow"/>
        </w:rPr>
        <w:t>It's</w:t>
      </w:r>
      <w:r w:rsidRPr="00366626">
        <w:rPr>
          <w:rStyle w:val="StyleUnderline"/>
        </w:rPr>
        <w:t xml:space="preserve"> also </w:t>
      </w:r>
      <w:r w:rsidRPr="00366626">
        <w:rPr>
          <w:rStyle w:val="StyleUnderline"/>
          <w:highlight w:val="yellow"/>
        </w:rPr>
        <w:t>about building relationships across borders</w:t>
      </w:r>
      <w:r w:rsidRPr="00366626">
        <w:rPr>
          <w:sz w:val="16"/>
          <w:highlight w:val="yellow"/>
        </w:rPr>
        <w:t>.</w:t>
      </w:r>
      <w:r w:rsidRPr="00366626">
        <w:rPr>
          <w:sz w:val="16"/>
        </w:rPr>
        <w:t xml:space="preserve"> When your companies come together you help bring countries and cultures together." </w:t>
      </w:r>
      <w:r w:rsidRPr="00366626">
        <w:rPr>
          <w:rStyle w:val="StyleUnderline"/>
        </w:rPr>
        <w:t xml:space="preserve">American </w:t>
      </w:r>
      <w:r w:rsidRPr="00366626">
        <w:rPr>
          <w:rStyle w:val="StyleUnderline"/>
          <w:highlight w:val="yellow"/>
        </w:rPr>
        <w:t>business lobby groups have been pushing the White House and congressional leaders to finish their work to ratify the TPP</w:t>
      </w:r>
      <w:r w:rsidRPr="00366626">
        <w:rPr>
          <w:rStyle w:val="StyleUnderline"/>
        </w:rPr>
        <w:t xml:space="preserve"> before the next administration takes office</w:t>
      </w:r>
      <w:r w:rsidRPr="00366626">
        <w:rPr>
          <w:sz w:val="16"/>
        </w:rPr>
        <w:t>. Obama's top economic adviser sidestepped a question on a conference call about the timeline. "</w:t>
      </w:r>
      <w:r w:rsidRPr="00366626">
        <w:rPr>
          <w:rStyle w:val="StyleUnderline"/>
          <w:highlight w:val="yellow"/>
        </w:rPr>
        <w:t>We're continuing to work with congressional leaders to find the right opportunity, the right window of opportunity, to get TPP passed this year</w:t>
      </w:r>
      <w:r w:rsidRPr="00366626">
        <w:rPr>
          <w:rStyle w:val="StyleUnderline"/>
        </w:rPr>
        <w:t xml:space="preserve">," Jeff </w:t>
      </w:r>
      <w:proofErr w:type="spellStart"/>
      <w:r w:rsidRPr="00366626">
        <w:rPr>
          <w:rStyle w:val="StyleUnderline"/>
        </w:rPr>
        <w:t>Zients</w:t>
      </w:r>
      <w:proofErr w:type="spellEnd"/>
      <w:r w:rsidRPr="00366626">
        <w:rPr>
          <w:rStyle w:val="StyleUnderline"/>
        </w:rPr>
        <w:t>, the director of the National Economic Council, told reporters</w:t>
      </w:r>
      <w:r w:rsidRPr="00366626">
        <w:rPr>
          <w:sz w:val="16"/>
        </w:rPr>
        <w:t>.</w:t>
      </w:r>
    </w:p>
    <w:p w14:paraId="43757F92" w14:textId="77777777" w:rsidR="005F34AE" w:rsidRPr="00366626" w:rsidRDefault="005F34AE" w:rsidP="005F34AE">
      <w:pPr>
        <w:rPr>
          <w:sz w:val="16"/>
        </w:rPr>
      </w:pPr>
    </w:p>
    <w:p w14:paraId="0DABE11A" w14:textId="77777777" w:rsidR="005F34AE" w:rsidRPr="00366626" w:rsidRDefault="005F34AE" w:rsidP="005F34AE">
      <w:pPr>
        <w:pStyle w:val="Heading4"/>
      </w:pPr>
      <w:r w:rsidRPr="00366626">
        <w:t>Opposition from presidential candidates makes PC key to TPP</w:t>
      </w:r>
    </w:p>
    <w:p w14:paraId="15E76CDA" w14:textId="77777777" w:rsidR="005F34AE" w:rsidRPr="00366626" w:rsidRDefault="005F34AE" w:rsidP="005F34AE">
      <w:r w:rsidRPr="00366626">
        <w:rPr>
          <w:rStyle w:val="Style13ptBold"/>
        </w:rPr>
        <w:t xml:space="preserve">Miller, fellow on East Asia for the </w:t>
      </w:r>
      <w:proofErr w:type="spellStart"/>
      <w:r w:rsidRPr="00366626">
        <w:rPr>
          <w:rStyle w:val="Style13ptBold"/>
        </w:rPr>
        <w:t>EastWest</w:t>
      </w:r>
      <w:proofErr w:type="spellEnd"/>
      <w:r w:rsidRPr="00366626">
        <w:rPr>
          <w:rStyle w:val="Style13ptBold"/>
        </w:rPr>
        <w:t xml:space="preserve"> Institute ’16</w:t>
      </w:r>
      <w:r w:rsidRPr="00366626">
        <w:t xml:space="preserve"> (J Berkshire Miller is the director of the Council on International Policy, Time is running out on TPP, Aljazeera, June 15</w:t>
      </w:r>
      <w:r w:rsidRPr="00366626">
        <w:rPr>
          <w:vertAlign w:val="superscript"/>
        </w:rPr>
        <w:t>th</w:t>
      </w:r>
      <w:r w:rsidRPr="00366626">
        <w:t xml:space="preserve"> 2016, http://www.aljazeera.com/indepth/opinion/2016/06/time-running-tpp-160613091202942.html)</w:t>
      </w:r>
    </w:p>
    <w:p w14:paraId="6A47A8D5" w14:textId="77777777" w:rsidR="005F34AE" w:rsidRPr="00366626" w:rsidRDefault="005F34AE" w:rsidP="005F34AE">
      <w:pPr>
        <w:rPr>
          <w:rStyle w:val="StyleUnderline"/>
        </w:rPr>
      </w:pPr>
      <w:r w:rsidRPr="00366626">
        <w:rPr>
          <w:rStyle w:val="StyleUnderline"/>
          <w:highlight w:val="yellow"/>
        </w:rPr>
        <w:t>In an ideal world, the Obama administration would look to get the deal ratified during its "lame-duck" session</w:t>
      </w:r>
      <w:r w:rsidRPr="00366626">
        <w:rPr>
          <w:rStyle w:val="StyleUnderline"/>
        </w:rPr>
        <w:t xml:space="preserve"> - immediately following the election in November and before the new president-elect takes office in January.</w:t>
      </w:r>
      <w:r w:rsidRPr="00366626">
        <w:rPr>
          <w:sz w:val="16"/>
        </w:rPr>
        <w:t xml:space="preserve"> Obama's top trade envoy Michael </w:t>
      </w:r>
      <w:proofErr w:type="spellStart"/>
      <w:r w:rsidRPr="00366626">
        <w:rPr>
          <w:sz w:val="16"/>
        </w:rPr>
        <w:t>Froman</w:t>
      </w:r>
      <w:proofErr w:type="spellEnd"/>
      <w:r w:rsidRPr="00366626">
        <w:rPr>
          <w:sz w:val="16"/>
        </w:rPr>
        <w:t xml:space="preserve"> has taken a sanguine view that the deal be put into force, noting: "There is a pathway forward here and what we're trying to do right now is just </w:t>
      </w:r>
      <w:proofErr w:type="spellStart"/>
      <w:r w:rsidRPr="00366626">
        <w:rPr>
          <w:sz w:val="16"/>
        </w:rPr>
        <w:t>maximise</w:t>
      </w:r>
      <w:proofErr w:type="spellEnd"/>
      <w:r w:rsidRPr="00366626">
        <w:rPr>
          <w:sz w:val="16"/>
        </w:rPr>
        <w:t xml:space="preserve"> the likelihood that we’ll be able to walk down that path successfully." </w:t>
      </w:r>
      <w:r w:rsidRPr="00366626">
        <w:rPr>
          <w:rStyle w:val="StyleUnderline"/>
        </w:rPr>
        <w:t xml:space="preserve">But while </w:t>
      </w:r>
      <w:r w:rsidRPr="00366626">
        <w:rPr>
          <w:rStyle w:val="StyleUnderline"/>
          <w:highlight w:val="yellow"/>
        </w:rPr>
        <w:t>there is cautious optimism in the Obama administration</w:t>
      </w:r>
      <w:r w:rsidRPr="00366626">
        <w:rPr>
          <w:rStyle w:val="StyleUnderline"/>
        </w:rPr>
        <w:t>, the timelines and sensitivities attached to election politics do not portend well for the deal being struck by the end of the year. It will require political capital</w:t>
      </w:r>
      <w:r w:rsidRPr="00366626">
        <w:rPr>
          <w:sz w:val="16"/>
        </w:rPr>
        <w:t xml:space="preserve"> that is needed on other key priorities such as the confirmation of Merrick Garland to the Supreme Court. Despite the fact that the TPP was largely pushed under her watch as Secretary of State, </w:t>
      </w:r>
      <w:r w:rsidRPr="00366626">
        <w:rPr>
          <w:rStyle w:val="StyleUnderline"/>
          <w:highlight w:val="yellow"/>
        </w:rPr>
        <w:t>Clinton has been forced to distance herself from it due to concerns that her base has on its impact on US jobs. The Republicans are similarly boxed in with the presumptive nomination of Donald Trump - who has blasted the deal</w:t>
      </w:r>
      <w:r w:rsidRPr="00366626">
        <w:rPr>
          <w:sz w:val="16"/>
        </w:rPr>
        <w:t xml:space="preserve">. This has tempered their support for the TPP due the timing and the signal its ratification might deliver. </w:t>
      </w:r>
      <w:r w:rsidRPr="00366626">
        <w:rPr>
          <w:rStyle w:val="StyleUnderline"/>
          <w:highlight w:val="yellow"/>
        </w:rPr>
        <w:t>Despite the strategic imperative of ratifying the pact, it appears that deal's approval is hanging by a thread</w:t>
      </w:r>
      <w:r w:rsidRPr="00366626">
        <w:rPr>
          <w:rStyle w:val="StyleUnderline"/>
        </w:rPr>
        <w:t>.</w:t>
      </w:r>
    </w:p>
    <w:p w14:paraId="5A24D1B6" w14:textId="77777777" w:rsidR="005F34AE" w:rsidRPr="00366626" w:rsidRDefault="005F34AE" w:rsidP="005F34AE">
      <w:pPr>
        <w:rPr>
          <w:sz w:val="16"/>
        </w:rPr>
      </w:pPr>
    </w:p>
    <w:p w14:paraId="518E2741" w14:textId="77777777" w:rsidR="005F34AE" w:rsidRPr="00366626" w:rsidRDefault="005F34AE" w:rsidP="005F34AE">
      <w:pPr>
        <w:rPr>
          <w:sz w:val="16"/>
        </w:rPr>
      </w:pPr>
    </w:p>
    <w:p w14:paraId="5584D748" w14:textId="77777777" w:rsidR="005F34AE" w:rsidRPr="00366626" w:rsidRDefault="005F34AE" w:rsidP="005F34AE">
      <w:pPr>
        <w:rPr>
          <w:sz w:val="16"/>
        </w:rPr>
      </w:pPr>
    </w:p>
    <w:p w14:paraId="6443C9DC" w14:textId="77777777" w:rsidR="005F34AE" w:rsidRPr="00366626" w:rsidRDefault="005F34AE" w:rsidP="005F34AE">
      <w:pPr>
        <w:pStyle w:val="Heading3"/>
      </w:pPr>
      <w:r w:rsidRPr="00366626">
        <w:t>AT: PC Theory False</w:t>
      </w:r>
    </w:p>
    <w:p w14:paraId="17A3DB8F" w14:textId="77777777" w:rsidR="005F34AE" w:rsidRPr="00366626" w:rsidRDefault="005F34AE" w:rsidP="005F34AE"/>
    <w:p w14:paraId="042AC03D" w14:textId="77777777" w:rsidR="005F34AE" w:rsidRPr="00366626" w:rsidRDefault="005F34AE" w:rsidP="005F34AE">
      <w:pPr>
        <w:pStyle w:val="Heading4"/>
      </w:pPr>
      <w:r w:rsidRPr="00366626">
        <w:t>PC is real; the alternative, of presidential political influence predicated on willpower, is non-falsifiable</w:t>
      </w:r>
    </w:p>
    <w:p w14:paraId="771D9BFB" w14:textId="77777777" w:rsidR="005F34AE" w:rsidRPr="00366626" w:rsidRDefault="005F34AE" w:rsidP="005F34AE">
      <w:pPr>
        <w:rPr>
          <w:rStyle w:val="Style13ptBold"/>
          <w:b w:val="0"/>
        </w:rPr>
      </w:pPr>
      <w:proofErr w:type="spellStart"/>
      <w:r w:rsidRPr="00366626">
        <w:rPr>
          <w:rStyle w:val="Style13ptBold"/>
        </w:rPr>
        <w:t>Nyhan</w:t>
      </w:r>
      <w:proofErr w:type="spellEnd"/>
      <w:r w:rsidRPr="00366626">
        <w:rPr>
          <w:rStyle w:val="Style13ptBold"/>
        </w:rPr>
        <w:t xml:space="preserve">, political scientist, ’09 </w:t>
      </w:r>
      <w:r w:rsidRPr="00366626">
        <w:t xml:space="preserve">(Brendan </w:t>
      </w:r>
      <w:proofErr w:type="spellStart"/>
      <w:r w:rsidRPr="00366626">
        <w:t>Nyhan</w:t>
      </w:r>
      <w:proofErr w:type="spellEnd"/>
      <w:r w:rsidRPr="00366626">
        <w:t xml:space="preserve"> is a political scientist and media critic, The Green Lantern theory of the presidency, December 14, 2009, http://www.brendan-nyhan.com/blog/2009/12/the-green-lantern-theory-of-the-presidency.html)</w:t>
      </w:r>
    </w:p>
    <w:p w14:paraId="45F5D263" w14:textId="77777777" w:rsidR="005F34AE" w:rsidRPr="00366626" w:rsidRDefault="005F34AE" w:rsidP="005F34AE">
      <w:pPr>
        <w:rPr>
          <w:sz w:val="16"/>
        </w:rPr>
      </w:pPr>
      <w:r w:rsidRPr="00366626">
        <w:rPr>
          <w:rStyle w:val="StyleUnderline"/>
          <w:highlight w:val="yellow"/>
        </w:rPr>
        <w:t>During the Bush years</w:t>
      </w:r>
      <w:r w:rsidRPr="00366626">
        <w:rPr>
          <w:rStyle w:val="StyleUnderline"/>
        </w:rPr>
        <w:t xml:space="preserve">, [Matthew] </w:t>
      </w:r>
      <w:proofErr w:type="spellStart"/>
      <w:r w:rsidRPr="00366626">
        <w:rPr>
          <w:rStyle w:val="StyleUnderline"/>
          <w:highlight w:val="yellow"/>
        </w:rPr>
        <w:t>Yglesias</w:t>
      </w:r>
      <w:proofErr w:type="spellEnd"/>
      <w:r w:rsidRPr="00366626">
        <w:rPr>
          <w:rStyle w:val="StyleUnderline"/>
          <w:highlight w:val="yellow"/>
        </w:rPr>
        <w:t xml:space="preserve"> coined the Green Lantern</w:t>
      </w:r>
      <w:r w:rsidRPr="00366626">
        <w:rPr>
          <w:rStyle w:val="StyleUnderline"/>
        </w:rPr>
        <w:t xml:space="preserve"> </w:t>
      </w:r>
      <w:r w:rsidRPr="00366626">
        <w:rPr>
          <w:sz w:val="16"/>
        </w:rPr>
        <w:t xml:space="preserve">Theory of Geopolitics* to mock conservatives who believed that "[t]he only thing limiting us is a lack of willpower" in foreign policy. </w:t>
      </w:r>
      <w:r w:rsidRPr="00366626">
        <w:rPr>
          <w:rStyle w:val="StyleUnderline"/>
        </w:rPr>
        <w:t xml:space="preserve">What he identifies here is nothing less than a Green Lantern theory of the presidency in which </w:t>
      </w:r>
      <w:r w:rsidRPr="00366626">
        <w:rPr>
          <w:rStyle w:val="StyleUnderline"/>
          <w:highlight w:val="yellow"/>
        </w:rPr>
        <w:t>all domestic policy compromises are attributed to a lack of presidential wil</w:t>
      </w:r>
      <w:r w:rsidRPr="00366626">
        <w:rPr>
          <w:rStyle w:val="StyleUnderline"/>
        </w:rPr>
        <w:t>l</w:t>
      </w:r>
      <w:r w:rsidRPr="00366626">
        <w:rPr>
          <w:sz w:val="16"/>
        </w:rPr>
        <w:t xml:space="preserve">. And, like the Green Lantern theory of geopolitics, </w:t>
      </w:r>
      <w:r w:rsidRPr="00366626">
        <w:rPr>
          <w:rStyle w:val="StyleUnderline"/>
        </w:rPr>
        <w:t xml:space="preserve">this view is </w:t>
      </w:r>
      <w:proofErr w:type="spellStart"/>
      <w:r w:rsidRPr="00366626">
        <w:rPr>
          <w:rStyle w:val="StyleUnderline"/>
        </w:rPr>
        <w:t>nonfalsifiable</w:t>
      </w:r>
      <w:proofErr w:type="spellEnd"/>
      <w:r w:rsidRPr="00366626">
        <w:rPr>
          <w:sz w:val="16"/>
        </w:rPr>
        <w:t xml:space="preserve">. Rather than learning from, say, the stimulus vote that Obama faces severe constraints in the Senate, </w:t>
      </w:r>
      <w:r w:rsidRPr="00366626">
        <w:rPr>
          <w:rStyle w:val="StyleUnderline"/>
          <w:highlight w:val="yellow"/>
        </w:rPr>
        <w:t>liberal GL proponents have created a narrative in which all failure and compromise is the result of a lack of presidential willpower</w:t>
      </w:r>
      <w:r w:rsidRPr="00366626">
        <w:rPr>
          <w:sz w:val="16"/>
        </w:rPr>
        <w:t>. (</w:t>
      </w:r>
      <w:proofErr w:type="spellStart"/>
      <w:r w:rsidRPr="00366626">
        <w:rPr>
          <w:sz w:val="16"/>
        </w:rPr>
        <w:t>Hamsher</w:t>
      </w:r>
      <w:proofErr w:type="spellEnd"/>
      <w:r w:rsidRPr="00366626">
        <w:rPr>
          <w:sz w:val="16"/>
        </w:rPr>
        <w:t xml:space="preserve">, for instance, claims that "The failure to establish a public option to control medical costs and increase competition is President Obama’s failure alone.") </w:t>
      </w:r>
      <w:r w:rsidRPr="00366626">
        <w:rPr>
          <w:rStyle w:val="StyleUnderline"/>
        </w:rPr>
        <w:t>It's a fantasy world.</w:t>
      </w:r>
    </w:p>
    <w:p w14:paraId="6C3BFF3C" w14:textId="77777777" w:rsidR="004D3258" w:rsidRPr="00366626" w:rsidRDefault="004D3258" w:rsidP="004D3258"/>
    <w:p w14:paraId="63A24AC9" w14:textId="1C46147C" w:rsidR="005172A9" w:rsidRPr="00366626" w:rsidRDefault="005172A9" w:rsidP="005172A9">
      <w:pPr>
        <w:pStyle w:val="Heading3"/>
      </w:pPr>
      <w:r w:rsidRPr="00366626">
        <w:t>AT: Winners Win</w:t>
      </w:r>
    </w:p>
    <w:p w14:paraId="641BDEFA" w14:textId="77777777" w:rsidR="005172A9" w:rsidRPr="00366626" w:rsidRDefault="005172A9" w:rsidP="005172A9"/>
    <w:p w14:paraId="4FAE0001" w14:textId="77777777" w:rsidR="005172A9" w:rsidRPr="00366626" w:rsidRDefault="005172A9" w:rsidP="005172A9">
      <w:pPr>
        <w:pStyle w:val="Heading4"/>
      </w:pPr>
      <w:r w:rsidRPr="00366626">
        <w:t>Wins don’t spill over – capital is finite and prioritizing issues is key</w:t>
      </w:r>
    </w:p>
    <w:p w14:paraId="61430811" w14:textId="3E1B529D" w:rsidR="005172A9" w:rsidRPr="00366626" w:rsidRDefault="005172A9" w:rsidP="005172A9">
      <w:r w:rsidRPr="00366626">
        <w:rPr>
          <w:rStyle w:val="Heading4Char"/>
        </w:rPr>
        <w:t>Schultz, 13</w:t>
      </w:r>
      <w:r w:rsidRPr="00366626">
        <w:t xml:space="preserve"> – professor at Hamline University School of Business, where he teaches classes on privatization and public, private and nonprofit partnerships; editor of the Journal of Public Affairs Education (JPAE) (David, 1/22. “Obama's dwindling prospects in a second term.” http://www.minnpost.com/community-voices/2013/01/obamas-dwindling-prospects-second-term)</w:t>
      </w:r>
    </w:p>
    <w:p w14:paraId="63996EFB" w14:textId="77777777" w:rsidR="005172A9" w:rsidRPr="00366626" w:rsidRDefault="005172A9" w:rsidP="005172A9"/>
    <w:p w14:paraId="1043883A" w14:textId="77777777" w:rsidR="005172A9" w:rsidRPr="00366626" w:rsidRDefault="005172A9" w:rsidP="005172A9">
      <w:pPr>
        <w:rPr>
          <w:sz w:val="14"/>
        </w:rPr>
      </w:pPr>
      <w:r w:rsidRPr="00366626">
        <w:rPr>
          <w:sz w:val="14"/>
        </w:rPr>
        <w:t xml:space="preserve">Four more years for Obama. </w:t>
      </w:r>
      <w:r w:rsidRPr="00366626">
        <w:rPr>
          <w:rStyle w:val="StyleUnderline"/>
        </w:rPr>
        <w:t>Now what? What does</w:t>
      </w:r>
      <w:r w:rsidRPr="00366626">
        <w:rPr>
          <w:sz w:val="14"/>
        </w:rPr>
        <w:t xml:space="preserve"> Barack </w:t>
      </w:r>
      <w:r w:rsidRPr="00366626">
        <w:rPr>
          <w:rStyle w:val="StyleUnderline"/>
          <w:highlight w:val="cyan"/>
        </w:rPr>
        <w:t>Obama</w:t>
      </w:r>
      <w:r w:rsidRPr="00366626">
        <w:rPr>
          <w:rStyle w:val="StyleUnderline"/>
        </w:rPr>
        <w:t xml:space="preserve"> do in his second term and what can he accomplish?</w:t>
      </w:r>
      <w:r w:rsidRPr="00366626">
        <w:rPr>
          <w:sz w:val="14"/>
        </w:rPr>
        <w:t xml:space="preserve"> Simply put, </w:t>
      </w:r>
      <w:r w:rsidRPr="00366626">
        <w:rPr>
          <w:rStyle w:val="StyleUnderline"/>
        </w:rPr>
        <w:t xml:space="preserve">his </w:t>
      </w:r>
      <w:r w:rsidRPr="00366626">
        <w:rPr>
          <w:rStyle w:val="StyleUnderline"/>
          <w:highlight w:val="cyan"/>
        </w:rPr>
        <w:t>options are limited</w:t>
      </w:r>
      <w:r w:rsidRPr="00366626">
        <w:rPr>
          <w:sz w:val="14"/>
        </w:rPr>
        <w:t xml:space="preserve"> and the prospects for major success quite limited. </w:t>
      </w:r>
      <w:r w:rsidRPr="00366626">
        <w:rPr>
          <w:rStyle w:val="StyleUnderline"/>
          <w:highlight w:val="cyan"/>
        </w:rPr>
        <w:t>Presidential power is the power to persuade</w:t>
      </w:r>
      <w:r w:rsidRPr="00366626">
        <w:rPr>
          <w:sz w:val="14"/>
        </w:rPr>
        <w:t xml:space="preserve">, as Richard Neustadt famously stated. </w:t>
      </w:r>
      <w:r w:rsidRPr="00366626">
        <w:rPr>
          <w:rStyle w:val="StyleUnderline"/>
          <w:highlight w:val="cyan"/>
        </w:rPr>
        <w:t>Many factors determine</w:t>
      </w:r>
      <w:r w:rsidRPr="00366626">
        <w:rPr>
          <w:rStyle w:val="StyleUnderline"/>
        </w:rPr>
        <w:t xml:space="preserve"> presidential </w:t>
      </w:r>
      <w:r w:rsidRPr="00366626">
        <w:rPr>
          <w:rStyle w:val="StyleUnderline"/>
          <w:highlight w:val="cyan"/>
        </w:rPr>
        <w:t>power</w:t>
      </w:r>
      <w:r w:rsidRPr="00366626">
        <w:rPr>
          <w:rStyle w:val="StyleUnderline"/>
        </w:rPr>
        <w:t xml:space="preserve"> and the ability to influence</w:t>
      </w:r>
      <w:r w:rsidRPr="00366626">
        <w:rPr>
          <w:sz w:val="14"/>
        </w:rPr>
        <w:t xml:space="preserve"> including personality (as James David Barber argued), attitude toward power, margin of victory, public support, support in Congress, and one’s sense of narrative or purpose. Additionally, </w:t>
      </w:r>
      <w:r w:rsidRPr="00366626">
        <w:rPr>
          <w:rStyle w:val="StyleUnderline"/>
          <w:highlight w:val="cyan"/>
        </w:rPr>
        <w:t>presidential power is temporal</w:t>
      </w:r>
      <w:r w:rsidRPr="00366626">
        <w:rPr>
          <w:sz w:val="14"/>
        </w:rPr>
        <w:t xml:space="preserve">, often </w:t>
      </w:r>
      <w:r w:rsidRPr="00366626">
        <w:rPr>
          <w:rStyle w:val="StyleUnderline"/>
        </w:rPr>
        <w:t xml:space="preserve">greatest when one is first elected, and </w:t>
      </w:r>
      <w:r w:rsidRPr="00366626">
        <w:rPr>
          <w:rStyle w:val="StyleUnderline"/>
          <w:highlight w:val="cyan"/>
        </w:rPr>
        <w:t>it is contextual, affected by competing items on an agenda</w:t>
      </w:r>
      <w:r w:rsidRPr="00366626">
        <w:rPr>
          <w:sz w:val="14"/>
        </w:rPr>
        <w:t xml:space="preserve">. </w:t>
      </w:r>
      <w:r w:rsidRPr="00366626">
        <w:rPr>
          <w:rStyle w:val="StyleUnderline"/>
        </w:rPr>
        <w:t>All of these factors affect the political</w:t>
      </w:r>
      <w:r w:rsidRPr="00366626">
        <w:rPr>
          <w:sz w:val="14"/>
        </w:rPr>
        <w:t xml:space="preserve"> power or </w:t>
      </w:r>
      <w:r w:rsidRPr="00366626">
        <w:rPr>
          <w:rStyle w:val="StyleUnderline"/>
        </w:rPr>
        <w:t>capital of a president</w:t>
      </w:r>
      <w:r w:rsidRPr="00366626">
        <w:rPr>
          <w:sz w:val="14"/>
        </w:rPr>
        <w:t xml:space="preserve">. </w:t>
      </w:r>
      <w:r w:rsidRPr="00366626">
        <w:rPr>
          <w:rStyle w:val="StyleUnderline"/>
          <w:highlight w:val="cyan"/>
        </w:rPr>
        <w:t>Presidential</w:t>
      </w:r>
      <w:r w:rsidRPr="00366626">
        <w:rPr>
          <w:rStyle w:val="StyleUnderline"/>
        </w:rPr>
        <w:t xml:space="preserve"> </w:t>
      </w:r>
      <w:r w:rsidRPr="00366626">
        <w:rPr>
          <w:rStyle w:val="StyleUnderline"/>
          <w:highlight w:val="cyan"/>
        </w:rPr>
        <w:t>power</w:t>
      </w:r>
      <w:r w:rsidRPr="00366626">
        <w:rPr>
          <w:rStyle w:val="StyleUnderline"/>
        </w:rPr>
        <w:t xml:space="preserve"> also </w:t>
      </w:r>
      <w:r w:rsidRPr="00366626">
        <w:rPr>
          <w:rStyle w:val="StyleUnderline"/>
          <w:highlight w:val="cyan"/>
        </w:rPr>
        <w:t>is</w:t>
      </w:r>
      <w:r w:rsidRPr="00366626">
        <w:rPr>
          <w:rStyle w:val="StyleUnderline"/>
        </w:rPr>
        <w:t xml:space="preserve"> a </w:t>
      </w:r>
      <w:r w:rsidRPr="00366626">
        <w:rPr>
          <w:rStyle w:val="StyleUnderline"/>
          <w:highlight w:val="cyan"/>
        </w:rPr>
        <w:t>finite and</w:t>
      </w:r>
      <w:r w:rsidRPr="00366626">
        <w:rPr>
          <w:rStyle w:val="StyleUnderline"/>
        </w:rPr>
        <w:t xml:space="preserve"> generally </w:t>
      </w:r>
      <w:r w:rsidRPr="00366626">
        <w:rPr>
          <w:rStyle w:val="StyleUnderline"/>
          <w:highlight w:val="cyan"/>
        </w:rPr>
        <w:t>decreasing</w:t>
      </w:r>
      <w:r w:rsidRPr="00366626">
        <w:rPr>
          <w:rStyle w:val="StyleUnderline"/>
        </w:rPr>
        <w:t xml:space="preserve"> product</w:t>
      </w:r>
      <w:r w:rsidRPr="00366626">
        <w:rPr>
          <w:sz w:val="14"/>
        </w:rPr>
        <w:t xml:space="preserve">. The </w:t>
      </w:r>
      <w:r w:rsidRPr="00366626">
        <w:rPr>
          <w:rStyle w:val="StyleUnderline"/>
        </w:rPr>
        <w:t>first hundred days in office</w:t>
      </w:r>
      <w:r w:rsidRPr="00366626">
        <w:rPr>
          <w:sz w:val="14"/>
        </w:rPr>
        <w:t xml:space="preserve"> – so marked forever by FDR’s first 100 in 1933 – </w:t>
      </w:r>
      <w:r w:rsidRPr="00366626">
        <w:rPr>
          <w:rStyle w:val="StyleUnderline"/>
        </w:rPr>
        <w:t>are usually a honeymoon period,</w:t>
      </w:r>
      <w:r w:rsidRPr="00366626">
        <w:rPr>
          <w:sz w:val="14"/>
        </w:rPr>
        <w:t xml:space="preserve"> </w:t>
      </w:r>
      <w:r w:rsidRPr="00366626">
        <w:rPr>
          <w:rStyle w:val="StyleUnderline"/>
        </w:rPr>
        <w:t>during which presidents often get what they want.</w:t>
      </w:r>
      <w:r w:rsidRPr="00366626">
        <w:rPr>
          <w:sz w:val="14"/>
        </w:rPr>
        <w:t xml:space="preserve"> FDR gets the first New Deal, Ronald Reagan gets Kemp-Roth, George Bush in 2001 gets his tax cuts. Presidents lose political capital, support </w:t>
      </w:r>
      <w:r w:rsidRPr="00366626">
        <w:rPr>
          <w:rStyle w:val="StyleUnderline"/>
        </w:rPr>
        <w:t xml:space="preserve">But, </w:t>
      </w:r>
      <w:r w:rsidRPr="00366626">
        <w:rPr>
          <w:rStyle w:val="StyleUnderline"/>
          <w:highlight w:val="cyan"/>
        </w:rPr>
        <w:t>over time, presidents</w:t>
      </w:r>
      <w:r w:rsidRPr="00366626">
        <w:rPr>
          <w:rStyle w:val="StyleUnderline"/>
        </w:rPr>
        <w:t xml:space="preserve"> </w:t>
      </w:r>
      <w:r w:rsidRPr="00366626">
        <w:rPr>
          <w:rStyle w:val="StyleUnderline"/>
          <w:highlight w:val="cyan"/>
        </w:rPr>
        <w:t>lose</w:t>
      </w:r>
      <w:r w:rsidRPr="00366626">
        <w:rPr>
          <w:rStyle w:val="StyleUnderline"/>
        </w:rPr>
        <w:t xml:space="preserve"> political </w:t>
      </w:r>
      <w:r w:rsidRPr="00366626">
        <w:rPr>
          <w:rStyle w:val="StyleUnderline"/>
          <w:highlight w:val="cyan"/>
        </w:rPr>
        <w:t>capital</w:t>
      </w:r>
      <w:r w:rsidRPr="00366626">
        <w:rPr>
          <w:rStyle w:val="StyleUnderline"/>
        </w:rPr>
        <w:t xml:space="preserve">. Presidents </w:t>
      </w:r>
      <w:r w:rsidRPr="00366626">
        <w:rPr>
          <w:rStyle w:val="StyleUnderline"/>
          <w:highlight w:val="cyan"/>
        </w:rPr>
        <w:t>get distracted</w:t>
      </w:r>
      <w:r w:rsidRPr="00366626">
        <w:rPr>
          <w:sz w:val="14"/>
        </w:rPr>
        <w:t xml:space="preserve"> by world and domestic events, they </w:t>
      </w:r>
      <w:r w:rsidRPr="00366626">
        <w:rPr>
          <w:rStyle w:val="StyleUnderline"/>
          <w:highlight w:val="cyan"/>
        </w:rPr>
        <w:t>lose support in Congress</w:t>
      </w:r>
      <w:r w:rsidRPr="00366626">
        <w:rPr>
          <w:sz w:val="14"/>
        </w:rPr>
        <w:t xml:space="preserve"> or among the American public, or they turn into lame ducks. </w:t>
      </w:r>
      <w:r w:rsidRPr="00366626">
        <w:rPr>
          <w:rStyle w:val="StyleUnderline"/>
        </w:rPr>
        <w:t>This is the problem Obama now faces</w:t>
      </w:r>
      <w:r w:rsidRPr="00366626">
        <w:rPr>
          <w:sz w:val="14"/>
        </w:rPr>
        <w:t xml:space="preserve">. </w:t>
      </w:r>
      <w:r w:rsidRPr="00366626">
        <w:rPr>
          <w:rStyle w:val="StyleUnderline"/>
          <w:highlight w:val="cyan"/>
        </w:rPr>
        <w:t>Obama had a lot o</w:t>
      </w:r>
      <w:r w:rsidRPr="00366626">
        <w:rPr>
          <w:rStyle w:val="StyleUnderline"/>
        </w:rPr>
        <w:t xml:space="preserve">f political </w:t>
      </w:r>
      <w:r w:rsidRPr="00366626">
        <w:rPr>
          <w:rStyle w:val="StyleUnderline"/>
          <w:highlight w:val="cyan"/>
        </w:rPr>
        <w:t>capital</w:t>
      </w:r>
      <w:r w:rsidRPr="00366626">
        <w:rPr>
          <w:sz w:val="14"/>
        </w:rPr>
        <w:t xml:space="preserve"> when sworn in as president </w:t>
      </w:r>
      <w:r w:rsidRPr="00366626">
        <w:rPr>
          <w:rStyle w:val="StyleUnderline"/>
          <w:highlight w:val="cyan"/>
        </w:rPr>
        <w:t>in</w:t>
      </w:r>
      <w:r w:rsidRPr="00366626">
        <w:rPr>
          <w:rStyle w:val="StyleUnderline"/>
        </w:rPr>
        <w:t xml:space="preserve"> 20</w:t>
      </w:r>
      <w:r w:rsidRPr="00366626">
        <w:rPr>
          <w:rStyle w:val="StyleUnderline"/>
          <w:highlight w:val="cyan"/>
        </w:rPr>
        <w:t>09</w:t>
      </w:r>
      <w:r w:rsidRPr="00366626">
        <w:rPr>
          <w:rStyle w:val="StyleUnderline"/>
        </w:rPr>
        <w:t xml:space="preserve">. </w:t>
      </w:r>
      <w:r w:rsidRPr="00366626">
        <w:rPr>
          <w:rStyle w:val="StyleUnderline"/>
          <w:highlight w:val="cyan"/>
        </w:rPr>
        <w:t>He won a</w:t>
      </w:r>
      <w:r w:rsidRPr="00366626">
        <w:rPr>
          <w:rStyle w:val="StyleUnderline"/>
        </w:rPr>
        <w:t xml:space="preserve"> decisive </w:t>
      </w:r>
      <w:r w:rsidRPr="00366626">
        <w:rPr>
          <w:rStyle w:val="StyleUnderline"/>
          <w:highlight w:val="cyan"/>
        </w:rPr>
        <w:t>victory</w:t>
      </w:r>
      <w:r w:rsidRPr="00366626">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366626">
        <w:rPr>
          <w:rStyle w:val="StyleUnderline"/>
          <w:highlight w:val="cyan"/>
        </w:rPr>
        <w:t>But</w:t>
      </w:r>
      <w:r w:rsidRPr="00366626">
        <w:rPr>
          <w:rStyle w:val="StyleUnderline"/>
        </w:rPr>
        <w:t xml:space="preserve"> Obama </w:t>
      </w:r>
      <w:r w:rsidRPr="00366626">
        <w:rPr>
          <w:rStyle w:val="StyleUnderline"/>
          <w:highlight w:val="cyan"/>
        </w:rPr>
        <w:t xml:space="preserve">was a lousy salesman, and </w:t>
      </w:r>
      <w:r w:rsidRPr="00366626">
        <w:rPr>
          <w:rStyle w:val="StyleUnderline"/>
        </w:rPr>
        <w:t xml:space="preserve">he </w:t>
      </w:r>
      <w:r w:rsidRPr="00366626">
        <w:rPr>
          <w:rStyle w:val="StyleUnderline"/>
          <w:highlight w:val="cyan"/>
        </w:rPr>
        <w:t>lost</w:t>
      </w:r>
      <w:r w:rsidRPr="00366626">
        <w:rPr>
          <w:rStyle w:val="StyleUnderline"/>
        </w:rPr>
        <w:t xml:space="preserve"> what little control of </w:t>
      </w:r>
      <w:r w:rsidRPr="00366626">
        <w:rPr>
          <w:rStyle w:val="StyleUnderline"/>
          <w:highlight w:val="cyan"/>
        </w:rPr>
        <w:t>Congress</w:t>
      </w:r>
      <w:r w:rsidRPr="00366626">
        <w:rPr>
          <w:sz w:val="14"/>
        </w:rPr>
        <w:t xml:space="preserve"> that he had in the 2010 elections.</w:t>
      </w:r>
    </w:p>
    <w:p w14:paraId="38ED2A99" w14:textId="77777777" w:rsidR="005172A9" w:rsidRPr="00366626" w:rsidRDefault="005172A9" w:rsidP="005172A9">
      <w:pPr>
        <w:pStyle w:val="Heading4"/>
      </w:pPr>
      <w:r w:rsidRPr="00366626">
        <w:t>Empirically – Obama can’t translate the plan into increased PC</w:t>
      </w:r>
    </w:p>
    <w:p w14:paraId="7D8805E5" w14:textId="77777777" w:rsidR="005172A9" w:rsidRPr="00366626" w:rsidRDefault="005172A9" w:rsidP="005172A9">
      <w:r w:rsidRPr="00366626">
        <w:rPr>
          <w:rStyle w:val="Heading4Char"/>
        </w:rPr>
        <w:t>Goldsmith, 12</w:t>
      </w:r>
      <w:r w:rsidRPr="00366626">
        <w:t xml:space="preserve"> – former assistant Attorney General in the Bush administration, professor at Harvard Law School and member of the Hoover Institution task force on national security and law (Jack, 4/27. “</w:t>
      </w:r>
      <w:r w:rsidRPr="00366626">
        <w:rPr>
          <w:rFonts w:asciiTheme="minorHAnsi" w:eastAsia="Calibri" w:hAnsiTheme="minorHAnsi"/>
        </w:rPr>
        <w:t>Romney’s advantages in U.S. security.” Lexis.)</w:t>
      </w:r>
    </w:p>
    <w:p w14:paraId="66572BFC" w14:textId="77777777" w:rsidR="005172A9" w:rsidRPr="00366626" w:rsidRDefault="005172A9" w:rsidP="005172A9">
      <w:pPr>
        <w:rPr>
          <w:rFonts w:asciiTheme="minorHAnsi" w:eastAsia="Calibri" w:hAnsiTheme="minorHAnsi"/>
        </w:rPr>
      </w:pPr>
    </w:p>
    <w:p w14:paraId="393F3DE3" w14:textId="596ECBC5" w:rsidR="005172A9" w:rsidRPr="00366626" w:rsidRDefault="005172A9" w:rsidP="005172A9">
      <w:r w:rsidRPr="00366626">
        <w:t xml:space="preserve">These </w:t>
      </w:r>
      <w:r w:rsidRPr="00366626">
        <w:rPr>
          <w:rStyle w:val="StyleUnderline"/>
          <w:highlight w:val="yellow"/>
        </w:rPr>
        <w:t>successes have not translated into political capital</w:t>
      </w:r>
      <w:r w:rsidRPr="00366626">
        <w:rPr>
          <w:rStyle w:val="StyleUnderline"/>
        </w:rPr>
        <w:t xml:space="preserve"> on counterterrorism issues at home. Obama failed</w:t>
      </w:r>
      <w:r w:rsidRPr="00366626">
        <w:t xml:space="preserve"> in his signature pledge </w:t>
      </w:r>
      <w:r w:rsidRPr="00366626">
        <w:rPr>
          <w:b/>
          <w:u w:val="single"/>
        </w:rPr>
        <w:t>to close</w:t>
      </w:r>
      <w:r w:rsidRPr="00366626">
        <w:t xml:space="preserve"> the </w:t>
      </w:r>
      <w:r w:rsidRPr="00366626">
        <w:rPr>
          <w:b/>
          <w:u w:val="single"/>
        </w:rPr>
        <w:t>Guantanamo</w:t>
      </w:r>
      <w:r w:rsidRPr="00366626">
        <w:t xml:space="preserve"> Bay detention center. His administration had to back down from its attempt to prosecute in civilian court senior terrorist leaders held at Guantanamo. In both contexts, </w:t>
      </w:r>
      <w:r w:rsidRPr="00366626">
        <w:rPr>
          <w:b/>
          <w:highlight w:val="yellow"/>
          <w:u w:val="single"/>
        </w:rPr>
        <w:t>large majorities</w:t>
      </w:r>
      <w:r w:rsidRPr="00366626">
        <w:rPr>
          <w:b/>
          <w:u w:val="single"/>
        </w:rPr>
        <w:t xml:space="preserve"> in Congress, with broad popular support</w:t>
      </w:r>
      <w:r w:rsidRPr="00366626">
        <w:rPr>
          <w:b/>
          <w:highlight w:val="yellow"/>
          <w:u w:val="single"/>
        </w:rPr>
        <w:t>, opposed the president’s policies</w:t>
      </w:r>
      <w:r w:rsidRPr="00366626">
        <w:rPr>
          <w:b/>
          <w:u w:val="single"/>
        </w:rPr>
        <w:t xml:space="preserve"> and enacted laws that forbid closing Guantanamo or trying terrorists</w:t>
      </w:r>
      <w:r w:rsidRPr="00366626">
        <w:t xml:space="preserve"> held there in civilian court. </w:t>
      </w:r>
      <w:r w:rsidRPr="00366626">
        <w:rPr>
          <w:b/>
          <w:highlight w:val="yellow"/>
          <w:u w:val="single"/>
        </w:rPr>
        <w:t>Congress pushed back</w:t>
      </w:r>
      <w:r w:rsidRPr="00366626">
        <w:rPr>
          <w:b/>
          <w:u w:val="single"/>
        </w:rPr>
        <w:t xml:space="preserve"> against Obama</w:t>
      </w:r>
      <w:r w:rsidRPr="00366626">
        <w:t xml:space="preserve"> partly </w:t>
      </w:r>
      <w:r w:rsidRPr="00366626">
        <w:rPr>
          <w:b/>
          <w:highlight w:val="yellow"/>
          <w:u w:val="single"/>
        </w:rPr>
        <w:t xml:space="preserve">for </w:t>
      </w:r>
      <w:r w:rsidRPr="00366626">
        <w:rPr>
          <w:rStyle w:val="Emphasis"/>
          <w:highlight w:val="yellow"/>
        </w:rPr>
        <w:t>political reasons</w:t>
      </w:r>
      <w:r w:rsidRPr="00366626">
        <w:t xml:space="preserve"> and partly because lawmakers did not fully trust his judgment in those contexts. Problems began with some clumsy public errors in the administration’s first year, including the ill-advised attempt to release some detainees into the United States, a waffling reaction to the failed Christmas Day attack by “underwear bomber” Umar Farouk </w:t>
      </w:r>
      <w:proofErr w:type="spellStart"/>
      <w:r w:rsidRPr="00366626">
        <w:t>Abdulmutallab</w:t>
      </w:r>
      <w:proofErr w:type="spellEnd"/>
      <w:r w:rsidRPr="00366626">
        <w:t xml:space="preserve"> and the poorly vetted decision to prosecute 9/11 mastermind Khalid Sheik Mohammed in civilian court. </w:t>
      </w:r>
      <w:r w:rsidRPr="00366626">
        <w:rPr>
          <w:b/>
          <w:highlight w:val="yellow"/>
          <w:u w:val="single"/>
        </w:rPr>
        <w:t>These</w:t>
      </w:r>
      <w:r w:rsidRPr="00366626">
        <w:rPr>
          <w:b/>
          <w:u w:val="single"/>
        </w:rPr>
        <w:t xml:space="preserve"> </w:t>
      </w:r>
      <w:r w:rsidRPr="00366626">
        <w:t xml:space="preserve">and related </w:t>
      </w:r>
      <w:r w:rsidRPr="00366626">
        <w:rPr>
          <w:b/>
          <w:highlight w:val="yellow"/>
          <w:u w:val="single"/>
        </w:rPr>
        <w:t>controversies spurred Republicans and</w:t>
      </w:r>
      <w:r w:rsidRPr="00366626">
        <w:rPr>
          <w:b/>
          <w:u w:val="single"/>
        </w:rPr>
        <w:t xml:space="preserve"> </w:t>
      </w:r>
      <w:r w:rsidRPr="00366626">
        <w:t xml:space="preserve">many </w:t>
      </w:r>
      <w:r w:rsidRPr="00366626">
        <w:rPr>
          <w:b/>
          <w:highlight w:val="yellow"/>
          <w:u w:val="single"/>
        </w:rPr>
        <w:t>Democrats to hurl charges of insufficient seriousness</w:t>
      </w:r>
      <w:r w:rsidRPr="00366626">
        <w:rPr>
          <w:b/>
          <w:u w:val="single"/>
        </w:rPr>
        <w:t xml:space="preserve"> on counterterror</w:t>
      </w:r>
      <w:r w:rsidRPr="00366626">
        <w:t xml:space="preserve">ism — </w:t>
      </w:r>
      <w:r w:rsidRPr="00366626">
        <w:rPr>
          <w:b/>
          <w:highlight w:val="yellow"/>
          <w:u w:val="single"/>
        </w:rPr>
        <w:t xml:space="preserve">and led to </w:t>
      </w:r>
      <w:r w:rsidRPr="00366626">
        <w:t xml:space="preserve">the </w:t>
      </w:r>
      <w:r w:rsidRPr="00366626">
        <w:rPr>
          <w:rStyle w:val="Emphasis"/>
          <w:highlight w:val="yellow"/>
        </w:rPr>
        <w:t>unprecedented congressional restrictions</w:t>
      </w:r>
      <w:r w:rsidRPr="00366626">
        <w:rPr>
          <w:b/>
          <w:u w:val="single"/>
        </w:rPr>
        <w:t xml:space="preserve"> under which Obama labors.</w:t>
      </w:r>
      <w:r w:rsidRPr="00366626">
        <w:t xml:space="preserve"> </w:t>
      </w:r>
      <w:r w:rsidRPr="00366626">
        <w:rPr>
          <w:rStyle w:val="Emphasis"/>
          <w:highlight w:val="yellow"/>
        </w:rPr>
        <w:t>Obama never really tried to leverage his reputation</w:t>
      </w:r>
      <w:r w:rsidRPr="00366626">
        <w:t xml:space="preserve"> for killing terrorists abroad </w:t>
      </w:r>
      <w:r w:rsidRPr="00366626">
        <w:rPr>
          <w:rStyle w:val="Emphasis"/>
          <w:highlight w:val="yellow"/>
        </w:rPr>
        <w:t xml:space="preserve">into success </w:t>
      </w:r>
      <w:r w:rsidRPr="00366626">
        <w:rPr>
          <w:rStyle w:val="Emphasis"/>
        </w:rPr>
        <w:t>on</w:t>
      </w:r>
      <w:r w:rsidRPr="00366626">
        <w:t xml:space="preserve"> Guantanamo-related </w:t>
      </w:r>
      <w:r w:rsidRPr="00366626">
        <w:rPr>
          <w:rStyle w:val="Emphasis"/>
          <w:highlight w:val="yellow"/>
        </w:rPr>
        <w:t>i</w:t>
      </w:r>
      <w:r w:rsidRPr="00366626">
        <w:rPr>
          <w:rStyle w:val="Emphasis"/>
        </w:rPr>
        <w:t>ssues at home.</w:t>
      </w:r>
      <w:r w:rsidRPr="00366626">
        <w:t xml:space="preserve"> The Bush administration used every tool of the presidency — the bully pulpit, political trench warfare in Congress and threats to disregard congressional restrictions — to further its counterterrorism priorities. The </w:t>
      </w:r>
      <w:r w:rsidRPr="00366626">
        <w:rPr>
          <w:b/>
          <w:u w:val="single"/>
        </w:rPr>
        <w:t>Obama</w:t>
      </w:r>
      <w:r w:rsidRPr="00366626">
        <w:t xml:space="preserve"> administration </w:t>
      </w:r>
      <w:r w:rsidRPr="00366626">
        <w:rPr>
          <w:b/>
          <w:u w:val="single"/>
        </w:rPr>
        <w:t xml:space="preserve">has </w:t>
      </w:r>
      <w:r w:rsidRPr="00366626">
        <w:rPr>
          <w:rStyle w:val="StyleUnderline"/>
        </w:rPr>
        <w:t>been internally divided</w:t>
      </w:r>
      <w:r w:rsidRPr="00366626">
        <w:rPr>
          <w:b/>
          <w:u w:val="single"/>
        </w:rPr>
        <w:t xml:space="preserve"> on</w:t>
      </w:r>
      <w:r w:rsidRPr="00366626">
        <w:t xml:space="preserve"> terrorist detention and trial </w:t>
      </w:r>
      <w:r w:rsidRPr="00366626">
        <w:rPr>
          <w:b/>
          <w:u w:val="single"/>
        </w:rPr>
        <w:t>issues</w:t>
      </w:r>
      <w:r w:rsidRPr="00366626">
        <w:t xml:space="preserve"> and preoccupied with higher-priority matters; it has rarely spent political capital on the Guantanamo detainees.</w:t>
      </w:r>
    </w:p>
    <w:p w14:paraId="4660D009" w14:textId="77777777" w:rsidR="005172A9" w:rsidRPr="00366626" w:rsidRDefault="005172A9" w:rsidP="005172A9">
      <w:pPr>
        <w:pStyle w:val="Heading4"/>
      </w:pPr>
      <w:r w:rsidRPr="00366626">
        <w:t>Winners don’t win</w:t>
      </w:r>
    </w:p>
    <w:p w14:paraId="77F148BC" w14:textId="4EBC0697" w:rsidR="005172A9" w:rsidRPr="00366626" w:rsidRDefault="005172A9" w:rsidP="005172A9">
      <w:proofErr w:type="spellStart"/>
      <w:r w:rsidRPr="00366626">
        <w:rPr>
          <w:rStyle w:val="Style13ptBold"/>
        </w:rPr>
        <w:t>Eberly</w:t>
      </w:r>
      <w:proofErr w:type="spellEnd"/>
      <w:r w:rsidRPr="00366626">
        <w:rPr>
          <w:rStyle w:val="Style13ptBold"/>
        </w:rPr>
        <w:t xml:space="preserve"> 13</w:t>
      </w:r>
      <w:r w:rsidRPr="00366626">
        <w:t xml:space="preserve"> - assistant professor in the Department of Political Science at St. Mary's College of Maryland (Todd, “The presidential power trap,” Baltimore Sun, 1/21/13, Lexis.)</w:t>
      </w:r>
    </w:p>
    <w:p w14:paraId="7E80528C" w14:textId="0A8C1D5C" w:rsidR="005172A9" w:rsidRPr="00366626" w:rsidRDefault="005172A9" w:rsidP="005F34AE">
      <w:r w:rsidRPr="00366626">
        <w:t xml:space="preserve">Only by solving the problem of political capital is a president likely to avoid a power trap. </w:t>
      </w:r>
      <w:r w:rsidRPr="00366626">
        <w:rPr>
          <w:rStyle w:val="StyleUnderline"/>
          <w:rFonts w:eastAsiaTheme="majorEastAsia"/>
          <w:highlight w:val="yellow"/>
        </w:rPr>
        <w:t>Presidents</w:t>
      </w:r>
      <w:r w:rsidRPr="00366626">
        <w:t xml:space="preserve"> in recent years from </w:t>
      </w:r>
      <w:r w:rsidRPr="00366626">
        <w:rPr>
          <w:rStyle w:val="StyleUnderline"/>
          <w:rFonts w:eastAsiaTheme="majorEastAsia"/>
          <w:highlight w:val="yellow"/>
        </w:rPr>
        <w:t>have been unable to prevent their political capital eroding</w:t>
      </w:r>
      <w:r w:rsidRPr="00366626">
        <w:rPr>
          <w:rStyle w:val="StyleUnderline"/>
          <w:rFonts w:eastAsiaTheme="majorEastAsia"/>
        </w:rPr>
        <w:t>.</w:t>
      </w:r>
      <w:r w:rsidRPr="00366626">
        <w:t xml:space="preserve"> When it did, their </w:t>
      </w:r>
      <w:r w:rsidRPr="00366626">
        <w:rPr>
          <w:rStyle w:val="Emphasis"/>
          <w:highlight w:val="yellow"/>
        </w:rPr>
        <w:t>power assertions</w:t>
      </w:r>
      <w:r w:rsidRPr="00366626">
        <w:rPr>
          <w:rStyle w:val="StyleUnderline"/>
          <w:rFonts w:eastAsiaTheme="majorEastAsia"/>
        </w:rPr>
        <w:t xml:space="preserve"> often </w:t>
      </w:r>
      <w:r w:rsidRPr="00366626">
        <w:rPr>
          <w:rStyle w:val="StyleUnderline"/>
          <w:rFonts w:eastAsiaTheme="majorEastAsia"/>
          <w:highlight w:val="yellow"/>
        </w:rPr>
        <w:t xml:space="preserve">got them into </w:t>
      </w:r>
      <w:r w:rsidRPr="00366626">
        <w:rPr>
          <w:rStyle w:val="Emphasis"/>
          <w:highlight w:val="yellow"/>
        </w:rPr>
        <w:t>further political trouble</w:t>
      </w:r>
      <w:r w:rsidRPr="00366626">
        <w:t>.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366626">
        <w:rPr>
          <w:sz w:val="10"/>
          <w:szCs w:val="10"/>
          <w:highlight w:val="yellow"/>
        </w:rPr>
        <w:t>,</w:t>
      </w:r>
      <w:r w:rsidRPr="00366626">
        <w:rPr>
          <w:highlight w:val="yellow"/>
        </w:rPr>
        <w:t xml:space="preserve"> </w:t>
      </w:r>
      <w:r w:rsidRPr="00366626">
        <w:rPr>
          <w:rStyle w:val="StyleUnderline"/>
          <w:rFonts w:eastAsiaTheme="majorEastAsia"/>
          <w:highlight w:val="yellow"/>
        </w:rPr>
        <w:t>short-term legislative strategies may win policy success</w:t>
      </w:r>
      <w:r w:rsidRPr="00366626">
        <w:t xml:space="preserve"> for a president </w:t>
      </w:r>
      <w:r w:rsidRPr="00366626">
        <w:rPr>
          <w:rStyle w:val="StyleUnderline"/>
          <w:rFonts w:eastAsiaTheme="majorEastAsia"/>
          <w:highlight w:val="yellow"/>
        </w:rPr>
        <w:t xml:space="preserve">but </w:t>
      </w:r>
      <w:r w:rsidRPr="00366626">
        <w:rPr>
          <w:rStyle w:val="Emphasis"/>
          <w:highlight w:val="yellow"/>
        </w:rPr>
        <w:t>do not serve as an antidote</w:t>
      </w:r>
      <w:r w:rsidRPr="00366626">
        <w:rPr>
          <w:rStyle w:val="StyleUnderline"/>
          <w:rFonts w:eastAsiaTheme="majorEastAsia"/>
          <w:highlight w:val="yellow"/>
        </w:rPr>
        <w:t xml:space="preserve"> to </w:t>
      </w:r>
      <w:r w:rsidRPr="00366626">
        <w:rPr>
          <w:rStyle w:val="Emphasis"/>
          <w:highlight w:val="yellow"/>
        </w:rPr>
        <w:t>declining political capital</w:t>
      </w:r>
      <w:r w:rsidRPr="00366626">
        <w:t xml:space="preserve"> over time</w:t>
      </w:r>
      <w:r w:rsidRPr="00366626">
        <w:rPr>
          <w:highlight w:val="yellow"/>
        </w:rPr>
        <w:t xml:space="preserve">, </w:t>
      </w:r>
      <w:r w:rsidRPr="00366626">
        <w:rPr>
          <w:rStyle w:val="StyleUnderline"/>
          <w:rFonts w:eastAsiaTheme="majorEastAsia"/>
          <w:highlight w:val="yellow"/>
        </w:rPr>
        <w:t>as the difficult final years of</w:t>
      </w:r>
      <w:r w:rsidRPr="00366626">
        <w:t xml:space="preserve"> both the Bil</w:t>
      </w:r>
      <w:r w:rsidRPr="00366626">
        <w:rPr>
          <w:highlight w:val="yellow"/>
        </w:rPr>
        <w:t xml:space="preserve">l </w:t>
      </w:r>
      <w:r w:rsidRPr="00366626">
        <w:rPr>
          <w:rStyle w:val="StyleUnderline"/>
          <w:rFonts w:eastAsiaTheme="majorEastAsia"/>
          <w:highlight w:val="yellow"/>
        </w:rPr>
        <w:t>Clinton and</w:t>
      </w:r>
      <w:r w:rsidRPr="00366626">
        <w:t xml:space="preserve"> George W. </w:t>
      </w:r>
      <w:r w:rsidRPr="00366626">
        <w:rPr>
          <w:rStyle w:val="StyleUnderline"/>
          <w:rFonts w:eastAsiaTheme="majorEastAsia"/>
          <w:highlight w:val="yellow"/>
        </w:rPr>
        <w:t>Bush</w:t>
      </w:r>
      <w:r w:rsidRPr="00366626">
        <w:rPr>
          <w:rStyle w:val="StyleUnderline"/>
          <w:rFonts w:eastAsiaTheme="majorEastAsia"/>
        </w:rPr>
        <w:t xml:space="preserve"> presidencies </w:t>
      </w:r>
      <w:r w:rsidRPr="00366626">
        <w:rPr>
          <w:rStyle w:val="StyleUnderline"/>
          <w:rFonts w:eastAsiaTheme="majorEastAsia"/>
          <w:highlight w:val="yellow"/>
        </w:rPr>
        <w:t>demonstrate.</w:t>
      </w:r>
      <w:r w:rsidRPr="00366626">
        <w:t xml:space="preserve"> None of Barack Obama's recent predecessors solve</w:t>
      </w:r>
      <w:r w:rsidRPr="00366626">
        <w:rPr>
          <w:highlight w:val="yellow"/>
        </w:rPr>
        <w:t xml:space="preserve">d </w:t>
      </w:r>
      <w:r w:rsidRPr="00366626">
        <w:rPr>
          <w:rStyle w:val="StyleUnderline"/>
          <w:rFonts w:eastAsiaTheme="majorEastAsia"/>
          <w:highlight w:val="yellow"/>
        </w:rPr>
        <w:t>the political capital problem</w:t>
      </w:r>
      <w:r w:rsidRPr="00366626">
        <w:t xml:space="preserve"> or avoided the power trap. It </w:t>
      </w:r>
      <w:r w:rsidRPr="00366626">
        <w:rPr>
          <w:rStyle w:val="StyleUnderline"/>
          <w:rFonts w:eastAsiaTheme="majorEastAsia"/>
          <w:highlight w:val="yellow"/>
        </w:rPr>
        <w:t>is the central p</w:t>
      </w:r>
      <w:r w:rsidRPr="00366626">
        <w:rPr>
          <w:rStyle w:val="StyleUnderline"/>
          <w:rFonts w:eastAsiaTheme="majorEastAsia"/>
        </w:rPr>
        <w:t xml:space="preserve">olitical </w:t>
      </w:r>
      <w:r w:rsidRPr="00366626">
        <w:rPr>
          <w:rStyle w:val="StyleUnderline"/>
          <w:rFonts w:eastAsiaTheme="majorEastAsia"/>
          <w:highlight w:val="yellow"/>
        </w:rPr>
        <w:t>challenge confronted by</w:t>
      </w:r>
      <w:r w:rsidRPr="00366626">
        <w:rPr>
          <w:rStyle w:val="StyleUnderline"/>
          <w:rFonts w:eastAsiaTheme="majorEastAsia"/>
        </w:rPr>
        <w:t xml:space="preserve"> modern </w:t>
      </w:r>
      <w:r w:rsidRPr="00366626">
        <w:rPr>
          <w:rStyle w:val="StyleUnderline"/>
          <w:rFonts w:eastAsiaTheme="majorEastAsia"/>
          <w:highlight w:val="yellow"/>
        </w:rPr>
        <w:t>presidents</w:t>
      </w:r>
      <w:r w:rsidRPr="00366626">
        <w:rPr>
          <w:rStyle w:val="StyleUnderline"/>
          <w:rFonts w:eastAsiaTheme="majorEastAsia"/>
        </w:rPr>
        <w:t xml:space="preserve"> and one </w:t>
      </w:r>
      <w:r w:rsidRPr="00366626">
        <w:rPr>
          <w:rStyle w:val="StyleUnderline"/>
          <w:rFonts w:eastAsiaTheme="majorEastAsia"/>
          <w:highlight w:val="yellow"/>
        </w:rPr>
        <w:t>that will</w:t>
      </w:r>
      <w:r w:rsidRPr="00366626">
        <w:rPr>
          <w:rStyle w:val="StyleUnderline"/>
          <w:rFonts w:eastAsiaTheme="majorEastAsia"/>
        </w:rPr>
        <w:t xml:space="preserve"> likely </w:t>
      </w:r>
      <w:r w:rsidRPr="00366626">
        <w:rPr>
          <w:rStyle w:val="Emphasis"/>
          <w:highlight w:val="yellow"/>
        </w:rPr>
        <w:t>weigh heavily</w:t>
      </w:r>
      <w:r w:rsidRPr="00366626">
        <w:rPr>
          <w:rStyle w:val="StyleUnderline"/>
          <w:rFonts w:eastAsiaTheme="majorEastAsia"/>
          <w:highlight w:val="yellow"/>
        </w:rPr>
        <w:t xml:space="preserve"> on the current presiden</w:t>
      </w:r>
      <w:r w:rsidRPr="00366626">
        <w:rPr>
          <w:rStyle w:val="StyleUnderline"/>
          <w:rFonts w:eastAsiaTheme="majorEastAsia"/>
        </w:rPr>
        <w:t xml:space="preserve">t's mind today </w:t>
      </w:r>
      <w:r w:rsidRPr="00366626">
        <w:rPr>
          <w:rStyle w:val="StyleUnderline"/>
          <w:rFonts w:eastAsiaTheme="majorEastAsia"/>
          <w:highlight w:val="yellow"/>
        </w:rPr>
        <w:t>as he takes his second oath of office</w:t>
      </w:r>
      <w:r w:rsidRPr="00366626">
        <w:rPr>
          <w:highlight w:val="yellow"/>
        </w:rPr>
        <w:t>.</w:t>
      </w:r>
    </w:p>
    <w:p w14:paraId="478C8F98" w14:textId="77777777" w:rsidR="005172A9" w:rsidRPr="00366626" w:rsidRDefault="005172A9" w:rsidP="005172A9"/>
    <w:p w14:paraId="27076048" w14:textId="77777777" w:rsidR="00DD7E04" w:rsidRPr="00366626" w:rsidRDefault="00DD7E04" w:rsidP="00BC78C7">
      <w:pPr>
        <w:rPr>
          <w:sz w:val="16"/>
        </w:rPr>
      </w:pPr>
    </w:p>
    <w:p w14:paraId="610571B6" w14:textId="70C085C4" w:rsidR="00DD7E04" w:rsidRPr="00366626" w:rsidRDefault="00DD7E04" w:rsidP="00DD7E04">
      <w:pPr>
        <w:pStyle w:val="Heading2"/>
      </w:pPr>
      <w:r w:rsidRPr="00366626">
        <w:t>Impacts</w:t>
      </w:r>
    </w:p>
    <w:p w14:paraId="140AA23C" w14:textId="77777777" w:rsidR="00DE56DD" w:rsidRPr="00366626" w:rsidRDefault="00DE56DD" w:rsidP="00DE56DD">
      <w:pPr>
        <w:pStyle w:val="Heading2"/>
      </w:pPr>
      <w:r w:rsidRPr="00366626">
        <w:t>Impacts</w:t>
      </w:r>
    </w:p>
    <w:p w14:paraId="76FE8460" w14:textId="77777777" w:rsidR="00DE56DD" w:rsidRPr="00366626" w:rsidRDefault="00DE56DD" w:rsidP="00DE56DD">
      <w:pPr>
        <w:pStyle w:val="Heading3"/>
      </w:pPr>
      <w:r w:rsidRPr="00366626">
        <w:t>Trade Impact—1NC</w:t>
      </w:r>
    </w:p>
    <w:p w14:paraId="1D295A01" w14:textId="77777777" w:rsidR="00DE56DD" w:rsidRPr="00366626" w:rsidRDefault="00DE56DD" w:rsidP="00DE56DD"/>
    <w:p w14:paraId="566E870B" w14:textId="77777777" w:rsidR="00DE56DD" w:rsidRPr="00366626" w:rsidRDefault="00DE56DD" w:rsidP="00DE56DD">
      <w:pPr>
        <w:pStyle w:val="Heading4"/>
      </w:pPr>
      <w:r w:rsidRPr="00366626">
        <w:t>TPP key to global economy and trade-rejection triggers spiraling protectionism and world war-makes effective security cooperation over multiple international threats impossible.</w:t>
      </w:r>
    </w:p>
    <w:p w14:paraId="693F910D" w14:textId="140C2BB7" w:rsidR="00DE56DD" w:rsidRPr="00366626" w:rsidRDefault="00DE56DD" w:rsidP="00DE56DD">
      <w:proofErr w:type="spellStart"/>
      <w:r w:rsidRPr="00366626">
        <w:rPr>
          <w:rStyle w:val="Style13ptBold"/>
        </w:rPr>
        <w:t>Boskin</w:t>
      </w:r>
      <w:proofErr w:type="spellEnd"/>
      <w:r w:rsidRPr="00366626">
        <w:rPr>
          <w:rStyle w:val="Style13ptBold"/>
        </w:rPr>
        <w:t xml:space="preserve"> 15</w:t>
      </w:r>
      <w:r w:rsidRPr="00366626">
        <w:rPr>
          <w:sz w:val="28"/>
          <w:szCs w:val="26"/>
        </w:rPr>
        <w:t>-[</w:t>
      </w:r>
      <w:r w:rsidRPr="00366626">
        <w:rPr>
          <w:sz w:val="15"/>
          <w:szCs w:val="15"/>
        </w:rPr>
        <w:t xml:space="preserve">prof economics Stanford-10/30 http://www.theguardian.com/business/2015/oct/30/tpp-trans-pacific-partnership-the-case-for-trade Trans-Pacific Partnership: the case for trade] </w:t>
      </w:r>
      <w:r w:rsidRPr="00366626">
        <w:t>[MB]</w:t>
      </w:r>
    </w:p>
    <w:p w14:paraId="46AC9AAE" w14:textId="77777777" w:rsidR="00DE56DD" w:rsidRPr="00366626" w:rsidRDefault="00DE56DD" w:rsidP="00DE56DD">
      <w:pPr>
        <w:shd w:val="clear" w:color="auto" w:fill="FFFFFF"/>
        <w:spacing w:after="0" w:line="240" w:lineRule="auto"/>
        <w:rPr>
          <w:rFonts w:asciiTheme="majorHAnsi" w:hAnsiTheme="majorHAnsi" w:cs="Arial"/>
          <w:color w:val="222222"/>
          <w:sz w:val="20"/>
          <w:szCs w:val="19"/>
        </w:rPr>
      </w:pPr>
      <w:r w:rsidRPr="00366626">
        <w:rPr>
          <w:rFonts w:asciiTheme="majorHAnsi" w:hAnsiTheme="majorHAnsi" w:cs="Arial"/>
          <w:color w:val="222222"/>
          <w:sz w:val="20"/>
          <w:szCs w:val="19"/>
        </w:rPr>
        <w:t>If the US fails to ratify the TPP because of fears about immigration, it would be a damaging blow to international cooperation</w:t>
      </w:r>
    </w:p>
    <w:p w14:paraId="66B6E1D2" w14:textId="77777777" w:rsidR="00DE56DD" w:rsidRPr="00366626" w:rsidRDefault="00DE56DD" w:rsidP="00DE56DD">
      <w:pPr>
        <w:shd w:val="clear" w:color="auto" w:fill="FFFFFF"/>
        <w:spacing w:after="0" w:line="240" w:lineRule="auto"/>
        <w:rPr>
          <w:rFonts w:asciiTheme="majorHAnsi" w:hAnsiTheme="majorHAnsi" w:cs="Arial"/>
          <w:i/>
          <w:iCs/>
          <w:color w:val="222222"/>
          <w:sz w:val="20"/>
          <w:szCs w:val="19"/>
          <w:shd w:val="clear" w:color="auto" w:fill="00FFFF"/>
        </w:rPr>
      </w:pPr>
      <w:r w:rsidRPr="00366626">
        <w:rPr>
          <w:rFonts w:asciiTheme="majorHAnsi" w:hAnsiTheme="majorHAnsi" w:cs="Arial"/>
          <w:color w:val="222222"/>
          <w:sz w:val="20"/>
          <w:szCs w:val="19"/>
        </w:rPr>
        <w:t>Past experience reinforces the view that, ultimately, voluntary trade is a good thing</w:t>
      </w:r>
      <w:r w:rsidRPr="00366626">
        <w:rPr>
          <w:rFonts w:asciiTheme="majorHAnsi" w:hAnsiTheme="majorHAnsi" w:cs="Arial"/>
          <w:color w:val="222222"/>
          <w:sz w:val="16"/>
          <w:szCs w:val="16"/>
        </w:rPr>
        <w:t>. E</w:t>
      </w:r>
      <w:r w:rsidRPr="00366626">
        <w:rPr>
          <w:rFonts w:asciiTheme="majorHAnsi" w:hAnsiTheme="majorHAnsi" w:cs="Arial"/>
          <w:color w:val="222222"/>
          <w:sz w:val="20"/>
          <w:szCs w:val="19"/>
        </w:rPr>
        <w:t>xtreme </w:t>
      </w:r>
      <w:r w:rsidRPr="00366626">
        <w:rPr>
          <w:rFonts w:asciiTheme="majorHAnsi" w:hAnsiTheme="majorHAnsi" w:cs="Arial"/>
          <w:color w:val="222222"/>
          <w:sz w:val="20"/>
          <w:szCs w:val="19"/>
          <w:shd w:val="clear" w:color="auto" w:fill="00FFFF"/>
        </w:rPr>
        <w:t>protectionism </w:t>
      </w:r>
      <w:r w:rsidRPr="00366626">
        <w:rPr>
          <w:rFonts w:asciiTheme="majorHAnsi" w:hAnsiTheme="majorHAnsi" w:cs="Arial"/>
          <w:color w:val="222222"/>
          <w:sz w:val="20"/>
          <w:szCs w:val="19"/>
        </w:rPr>
        <w:t>in the early 1930s, </w:t>
      </w:r>
      <w:r w:rsidRPr="00366626">
        <w:rPr>
          <w:rFonts w:asciiTheme="majorHAnsi" w:hAnsiTheme="majorHAnsi" w:cs="Arial"/>
          <w:color w:val="222222"/>
          <w:sz w:val="20"/>
          <w:szCs w:val="19"/>
          <w:shd w:val="clear" w:color="auto" w:fill="00FFFF"/>
        </w:rPr>
        <w:t>following </w:t>
      </w:r>
      <w:r w:rsidRPr="00366626">
        <w:rPr>
          <w:rFonts w:asciiTheme="majorHAnsi" w:hAnsiTheme="majorHAnsi" w:cs="Arial"/>
          <w:color w:val="222222"/>
          <w:sz w:val="20"/>
          <w:szCs w:val="19"/>
        </w:rPr>
        <w:t>an era of relatively </w:t>
      </w:r>
      <w:r w:rsidRPr="00366626">
        <w:rPr>
          <w:rFonts w:asciiTheme="majorHAnsi" w:hAnsiTheme="majorHAnsi" w:cs="Arial"/>
          <w:color w:val="222222"/>
          <w:sz w:val="20"/>
          <w:szCs w:val="19"/>
          <w:shd w:val="clear" w:color="auto" w:fill="00FFFF"/>
        </w:rPr>
        <w:t>free </w:t>
      </w:r>
      <w:r w:rsidRPr="00366626">
        <w:rPr>
          <w:rFonts w:asciiTheme="majorHAnsi" w:hAnsiTheme="majorHAnsi" w:cs="Arial"/>
          <w:color w:val="222222"/>
          <w:sz w:val="20"/>
          <w:szCs w:val="19"/>
        </w:rPr>
        <w:t>international </w:t>
      </w:r>
      <w:r w:rsidRPr="00366626">
        <w:rPr>
          <w:rFonts w:asciiTheme="majorHAnsi" w:hAnsiTheme="majorHAnsi" w:cs="Arial"/>
          <w:color w:val="222222"/>
          <w:sz w:val="20"/>
          <w:szCs w:val="19"/>
          <w:shd w:val="clear" w:color="auto" w:fill="00FFFF"/>
        </w:rPr>
        <w:t>trade, had devastating consequences, </w:t>
      </w:r>
      <w:r w:rsidRPr="00366626">
        <w:rPr>
          <w:rFonts w:asciiTheme="majorHAnsi" w:hAnsiTheme="majorHAnsi" w:cs="Arial"/>
          <w:i/>
          <w:iCs/>
          <w:color w:val="222222"/>
          <w:sz w:val="20"/>
          <w:szCs w:val="19"/>
        </w:rPr>
        <w:t>ultimately </w:t>
      </w:r>
      <w:r w:rsidRPr="00366626">
        <w:rPr>
          <w:rFonts w:asciiTheme="majorHAnsi" w:hAnsiTheme="majorHAnsi" w:cs="Arial"/>
          <w:i/>
          <w:iCs/>
          <w:color w:val="222222"/>
          <w:sz w:val="20"/>
          <w:szCs w:val="19"/>
          <w:shd w:val="clear" w:color="auto" w:fill="00FFFF"/>
        </w:rPr>
        <w:t>setting the stage for the second world war</w:t>
      </w:r>
      <w:r w:rsidRPr="00366626">
        <w:rPr>
          <w:rFonts w:asciiTheme="majorHAnsi" w:hAnsiTheme="majorHAnsi" w:cs="Arial"/>
          <w:color w:val="222222"/>
          <w:sz w:val="16"/>
          <w:szCs w:val="16"/>
          <w:shd w:val="clear" w:color="auto" w:fill="00FFFF"/>
        </w:rPr>
        <w:t>.</w:t>
      </w:r>
      <w:r w:rsidRPr="00366626">
        <w:rPr>
          <w:rFonts w:asciiTheme="majorHAnsi" w:hAnsiTheme="majorHAnsi" w:cs="Arial"/>
          <w:color w:val="222222"/>
          <w:sz w:val="16"/>
          <w:szCs w:val="16"/>
        </w:rPr>
        <w:t> </w:t>
      </w:r>
      <w:r w:rsidRPr="00366626">
        <w:rPr>
          <w:rFonts w:asciiTheme="majorHAnsi" w:hAnsiTheme="majorHAnsi" w:cs="Arial"/>
          <w:color w:val="222222"/>
          <w:sz w:val="20"/>
          <w:szCs w:val="19"/>
          <w:shd w:val="clear" w:color="auto" w:fill="00FFFF"/>
        </w:rPr>
        <w:t>As </w:t>
      </w:r>
      <w:r w:rsidRPr="00366626">
        <w:rPr>
          <w:rFonts w:asciiTheme="majorHAnsi" w:hAnsiTheme="majorHAnsi" w:cs="Arial"/>
          <w:color w:val="222222"/>
          <w:sz w:val="20"/>
          <w:szCs w:val="19"/>
        </w:rPr>
        <w:t>the MIT economist</w:t>
      </w:r>
      <w:r w:rsidRPr="00366626">
        <w:rPr>
          <w:rFonts w:asciiTheme="majorHAnsi" w:hAnsiTheme="majorHAnsi" w:cs="Arial"/>
          <w:color w:val="222222"/>
          <w:sz w:val="16"/>
          <w:szCs w:val="16"/>
        </w:rPr>
        <w:t> Charles </w:t>
      </w:r>
      <w:proofErr w:type="spellStart"/>
      <w:r w:rsidRPr="00366626">
        <w:rPr>
          <w:rFonts w:asciiTheme="majorHAnsi" w:hAnsiTheme="majorHAnsi" w:cs="Arial"/>
          <w:color w:val="222222"/>
          <w:sz w:val="20"/>
          <w:szCs w:val="19"/>
          <w:shd w:val="clear" w:color="auto" w:fill="00FFFF"/>
        </w:rPr>
        <w:t>Kindleberger</w:t>
      </w:r>
      <w:proofErr w:type="spellEnd"/>
      <w:r w:rsidRPr="00366626">
        <w:rPr>
          <w:rFonts w:asciiTheme="majorHAnsi" w:hAnsiTheme="majorHAnsi" w:cs="Arial"/>
          <w:color w:val="222222"/>
          <w:sz w:val="20"/>
          <w:szCs w:val="19"/>
          <w:shd w:val="clear" w:color="auto" w:fill="00FFFF"/>
        </w:rPr>
        <w:t xml:space="preserve"> showed,</w:t>
      </w:r>
      <w:r w:rsidRPr="00366626">
        <w:rPr>
          <w:rFonts w:asciiTheme="majorHAnsi" w:hAnsiTheme="majorHAnsi" w:cs="Arial"/>
          <w:color w:val="222222"/>
          <w:sz w:val="20"/>
          <w:szCs w:val="19"/>
        </w:rPr>
        <w:t> America’s </w:t>
      </w:r>
      <w:r w:rsidRPr="00366626">
        <w:rPr>
          <w:rFonts w:asciiTheme="majorHAnsi" w:hAnsiTheme="majorHAnsi" w:cs="Arial"/>
          <w:color w:val="222222"/>
          <w:sz w:val="20"/>
          <w:szCs w:val="19"/>
          <w:shd w:val="clear" w:color="auto" w:fill="00FFFF"/>
        </w:rPr>
        <w:t>Smoot-Hawley</w:t>
      </w:r>
      <w:r w:rsidRPr="00366626">
        <w:rPr>
          <w:rFonts w:asciiTheme="majorHAnsi" w:hAnsiTheme="majorHAnsi" w:cs="Arial"/>
          <w:color w:val="222222"/>
          <w:sz w:val="20"/>
          <w:szCs w:val="19"/>
        </w:rPr>
        <w:t xml:space="preserve"> tariff, in </w:t>
      </w:r>
      <w:proofErr w:type="spellStart"/>
      <w:r w:rsidRPr="00366626">
        <w:rPr>
          <w:rFonts w:asciiTheme="majorHAnsi" w:hAnsiTheme="majorHAnsi" w:cs="Arial"/>
          <w:color w:val="222222"/>
          <w:sz w:val="20"/>
          <w:szCs w:val="19"/>
        </w:rPr>
        <w:t>particular,</w:t>
      </w:r>
      <w:r w:rsidRPr="00366626">
        <w:rPr>
          <w:rFonts w:asciiTheme="majorHAnsi" w:hAnsiTheme="majorHAnsi" w:cs="Arial"/>
          <w:color w:val="222222"/>
          <w:sz w:val="20"/>
          <w:szCs w:val="19"/>
          <w:shd w:val="clear" w:color="auto" w:fill="00FFFF"/>
        </w:rPr>
        <w:t>helped</w:t>
      </w:r>
      <w:proofErr w:type="spellEnd"/>
      <w:r w:rsidRPr="00366626">
        <w:rPr>
          <w:rFonts w:asciiTheme="majorHAnsi" w:hAnsiTheme="majorHAnsi" w:cs="Arial"/>
          <w:color w:val="222222"/>
          <w:sz w:val="20"/>
          <w:szCs w:val="19"/>
        </w:rPr>
        <w:t> to </w:t>
      </w:r>
      <w:r w:rsidRPr="00366626">
        <w:rPr>
          <w:rFonts w:asciiTheme="majorHAnsi" w:hAnsiTheme="majorHAnsi" w:cs="Arial"/>
          <w:color w:val="222222"/>
          <w:sz w:val="20"/>
          <w:szCs w:val="19"/>
          <w:shd w:val="clear" w:color="auto" w:fill="00FFFF"/>
        </w:rPr>
        <w:t>turn a </w:t>
      </w:r>
      <w:r w:rsidRPr="00366626">
        <w:rPr>
          <w:rFonts w:asciiTheme="majorHAnsi" w:hAnsiTheme="majorHAnsi" w:cs="Arial"/>
          <w:color w:val="222222"/>
          <w:sz w:val="20"/>
          <w:szCs w:val="19"/>
        </w:rPr>
        <w:t>deep </w:t>
      </w:r>
      <w:r w:rsidRPr="00366626">
        <w:rPr>
          <w:rFonts w:asciiTheme="majorHAnsi" w:hAnsiTheme="majorHAnsi" w:cs="Arial"/>
          <w:color w:val="222222"/>
          <w:sz w:val="20"/>
          <w:szCs w:val="19"/>
          <w:shd w:val="clear" w:color="auto" w:fill="00FFFF"/>
        </w:rPr>
        <w:t>recession into a </w:t>
      </w:r>
      <w:r w:rsidRPr="00366626">
        <w:rPr>
          <w:rFonts w:asciiTheme="majorHAnsi" w:hAnsiTheme="majorHAnsi" w:cs="Arial"/>
          <w:i/>
          <w:iCs/>
          <w:color w:val="222222"/>
          <w:sz w:val="20"/>
          <w:szCs w:val="19"/>
          <w:shd w:val="clear" w:color="auto" w:fill="00FFFF"/>
        </w:rPr>
        <w:t>global depression</w:t>
      </w:r>
      <w:r w:rsidRPr="00366626">
        <w:rPr>
          <w:rFonts w:asciiTheme="majorHAnsi" w:hAnsiTheme="majorHAnsi" w:cs="Arial"/>
          <w:i/>
          <w:iCs/>
          <w:color w:val="222222"/>
          <w:sz w:val="20"/>
          <w:szCs w:val="19"/>
        </w:rPr>
        <w:t>.</w:t>
      </w:r>
      <w:r w:rsidRPr="00366626">
        <w:rPr>
          <w:rFonts w:asciiTheme="majorHAnsi" w:hAnsiTheme="majorHAnsi" w:cs="Arial"/>
          <w:color w:val="222222"/>
          <w:sz w:val="20"/>
          <w:szCs w:val="19"/>
        </w:rPr>
        <w:t> </w:t>
      </w:r>
      <w:r w:rsidRPr="00366626">
        <w:rPr>
          <w:rFonts w:asciiTheme="majorHAnsi" w:hAnsiTheme="majorHAnsi" w:cs="Arial"/>
          <w:color w:val="222222"/>
          <w:sz w:val="16"/>
          <w:szCs w:val="16"/>
        </w:rPr>
        <w:t>Even before the war was over, major powers convened in Bretton Woods, New Hampshire, to establish a new international trade and finance regime, including the General Agreement on Tariffs and Trade. Through a succession of lengthy and difficult global negotiations – the so-called “GATT rounds” – tariffs were steadily lowered for an increasing variety of goods. As a result, global trade grew faster than world GDP for most of the postwar period. After five years of talks, a wide-ranging trade deal is close between Pacific rim countries which could have long-reaching economic consequences. Here is what you need to know about the TPP </w:t>
      </w:r>
      <w:r w:rsidRPr="00366626">
        <w:rPr>
          <w:rFonts w:asciiTheme="majorHAnsi" w:hAnsiTheme="majorHAnsi" w:cs="Arial"/>
          <w:color w:val="222222"/>
          <w:sz w:val="20"/>
          <w:szCs w:val="19"/>
        </w:rPr>
        <w:t>Virtually all economists agree that this </w:t>
      </w:r>
      <w:r w:rsidRPr="00366626">
        <w:rPr>
          <w:rFonts w:asciiTheme="majorHAnsi" w:hAnsiTheme="majorHAnsi" w:cs="Arial"/>
          <w:color w:val="222222"/>
          <w:sz w:val="20"/>
          <w:szCs w:val="19"/>
          <w:shd w:val="clear" w:color="auto" w:fill="00FFFF"/>
        </w:rPr>
        <w:t>shift toward freer trade</w:t>
      </w:r>
      <w:r w:rsidRPr="00366626">
        <w:rPr>
          <w:rFonts w:asciiTheme="majorHAnsi" w:hAnsiTheme="majorHAnsi" w:cs="Arial"/>
          <w:color w:val="222222"/>
          <w:sz w:val="20"/>
          <w:szCs w:val="19"/>
        </w:rPr>
        <w:t> greatly benefited the world’s citizens and </w:t>
      </w:r>
      <w:r w:rsidRPr="00366626">
        <w:rPr>
          <w:rFonts w:asciiTheme="majorHAnsi" w:hAnsiTheme="majorHAnsi" w:cs="Arial"/>
          <w:i/>
          <w:iCs/>
          <w:color w:val="222222"/>
          <w:sz w:val="20"/>
          <w:szCs w:val="19"/>
          <w:shd w:val="clear" w:color="auto" w:fill="00FFFF"/>
        </w:rPr>
        <w:t>enhanced global growth</w:t>
      </w:r>
      <w:r w:rsidRPr="00366626">
        <w:rPr>
          <w:rFonts w:asciiTheme="majorHAnsi" w:hAnsiTheme="majorHAnsi" w:cs="Arial"/>
          <w:color w:val="222222"/>
          <w:sz w:val="20"/>
          <w:szCs w:val="19"/>
        </w:rPr>
        <w:t>. The </w:t>
      </w:r>
      <w:proofErr w:type="spellStart"/>
      <w:r w:rsidRPr="00366626">
        <w:rPr>
          <w:rFonts w:asciiTheme="majorHAnsi" w:hAnsiTheme="majorHAnsi" w:cs="Arial"/>
          <w:color w:val="222222"/>
          <w:sz w:val="20"/>
          <w:szCs w:val="19"/>
          <w:shd w:val="clear" w:color="auto" w:fill="00FFFF"/>
        </w:rPr>
        <w:t>economists</w:t>
      </w:r>
      <w:r w:rsidRPr="00366626">
        <w:rPr>
          <w:rFonts w:asciiTheme="majorHAnsi" w:hAnsiTheme="majorHAnsi" w:cs="Arial"/>
          <w:color w:val="222222"/>
          <w:sz w:val="16"/>
          <w:szCs w:val="16"/>
        </w:rPr>
        <w:t>Jeffrey</w:t>
      </w:r>
      <w:proofErr w:type="spellEnd"/>
      <w:r w:rsidRPr="00366626">
        <w:rPr>
          <w:rFonts w:asciiTheme="majorHAnsi" w:hAnsiTheme="majorHAnsi" w:cs="Arial"/>
          <w:color w:val="222222"/>
          <w:sz w:val="16"/>
          <w:szCs w:val="16"/>
        </w:rPr>
        <w:t> </w:t>
      </w:r>
      <w:r w:rsidRPr="00366626">
        <w:rPr>
          <w:rFonts w:asciiTheme="majorHAnsi" w:hAnsiTheme="majorHAnsi" w:cs="Arial"/>
          <w:color w:val="222222"/>
          <w:sz w:val="20"/>
          <w:szCs w:val="19"/>
        </w:rPr>
        <w:t>Frankel and</w:t>
      </w:r>
      <w:r w:rsidRPr="00366626">
        <w:rPr>
          <w:rFonts w:asciiTheme="majorHAnsi" w:hAnsiTheme="majorHAnsi" w:cs="Arial"/>
          <w:color w:val="222222"/>
          <w:sz w:val="16"/>
          <w:szCs w:val="16"/>
        </w:rPr>
        <w:t> David </w:t>
      </w:r>
      <w:proofErr w:type="spellStart"/>
      <w:r w:rsidRPr="00366626">
        <w:rPr>
          <w:rFonts w:asciiTheme="majorHAnsi" w:hAnsiTheme="majorHAnsi" w:cs="Arial"/>
          <w:color w:val="222222"/>
          <w:sz w:val="20"/>
          <w:szCs w:val="19"/>
        </w:rPr>
        <w:t>Romer</w:t>
      </w:r>
      <w:proofErr w:type="spellEnd"/>
      <w:r w:rsidRPr="00366626">
        <w:rPr>
          <w:rFonts w:asciiTheme="majorHAnsi" w:hAnsiTheme="majorHAnsi" w:cs="Arial"/>
          <w:color w:val="222222"/>
          <w:sz w:val="20"/>
          <w:szCs w:val="19"/>
        </w:rPr>
        <w:t> </w:t>
      </w:r>
      <w:r w:rsidRPr="00366626">
        <w:rPr>
          <w:rFonts w:asciiTheme="majorHAnsi" w:hAnsiTheme="majorHAnsi" w:cs="Arial"/>
          <w:color w:val="222222"/>
          <w:sz w:val="20"/>
          <w:szCs w:val="19"/>
          <w:shd w:val="clear" w:color="auto" w:fill="00FFFF"/>
        </w:rPr>
        <w:t>estimate that</w:t>
      </w:r>
      <w:r w:rsidRPr="00366626">
        <w:rPr>
          <w:rFonts w:asciiTheme="majorHAnsi" w:hAnsiTheme="majorHAnsi" w:cs="Arial"/>
          <w:color w:val="222222"/>
          <w:sz w:val="20"/>
          <w:szCs w:val="19"/>
        </w:rPr>
        <w:t>, in general, </w:t>
      </w:r>
      <w:r w:rsidRPr="00366626">
        <w:rPr>
          <w:rFonts w:asciiTheme="majorHAnsi" w:hAnsiTheme="majorHAnsi" w:cs="Arial"/>
          <w:color w:val="222222"/>
          <w:sz w:val="20"/>
          <w:szCs w:val="19"/>
          <w:shd w:val="clear" w:color="auto" w:fill="00FFFF"/>
        </w:rPr>
        <w:t>trade has a sizeable positive effect on growth</w:t>
      </w:r>
      <w:r w:rsidRPr="00366626">
        <w:rPr>
          <w:rFonts w:asciiTheme="majorHAnsi" w:hAnsiTheme="majorHAnsi" w:cs="Arial"/>
          <w:color w:val="222222"/>
          <w:sz w:val="20"/>
          <w:szCs w:val="19"/>
        </w:rPr>
        <w:t>. </w:t>
      </w:r>
      <w:r w:rsidRPr="00366626">
        <w:rPr>
          <w:rFonts w:asciiTheme="majorHAnsi" w:hAnsiTheme="majorHAnsi" w:cs="Arial"/>
          <w:color w:val="222222"/>
          <w:sz w:val="20"/>
          <w:szCs w:val="19"/>
          <w:shd w:val="clear" w:color="auto" w:fill="00FFFF"/>
        </w:rPr>
        <w:t>At a time when growth is failing </w:t>
      </w:r>
      <w:r w:rsidRPr="00366626">
        <w:rPr>
          <w:rFonts w:asciiTheme="majorHAnsi" w:hAnsiTheme="majorHAnsi" w:cs="Arial"/>
          <w:color w:val="222222"/>
          <w:sz w:val="20"/>
          <w:szCs w:val="19"/>
        </w:rPr>
        <w:t>to meet expectations almost everywhere</w:t>
      </w:r>
      <w:r w:rsidRPr="00366626">
        <w:rPr>
          <w:rFonts w:asciiTheme="majorHAnsi" w:hAnsiTheme="majorHAnsi" w:cs="Arial"/>
          <w:color w:val="222222"/>
          <w:sz w:val="20"/>
          <w:szCs w:val="19"/>
          <w:shd w:val="clear" w:color="auto" w:fill="00FFFF"/>
        </w:rPr>
        <w:t>, the </w:t>
      </w:r>
      <w:r w:rsidRPr="00366626">
        <w:rPr>
          <w:rFonts w:asciiTheme="majorHAnsi" w:hAnsiTheme="majorHAnsi" w:cs="Arial"/>
          <w:i/>
          <w:iCs/>
          <w:color w:val="222222"/>
          <w:sz w:val="20"/>
          <w:szCs w:val="19"/>
          <w:shd w:val="clear" w:color="auto" w:fill="00FFFF"/>
        </w:rPr>
        <w:t>TPP</w:t>
      </w:r>
      <w:r w:rsidRPr="00366626">
        <w:rPr>
          <w:rFonts w:asciiTheme="majorHAnsi" w:hAnsiTheme="majorHAnsi" w:cs="Arial"/>
          <w:color w:val="222222"/>
          <w:sz w:val="20"/>
          <w:szCs w:val="19"/>
        </w:rPr>
        <w:t> </w:t>
      </w:r>
      <w:r w:rsidRPr="00366626">
        <w:rPr>
          <w:rFonts w:asciiTheme="majorHAnsi" w:hAnsiTheme="majorHAnsi" w:cs="Arial"/>
          <w:color w:val="222222"/>
          <w:sz w:val="16"/>
          <w:szCs w:val="16"/>
        </w:rPr>
        <w:t>thus </w:t>
      </w:r>
      <w:r w:rsidRPr="00366626">
        <w:rPr>
          <w:rFonts w:asciiTheme="majorHAnsi" w:hAnsiTheme="majorHAnsi" w:cs="Arial"/>
          <w:i/>
          <w:iCs/>
          <w:color w:val="222222"/>
          <w:sz w:val="20"/>
          <w:szCs w:val="19"/>
          <w:shd w:val="clear" w:color="auto" w:fill="00FFFF"/>
        </w:rPr>
        <w:t>seems like a good move</w:t>
      </w:r>
      <w:r w:rsidRPr="00366626">
        <w:rPr>
          <w:rFonts w:asciiTheme="majorHAnsi" w:hAnsiTheme="majorHAnsi" w:cs="Arial"/>
          <w:color w:val="222222"/>
          <w:sz w:val="16"/>
          <w:szCs w:val="16"/>
        </w:rPr>
        <w:t>. To be sure, because tariffs in the TPP member countries are already low (with some exceptions, such as Canada’s tariffs on dairy products and Japan’s on beef), the net benefit of eliminating them would be modest (except for a few items that are very sensitive to small price changes). But </w:t>
      </w:r>
      <w:r w:rsidRPr="00366626">
        <w:rPr>
          <w:rFonts w:asciiTheme="majorHAnsi" w:hAnsiTheme="majorHAnsi" w:cs="Arial"/>
          <w:color w:val="222222"/>
          <w:sz w:val="20"/>
          <w:szCs w:val="19"/>
        </w:rPr>
        <w:t>the TPP is also expected to reduce non-tariff barriers</w:t>
      </w:r>
      <w:r w:rsidRPr="00366626">
        <w:rPr>
          <w:rFonts w:asciiTheme="majorHAnsi" w:hAnsiTheme="majorHAnsi" w:cs="Arial"/>
          <w:color w:val="222222"/>
          <w:sz w:val="16"/>
          <w:szCs w:val="16"/>
        </w:rPr>
        <w:t> (such as red tape and protection of state enterprises); </w:t>
      </w:r>
      <w:proofErr w:type="spellStart"/>
      <w:r w:rsidRPr="00366626">
        <w:rPr>
          <w:rFonts w:asciiTheme="majorHAnsi" w:hAnsiTheme="majorHAnsi" w:cs="Arial"/>
          <w:color w:val="222222"/>
          <w:sz w:val="20"/>
          <w:szCs w:val="19"/>
        </w:rPr>
        <w:t>harmonise</w:t>
      </w:r>
      <w:proofErr w:type="spellEnd"/>
      <w:r w:rsidRPr="00366626">
        <w:rPr>
          <w:rFonts w:asciiTheme="majorHAnsi" w:hAnsiTheme="majorHAnsi" w:cs="Arial"/>
          <w:color w:val="222222"/>
          <w:sz w:val="20"/>
          <w:szCs w:val="19"/>
        </w:rPr>
        <w:t xml:space="preserve"> policies and procedures; and include dispute-settlement mechanisms. </w:t>
      </w:r>
      <w:r w:rsidRPr="00366626">
        <w:rPr>
          <w:rFonts w:asciiTheme="majorHAnsi" w:hAnsiTheme="majorHAnsi" w:cs="Arial"/>
          <w:color w:val="222222"/>
          <w:sz w:val="16"/>
          <w:szCs w:val="16"/>
        </w:rPr>
        <w:t>Though the TPP’s precise provisions have not been made public, political leaders in the member countries predict that </w:t>
      </w:r>
      <w:r w:rsidRPr="00366626">
        <w:rPr>
          <w:rFonts w:asciiTheme="majorHAnsi" w:hAnsiTheme="majorHAnsi" w:cs="Arial"/>
          <w:color w:val="222222"/>
          <w:sz w:val="20"/>
          <w:szCs w:val="19"/>
        </w:rPr>
        <w:t>the deal</w:t>
      </w:r>
      <w:r w:rsidRPr="00366626">
        <w:rPr>
          <w:rFonts w:asciiTheme="majorHAnsi" w:hAnsiTheme="majorHAnsi" w:cs="Arial"/>
          <w:color w:val="222222"/>
          <w:sz w:val="16"/>
          <w:szCs w:val="16"/>
        </w:rPr>
        <w:t>, once ratified and implemented, </w:t>
      </w:r>
      <w:r w:rsidRPr="00366626">
        <w:rPr>
          <w:rFonts w:asciiTheme="majorHAnsi" w:hAnsiTheme="majorHAnsi" w:cs="Arial"/>
          <w:color w:val="222222"/>
          <w:sz w:val="20"/>
          <w:szCs w:val="19"/>
        </w:rPr>
        <w:t>will add hundreds of billions of dollars to</w:t>
      </w:r>
      <w:r w:rsidRPr="00366626">
        <w:rPr>
          <w:rFonts w:asciiTheme="majorHAnsi" w:hAnsiTheme="majorHAnsi" w:cs="Arial"/>
          <w:color w:val="222222"/>
          <w:sz w:val="16"/>
          <w:szCs w:val="16"/>
        </w:rPr>
        <w:t> their </w:t>
      </w:r>
      <w:r w:rsidRPr="00366626">
        <w:rPr>
          <w:rFonts w:asciiTheme="majorHAnsi" w:hAnsiTheme="majorHAnsi" w:cs="Arial"/>
          <w:color w:val="222222"/>
          <w:sz w:val="20"/>
          <w:szCs w:val="19"/>
        </w:rPr>
        <w:t>economies and bolster employment</w:t>
      </w:r>
      <w:r w:rsidRPr="00366626">
        <w:rPr>
          <w:rFonts w:asciiTheme="majorHAnsi" w:hAnsiTheme="majorHAnsi" w:cs="Arial"/>
          <w:color w:val="222222"/>
          <w:sz w:val="16"/>
          <w:szCs w:val="16"/>
        </w:rPr>
        <w:t>. Smaller and developing economies will probably gain the most, relative to size, but everyone will benefit overall. Other important outcomes are not included in these calculations. </w:t>
      </w:r>
      <w:r w:rsidRPr="00366626">
        <w:rPr>
          <w:rFonts w:asciiTheme="majorHAnsi" w:hAnsiTheme="majorHAnsi" w:cs="Arial"/>
          <w:i/>
          <w:iCs/>
          <w:color w:val="222222"/>
          <w:sz w:val="20"/>
          <w:szCs w:val="19"/>
          <w:shd w:val="clear" w:color="auto" w:fill="00FFFF"/>
        </w:rPr>
        <w:t>The alternative </w:t>
      </w:r>
      <w:r w:rsidRPr="00366626">
        <w:rPr>
          <w:rFonts w:asciiTheme="majorHAnsi" w:hAnsiTheme="majorHAnsi" w:cs="Arial"/>
          <w:i/>
          <w:iCs/>
          <w:color w:val="222222"/>
          <w:sz w:val="20"/>
          <w:szCs w:val="19"/>
        </w:rPr>
        <w:t xml:space="preserve">to </w:t>
      </w:r>
      <w:proofErr w:type="spellStart"/>
      <w:r w:rsidRPr="00366626">
        <w:rPr>
          <w:rFonts w:asciiTheme="majorHAnsi" w:hAnsiTheme="majorHAnsi" w:cs="Arial"/>
          <w:i/>
          <w:iCs/>
          <w:color w:val="222222"/>
          <w:sz w:val="20"/>
          <w:szCs w:val="19"/>
        </w:rPr>
        <w:t>liberalising</w:t>
      </w:r>
      <w:proofErr w:type="spellEnd"/>
      <w:r w:rsidRPr="00366626">
        <w:rPr>
          <w:rFonts w:asciiTheme="majorHAnsi" w:hAnsiTheme="majorHAnsi" w:cs="Arial"/>
          <w:i/>
          <w:iCs/>
          <w:color w:val="222222"/>
          <w:sz w:val="20"/>
          <w:szCs w:val="19"/>
        </w:rPr>
        <w:t xml:space="preserve"> trade </w:t>
      </w:r>
      <w:r w:rsidRPr="00366626">
        <w:rPr>
          <w:rFonts w:asciiTheme="majorHAnsi" w:hAnsiTheme="majorHAnsi" w:cs="Arial"/>
          <w:i/>
          <w:iCs/>
          <w:color w:val="222222"/>
          <w:sz w:val="20"/>
          <w:szCs w:val="19"/>
          <w:shd w:val="clear" w:color="auto" w:fill="00FFFF"/>
        </w:rPr>
        <w:t xml:space="preserve">is not the status quo; it is a consistent </w:t>
      </w:r>
      <w:proofErr w:type="spellStart"/>
      <w:r w:rsidRPr="00366626">
        <w:rPr>
          <w:rFonts w:asciiTheme="majorHAnsi" w:hAnsiTheme="majorHAnsi" w:cs="Arial"/>
          <w:i/>
          <w:iCs/>
          <w:color w:val="222222"/>
          <w:sz w:val="20"/>
          <w:szCs w:val="19"/>
          <w:shd w:val="clear" w:color="auto" w:fill="00FFFF"/>
        </w:rPr>
        <w:t>move</w:t>
      </w:r>
      <w:r w:rsidRPr="00366626">
        <w:rPr>
          <w:rFonts w:asciiTheme="majorHAnsi" w:hAnsiTheme="majorHAnsi" w:cs="Arial"/>
          <w:i/>
          <w:iCs/>
          <w:color w:val="222222"/>
          <w:sz w:val="20"/>
          <w:szCs w:val="19"/>
        </w:rPr>
        <w:t>away</w:t>
      </w:r>
      <w:proofErr w:type="spellEnd"/>
      <w:r w:rsidRPr="00366626">
        <w:rPr>
          <w:rFonts w:asciiTheme="majorHAnsi" w:hAnsiTheme="majorHAnsi" w:cs="Arial"/>
          <w:i/>
          <w:iCs/>
          <w:color w:val="222222"/>
          <w:sz w:val="20"/>
          <w:szCs w:val="19"/>
        </w:rPr>
        <w:t> </w:t>
      </w:r>
      <w:r w:rsidRPr="00366626">
        <w:rPr>
          <w:rFonts w:asciiTheme="majorHAnsi" w:hAnsiTheme="majorHAnsi" w:cs="Arial"/>
          <w:i/>
          <w:iCs/>
          <w:color w:val="222222"/>
          <w:sz w:val="20"/>
          <w:szCs w:val="19"/>
          <w:shd w:val="clear" w:color="auto" w:fill="00FFFF"/>
        </w:rPr>
        <w:t>from openness.</w:t>
      </w:r>
      <w:r w:rsidRPr="00366626">
        <w:rPr>
          <w:rFonts w:asciiTheme="majorHAnsi" w:hAnsiTheme="majorHAnsi" w:cs="Arial"/>
          <w:color w:val="222222"/>
          <w:sz w:val="16"/>
          <w:szCs w:val="16"/>
        </w:rPr>
        <w:t> This can occur in a number of ways, such as the erection of non-tariff barriers that favor domestic incumbents at the expense of lower-priced potential imports that would benefit consumers. Moreover, </w:t>
      </w:r>
      <w:r w:rsidRPr="00366626">
        <w:rPr>
          <w:rFonts w:asciiTheme="majorHAnsi" w:hAnsiTheme="majorHAnsi" w:cs="Arial"/>
          <w:color w:val="222222"/>
          <w:sz w:val="20"/>
          <w:szCs w:val="19"/>
          <w:shd w:val="clear" w:color="auto" w:fill="00FFFF"/>
        </w:rPr>
        <w:t>it is much easier to build </w:t>
      </w:r>
      <w:r w:rsidRPr="00366626">
        <w:rPr>
          <w:rFonts w:asciiTheme="majorHAnsi" w:hAnsiTheme="majorHAnsi" w:cs="Arial"/>
          <w:color w:val="222222"/>
          <w:sz w:val="20"/>
          <w:szCs w:val="19"/>
        </w:rPr>
        <w:t>mutually beneficial </w:t>
      </w:r>
      <w:r w:rsidRPr="00366626">
        <w:rPr>
          <w:rFonts w:asciiTheme="majorHAnsi" w:hAnsiTheme="majorHAnsi" w:cs="Arial"/>
          <w:color w:val="222222"/>
          <w:sz w:val="20"/>
          <w:szCs w:val="19"/>
          <w:shd w:val="clear" w:color="auto" w:fill="00FFFF"/>
        </w:rPr>
        <w:t>trade relationships than </w:t>
      </w:r>
      <w:r w:rsidRPr="00366626">
        <w:rPr>
          <w:rFonts w:asciiTheme="majorHAnsi" w:hAnsiTheme="majorHAnsi" w:cs="Arial"/>
          <w:color w:val="222222"/>
          <w:sz w:val="20"/>
          <w:szCs w:val="19"/>
        </w:rPr>
        <w:t>it is to </w:t>
      </w:r>
      <w:r w:rsidRPr="00366626">
        <w:rPr>
          <w:rFonts w:asciiTheme="majorHAnsi" w:hAnsiTheme="majorHAnsi" w:cs="Arial"/>
          <w:color w:val="222222"/>
          <w:sz w:val="20"/>
          <w:szCs w:val="19"/>
          <w:shd w:val="clear" w:color="auto" w:fill="00FFFF"/>
        </w:rPr>
        <w:t>resolve military </w:t>
      </w:r>
      <w:r w:rsidRPr="00366626">
        <w:rPr>
          <w:rFonts w:asciiTheme="majorHAnsi" w:hAnsiTheme="majorHAnsi" w:cs="Arial"/>
          <w:color w:val="222222"/>
          <w:sz w:val="20"/>
          <w:szCs w:val="19"/>
        </w:rPr>
        <w:t>and geopolitical </w:t>
      </w:r>
      <w:r w:rsidRPr="00366626">
        <w:rPr>
          <w:rFonts w:asciiTheme="majorHAnsi" w:hAnsiTheme="majorHAnsi" w:cs="Arial"/>
          <w:color w:val="222222"/>
          <w:sz w:val="20"/>
          <w:szCs w:val="19"/>
          <w:shd w:val="clear" w:color="auto" w:fill="00FFFF"/>
        </w:rPr>
        <w:t>issues, such as combating the </w:t>
      </w:r>
      <w:r w:rsidRPr="00366626">
        <w:rPr>
          <w:rFonts w:asciiTheme="majorHAnsi" w:hAnsiTheme="majorHAnsi" w:cs="Arial"/>
          <w:i/>
          <w:iCs/>
          <w:color w:val="222222"/>
          <w:sz w:val="20"/>
          <w:szCs w:val="19"/>
          <w:shd w:val="clear" w:color="auto" w:fill="00FFFF"/>
        </w:rPr>
        <w:t>Islamic State</w:t>
      </w:r>
      <w:r w:rsidRPr="00366626">
        <w:rPr>
          <w:rFonts w:asciiTheme="majorHAnsi" w:hAnsiTheme="majorHAnsi" w:cs="Arial"/>
          <w:color w:val="222222"/>
          <w:sz w:val="28"/>
          <w:szCs w:val="26"/>
          <w:shd w:val="clear" w:color="auto" w:fill="00FFFF"/>
        </w:rPr>
        <w:t> </w:t>
      </w:r>
      <w:r w:rsidRPr="00366626">
        <w:rPr>
          <w:rFonts w:asciiTheme="majorHAnsi" w:hAnsiTheme="majorHAnsi" w:cs="Arial"/>
          <w:color w:val="222222"/>
          <w:sz w:val="20"/>
          <w:szCs w:val="19"/>
          <w:shd w:val="clear" w:color="auto" w:fill="00FFFF"/>
        </w:rPr>
        <w:t>or resolving tensions in the </w:t>
      </w:r>
      <w:r w:rsidRPr="00366626">
        <w:rPr>
          <w:rFonts w:asciiTheme="majorHAnsi" w:hAnsiTheme="majorHAnsi" w:cs="Arial"/>
          <w:i/>
          <w:iCs/>
          <w:color w:val="222222"/>
          <w:sz w:val="20"/>
          <w:szCs w:val="19"/>
          <w:shd w:val="clear" w:color="auto" w:fill="00FFFF"/>
        </w:rPr>
        <w:t>South China Sea</w:t>
      </w:r>
      <w:r w:rsidRPr="00366626">
        <w:rPr>
          <w:rFonts w:asciiTheme="majorHAnsi" w:hAnsiTheme="majorHAnsi" w:cs="Arial"/>
          <w:color w:val="222222"/>
          <w:sz w:val="20"/>
          <w:szCs w:val="19"/>
          <w:shd w:val="clear" w:color="auto" w:fill="00FFFF"/>
        </w:rPr>
        <w:t>. </w:t>
      </w:r>
      <w:r w:rsidRPr="00366626">
        <w:rPr>
          <w:rFonts w:asciiTheme="majorHAnsi" w:hAnsiTheme="majorHAnsi" w:cs="Arial"/>
          <w:color w:val="222222"/>
          <w:sz w:val="20"/>
          <w:szCs w:val="19"/>
        </w:rPr>
        <w:t>But </w:t>
      </w:r>
      <w:r w:rsidRPr="00366626">
        <w:rPr>
          <w:rFonts w:asciiTheme="majorHAnsi" w:hAnsiTheme="majorHAnsi" w:cs="Arial"/>
          <w:color w:val="222222"/>
          <w:sz w:val="20"/>
          <w:szCs w:val="19"/>
          <w:shd w:val="clear" w:color="auto" w:fill="00FFFF"/>
        </w:rPr>
        <w:t>strong trade relationships have the potential to </w:t>
      </w:r>
      <w:r w:rsidRPr="00366626">
        <w:rPr>
          <w:rFonts w:asciiTheme="majorHAnsi" w:hAnsiTheme="majorHAnsi" w:cs="Arial"/>
          <w:color w:val="222222"/>
          <w:sz w:val="20"/>
          <w:szCs w:val="19"/>
        </w:rPr>
        <w:t>encourage cooperation – or, at least, </w:t>
      </w:r>
      <w:r w:rsidRPr="00366626">
        <w:rPr>
          <w:rFonts w:asciiTheme="majorHAnsi" w:hAnsiTheme="majorHAnsi" w:cs="Arial"/>
          <w:i/>
          <w:iCs/>
          <w:color w:val="222222"/>
          <w:sz w:val="20"/>
          <w:szCs w:val="19"/>
          <w:shd w:val="clear" w:color="auto" w:fill="00FFFF"/>
        </w:rPr>
        <w:t>discourage escalation of conflict – in other, </w:t>
      </w:r>
      <w:r w:rsidRPr="00366626">
        <w:rPr>
          <w:rFonts w:asciiTheme="majorHAnsi" w:hAnsiTheme="majorHAnsi" w:cs="Arial"/>
          <w:i/>
          <w:iCs/>
          <w:color w:val="222222"/>
          <w:sz w:val="20"/>
          <w:szCs w:val="19"/>
        </w:rPr>
        <w:t>more contentious </w:t>
      </w:r>
      <w:r w:rsidRPr="00366626">
        <w:rPr>
          <w:rFonts w:asciiTheme="majorHAnsi" w:hAnsiTheme="majorHAnsi" w:cs="Arial"/>
          <w:i/>
          <w:iCs/>
          <w:color w:val="222222"/>
          <w:sz w:val="20"/>
          <w:szCs w:val="19"/>
          <w:shd w:val="clear" w:color="auto" w:fill="00FFFF"/>
        </w:rPr>
        <w:t>areas</w:t>
      </w:r>
      <w:r w:rsidRPr="00366626">
        <w:rPr>
          <w:rFonts w:asciiTheme="majorHAnsi" w:hAnsiTheme="majorHAnsi" w:cs="Arial"/>
          <w:i/>
          <w:iCs/>
          <w:color w:val="222222"/>
          <w:sz w:val="20"/>
          <w:szCs w:val="19"/>
        </w:rPr>
        <w:t>. </w:t>
      </w:r>
      <w:r w:rsidRPr="00366626">
        <w:rPr>
          <w:rFonts w:asciiTheme="majorHAnsi" w:hAnsiTheme="majorHAnsi" w:cs="Arial"/>
          <w:color w:val="222222"/>
          <w:sz w:val="16"/>
          <w:szCs w:val="16"/>
        </w:rPr>
        <w:t>Still, there are some legitimate concerns about the TPP. Some worry that it could divert trade from non-member countries or undermine the moribund Doha round of multilateral trade negotiations (though 20 years ago, the North American Free Trade Agreement had the opposite effect, kick-starting the Uruguay round). Given all of this – not to mention renewed attention to national borders, owing to contentious immigration issues, such as the influx of Middle Eastern refugees in Europe – the TPP’s ratification is far from certain, especially in the US. The concentrated interests that oppose the agreement may turn out to be more influential than the diffuse interests of all consumers. That would be a major loss. </w:t>
      </w:r>
      <w:r w:rsidRPr="00366626">
        <w:rPr>
          <w:rFonts w:asciiTheme="majorHAnsi" w:hAnsiTheme="majorHAnsi" w:cs="Arial"/>
          <w:i/>
          <w:iCs/>
          <w:color w:val="222222"/>
          <w:sz w:val="20"/>
          <w:szCs w:val="19"/>
          <w:shd w:val="clear" w:color="auto" w:fill="00FFFF"/>
        </w:rPr>
        <w:t>Allowing </w:t>
      </w:r>
      <w:r w:rsidRPr="00366626">
        <w:rPr>
          <w:rFonts w:asciiTheme="majorHAnsi" w:hAnsiTheme="majorHAnsi" w:cs="Arial"/>
          <w:i/>
          <w:iCs/>
          <w:color w:val="222222"/>
          <w:sz w:val="20"/>
          <w:szCs w:val="19"/>
        </w:rPr>
        <w:t>existing </w:t>
      </w:r>
      <w:r w:rsidRPr="00366626">
        <w:rPr>
          <w:rFonts w:asciiTheme="majorHAnsi" w:hAnsiTheme="majorHAnsi" w:cs="Arial"/>
          <w:i/>
          <w:iCs/>
          <w:color w:val="222222"/>
          <w:sz w:val="20"/>
          <w:szCs w:val="19"/>
          <w:shd w:val="clear" w:color="auto" w:fill="00FFFF"/>
        </w:rPr>
        <w:t>protectionist trade barriers to remain in place </w:t>
      </w:r>
      <w:r w:rsidRPr="00366626">
        <w:rPr>
          <w:rFonts w:asciiTheme="majorHAnsi" w:hAnsiTheme="majorHAnsi" w:cs="Arial"/>
          <w:i/>
          <w:iCs/>
          <w:color w:val="222222"/>
          <w:sz w:val="20"/>
          <w:szCs w:val="19"/>
        </w:rPr>
        <w:t>– or worsen –</w:t>
      </w:r>
      <w:r w:rsidRPr="00366626">
        <w:rPr>
          <w:rFonts w:asciiTheme="majorHAnsi" w:hAnsiTheme="majorHAnsi" w:cs="Arial"/>
          <w:i/>
          <w:iCs/>
          <w:color w:val="222222"/>
          <w:sz w:val="20"/>
          <w:szCs w:val="19"/>
          <w:shd w:val="clear" w:color="auto" w:fill="00FFFF"/>
        </w:rPr>
        <w:t> would </w:t>
      </w:r>
      <w:r w:rsidRPr="00366626">
        <w:rPr>
          <w:rFonts w:asciiTheme="majorHAnsi" w:hAnsiTheme="majorHAnsi" w:cs="Arial"/>
          <w:i/>
          <w:iCs/>
          <w:color w:val="222222"/>
          <w:sz w:val="20"/>
          <w:szCs w:val="19"/>
        </w:rPr>
        <w:t>not only deprive citizens in TPP countries of higher incomes; it would also </w:t>
      </w:r>
      <w:r w:rsidRPr="00366626">
        <w:rPr>
          <w:rFonts w:asciiTheme="majorHAnsi" w:hAnsiTheme="majorHAnsi" w:cs="Arial"/>
          <w:i/>
          <w:iCs/>
          <w:color w:val="222222"/>
          <w:sz w:val="20"/>
          <w:szCs w:val="19"/>
          <w:shd w:val="clear" w:color="auto" w:fill="00FFFF"/>
        </w:rPr>
        <w:t>deal a damaging blow to international cooperation.</w:t>
      </w:r>
    </w:p>
    <w:p w14:paraId="1102229D" w14:textId="77777777" w:rsidR="00DE56DD" w:rsidRPr="00366626" w:rsidRDefault="00DE56DD" w:rsidP="00DE56DD">
      <w:pPr>
        <w:shd w:val="clear" w:color="auto" w:fill="FFFFFF"/>
        <w:spacing w:after="0" w:line="240" w:lineRule="auto"/>
        <w:rPr>
          <w:rFonts w:asciiTheme="majorHAnsi" w:hAnsiTheme="majorHAnsi" w:cs="Arial"/>
          <w:color w:val="222222"/>
          <w:sz w:val="20"/>
          <w:szCs w:val="19"/>
        </w:rPr>
      </w:pPr>
    </w:p>
    <w:p w14:paraId="19F6950A" w14:textId="77777777" w:rsidR="00DE56DD" w:rsidRPr="00366626" w:rsidRDefault="00DE56DD" w:rsidP="00DE56DD">
      <w:pPr>
        <w:pStyle w:val="Heading4"/>
        <w:rPr>
          <w:rFonts w:asciiTheme="majorHAnsi" w:hAnsiTheme="majorHAnsi"/>
        </w:rPr>
      </w:pPr>
      <w:r w:rsidRPr="00366626">
        <w:rPr>
          <w:rFonts w:asciiTheme="majorHAnsi" w:hAnsiTheme="majorHAnsi"/>
        </w:rPr>
        <w:t>Causes global hotspot escalation---trade solves</w:t>
      </w:r>
    </w:p>
    <w:p w14:paraId="23C0565C" w14:textId="77F2FA06" w:rsidR="00DE56DD" w:rsidRPr="00366626" w:rsidRDefault="00DE56DD" w:rsidP="00DE56DD">
      <w:pPr>
        <w:shd w:val="clear" w:color="auto" w:fill="FFFFFF"/>
        <w:spacing w:after="0" w:line="240" w:lineRule="auto"/>
        <w:rPr>
          <w:rStyle w:val="StyleUnderline"/>
        </w:rPr>
      </w:pPr>
      <w:proofErr w:type="spellStart"/>
      <w:r w:rsidRPr="00366626">
        <w:rPr>
          <w:rStyle w:val="Style13ptBold"/>
          <w:rFonts w:asciiTheme="majorHAnsi" w:hAnsiTheme="majorHAnsi"/>
        </w:rPr>
        <w:t>Sapiro</w:t>
      </w:r>
      <w:proofErr w:type="spellEnd"/>
      <w:r w:rsidRPr="00366626">
        <w:rPr>
          <w:rStyle w:val="Style13ptBold"/>
          <w:rFonts w:asciiTheme="majorHAnsi" w:hAnsiTheme="majorHAnsi"/>
        </w:rPr>
        <w:t xml:space="preserve"> 14</w:t>
      </w:r>
      <w:r w:rsidRPr="00366626">
        <w:rPr>
          <w:rFonts w:asciiTheme="majorHAnsi" w:hAnsiTheme="majorHAnsi" w:cs="Arial"/>
          <w:color w:val="222222"/>
          <w:sz w:val="15"/>
          <w:szCs w:val="15"/>
        </w:rPr>
        <w:t>-[ Visiting Fellow in the Global Economy and Development program at Brookings, former Deputy US Trade Representative, former Director of European Affairs at the National Security Council, “Why Trade Matters,” September 2014, </w:t>
      </w:r>
      <w:r w:rsidRPr="00366626">
        <w:rPr>
          <w:rFonts w:asciiTheme="majorHAnsi" w:hAnsiTheme="majorHAnsi" w:cs="Arial"/>
          <w:color w:val="1155CC"/>
          <w:sz w:val="15"/>
          <w:szCs w:val="15"/>
          <w:u w:val="single"/>
        </w:rPr>
        <w:t>http://www.brookings.edu/~/media/research/files/papers/2014/09/why%20trade%20matters/trade%20global%20views_final.pdf</w:t>
      </w:r>
      <w:r w:rsidRPr="00366626">
        <w:rPr>
          <w:rFonts w:asciiTheme="majorHAnsi" w:hAnsiTheme="majorHAnsi" w:cs="Arial"/>
          <w:color w:val="222222"/>
          <w:sz w:val="15"/>
          <w:szCs w:val="15"/>
        </w:rPr>
        <w:t xml:space="preserve">] </w:t>
      </w:r>
      <w:r w:rsidRPr="00366626">
        <w:rPr>
          <w:rStyle w:val="StyleUnderline"/>
        </w:rPr>
        <w:t>[MB]</w:t>
      </w:r>
    </w:p>
    <w:p w14:paraId="24BDC3F7" w14:textId="77777777" w:rsidR="00DE56DD" w:rsidRPr="00366626" w:rsidRDefault="00DE56DD" w:rsidP="00DE56DD">
      <w:pPr>
        <w:shd w:val="clear" w:color="auto" w:fill="FFFFFF"/>
        <w:spacing w:after="0" w:line="240" w:lineRule="auto"/>
        <w:rPr>
          <w:rFonts w:asciiTheme="majorHAnsi" w:hAnsiTheme="majorHAnsi" w:cs="Arial"/>
          <w:color w:val="222222"/>
          <w:sz w:val="20"/>
          <w:szCs w:val="19"/>
        </w:rPr>
      </w:pPr>
    </w:p>
    <w:p w14:paraId="1F13AB95" w14:textId="7D1BFE3D" w:rsidR="00DE56DD" w:rsidRPr="00366626" w:rsidRDefault="00DE56DD" w:rsidP="00DE56DD">
      <w:pPr>
        <w:shd w:val="clear" w:color="auto" w:fill="FFFFFF"/>
        <w:spacing w:after="0" w:line="240" w:lineRule="auto"/>
        <w:rPr>
          <w:rFonts w:asciiTheme="majorHAnsi" w:hAnsiTheme="majorHAnsi" w:cs="Arial"/>
          <w:color w:val="222222"/>
          <w:sz w:val="20"/>
          <w:szCs w:val="19"/>
        </w:rPr>
      </w:pPr>
      <w:r w:rsidRPr="00366626">
        <w:rPr>
          <w:rFonts w:asciiTheme="majorHAnsi" w:hAnsiTheme="majorHAnsi" w:cs="Arial"/>
          <w:color w:val="222222"/>
          <w:sz w:val="10"/>
          <w:szCs w:val="10"/>
        </w:rPr>
        <w:t>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consider also the impact that increased trade has on global growth, development and security. </w:t>
      </w:r>
      <w:r w:rsidRPr="00366626">
        <w:rPr>
          <w:rFonts w:asciiTheme="majorHAnsi" w:hAnsiTheme="majorHAnsi" w:cs="Arial"/>
          <w:color w:val="222222"/>
          <w:sz w:val="20"/>
          <w:szCs w:val="19"/>
          <w:shd w:val="clear" w:color="auto" w:fill="FFFF00"/>
        </w:rPr>
        <w:t>With</w:t>
      </w:r>
      <w:r w:rsidRPr="00366626">
        <w:rPr>
          <w:rFonts w:asciiTheme="majorHAnsi" w:hAnsiTheme="majorHAnsi" w:cs="Arial"/>
          <w:color w:val="222222"/>
          <w:sz w:val="10"/>
          <w:szCs w:val="10"/>
        </w:rPr>
        <w:t> that context in mind, this paper assesses the </w:t>
      </w:r>
      <w:r w:rsidRPr="00366626">
        <w:rPr>
          <w:rFonts w:asciiTheme="majorHAnsi" w:hAnsiTheme="majorHAnsi" w:cs="Arial"/>
          <w:color w:val="222222"/>
          <w:sz w:val="20"/>
          <w:szCs w:val="19"/>
        </w:rPr>
        <w:t>implications of the Asia-</w:t>
      </w:r>
      <w:r w:rsidRPr="00366626">
        <w:rPr>
          <w:rFonts w:asciiTheme="majorHAnsi" w:hAnsiTheme="majorHAnsi" w:cs="Arial"/>
          <w:color w:val="222222"/>
          <w:sz w:val="20"/>
          <w:szCs w:val="19"/>
          <w:shd w:val="clear" w:color="auto" w:fill="FFFF00"/>
        </w:rPr>
        <w:t>Pacific and European trade negotiations underway</w:t>
      </w:r>
      <w:r w:rsidRPr="00366626">
        <w:rPr>
          <w:rFonts w:asciiTheme="majorHAnsi" w:hAnsiTheme="majorHAnsi" w:cs="Arial"/>
          <w:color w:val="222222"/>
          <w:sz w:val="10"/>
          <w:szCs w:val="10"/>
        </w:rPr>
        <w:t>,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 It is fair to ask whether we should be concerned about the future of international trade policy when </w:t>
      </w:r>
      <w:r w:rsidRPr="00366626">
        <w:rPr>
          <w:rFonts w:asciiTheme="majorHAnsi" w:hAnsiTheme="majorHAnsi" w:cs="Arial"/>
          <w:iCs/>
          <w:color w:val="222222"/>
          <w:sz w:val="20"/>
          <w:szCs w:val="19"/>
          <w:shd w:val="clear" w:color="auto" w:fill="FFFF00"/>
        </w:rPr>
        <w:t>dire developments are threatening</w:t>
      </w:r>
      <w:r w:rsidRPr="00366626">
        <w:rPr>
          <w:rFonts w:asciiTheme="majorHAnsi" w:hAnsiTheme="majorHAnsi" w:cs="Arial"/>
          <w:color w:val="222222"/>
          <w:sz w:val="10"/>
          <w:szCs w:val="10"/>
        </w:rPr>
        <w:t> the </w:t>
      </w:r>
      <w:r w:rsidRPr="00366626">
        <w:rPr>
          <w:rFonts w:asciiTheme="majorHAnsi" w:hAnsiTheme="majorHAnsi" w:cs="Arial"/>
          <w:color w:val="222222"/>
          <w:sz w:val="20"/>
          <w:szCs w:val="19"/>
          <w:shd w:val="clear" w:color="auto" w:fill="FFFF00"/>
        </w:rPr>
        <w:t>security</w:t>
      </w:r>
      <w:r w:rsidRPr="00366626">
        <w:rPr>
          <w:rFonts w:asciiTheme="majorHAnsi" w:hAnsiTheme="majorHAnsi" w:cs="Arial"/>
          <w:color w:val="222222"/>
          <w:sz w:val="10"/>
          <w:szCs w:val="10"/>
        </w:rPr>
        <w:t> interests of the United States and its partners in the Middle East, Asia, Africa and Europe. </w:t>
      </w:r>
      <w:r w:rsidRPr="00366626">
        <w:rPr>
          <w:rFonts w:asciiTheme="majorHAnsi" w:hAnsiTheme="majorHAnsi" w:cs="Arial"/>
          <w:color w:val="222222"/>
          <w:sz w:val="20"/>
          <w:szCs w:val="19"/>
        </w:rPr>
        <w:t>In the Middle East</w:t>
      </w:r>
      <w:r w:rsidRPr="00366626">
        <w:rPr>
          <w:rFonts w:asciiTheme="majorHAnsi" w:hAnsiTheme="majorHAnsi" w:cs="Arial"/>
          <w:color w:val="222222"/>
          <w:sz w:val="10"/>
          <w:szCs w:val="10"/>
        </w:rPr>
        <w:t>, significant </w:t>
      </w:r>
      <w:r w:rsidRPr="00366626">
        <w:rPr>
          <w:rFonts w:asciiTheme="majorHAnsi" w:hAnsiTheme="majorHAnsi" w:cs="Arial"/>
          <w:color w:val="222222"/>
          <w:sz w:val="20"/>
          <w:szCs w:val="19"/>
        </w:rPr>
        <w:t>areas of </w:t>
      </w:r>
      <w:r w:rsidRPr="00366626">
        <w:rPr>
          <w:rFonts w:asciiTheme="majorHAnsi" w:hAnsiTheme="majorHAnsi" w:cs="Arial"/>
          <w:color w:val="222222"/>
          <w:sz w:val="20"/>
          <w:szCs w:val="19"/>
          <w:shd w:val="clear" w:color="auto" w:fill="FFFF00"/>
        </w:rPr>
        <w:t>Iraq have been overrun</w:t>
      </w:r>
      <w:r w:rsidRPr="00366626">
        <w:rPr>
          <w:rFonts w:asciiTheme="majorHAnsi" w:hAnsiTheme="majorHAnsi" w:cs="Arial"/>
          <w:color w:val="222222"/>
          <w:sz w:val="10"/>
          <w:szCs w:val="10"/>
        </w:rPr>
        <w:t> by a toxic offshoot of Al-Qaeda, </w:t>
      </w:r>
      <w:r w:rsidRPr="00366626">
        <w:rPr>
          <w:rFonts w:asciiTheme="majorHAnsi" w:hAnsiTheme="majorHAnsi" w:cs="Arial"/>
          <w:color w:val="222222"/>
          <w:sz w:val="20"/>
          <w:szCs w:val="19"/>
        </w:rPr>
        <w:t>civil </w:t>
      </w:r>
      <w:r w:rsidRPr="00366626">
        <w:rPr>
          <w:rFonts w:asciiTheme="majorHAnsi" w:hAnsiTheme="majorHAnsi" w:cs="Arial"/>
          <w:color w:val="222222"/>
          <w:sz w:val="20"/>
          <w:szCs w:val="19"/>
          <w:shd w:val="clear" w:color="auto" w:fill="FFFF00"/>
        </w:rPr>
        <w:t xml:space="preserve">war in Syria </w:t>
      </w:r>
      <w:proofErr w:type="spellStart"/>
      <w:r w:rsidRPr="00366626">
        <w:rPr>
          <w:rFonts w:asciiTheme="majorHAnsi" w:hAnsiTheme="majorHAnsi" w:cs="Arial"/>
          <w:color w:val="222222"/>
          <w:sz w:val="20"/>
          <w:szCs w:val="19"/>
          <w:shd w:val="clear" w:color="auto" w:fill="FFFF00"/>
        </w:rPr>
        <w:t>rages</w:t>
      </w:r>
      <w:r w:rsidRPr="00366626">
        <w:rPr>
          <w:rFonts w:asciiTheme="majorHAnsi" w:hAnsiTheme="majorHAnsi" w:cs="Arial"/>
          <w:color w:val="222222"/>
          <w:sz w:val="10"/>
          <w:szCs w:val="10"/>
        </w:rPr>
        <w:t>with</w:t>
      </w:r>
      <w:proofErr w:type="spellEnd"/>
      <w:r w:rsidRPr="00366626">
        <w:rPr>
          <w:rFonts w:asciiTheme="majorHAnsi" w:hAnsiTheme="majorHAnsi" w:cs="Arial"/>
          <w:color w:val="222222"/>
          <w:sz w:val="10"/>
          <w:szCs w:val="10"/>
        </w:rPr>
        <w:t xml:space="preserve"> no end in sight, and the </w:t>
      </w:r>
      <w:r w:rsidRPr="00366626">
        <w:rPr>
          <w:rFonts w:asciiTheme="majorHAnsi" w:hAnsiTheme="majorHAnsi" w:cs="Arial"/>
          <w:color w:val="222222"/>
          <w:sz w:val="20"/>
          <w:szCs w:val="19"/>
          <w:shd w:val="clear" w:color="auto" w:fill="FFFF00"/>
        </w:rPr>
        <w:t>Israeli-Palestinian peace</w:t>
      </w:r>
      <w:r w:rsidRPr="00366626">
        <w:rPr>
          <w:rFonts w:asciiTheme="majorHAnsi" w:hAnsiTheme="majorHAnsi" w:cs="Arial"/>
          <w:color w:val="222222"/>
          <w:sz w:val="20"/>
          <w:szCs w:val="19"/>
        </w:rPr>
        <w:t> process </w:t>
      </w:r>
      <w:r w:rsidRPr="00366626">
        <w:rPr>
          <w:rFonts w:asciiTheme="majorHAnsi" w:hAnsiTheme="majorHAnsi" w:cs="Arial"/>
          <w:color w:val="222222"/>
          <w:sz w:val="20"/>
          <w:szCs w:val="19"/>
          <w:shd w:val="clear" w:color="auto" w:fill="FFFF00"/>
        </w:rPr>
        <w:t>is in tatters</w:t>
      </w:r>
      <w:r w:rsidRPr="00366626">
        <w:rPr>
          <w:rFonts w:asciiTheme="majorHAnsi" w:hAnsiTheme="majorHAnsi" w:cs="Arial"/>
          <w:color w:val="222222"/>
          <w:sz w:val="20"/>
          <w:szCs w:val="19"/>
        </w:rPr>
        <w:t>.</w:t>
      </w:r>
      <w:r w:rsidRPr="00366626">
        <w:rPr>
          <w:rFonts w:asciiTheme="majorHAnsi" w:hAnsiTheme="majorHAnsi" w:cs="Arial"/>
          <w:color w:val="222222"/>
          <w:sz w:val="10"/>
          <w:szCs w:val="10"/>
        </w:rPr>
        <w:t> </w:t>
      </w:r>
      <w:r w:rsidRPr="00366626">
        <w:rPr>
          <w:rFonts w:asciiTheme="majorHAnsi" w:hAnsiTheme="majorHAnsi" w:cs="Arial"/>
          <w:iCs/>
          <w:color w:val="222222"/>
          <w:sz w:val="20"/>
          <w:szCs w:val="19"/>
          <w:shd w:val="clear" w:color="auto" w:fill="FFFF00"/>
        </w:rPr>
        <w:t>Nuclear negotiations</w:t>
      </w:r>
      <w:r w:rsidRPr="00366626">
        <w:rPr>
          <w:rFonts w:asciiTheme="majorHAnsi" w:hAnsiTheme="majorHAnsi" w:cs="Arial"/>
          <w:color w:val="222222"/>
          <w:sz w:val="10"/>
          <w:szCs w:val="10"/>
        </w:rPr>
        <w:t> </w:t>
      </w:r>
      <w:r w:rsidRPr="00366626">
        <w:rPr>
          <w:rFonts w:asciiTheme="majorHAnsi" w:hAnsiTheme="majorHAnsi" w:cs="Arial"/>
          <w:color w:val="222222"/>
          <w:sz w:val="20"/>
          <w:szCs w:val="19"/>
          <w:shd w:val="clear" w:color="auto" w:fill="FFFF00"/>
        </w:rPr>
        <w:t>with Iran have run into trouble</w:t>
      </w:r>
      <w:r w:rsidRPr="00366626">
        <w:rPr>
          <w:rFonts w:asciiTheme="majorHAnsi" w:hAnsiTheme="majorHAnsi" w:cs="Arial"/>
          <w:color w:val="222222"/>
          <w:sz w:val="10"/>
          <w:szCs w:val="10"/>
        </w:rPr>
        <w:t>, while Libya and Egypt face continuing instability and domestic challenges. </w:t>
      </w:r>
      <w:r w:rsidRPr="00366626">
        <w:rPr>
          <w:rFonts w:asciiTheme="majorHAnsi" w:hAnsiTheme="majorHAnsi" w:cs="Arial"/>
          <w:color w:val="222222"/>
          <w:sz w:val="20"/>
          <w:szCs w:val="19"/>
        </w:rPr>
        <w:t>In Asia</w:t>
      </w:r>
      <w:r w:rsidRPr="00366626">
        <w:rPr>
          <w:rFonts w:asciiTheme="majorHAnsi" w:hAnsiTheme="majorHAnsi" w:cs="Arial"/>
          <w:color w:val="222222"/>
          <w:sz w:val="10"/>
          <w:szCs w:val="10"/>
        </w:rPr>
        <w:t>, historic rivalries and </w:t>
      </w:r>
      <w:r w:rsidRPr="00366626">
        <w:rPr>
          <w:rFonts w:asciiTheme="majorHAnsi" w:hAnsiTheme="majorHAnsi" w:cs="Arial"/>
          <w:color w:val="222222"/>
          <w:sz w:val="20"/>
          <w:szCs w:val="19"/>
          <w:shd w:val="clear" w:color="auto" w:fill="FFFF00"/>
        </w:rPr>
        <w:t>disputes</w:t>
      </w:r>
      <w:r w:rsidRPr="00366626">
        <w:rPr>
          <w:rFonts w:asciiTheme="majorHAnsi" w:hAnsiTheme="majorHAnsi" w:cs="Arial"/>
          <w:color w:val="222222"/>
          <w:sz w:val="20"/>
          <w:szCs w:val="19"/>
        </w:rPr>
        <w:t> over territory</w:t>
      </w:r>
      <w:r w:rsidRPr="00366626">
        <w:rPr>
          <w:rFonts w:asciiTheme="majorHAnsi" w:hAnsiTheme="majorHAnsi" w:cs="Arial"/>
          <w:color w:val="222222"/>
          <w:sz w:val="10"/>
          <w:szCs w:val="10"/>
        </w:rPr>
        <w:t> have </w:t>
      </w:r>
      <w:r w:rsidRPr="00366626">
        <w:rPr>
          <w:rFonts w:asciiTheme="majorHAnsi" w:hAnsiTheme="majorHAnsi" w:cs="Arial"/>
          <w:iCs/>
          <w:color w:val="222222"/>
          <w:sz w:val="20"/>
          <w:szCs w:val="19"/>
          <w:shd w:val="clear" w:color="auto" w:fill="FFFF00"/>
        </w:rPr>
        <w:t>heightened tensions</w:t>
      </w:r>
      <w:r w:rsidRPr="00366626">
        <w:rPr>
          <w:rFonts w:asciiTheme="majorHAnsi" w:hAnsiTheme="majorHAnsi" w:cs="Arial"/>
          <w:color w:val="222222"/>
          <w:sz w:val="10"/>
          <w:szCs w:val="10"/>
        </w:rPr>
        <w:t> across the region, most acutely </w:t>
      </w:r>
      <w:r w:rsidRPr="00366626">
        <w:rPr>
          <w:rFonts w:asciiTheme="majorHAnsi" w:hAnsiTheme="majorHAnsi" w:cs="Arial"/>
          <w:color w:val="222222"/>
          <w:sz w:val="20"/>
          <w:szCs w:val="19"/>
        </w:rPr>
        <w:t>by China’s</w:t>
      </w:r>
      <w:r w:rsidRPr="00366626">
        <w:rPr>
          <w:rFonts w:asciiTheme="majorHAnsi" w:hAnsiTheme="majorHAnsi" w:cs="Arial"/>
          <w:color w:val="222222"/>
          <w:sz w:val="10"/>
          <w:szCs w:val="10"/>
        </w:rPr>
        <w:t> </w:t>
      </w:r>
      <w:proofErr w:type="spellStart"/>
      <w:r w:rsidRPr="00366626">
        <w:rPr>
          <w:rFonts w:asciiTheme="majorHAnsi" w:hAnsiTheme="majorHAnsi" w:cs="Arial"/>
          <w:color w:val="222222"/>
          <w:sz w:val="10"/>
          <w:szCs w:val="10"/>
        </w:rPr>
        <w:t>aggressive</w:t>
      </w:r>
      <w:r w:rsidRPr="00366626">
        <w:rPr>
          <w:rFonts w:asciiTheme="majorHAnsi" w:hAnsiTheme="majorHAnsi" w:cs="Arial"/>
          <w:color w:val="222222"/>
          <w:sz w:val="20"/>
          <w:szCs w:val="19"/>
        </w:rPr>
        <w:t>moves</w:t>
      </w:r>
      <w:proofErr w:type="spellEnd"/>
      <w:r w:rsidRPr="00366626">
        <w:rPr>
          <w:rFonts w:asciiTheme="majorHAnsi" w:hAnsiTheme="majorHAnsi" w:cs="Arial"/>
          <w:color w:val="222222"/>
          <w:sz w:val="20"/>
          <w:szCs w:val="19"/>
        </w:rPr>
        <w:t> </w:t>
      </w:r>
      <w:r w:rsidRPr="00366626">
        <w:rPr>
          <w:rFonts w:asciiTheme="majorHAnsi" w:hAnsiTheme="majorHAnsi" w:cs="Arial"/>
          <w:color w:val="222222"/>
          <w:sz w:val="20"/>
          <w:szCs w:val="19"/>
          <w:shd w:val="clear" w:color="auto" w:fill="FFFF00"/>
        </w:rPr>
        <w:t>in the</w:t>
      </w:r>
      <w:r w:rsidRPr="00366626">
        <w:rPr>
          <w:rFonts w:asciiTheme="majorHAnsi" w:hAnsiTheme="majorHAnsi" w:cs="Arial"/>
          <w:color w:val="222222"/>
          <w:sz w:val="20"/>
          <w:szCs w:val="19"/>
        </w:rPr>
        <w:t> </w:t>
      </w:r>
      <w:r w:rsidRPr="00366626">
        <w:rPr>
          <w:rFonts w:asciiTheme="majorHAnsi" w:hAnsiTheme="majorHAnsi" w:cs="Arial"/>
          <w:iCs/>
          <w:color w:val="222222"/>
          <w:sz w:val="20"/>
          <w:szCs w:val="19"/>
          <w:shd w:val="clear" w:color="auto" w:fill="FFFF00"/>
        </w:rPr>
        <w:t>S</w:t>
      </w:r>
      <w:r w:rsidRPr="00366626">
        <w:rPr>
          <w:rFonts w:asciiTheme="majorHAnsi" w:hAnsiTheme="majorHAnsi" w:cs="Arial"/>
          <w:color w:val="222222"/>
          <w:sz w:val="20"/>
          <w:szCs w:val="19"/>
        </w:rPr>
        <w:t>outh </w:t>
      </w:r>
      <w:r w:rsidRPr="00366626">
        <w:rPr>
          <w:rFonts w:asciiTheme="majorHAnsi" w:hAnsiTheme="majorHAnsi" w:cs="Arial"/>
          <w:iCs/>
          <w:color w:val="222222"/>
          <w:sz w:val="20"/>
          <w:szCs w:val="19"/>
          <w:shd w:val="clear" w:color="auto" w:fill="FFFF00"/>
        </w:rPr>
        <w:t>C</w:t>
      </w:r>
      <w:r w:rsidRPr="00366626">
        <w:rPr>
          <w:rFonts w:asciiTheme="majorHAnsi" w:hAnsiTheme="majorHAnsi" w:cs="Arial"/>
          <w:color w:val="222222"/>
          <w:sz w:val="20"/>
          <w:szCs w:val="19"/>
        </w:rPr>
        <w:t>hina </w:t>
      </w:r>
      <w:r w:rsidRPr="00366626">
        <w:rPr>
          <w:rFonts w:asciiTheme="majorHAnsi" w:hAnsiTheme="majorHAnsi" w:cs="Arial"/>
          <w:iCs/>
          <w:color w:val="222222"/>
          <w:sz w:val="20"/>
          <w:szCs w:val="19"/>
          <w:shd w:val="clear" w:color="auto" w:fill="FFFF00"/>
        </w:rPr>
        <w:t>S</w:t>
      </w:r>
      <w:r w:rsidRPr="00366626">
        <w:rPr>
          <w:rFonts w:asciiTheme="majorHAnsi" w:hAnsiTheme="majorHAnsi" w:cs="Arial"/>
          <w:color w:val="222222"/>
          <w:sz w:val="20"/>
          <w:szCs w:val="19"/>
        </w:rPr>
        <w:t>ea</w:t>
      </w:r>
      <w:r w:rsidRPr="00366626">
        <w:rPr>
          <w:rFonts w:asciiTheme="majorHAnsi" w:hAnsiTheme="majorHAnsi" w:cs="Arial"/>
          <w:color w:val="222222"/>
          <w:sz w:val="10"/>
          <w:szCs w:val="10"/>
        </w:rPr>
        <w:t> towards Vietnam, Japan and the Philippines. </w:t>
      </w:r>
      <w:r w:rsidRPr="00366626">
        <w:rPr>
          <w:rFonts w:asciiTheme="majorHAnsi" w:hAnsiTheme="majorHAnsi" w:cs="Arial"/>
          <w:iCs/>
          <w:color w:val="222222"/>
          <w:sz w:val="20"/>
          <w:szCs w:val="19"/>
          <w:shd w:val="clear" w:color="auto" w:fill="FFFF00"/>
        </w:rPr>
        <w:t>Nuclear-armed North Korea</w:t>
      </w:r>
      <w:r w:rsidRPr="00366626">
        <w:rPr>
          <w:rFonts w:asciiTheme="majorHAnsi" w:hAnsiTheme="majorHAnsi" w:cs="Arial"/>
          <w:color w:val="222222"/>
          <w:sz w:val="10"/>
          <w:szCs w:val="10"/>
        </w:rPr>
        <w:t> </w:t>
      </w:r>
      <w:r w:rsidRPr="00366626">
        <w:rPr>
          <w:rFonts w:asciiTheme="majorHAnsi" w:hAnsiTheme="majorHAnsi" w:cs="Arial"/>
          <w:color w:val="222222"/>
          <w:sz w:val="20"/>
          <w:szCs w:val="19"/>
          <w:shd w:val="clear" w:color="auto" w:fill="FFFF00"/>
        </w:rPr>
        <w:t>remains</w:t>
      </w:r>
      <w:r w:rsidRPr="00366626">
        <w:rPr>
          <w:rFonts w:asciiTheme="majorHAnsi" w:hAnsiTheme="majorHAnsi" w:cs="Arial"/>
          <w:color w:val="222222"/>
          <w:sz w:val="10"/>
          <w:szCs w:val="10"/>
        </w:rPr>
        <w:t> isolated, reckless and </w:t>
      </w:r>
      <w:r w:rsidRPr="00366626">
        <w:rPr>
          <w:rFonts w:asciiTheme="majorHAnsi" w:hAnsiTheme="majorHAnsi" w:cs="Arial"/>
          <w:color w:val="222222"/>
          <w:sz w:val="20"/>
          <w:szCs w:val="19"/>
          <w:shd w:val="clear" w:color="auto" w:fill="FFFF00"/>
        </w:rPr>
        <w:t>unpredictable</w:t>
      </w:r>
      <w:r w:rsidRPr="00366626">
        <w:rPr>
          <w:rFonts w:asciiTheme="majorHAnsi" w:hAnsiTheme="majorHAnsi" w:cs="Arial"/>
          <w:color w:val="222222"/>
          <w:sz w:val="10"/>
          <w:szCs w:val="10"/>
        </w:rPr>
        <w:t>. In Africa, countries are struggling with rising terrorism, violence and corruption. In Europe, </w:t>
      </w:r>
      <w:r w:rsidRPr="00366626">
        <w:rPr>
          <w:rFonts w:asciiTheme="majorHAnsi" w:hAnsiTheme="majorHAnsi" w:cs="Arial"/>
          <w:color w:val="222222"/>
          <w:sz w:val="20"/>
          <w:szCs w:val="19"/>
          <w:shd w:val="clear" w:color="auto" w:fill="FFFF00"/>
        </w:rPr>
        <w:t>Russia </w:t>
      </w:r>
      <w:r w:rsidRPr="00366626">
        <w:rPr>
          <w:rFonts w:asciiTheme="majorHAnsi" w:hAnsiTheme="majorHAnsi" w:cs="Arial"/>
          <w:color w:val="222222"/>
          <w:sz w:val="20"/>
          <w:szCs w:val="19"/>
        </w:rPr>
        <w:t>continues to </w:t>
      </w:r>
      <w:r w:rsidRPr="00366626">
        <w:rPr>
          <w:rFonts w:asciiTheme="majorHAnsi" w:hAnsiTheme="majorHAnsi" w:cs="Arial"/>
          <w:color w:val="222222"/>
          <w:sz w:val="20"/>
          <w:szCs w:val="19"/>
          <w:shd w:val="clear" w:color="auto" w:fill="FFFF00"/>
        </w:rPr>
        <w:t>foment instability</w:t>
      </w:r>
      <w:r w:rsidRPr="00366626">
        <w:rPr>
          <w:rFonts w:asciiTheme="majorHAnsi" w:hAnsiTheme="majorHAnsi" w:cs="Arial"/>
          <w:color w:val="222222"/>
          <w:sz w:val="10"/>
          <w:szCs w:val="10"/>
        </w:rPr>
        <w:t> and destruction </w:t>
      </w:r>
      <w:r w:rsidRPr="00366626">
        <w:rPr>
          <w:rFonts w:asciiTheme="majorHAnsi" w:hAnsiTheme="majorHAnsi" w:cs="Arial"/>
          <w:color w:val="222222"/>
          <w:sz w:val="20"/>
          <w:szCs w:val="19"/>
          <w:shd w:val="clear" w:color="auto" w:fill="FFFF00"/>
        </w:rPr>
        <w:t>in</w:t>
      </w:r>
      <w:r w:rsidRPr="00366626">
        <w:rPr>
          <w:rFonts w:asciiTheme="majorHAnsi" w:hAnsiTheme="majorHAnsi" w:cs="Arial"/>
          <w:color w:val="222222"/>
          <w:sz w:val="10"/>
          <w:szCs w:val="10"/>
        </w:rPr>
        <w:t> eastern </w:t>
      </w:r>
      <w:r w:rsidRPr="00366626">
        <w:rPr>
          <w:rFonts w:asciiTheme="majorHAnsi" w:hAnsiTheme="majorHAnsi" w:cs="Arial"/>
          <w:color w:val="222222"/>
          <w:sz w:val="20"/>
          <w:szCs w:val="19"/>
          <w:shd w:val="clear" w:color="auto" w:fill="FFFF00"/>
        </w:rPr>
        <w:t>Ukraine</w:t>
      </w:r>
      <w:r w:rsidRPr="00366626">
        <w:rPr>
          <w:rFonts w:asciiTheme="majorHAnsi" w:hAnsiTheme="majorHAnsi" w:cs="Arial"/>
          <w:color w:val="222222"/>
          <w:sz w:val="10"/>
          <w:szCs w:val="10"/>
        </w:rPr>
        <w:t>.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w:t>
      </w:r>
      <w:r w:rsidRPr="00366626">
        <w:rPr>
          <w:rFonts w:asciiTheme="majorHAnsi" w:hAnsiTheme="majorHAnsi" w:cs="Arial"/>
          <w:iCs/>
          <w:color w:val="222222"/>
          <w:sz w:val="20"/>
          <w:szCs w:val="19"/>
          <w:shd w:val="clear" w:color="auto" w:fill="FFFF00"/>
        </w:rPr>
        <w:t>advancing trade liberalization</w:t>
      </w:r>
      <w:r w:rsidRPr="00366626">
        <w:rPr>
          <w:rFonts w:asciiTheme="majorHAnsi" w:hAnsiTheme="majorHAnsi" w:cs="Arial"/>
          <w:color w:val="222222"/>
          <w:sz w:val="10"/>
          <w:szCs w:val="10"/>
        </w:rPr>
        <w:t> now is precisely the role that greater economic integration can play in opening up new avenues of opportunity for promoting development and increasing economic prosperity. Such initiatives </w:t>
      </w:r>
      <w:r w:rsidRPr="00366626">
        <w:rPr>
          <w:rFonts w:asciiTheme="majorHAnsi" w:hAnsiTheme="majorHAnsi" w:cs="Arial"/>
          <w:color w:val="222222"/>
          <w:sz w:val="20"/>
          <w:szCs w:val="19"/>
          <w:shd w:val="clear" w:color="auto" w:fill="FFFF00"/>
        </w:rPr>
        <w:t>can</w:t>
      </w:r>
      <w:r w:rsidRPr="00366626">
        <w:rPr>
          <w:rFonts w:asciiTheme="majorHAnsi" w:hAnsiTheme="majorHAnsi" w:cs="Arial"/>
          <w:color w:val="222222"/>
          <w:sz w:val="10"/>
          <w:szCs w:val="10"/>
        </w:rPr>
        <w:t> help </w:t>
      </w:r>
      <w:r w:rsidRPr="00366626">
        <w:rPr>
          <w:rFonts w:asciiTheme="majorHAnsi" w:hAnsiTheme="majorHAnsi" w:cs="Arial"/>
          <w:iCs/>
          <w:color w:val="222222"/>
          <w:sz w:val="20"/>
          <w:szCs w:val="19"/>
          <w:shd w:val="clear" w:color="auto" w:fill="FFFF00"/>
        </w:rPr>
        <w:t>stabilize key regions</w:t>
      </w:r>
      <w:r w:rsidRPr="00366626">
        <w:rPr>
          <w:rFonts w:asciiTheme="majorHAnsi" w:hAnsiTheme="majorHAnsi" w:cs="Arial"/>
          <w:color w:val="222222"/>
          <w:sz w:val="10"/>
          <w:szCs w:val="10"/>
          <w:shd w:val="clear" w:color="auto" w:fill="FFFF00"/>
        </w:rPr>
        <w:t> </w:t>
      </w:r>
      <w:r w:rsidRPr="00366626">
        <w:rPr>
          <w:rFonts w:asciiTheme="majorHAnsi" w:hAnsiTheme="majorHAnsi" w:cs="Arial"/>
          <w:color w:val="222222"/>
          <w:sz w:val="20"/>
          <w:szCs w:val="19"/>
          <w:shd w:val="clear" w:color="auto" w:fill="FFFF00"/>
        </w:rPr>
        <w:t>and</w:t>
      </w:r>
      <w:r w:rsidRPr="00366626">
        <w:rPr>
          <w:rFonts w:asciiTheme="majorHAnsi" w:hAnsiTheme="majorHAnsi" w:cs="Arial"/>
          <w:color w:val="222222"/>
          <w:sz w:val="10"/>
          <w:szCs w:val="10"/>
          <w:shd w:val="clear" w:color="auto" w:fill="FFFF00"/>
        </w:rPr>
        <w:t> </w:t>
      </w:r>
      <w:r w:rsidRPr="00366626">
        <w:rPr>
          <w:rFonts w:asciiTheme="majorHAnsi" w:hAnsiTheme="majorHAnsi" w:cs="Arial"/>
          <w:iCs/>
          <w:color w:val="222222"/>
          <w:sz w:val="20"/>
          <w:szCs w:val="19"/>
          <w:shd w:val="clear" w:color="auto" w:fill="FFFF00"/>
        </w:rPr>
        <w:t>strengthen</w:t>
      </w:r>
      <w:r w:rsidRPr="00366626">
        <w:rPr>
          <w:rFonts w:asciiTheme="majorHAnsi" w:hAnsiTheme="majorHAnsi" w:cs="Arial"/>
          <w:color w:val="222222"/>
          <w:sz w:val="10"/>
          <w:szCs w:val="10"/>
        </w:rPr>
        <w:t> the </w:t>
      </w:r>
      <w:r w:rsidRPr="00366626">
        <w:rPr>
          <w:rFonts w:asciiTheme="majorHAnsi" w:hAnsiTheme="majorHAnsi" w:cs="Arial"/>
          <w:iCs/>
          <w:color w:val="222222"/>
          <w:sz w:val="20"/>
          <w:szCs w:val="19"/>
          <w:shd w:val="clear" w:color="auto" w:fill="FFFF00"/>
        </w:rPr>
        <w:t>security</w:t>
      </w:r>
      <w:r w:rsidRPr="00366626">
        <w:rPr>
          <w:rFonts w:asciiTheme="majorHAnsi" w:hAnsiTheme="majorHAnsi" w:cs="Arial"/>
          <w:color w:val="222222"/>
          <w:sz w:val="10"/>
          <w:szCs w:val="10"/>
        </w:rPr>
        <w:t> of the United States and its partners. The last century provides a powerful example of how </w:t>
      </w:r>
      <w:r w:rsidRPr="00366626">
        <w:rPr>
          <w:rFonts w:asciiTheme="majorHAnsi" w:hAnsiTheme="majorHAnsi" w:cs="Arial"/>
          <w:color w:val="222222"/>
          <w:sz w:val="20"/>
          <w:szCs w:val="19"/>
        </w:rPr>
        <w:t>expanding trade relations can</w:t>
      </w:r>
      <w:r w:rsidRPr="00366626">
        <w:rPr>
          <w:rFonts w:asciiTheme="majorHAnsi" w:hAnsiTheme="majorHAnsi" w:cs="Arial"/>
          <w:color w:val="222222"/>
          <w:sz w:val="10"/>
          <w:szCs w:val="10"/>
        </w:rPr>
        <w:t> help </w:t>
      </w:r>
      <w:r w:rsidRPr="00366626">
        <w:rPr>
          <w:rFonts w:asciiTheme="majorHAnsi" w:hAnsiTheme="majorHAnsi" w:cs="Arial"/>
          <w:iCs/>
          <w:color w:val="222222"/>
          <w:sz w:val="20"/>
          <w:szCs w:val="19"/>
        </w:rPr>
        <w:t>reduce global tensions</w:t>
      </w:r>
      <w:r w:rsidRPr="00366626">
        <w:rPr>
          <w:rFonts w:asciiTheme="majorHAnsi" w:hAnsiTheme="majorHAnsi" w:cs="Arial"/>
          <w:color w:val="222222"/>
          <w:sz w:val="10"/>
          <w:szCs w:val="10"/>
        </w:rPr>
        <w:t> and raise living standards. </w:t>
      </w:r>
      <w:r w:rsidRPr="00366626">
        <w:rPr>
          <w:rFonts w:asciiTheme="majorHAnsi" w:hAnsiTheme="majorHAnsi" w:cs="Arial"/>
          <w:color w:val="222222"/>
          <w:sz w:val="20"/>
          <w:szCs w:val="19"/>
          <w:shd w:val="clear" w:color="auto" w:fill="FFFF00"/>
        </w:rPr>
        <w:t>Following World War II</w:t>
      </w:r>
      <w:r w:rsidRPr="00366626">
        <w:rPr>
          <w:rFonts w:asciiTheme="majorHAnsi" w:hAnsiTheme="majorHAnsi" w:cs="Arial"/>
          <w:color w:val="222222"/>
          <w:sz w:val="10"/>
          <w:szCs w:val="10"/>
        </w:rPr>
        <w:t>,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w:t>
      </w:r>
      <w:r w:rsidRPr="00366626">
        <w:rPr>
          <w:rFonts w:asciiTheme="majorHAnsi" w:hAnsiTheme="majorHAnsi" w:cs="Arial"/>
          <w:iCs/>
          <w:color w:val="222222"/>
          <w:sz w:val="20"/>
          <w:szCs w:val="19"/>
          <w:shd w:val="clear" w:color="auto" w:fill="FFFF00"/>
        </w:rPr>
        <w:t>A key element</w:t>
      </w:r>
      <w:r w:rsidRPr="00366626">
        <w:rPr>
          <w:rFonts w:asciiTheme="majorHAnsi" w:hAnsiTheme="majorHAnsi" w:cs="Arial"/>
          <w:color w:val="222222"/>
          <w:sz w:val="10"/>
          <w:szCs w:val="10"/>
        </w:rPr>
        <w:t> of the Marshall Plan, which established the foundation for unprecedented growth and the level of European integration that exists today, </w:t>
      </w:r>
      <w:r w:rsidRPr="00366626">
        <w:rPr>
          <w:rFonts w:asciiTheme="majorHAnsi" w:hAnsiTheme="majorHAnsi" w:cs="Arial"/>
          <w:color w:val="222222"/>
          <w:sz w:val="20"/>
          <w:szCs w:val="19"/>
          <w:shd w:val="clear" w:color="auto" w:fill="FFFF00"/>
        </w:rPr>
        <w:t>was to revive trade</w:t>
      </w:r>
      <w:r w:rsidRPr="00366626">
        <w:rPr>
          <w:rFonts w:asciiTheme="majorHAnsi" w:hAnsiTheme="majorHAnsi" w:cs="Arial"/>
          <w:color w:val="222222"/>
          <w:sz w:val="10"/>
          <w:szCs w:val="10"/>
        </w:rPr>
        <w:t>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There have been subsequent calls for a “Marshall Plan” for other parts of the world,2 although the confluence of dedicated resources, coordinated support and existing capacity has been difficult to replicate. Nonetheless, important lessons have been learned about the valuable role </w:t>
      </w:r>
      <w:r w:rsidRPr="00366626">
        <w:rPr>
          <w:rFonts w:asciiTheme="majorHAnsi" w:hAnsiTheme="majorHAnsi" w:cs="Arial"/>
          <w:color w:val="222222"/>
          <w:sz w:val="20"/>
          <w:szCs w:val="19"/>
        </w:rPr>
        <w:t>economic development can</w:t>
      </w:r>
      <w:r w:rsidRPr="00366626">
        <w:rPr>
          <w:rFonts w:asciiTheme="majorHAnsi" w:hAnsiTheme="majorHAnsi" w:cs="Arial"/>
          <w:color w:val="222222"/>
          <w:sz w:val="10"/>
          <w:szCs w:val="10"/>
        </w:rPr>
        <w:t> play in </w:t>
      </w:r>
      <w:r w:rsidRPr="00366626">
        <w:rPr>
          <w:rFonts w:asciiTheme="majorHAnsi" w:hAnsiTheme="majorHAnsi" w:cs="Arial"/>
          <w:iCs/>
          <w:color w:val="222222"/>
          <w:sz w:val="20"/>
          <w:szCs w:val="19"/>
          <w:shd w:val="clear" w:color="auto" w:fill="FFFF00"/>
        </w:rPr>
        <w:t>defusing tensions</w:t>
      </w:r>
      <w:r w:rsidRPr="00366626">
        <w:rPr>
          <w:rFonts w:asciiTheme="majorHAnsi" w:hAnsiTheme="majorHAnsi" w:cs="Arial"/>
          <w:color w:val="222222"/>
          <w:sz w:val="10"/>
          <w:szCs w:val="10"/>
        </w:rPr>
        <w:t>, and how opening markets can hasten growth.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 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“more than ever foreign policy is economic policy,” particularly in light of increasing competition for global resources and markets. </w:t>
      </w:r>
      <w:r w:rsidRPr="00366626">
        <w:rPr>
          <w:rFonts w:asciiTheme="majorHAnsi" w:hAnsiTheme="majorHAnsi" w:cs="Arial"/>
          <w:color w:val="222222"/>
          <w:sz w:val="20"/>
          <w:szCs w:val="19"/>
          <w:shd w:val="clear" w:color="auto" w:fill="FFFF00"/>
        </w:rPr>
        <w:t>Every day</w:t>
      </w:r>
      <w:r w:rsidRPr="00366626">
        <w:rPr>
          <w:rFonts w:asciiTheme="majorHAnsi" w:hAnsiTheme="majorHAnsi" w:cs="Arial"/>
          <w:color w:val="222222"/>
          <w:sz w:val="10"/>
          <w:szCs w:val="10"/>
        </w:rPr>
        <w:t>, he said, “</w:t>
      </w:r>
      <w:r w:rsidRPr="00366626">
        <w:rPr>
          <w:rFonts w:asciiTheme="majorHAnsi" w:hAnsiTheme="majorHAnsi" w:cs="Arial"/>
          <w:color w:val="222222"/>
          <w:sz w:val="20"/>
          <w:szCs w:val="19"/>
        </w:rPr>
        <w:t>that goes by where </w:t>
      </w:r>
      <w:r w:rsidRPr="00366626">
        <w:rPr>
          <w:rFonts w:asciiTheme="majorHAnsi" w:hAnsiTheme="majorHAnsi" w:cs="Arial"/>
          <w:color w:val="222222"/>
          <w:sz w:val="20"/>
          <w:szCs w:val="19"/>
          <w:shd w:val="clear" w:color="auto" w:fill="FFFF00"/>
        </w:rPr>
        <w:t>America is</w:t>
      </w:r>
      <w:r w:rsidRPr="00366626">
        <w:rPr>
          <w:rFonts w:asciiTheme="majorHAnsi" w:hAnsiTheme="majorHAnsi" w:cs="Arial"/>
          <w:color w:val="222222"/>
          <w:sz w:val="10"/>
          <w:szCs w:val="10"/>
        </w:rPr>
        <w:t> uncertain about engaging in that arena, or unwilling to put our best foot forward and win, </w:t>
      </w:r>
      <w:r w:rsidRPr="00366626">
        <w:rPr>
          <w:rFonts w:asciiTheme="majorHAnsi" w:hAnsiTheme="majorHAnsi" w:cs="Arial"/>
          <w:iCs/>
          <w:color w:val="222222"/>
          <w:sz w:val="20"/>
          <w:szCs w:val="19"/>
          <w:shd w:val="clear" w:color="auto" w:fill="FFFF00"/>
        </w:rPr>
        <w:t>unwilling to demonstrate</w:t>
      </w:r>
      <w:r w:rsidRPr="00366626">
        <w:rPr>
          <w:rFonts w:asciiTheme="majorHAnsi" w:hAnsiTheme="majorHAnsi" w:cs="Arial"/>
          <w:iCs/>
          <w:color w:val="222222"/>
          <w:sz w:val="20"/>
          <w:szCs w:val="19"/>
        </w:rPr>
        <w:t> our </w:t>
      </w:r>
      <w:r w:rsidRPr="00366626">
        <w:rPr>
          <w:rFonts w:asciiTheme="majorHAnsi" w:hAnsiTheme="majorHAnsi" w:cs="Arial"/>
          <w:iCs/>
          <w:color w:val="222222"/>
          <w:sz w:val="20"/>
          <w:szCs w:val="19"/>
          <w:shd w:val="clear" w:color="auto" w:fill="FFFF00"/>
        </w:rPr>
        <w:t>resolve to lead</w:t>
      </w:r>
      <w:r w:rsidRPr="00366626">
        <w:rPr>
          <w:rFonts w:asciiTheme="majorHAnsi" w:hAnsiTheme="majorHAnsi" w:cs="Arial"/>
          <w:color w:val="222222"/>
          <w:sz w:val="10"/>
          <w:szCs w:val="10"/>
        </w:rPr>
        <w:t>, is a day in which we </w:t>
      </w:r>
      <w:r w:rsidRPr="00366626">
        <w:rPr>
          <w:rFonts w:asciiTheme="majorHAnsi" w:hAnsiTheme="majorHAnsi" w:cs="Arial"/>
          <w:color w:val="222222"/>
          <w:sz w:val="20"/>
          <w:szCs w:val="19"/>
          <w:shd w:val="clear" w:color="auto" w:fill="FFFF00"/>
        </w:rPr>
        <w:t>weaken our nation</w:t>
      </w:r>
      <w:r w:rsidRPr="00366626">
        <w:rPr>
          <w:rFonts w:asciiTheme="majorHAnsi" w:hAnsiTheme="majorHAnsi" w:cs="Arial"/>
          <w:color w:val="222222"/>
          <w:sz w:val="10"/>
          <w:szCs w:val="10"/>
        </w:rPr>
        <w:t> itself.”4 </w:t>
      </w:r>
      <w:r w:rsidRPr="00366626">
        <w:rPr>
          <w:rFonts w:asciiTheme="majorHAnsi" w:hAnsiTheme="majorHAnsi" w:cs="Arial"/>
          <w:color w:val="222222"/>
          <w:sz w:val="20"/>
          <w:szCs w:val="19"/>
          <w:shd w:val="clear" w:color="auto" w:fill="FFFF00"/>
        </w:rPr>
        <w:t>Strengthening </w:t>
      </w:r>
      <w:r w:rsidRPr="00366626">
        <w:rPr>
          <w:rFonts w:asciiTheme="majorHAnsi" w:hAnsiTheme="majorHAnsi" w:cs="Arial"/>
          <w:color w:val="222222"/>
          <w:sz w:val="20"/>
          <w:szCs w:val="19"/>
        </w:rPr>
        <w:t>America’s</w:t>
      </w:r>
      <w:r w:rsidRPr="00366626">
        <w:rPr>
          <w:rFonts w:asciiTheme="majorHAnsi" w:hAnsiTheme="majorHAnsi" w:cs="Arial"/>
          <w:color w:val="222222"/>
          <w:sz w:val="10"/>
          <w:szCs w:val="10"/>
        </w:rPr>
        <w:t> </w:t>
      </w:r>
      <w:proofErr w:type="spellStart"/>
      <w:r w:rsidRPr="00366626">
        <w:rPr>
          <w:rFonts w:asciiTheme="majorHAnsi" w:hAnsiTheme="majorHAnsi" w:cs="Arial"/>
          <w:color w:val="222222"/>
          <w:sz w:val="10"/>
          <w:szCs w:val="10"/>
        </w:rPr>
        <w:t>economic</w:t>
      </w:r>
      <w:r w:rsidRPr="00366626">
        <w:rPr>
          <w:rFonts w:asciiTheme="majorHAnsi" w:hAnsiTheme="majorHAnsi" w:cs="Arial"/>
          <w:color w:val="222222"/>
          <w:sz w:val="20"/>
          <w:szCs w:val="19"/>
          <w:shd w:val="clear" w:color="auto" w:fill="FFFF00"/>
        </w:rPr>
        <w:t>security</w:t>
      </w:r>
      <w:proofErr w:type="spellEnd"/>
      <w:r w:rsidRPr="00366626">
        <w:rPr>
          <w:rFonts w:asciiTheme="majorHAnsi" w:hAnsiTheme="majorHAnsi" w:cs="Arial"/>
          <w:color w:val="222222"/>
          <w:sz w:val="20"/>
          <w:szCs w:val="19"/>
          <w:shd w:val="clear" w:color="auto" w:fill="FFFF00"/>
        </w:rPr>
        <w:t xml:space="preserve"> by</w:t>
      </w:r>
      <w:r w:rsidRPr="00366626">
        <w:rPr>
          <w:rFonts w:asciiTheme="majorHAnsi" w:hAnsiTheme="majorHAnsi" w:cs="Arial"/>
          <w:color w:val="222222"/>
          <w:sz w:val="10"/>
          <w:szCs w:val="10"/>
          <w:shd w:val="clear" w:color="auto" w:fill="FFFF00"/>
        </w:rPr>
        <w:t> </w:t>
      </w:r>
      <w:r w:rsidRPr="00366626">
        <w:rPr>
          <w:rFonts w:asciiTheme="majorHAnsi" w:hAnsiTheme="majorHAnsi" w:cs="Arial"/>
          <w:iCs/>
          <w:color w:val="222222"/>
          <w:sz w:val="20"/>
          <w:szCs w:val="19"/>
          <w:shd w:val="clear" w:color="auto" w:fill="FFFF00"/>
        </w:rPr>
        <w:t>cementing</w:t>
      </w:r>
      <w:r w:rsidRPr="00366626">
        <w:rPr>
          <w:rFonts w:asciiTheme="majorHAnsi" w:hAnsiTheme="majorHAnsi" w:cs="Arial"/>
          <w:color w:val="222222"/>
          <w:sz w:val="10"/>
          <w:szCs w:val="10"/>
        </w:rPr>
        <w:t> its </w:t>
      </w:r>
      <w:r w:rsidRPr="00366626">
        <w:rPr>
          <w:rFonts w:asciiTheme="majorHAnsi" w:hAnsiTheme="majorHAnsi" w:cs="Arial"/>
          <w:iCs/>
          <w:color w:val="222222"/>
          <w:sz w:val="20"/>
          <w:szCs w:val="19"/>
          <w:shd w:val="clear" w:color="auto" w:fill="FFFF00"/>
        </w:rPr>
        <w:t>economic alliances</w:t>
      </w:r>
      <w:r w:rsidRPr="00366626">
        <w:rPr>
          <w:rFonts w:asciiTheme="majorHAnsi" w:hAnsiTheme="majorHAnsi" w:cs="Arial"/>
          <w:color w:val="222222"/>
          <w:sz w:val="10"/>
          <w:szCs w:val="10"/>
          <w:shd w:val="clear" w:color="auto" w:fill="FFFF00"/>
        </w:rPr>
        <w:t> </w:t>
      </w:r>
      <w:r w:rsidRPr="00366626">
        <w:rPr>
          <w:rFonts w:asciiTheme="majorHAnsi" w:hAnsiTheme="majorHAnsi" w:cs="Arial"/>
          <w:color w:val="222222"/>
          <w:sz w:val="20"/>
          <w:szCs w:val="19"/>
          <w:shd w:val="clear" w:color="auto" w:fill="FFFF00"/>
        </w:rPr>
        <w:t>is</w:t>
      </w:r>
      <w:r w:rsidRPr="00366626">
        <w:rPr>
          <w:rFonts w:asciiTheme="majorHAnsi" w:hAnsiTheme="majorHAnsi" w:cs="Arial"/>
          <w:color w:val="222222"/>
          <w:sz w:val="10"/>
          <w:szCs w:val="10"/>
        </w:rPr>
        <w:t> not simply an option, but an </w:t>
      </w:r>
      <w:r w:rsidRPr="00366626">
        <w:rPr>
          <w:rFonts w:asciiTheme="majorHAnsi" w:hAnsiTheme="majorHAnsi" w:cs="Arial"/>
          <w:iCs/>
          <w:color w:val="222222"/>
          <w:sz w:val="20"/>
          <w:szCs w:val="19"/>
          <w:shd w:val="clear" w:color="auto" w:fill="FFFF00"/>
        </w:rPr>
        <w:t>imperative</w:t>
      </w:r>
      <w:r w:rsidRPr="00366626">
        <w:rPr>
          <w:rFonts w:asciiTheme="majorHAnsi" w:hAnsiTheme="majorHAnsi" w:cs="Arial"/>
          <w:color w:val="222222"/>
          <w:sz w:val="10"/>
          <w:szCs w:val="10"/>
        </w:rPr>
        <w:t>.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 </w:t>
      </w:r>
      <w:r w:rsidRPr="00366626">
        <w:rPr>
          <w:rFonts w:asciiTheme="majorHAnsi" w:hAnsiTheme="majorHAnsi" w:cs="Arial"/>
          <w:color w:val="222222"/>
          <w:sz w:val="20"/>
          <w:szCs w:val="19"/>
          <w:shd w:val="clear" w:color="auto" w:fill="FFFF00"/>
        </w:rPr>
        <w:t>failure to act</w:t>
      </w:r>
      <w:r w:rsidRPr="00366626">
        <w:rPr>
          <w:rFonts w:asciiTheme="majorHAnsi" w:hAnsiTheme="majorHAnsi" w:cs="Arial"/>
          <w:color w:val="222222"/>
          <w:sz w:val="10"/>
          <w:szCs w:val="10"/>
        </w:rPr>
        <w:t> now </w:t>
      </w:r>
      <w:r w:rsidRPr="00366626">
        <w:rPr>
          <w:rFonts w:asciiTheme="majorHAnsi" w:hAnsiTheme="majorHAnsi" w:cs="Arial"/>
          <w:color w:val="222222"/>
          <w:sz w:val="20"/>
          <w:szCs w:val="19"/>
          <w:shd w:val="clear" w:color="auto" w:fill="FFFF00"/>
        </w:rPr>
        <w:t>could </w:t>
      </w:r>
      <w:r w:rsidRPr="00366626">
        <w:rPr>
          <w:rFonts w:asciiTheme="majorHAnsi" w:hAnsiTheme="majorHAnsi" w:cs="Arial"/>
          <w:iCs/>
          <w:color w:val="222222"/>
          <w:sz w:val="20"/>
          <w:szCs w:val="19"/>
          <w:shd w:val="clear" w:color="auto" w:fill="FFFF00"/>
        </w:rPr>
        <w:t>undermine</w:t>
      </w:r>
      <w:r w:rsidRPr="00366626">
        <w:rPr>
          <w:rFonts w:asciiTheme="majorHAnsi" w:hAnsiTheme="majorHAnsi" w:cs="Arial"/>
          <w:color w:val="222222"/>
          <w:sz w:val="10"/>
          <w:szCs w:val="10"/>
        </w:rPr>
        <w:t xml:space="preserve"> international security and </w:t>
      </w:r>
      <w:proofErr w:type="spellStart"/>
      <w:r w:rsidRPr="00366626">
        <w:rPr>
          <w:rFonts w:asciiTheme="majorHAnsi" w:hAnsiTheme="majorHAnsi" w:cs="Arial"/>
          <w:color w:val="222222"/>
          <w:sz w:val="10"/>
          <w:szCs w:val="10"/>
        </w:rPr>
        <w:t>place</w:t>
      </w:r>
      <w:r w:rsidRPr="00366626">
        <w:rPr>
          <w:rFonts w:asciiTheme="majorHAnsi" w:hAnsiTheme="majorHAnsi" w:cs="Arial"/>
          <w:iCs/>
          <w:color w:val="222222"/>
          <w:sz w:val="20"/>
          <w:szCs w:val="19"/>
          <w:shd w:val="clear" w:color="auto" w:fill="FFFF00"/>
        </w:rPr>
        <w:t>stability</w:t>
      </w:r>
      <w:proofErr w:type="spellEnd"/>
      <w:r w:rsidRPr="00366626">
        <w:rPr>
          <w:rFonts w:asciiTheme="majorHAnsi" w:hAnsiTheme="majorHAnsi" w:cs="Arial"/>
          <w:iCs/>
          <w:color w:val="222222"/>
          <w:sz w:val="20"/>
          <w:szCs w:val="19"/>
          <w:shd w:val="clear" w:color="auto" w:fill="FFFF00"/>
        </w:rPr>
        <w:t xml:space="preserve"> in key regions</w:t>
      </w:r>
      <w:r w:rsidRPr="00366626">
        <w:rPr>
          <w:rFonts w:asciiTheme="majorHAnsi" w:hAnsiTheme="majorHAnsi" w:cs="Arial"/>
          <w:color w:val="222222"/>
          <w:sz w:val="10"/>
          <w:szCs w:val="10"/>
        </w:rPr>
        <w:t> in further jeopardy.</w:t>
      </w:r>
    </w:p>
    <w:p w14:paraId="50AA263B" w14:textId="77777777" w:rsidR="00DE56DD" w:rsidRPr="00366626" w:rsidRDefault="00DE56DD" w:rsidP="00DE56DD">
      <w:pPr>
        <w:rPr>
          <w:rFonts w:asciiTheme="majorHAnsi" w:hAnsiTheme="majorHAnsi"/>
        </w:rPr>
      </w:pPr>
    </w:p>
    <w:p w14:paraId="2A897AA1" w14:textId="77777777" w:rsidR="00DE56DD" w:rsidRPr="00366626" w:rsidRDefault="00DE56DD" w:rsidP="00DE56DD"/>
    <w:p w14:paraId="77323A1E" w14:textId="77777777" w:rsidR="00DE56DD" w:rsidRPr="00366626" w:rsidRDefault="00DE56DD" w:rsidP="00DE56DD">
      <w:pPr>
        <w:pStyle w:val="Heading3"/>
      </w:pPr>
      <w:r w:rsidRPr="00366626">
        <w:t xml:space="preserve">Manufacturing Impact—1NC </w:t>
      </w:r>
    </w:p>
    <w:p w14:paraId="5CEC839D" w14:textId="77777777" w:rsidR="00DE56DD" w:rsidRPr="00366626" w:rsidRDefault="00DE56DD" w:rsidP="00DE56DD"/>
    <w:p w14:paraId="7881FB78" w14:textId="77777777" w:rsidR="00DE56DD" w:rsidRPr="00366626" w:rsidRDefault="00DE56DD" w:rsidP="00DE56DD"/>
    <w:p w14:paraId="2D9917D7" w14:textId="77777777" w:rsidR="00DE56DD" w:rsidRPr="00366626" w:rsidRDefault="00DE56DD" w:rsidP="00DE56DD">
      <w:pPr>
        <w:pStyle w:val="Heading4"/>
      </w:pPr>
      <w:r w:rsidRPr="00366626">
        <w:t>TPP key for US manufacturing jobs and industry</w:t>
      </w:r>
    </w:p>
    <w:p w14:paraId="653466A6" w14:textId="77777777" w:rsidR="00DE56DD" w:rsidRPr="00366626" w:rsidRDefault="00DE56DD" w:rsidP="00DE56DD">
      <w:pPr>
        <w:rPr>
          <w:rStyle w:val="Style13ptBold"/>
          <w:b w:val="0"/>
          <w:sz w:val="22"/>
        </w:rPr>
      </w:pPr>
      <w:proofErr w:type="spellStart"/>
      <w:r w:rsidRPr="00366626">
        <w:rPr>
          <w:rStyle w:val="Style13ptBold"/>
        </w:rPr>
        <w:t>Autor</w:t>
      </w:r>
      <w:proofErr w:type="spellEnd"/>
      <w:r w:rsidRPr="00366626">
        <w:rPr>
          <w:rStyle w:val="Style13ptBold"/>
        </w:rPr>
        <w:t xml:space="preserve"> 15-[ </w:t>
      </w:r>
      <w:r w:rsidRPr="00366626">
        <w:rPr>
          <w:rStyle w:val="Style13ptBold"/>
          <w:b w:val="0"/>
          <w:sz w:val="15"/>
          <w:szCs w:val="15"/>
        </w:rPr>
        <w:t xml:space="preserve">Washington Post, David </w:t>
      </w:r>
      <w:proofErr w:type="spellStart"/>
      <w:r w:rsidRPr="00366626">
        <w:rPr>
          <w:rStyle w:val="Style13ptBold"/>
          <w:b w:val="0"/>
          <w:sz w:val="15"/>
          <w:szCs w:val="15"/>
        </w:rPr>
        <w:t>Autor</w:t>
      </w:r>
      <w:proofErr w:type="spellEnd"/>
      <w:r w:rsidRPr="00366626">
        <w:rPr>
          <w:rStyle w:val="Style13ptBold"/>
          <w:b w:val="0"/>
          <w:sz w:val="15"/>
          <w:szCs w:val="15"/>
        </w:rPr>
        <w:t xml:space="preserve"> is a leading labor economist and associate head of the economics department at the Massachusetts Institute of Technology. David Dorn is a professor of international trade and labor markets at the University of Zurich. Gordon H. Hanson is director of the Center on Emerging and Pacific Economies at the University of California, San Diego., 3-12-2015, "Why Obama’s key trade deal with Asia would actually be good for American workers," https://www.washingtonpost.com/posteverything/wp/2015/03/12/why-obamas-key-trade-deal-with-asia-would-actually-be-good-for-american-workers/[</w:t>
      </w:r>
      <w:r w:rsidRPr="00366626">
        <w:rPr>
          <w:rStyle w:val="Style13ptBold"/>
          <w:b w:val="0"/>
          <w:sz w:val="22"/>
        </w:rPr>
        <w:t>MB]</w:t>
      </w:r>
    </w:p>
    <w:p w14:paraId="2652DC73" w14:textId="5105BA70" w:rsidR="00DE56DD" w:rsidRPr="00366626" w:rsidRDefault="00DE56DD" w:rsidP="00DE56DD">
      <w:pPr>
        <w:rPr>
          <w:sz w:val="16"/>
        </w:rPr>
      </w:pPr>
      <w:r w:rsidRPr="00366626">
        <w:rPr>
          <w:sz w:val="16"/>
        </w:rPr>
        <w:t xml:space="preserve">Opponents of giving President Obama fast-track authority to negotiate the Trans-Pacific Partnership (TPP) — the pending trade pact between the United States and 11 countries in Asia and the Americas — cite the job-killing impacts of globalization as a prime reason for their objection. The free-trade agreement would lower tariffs and remove other barriers to imports from member countries, which opponents fear would create steep competition for U.S. industries domestically. There is indeed substantial evidence that import competition from low-wage countries has contributed to the momentous decline in U.S. manufacturing employment in the last two decades. We even researched and published some of that empirical evidence. Still, we believe blocking the TPP on fears of globalization would be a mistake. </w:t>
      </w:r>
      <w:r w:rsidRPr="00366626">
        <w:rPr>
          <w:rStyle w:val="StyleUnderline"/>
          <w:highlight w:val="yellow"/>
        </w:rPr>
        <w:t>There are several reasons to support the TPP despite globalization concerns</w:t>
      </w:r>
      <w:r w:rsidRPr="00366626">
        <w:rPr>
          <w:rStyle w:val="StyleUnderline"/>
        </w:rPr>
        <w:t>.</w:t>
      </w:r>
      <w:r w:rsidRPr="00366626">
        <w:rPr>
          <w:sz w:val="16"/>
        </w:rPr>
        <w:t xml:space="preserve"> First, </w:t>
      </w:r>
      <w:r w:rsidRPr="00366626">
        <w:rPr>
          <w:rStyle w:val="StyleUnderline"/>
          <w:highlight w:val="yellow"/>
        </w:rPr>
        <w:t>the TPP</w:t>
      </w:r>
      <w:r w:rsidRPr="00366626">
        <w:rPr>
          <w:sz w:val="16"/>
        </w:rPr>
        <w:t xml:space="preserve"> — which seeks to govern exchange of not only traditional goods and services, but also intellectual property and foreign investment — </w:t>
      </w:r>
      <w:r w:rsidRPr="00366626">
        <w:rPr>
          <w:rStyle w:val="StyleUnderline"/>
          <w:highlight w:val="yellow"/>
        </w:rPr>
        <w:t>would promote trade in</w:t>
      </w:r>
      <w:r w:rsidRPr="00366626">
        <w:rPr>
          <w:rStyle w:val="StyleUnderline"/>
        </w:rPr>
        <w:t xml:space="preserve"> knowledge-intensive </w:t>
      </w:r>
      <w:r w:rsidRPr="00366626">
        <w:rPr>
          <w:rStyle w:val="StyleUnderline"/>
          <w:highlight w:val="yellow"/>
        </w:rPr>
        <w:t>services</w:t>
      </w:r>
      <w:r w:rsidRPr="00366626">
        <w:rPr>
          <w:rStyle w:val="StyleUnderline"/>
        </w:rPr>
        <w:t xml:space="preserve"> in </w:t>
      </w:r>
      <w:r w:rsidRPr="00366626">
        <w:rPr>
          <w:rStyle w:val="StyleUnderline"/>
          <w:highlight w:val="yellow"/>
        </w:rPr>
        <w:t>which U.S. companies exert a strong comparative advantage</w:t>
      </w:r>
      <w:r w:rsidRPr="00366626">
        <w:rPr>
          <w:rStyle w:val="StyleUnderline"/>
        </w:rPr>
        <w:t>.</w:t>
      </w:r>
      <w:r w:rsidRPr="00366626">
        <w:rPr>
          <w:sz w:val="16"/>
        </w:rPr>
        <w:t xml:space="preserve"> Second</w:t>
      </w:r>
      <w:r w:rsidRPr="00366626">
        <w:rPr>
          <w:rStyle w:val="StyleUnderline"/>
        </w:rPr>
        <w:t xml:space="preserve">, </w:t>
      </w:r>
      <w:r w:rsidRPr="00366626">
        <w:rPr>
          <w:rStyle w:val="StyleUnderline"/>
          <w:highlight w:val="yellow"/>
        </w:rPr>
        <w:t>killing the TPP would do little to bring factory work back to America</w:t>
      </w:r>
      <w:r w:rsidRPr="00366626">
        <w:rPr>
          <w:sz w:val="16"/>
        </w:rPr>
        <w:t>. Third, and perhaps most important, although China is not part of the TPP</w:t>
      </w:r>
      <w:r w:rsidRPr="00366626">
        <w:rPr>
          <w:sz w:val="16"/>
          <w:highlight w:val="yellow"/>
        </w:rPr>
        <w:t xml:space="preserve">, </w:t>
      </w:r>
      <w:r w:rsidRPr="00366626">
        <w:rPr>
          <w:rStyle w:val="StyleUnderline"/>
          <w:highlight w:val="yellow"/>
        </w:rPr>
        <w:t>enacting the agreement would raise regulatory rules and standards for several of China’s key trading partners</w:t>
      </w:r>
      <w:r w:rsidRPr="00366626">
        <w:rPr>
          <w:sz w:val="16"/>
        </w:rPr>
        <w:t xml:space="preserve">. That would pressure China to meet some of those standards and cease its attempts to game global trade to impede foreign multinational companies. </w:t>
      </w:r>
      <w:r w:rsidRPr="00366626">
        <w:rPr>
          <w:rStyle w:val="StyleUnderline"/>
        </w:rPr>
        <w:t xml:space="preserve">Since 2000, </w:t>
      </w:r>
      <w:r w:rsidRPr="00366626">
        <w:rPr>
          <w:rStyle w:val="StyleUnderline"/>
          <w:highlight w:val="yellow"/>
        </w:rPr>
        <w:t>America has lost 5 million manufacturing jobs</w:t>
      </w:r>
      <w:r w:rsidRPr="00366626">
        <w:rPr>
          <w:rStyle w:val="StyleUnderline"/>
        </w:rPr>
        <w:t>.</w:t>
      </w:r>
      <w:r w:rsidRPr="00366626">
        <w:rPr>
          <w:sz w:val="16"/>
        </w:rPr>
        <w:t xml:space="preserve"> Regions that specialized in apparel, footwear, furniture, home electronics, toys and sports equipment — industries in which China achieved explosive growth — have seen factories close and wages for local workers flatten. Our research indicates that rising import competition from China accounted for 21 percent of the overall decline in U.S. employment in manufacturing industries during the 1990s and 2000s. The wave of automation that replaced middle-class jobs available to workers without a college education added to those losses. We sympathize with the regions and families that suffered, but </w:t>
      </w:r>
      <w:r w:rsidRPr="00366626">
        <w:rPr>
          <w:rStyle w:val="StyleUnderline"/>
          <w:highlight w:val="yellow"/>
        </w:rPr>
        <w:t>halting TPP would not assist U.S. manufacturing or benefit U.S. workers</w:t>
      </w:r>
      <w:r w:rsidRPr="00366626">
        <w:rPr>
          <w:sz w:val="16"/>
        </w:rPr>
        <w:t>. The reality is that the globalization of manufacturing is a fait accompli. Those manufacturing jobs are not coming back.</w:t>
      </w:r>
    </w:p>
    <w:p w14:paraId="53E00211" w14:textId="77777777" w:rsidR="00DE56DD" w:rsidRPr="00366626" w:rsidRDefault="00DE56DD" w:rsidP="00DE56DD"/>
    <w:p w14:paraId="53BC1B4B" w14:textId="77777777" w:rsidR="00DE56DD" w:rsidRPr="00366626" w:rsidRDefault="00DE56DD" w:rsidP="00DE56DD">
      <w:pPr>
        <w:pStyle w:val="Heading4"/>
      </w:pPr>
      <w:r w:rsidRPr="00366626">
        <w:t>Any alternative to US manufacturing hegemony results in War with China</w:t>
      </w:r>
    </w:p>
    <w:p w14:paraId="726FF345" w14:textId="6E5F4502" w:rsidR="00DE56DD" w:rsidRPr="00366626" w:rsidRDefault="00DE56DD" w:rsidP="00DE56DD">
      <w:pPr>
        <w:spacing w:after="0" w:line="240" w:lineRule="auto"/>
        <w:rPr>
          <w:rStyle w:val="Style13ptBold"/>
          <w:b w:val="0"/>
          <w:sz w:val="18"/>
          <w:szCs w:val="18"/>
        </w:rPr>
      </w:pPr>
      <w:r w:rsidRPr="00366626">
        <w:rPr>
          <w:rStyle w:val="Style13ptBold"/>
        </w:rPr>
        <w:t>Shor 11-</w:t>
      </w:r>
      <w:r w:rsidRPr="00366626">
        <w:rPr>
          <w:rStyle w:val="Style13ptBold"/>
          <w:b w:val="0"/>
          <w:sz w:val="16"/>
          <w:szCs w:val="16"/>
        </w:rPr>
        <w:t xml:space="preserve">[Francis Shor is a professor at Wayne State University, he has written books in many </w:t>
      </w:r>
      <w:proofErr w:type="spellStart"/>
      <w:r w:rsidRPr="00366626">
        <w:rPr>
          <w:rStyle w:val="Style13ptBold"/>
          <w:b w:val="0"/>
          <w:sz w:val="16"/>
          <w:szCs w:val="16"/>
        </w:rPr>
        <w:t>firlds</w:t>
      </w:r>
      <w:proofErr w:type="spellEnd"/>
      <w:r w:rsidRPr="00366626">
        <w:rPr>
          <w:rStyle w:val="Style13ptBold"/>
          <w:b w:val="0"/>
          <w:sz w:val="16"/>
          <w:szCs w:val="16"/>
        </w:rPr>
        <w:t xml:space="preserve"> including utopian societies and hegemony. His 2004 </w:t>
      </w:r>
      <w:proofErr w:type="spellStart"/>
      <w:r w:rsidRPr="00366626">
        <w:rPr>
          <w:rStyle w:val="Style13ptBold"/>
          <w:b w:val="0"/>
          <w:sz w:val="16"/>
          <w:szCs w:val="16"/>
        </w:rPr>
        <w:t>article,“Utopian</w:t>
      </w:r>
      <w:proofErr w:type="spellEnd"/>
      <w:r w:rsidRPr="00366626">
        <w:rPr>
          <w:rStyle w:val="Style13ptBold"/>
          <w:b w:val="0"/>
          <w:sz w:val="16"/>
          <w:szCs w:val="16"/>
        </w:rPr>
        <w:t xml:space="preserve"> Aspirations in the Black Freedom Movement,” in the journal, Utopian Studies, won an award for best journal article of that year.]  </w:t>
      </w:r>
      <w:r w:rsidRPr="00366626">
        <w:rPr>
          <w:rFonts w:ascii="Arial" w:eastAsia="Times New Roman" w:hAnsi="Arial" w:cs="Arial"/>
          <w:color w:val="333333"/>
          <w:shd w:val="clear" w:color="auto" w:fill="FFFFFF"/>
        </w:rPr>
        <w:t xml:space="preserve">[MB] </w:t>
      </w:r>
    </w:p>
    <w:p w14:paraId="4BD494E7" w14:textId="77777777" w:rsidR="00DE56DD" w:rsidRPr="00366626" w:rsidRDefault="00DE56DD" w:rsidP="00DE56DD">
      <w:pPr>
        <w:spacing w:after="0" w:line="240" w:lineRule="auto"/>
        <w:rPr>
          <w:rStyle w:val="Style13ptBold"/>
          <w:b w:val="0"/>
          <w:sz w:val="18"/>
          <w:szCs w:val="18"/>
        </w:rPr>
      </w:pPr>
    </w:p>
    <w:p w14:paraId="35613F0E" w14:textId="77777777" w:rsidR="00DE56DD" w:rsidRPr="00366626" w:rsidRDefault="00DE56DD" w:rsidP="00DE56DD">
      <w:pPr>
        <w:spacing w:after="0" w:line="240" w:lineRule="auto"/>
        <w:rPr>
          <w:rFonts w:asciiTheme="majorHAnsi" w:hAnsiTheme="majorHAnsi" w:cs="Arial"/>
          <w:color w:val="000000"/>
          <w:sz w:val="13"/>
          <w:szCs w:val="13"/>
        </w:rPr>
      </w:pPr>
      <w:r w:rsidRPr="00366626">
        <w:rPr>
          <w:rFonts w:asciiTheme="majorHAnsi" w:hAnsiTheme="majorHAnsi" w:cs="Arial"/>
          <w:color w:val="000000"/>
          <w:sz w:val="13"/>
          <w:szCs w:val="13"/>
        </w:rPr>
        <w:t xml:space="preserve">A defining historical feature of the decline of specific empires in the world capitalist system has been the conflict surrounding the emergence of a successor. The United States and Germany engaged in a protracted struggle in the first half of the twentieth century to determine which country would replace Great Britain as the dominant hegemon. After Germany’s second defeat in a world war in 1945, the U.S. and the U.S.S.R. contended for global hegemony even though the U.S. was the pre-eminent power in economic and military terms throughout the four decades of the Cold War. Since the demise of the Soviet Union, </w:t>
      </w:r>
      <w:r w:rsidRPr="00366626">
        <w:rPr>
          <w:rStyle w:val="StyleUnderline"/>
          <w:highlight w:val="yellow"/>
        </w:rPr>
        <w:t>the U.S. has attempted to use</w:t>
      </w:r>
      <w:r w:rsidRPr="00366626">
        <w:rPr>
          <w:rStyle w:val="StyleUnderline"/>
        </w:rPr>
        <w:t xml:space="preserve"> its unrivaled military power as a weapon to retain an eroding </w:t>
      </w:r>
      <w:r w:rsidRPr="00366626">
        <w:rPr>
          <w:rStyle w:val="StyleUnderline"/>
          <w:highlight w:val="yellow"/>
        </w:rPr>
        <w:t>hegemony</w:t>
      </w:r>
      <w:r w:rsidRPr="00366626">
        <w:rPr>
          <w:rStyle w:val="StyleUnderline"/>
        </w:rPr>
        <w:t xml:space="preserve">. </w:t>
      </w:r>
      <w:r w:rsidRPr="00366626">
        <w:rPr>
          <w:rStyle w:val="StyleUnderline"/>
          <w:highlight w:val="yellow"/>
        </w:rPr>
        <w:t>However</w:t>
      </w:r>
      <w:r w:rsidRPr="00366626">
        <w:rPr>
          <w:rStyle w:val="StyleUnderline"/>
        </w:rPr>
        <w:t xml:space="preserve">, given extensive internal and external contradictions, </w:t>
      </w:r>
      <w:r w:rsidRPr="00366626">
        <w:rPr>
          <w:rStyle w:val="StyleUnderline"/>
          <w:highlight w:val="yellow"/>
        </w:rPr>
        <w:t>the U.S. Empire faces global competition</w:t>
      </w:r>
      <w:r w:rsidRPr="00366626">
        <w:rPr>
          <w:rStyle w:val="StyleUnderline"/>
        </w:rPr>
        <w:t xml:space="preserve"> and realignment</w:t>
      </w:r>
      <w:r w:rsidRPr="00366626">
        <w:rPr>
          <w:rFonts w:asciiTheme="majorHAnsi" w:hAnsiTheme="majorHAnsi" w:cs="Arial"/>
          <w:color w:val="000000"/>
          <w:sz w:val="13"/>
          <w:szCs w:val="13"/>
        </w:rPr>
        <w:t xml:space="preserve">, especially, but not exclusively, </w:t>
      </w:r>
      <w:r w:rsidRPr="00366626">
        <w:rPr>
          <w:rStyle w:val="StyleUnderline"/>
          <w:highlight w:val="yellow"/>
        </w:rPr>
        <w:t>as a consequence of the rise of Chinese power</w:t>
      </w:r>
      <w:r w:rsidRPr="00366626">
        <w:rPr>
          <w:rFonts w:asciiTheme="majorHAnsi" w:hAnsiTheme="majorHAnsi" w:cs="Arial"/>
          <w:color w:val="000000"/>
          <w:sz w:val="13"/>
          <w:szCs w:val="13"/>
        </w:rPr>
        <w:t>. [1] This essay will focus on those sites of U.S./China conflict in the present period and project, albeit tentatively, where such conflict may lead in the future.</w:t>
      </w:r>
    </w:p>
    <w:p w14:paraId="6EBCCD75" w14:textId="77777777" w:rsidR="00DE56DD" w:rsidRPr="00366626" w:rsidRDefault="00DE56DD" w:rsidP="00DE56DD">
      <w:pPr>
        <w:spacing w:after="0" w:line="240" w:lineRule="auto"/>
        <w:rPr>
          <w:rFonts w:asciiTheme="majorHAnsi" w:hAnsiTheme="majorHAnsi" w:cs="Arial"/>
          <w:color w:val="000000"/>
          <w:sz w:val="13"/>
          <w:szCs w:val="13"/>
        </w:rPr>
      </w:pPr>
    </w:p>
    <w:p w14:paraId="5C22E562" w14:textId="77777777" w:rsidR="00DE56DD" w:rsidRPr="00366626" w:rsidRDefault="00DE56DD" w:rsidP="00DE56DD">
      <w:pPr>
        <w:spacing w:after="0" w:line="240" w:lineRule="auto"/>
        <w:rPr>
          <w:rFonts w:asciiTheme="majorHAnsi" w:hAnsiTheme="majorHAnsi" w:cs="Arial"/>
          <w:color w:val="000000"/>
          <w:sz w:val="13"/>
          <w:szCs w:val="13"/>
        </w:rPr>
      </w:pPr>
      <w:r w:rsidRPr="00366626">
        <w:rPr>
          <w:rFonts w:asciiTheme="majorHAnsi" w:hAnsiTheme="majorHAnsi" w:cs="Arial"/>
          <w:color w:val="000000"/>
          <w:sz w:val="13"/>
          <w:szCs w:val="13"/>
        </w:rPr>
        <w:t xml:space="preserve">While it may be that global capital has, to a certain extent, delinked itself from the nation-state, in the case of the United States, in particular, </w:t>
      </w:r>
      <w:r w:rsidRPr="00366626">
        <w:rPr>
          <w:rStyle w:val="StyleUnderline"/>
          <w:highlight w:val="yellow"/>
        </w:rPr>
        <w:t>the state</w:t>
      </w:r>
      <w:r w:rsidRPr="00366626">
        <w:rPr>
          <w:rStyle w:val="StyleUnderline"/>
        </w:rPr>
        <w:t xml:space="preserve"> and state apparatus, </w:t>
      </w:r>
      <w:r w:rsidRPr="00366626">
        <w:rPr>
          <w:rStyle w:val="StyleUnderline"/>
          <w:highlight w:val="yellow"/>
        </w:rPr>
        <w:t>especially in the form of military neo-imperialism</w:t>
      </w:r>
      <w:r w:rsidRPr="00366626">
        <w:rPr>
          <w:rStyle w:val="StyleUnderline"/>
        </w:rPr>
        <w:t xml:space="preserve">, </w:t>
      </w:r>
      <w:r w:rsidRPr="00366626">
        <w:rPr>
          <w:rStyle w:val="StyleUnderline"/>
          <w:highlight w:val="yellow"/>
        </w:rPr>
        <w:t>still perform essential geostrategic functions</w:t>
      </w:r>
      <w:r w:rsidRPr="00366626">
        <w:rPr>
          <w:rFonts w:asciiTheme="majorHAnsi" w:hAnsiTheme="majorHAnsi" w:cs="Arial"/>
          <w:color w:val="000000"/>
          <w:sz w:val="13"/>
          <w:szCs w:val="13"/>
        </w:rPr>
        <w:t xml:space="preserve">. [2] A fully realized </w:t>
      </w:r>
      <w:proofErr w:type="spellStart"/>
      <w:r w:rsidRPr="00366626">
        <w:rPr>
          <w:rFonts w:asciiTheme="majorHAnsi" w:hAnsiTheme="majorHAnsi" w:cs="Arial"/>
          <w:color w:val="000000"/>
          <w:sz w:val="13"/>
          <w:szCs w:val="13"/>
        </w:rPr>
        <w:t>deterritorialized</w:t>
      </w:r>
      <w:proofErr w:type="spellEnd"/>
      <w:r w:rsidRPr="00366626">
        <w:rPr>
          <w:rFonts w:asciiTheme="majorHAnsi" w:hAnsiTheme="majorHAnsi" w:cs="Arial"/>
          <w:color w:val="000000"/>
          <w:sz w:val="13"/>
          <w:szCs w:val="13"/>
        </w:rPr>
        <w:t xml:space="preserve"> and decentered global system, whether envisioned by </w:t>
      </w:r>
      <w:proofErr w:type="spellStart"/>
      <w:r w:rsidRPr="00366626">
        <w:rPr>
          <w:rFonts w:asciiTheme="majorHAnsi" w:hAnsiTheme="majorHAnsi" w:cs="Arial"/>
          <w:color w:val="000000"/>
          <w:sz w:val="13"/>
          <w:szCs w:val="13"/>
        </w:rPr>
        <w:t>Hardt</w:t>
      </w:r>
      <w:proofErr w:type="spellEnd"/>
      <w:r w:rsidRPr="00366626">
        <w:rPr>
          <w:rFonts w:asciiTheme="majorHAnsi" w:hAnsiTheme="majorHAnsi" w:cs="Arial"/>
          <w:color w:val="000000"/>
          <w:sz w:val="13"/>
          <w:szCs w:val="13"/>
        </w:rPr>
        <w:t xml:space="preserve"> and </w:t>
      </w:r>
      <w:proofErr w:type="spellStart"/>
      <w:r w:rsidRPr="00366626">
        <w:rPr>
          <w:rFonts w:asciiTheme="majorHAnsi" w:hAnsiTheme="majorHAnsi" w:cs="Arial"/>
          <w:color w:val="000000"/>
          <w:sz w:val="13"/>
          <w:szCs w:val="13"/>
        </w:rPr>
        <w:t>Negri</w:t>
      </w:r>
      <w:proofErr w:type="spellEnd"/>
      <w:r w:rsidRPr="00366626">
        <w:rPr>
          <w:rFonts w:asciiTheme="majorHAnsi" w:hAnsiTheme="majorHAnsi" w:cs="Arial"/>
          <w:color w:val="000000"/>
          <w:sz w:val="13"/>
          <w:szCs w:val="13"/>
        </w:rPr>
        <w:t xml:space="preserve"> on the left or Thomas Friedman on the right, does not yet exist. Indeed, the “dialectical relation between territorial and capitalist logics of power,” which David Harvey identifies as the defining characteristic of the “new imperialism,” still persists. [3] That persistence of territorial logic, described by Chalmers Johnson as an “empire of bases,” [4] i.e., military </w:t>
      </w:r>
      <w:r w:rsidRPr="00366626">
        <w:rPr>
          <w:rStyle w:val="StyleUnderline"/>
          <w:highlight w:val="yellow"/>
        </w:rPr>
        <w:t>neo-imperialism</w:t>
      </w:r>
      <w:r w:rsidRPr="00366626">
        <w:rPr>
          <w:rStyle w:val="StyleUnderline"/>
        </w:rPr>
        <w:t xml:space="preserve">, more than a predetermined inter-imperialist rivalry or an emergent transnational capitalist class, </w:t>
      </w:r>
      <w:r w:rsidRPr="00366626">
        <w:rPr>
          <w:rStyle w:val="StyleUnderline"/>
          <w:highlight w:val="yellow"/>
        </w:rPr>
        <w:t>underscores the growing geopolitical conflict between the U.S. and China</w:t>
      </w:r>
      <w:r w:rsidRPr="00366626">
        <w:rPr>
          <w:rFonts w:asciiTheme="majorHAnsi" w:hAnsiTheme="majorHAnsi" w:cs="Arial"/>
          <w:color w:val="000000"/>
          <w:sz w:val="13"/>
          <w:szCs w:val="13"/>
        </w:rPr>
        <w:t>. Nonetheless, it is necessary to account for both elements in Harvey’s dialectic in order to demarcate those sites of US/Chinese competition and conflict.</w:t>
      </w:r>
    </w:p>
    <w:p w14:paraId="41C6BF63" w14:textId="77777777" w:rsidR="00DE56DD" w:rsidRPr="00366626" w:rsidRDefault="00DE56DD" w:rsidP="00DE56DD">
      <w:pPr>
        <w:spacing w:after="0" w:line="240" w:lineRule="auto"/>
        <w:rPr>
          <w:rFonts w:asciiTheme="majorHAnsi" w:hAnsiTheme="majorHAnsi" w:cs="Arial"/>
          <w:color w:val="000000"/>
          <w:sz w:val="13"/>
          <w:szCs w:val="13"/>
        </w:rPr>
      </w:pPr>
    </w:p>
    <w:p w14:paraId="00A90A31" w14:textId="77777777" w:rsidR="00DE56DD" w:rsidRPr="00366626" w:rsidRDefault="00DE56DD" w:rsidP="00DE56DD">
      <w:pPr>
        <w:spacing w:after="0" w:line="240" w:lineRule="auto"/>
        <w:rPr>
          <w:rFonts w:asciiTheme="majorHAnsi" w:hAnsiTheme="majorHAnsi" w:cs="Arial"/>
          <w:color w:val="000000"/>
          <w:sz w:val="13"/>
          <w:szCs w:val="13"/>
        </w:rPr>
      </w:pPr>
      <w:r w:rsidRPr="00366626">
        <w:rPr>
          <w:rFonts w:asciiTheme="majorHAnsi" w:hAnsiTheme="majorHAnsi" w:cs="Arial"/>
          <w:color w:val="000000"/>
          <w:sz w:val="13"/>
          <w:szCs w:val="13"/>
        </w:rPr>
        <w:t xml:space="preserve">While </w:t>
      </w:r>
      <w:r w:rsidRPr="00366626">
        <w:rPr>
          <w:rStyle w:val="StyleUnderline"/>
          <w:highlight w:val="yellow"/>
        </w:rPr>
        <w:t>the United States</w:t>
      </w:r>
      <w:r w:rsidRPr="00366626">
        <w:rPr>
          <w:rFonts w:asciiTheme="majorHAnsi" w:hAnsiTheme="majorHAnsi" w:cs="Arial"/>
          <w:color w:val="000000"/>
          <w:sz w:val="13"/>
          <w:szCs w:val="13"/>
        </w:rPr>
        <w:t xml:space="preserve"> no longer dominates the global economy as it did during the first two decades after WWII, it still </w:t>
      </w:r>
      <w:r w:rsidRPr="00366626">
        <w:rPr>
          <w:rStyle w:val="StyleUnderline"/>
          <w:highlight w:val="yellow"/>
        </w:rPr>
        <w:t>is the leading economic power in the world</w:t>
      </w:r>
      <w:r w:rsidRPr="00366626">
        <w:rPr>
          <w:rFonts w:asciiTheme="majorHAnsi" w:hAnsiTheme="majorHAnsi" w:cs="Arial"/>
          <w:color w:val="000000"/>
          <w:sz w:val="13"/>
          <w:szCs w:val="13"/>
        </w:rPr>
        <w:t xml:space="preserve">. However, over the last few </w:t>
      </w:r>
      <w:r w:rsidRPr="00366626">
        <w:rPr>
          <w:rStyle w:val="StyleUnderline"/>
        </w:rPr>
        <w:t xml:space="preserve">decades </w:t>
      </w:r>
      <w:r w:rsidRPr="00366626">
        <w:rPr>
          <w:rStyle w:val="StyleUnderline"/>
          <w:highlight w:val="yellow"/>
        </w:rPr>
        <w:t>China</w:t>
      </w:r>
      <w:r w:rsidRPr="00366626">
        <w:rPr>
          <w:rStyle w:val="StyleUnderline"/>
        </w:rPr>
        <w:t xml:space="preserve">, with all its internal contradictions, </w:t>
      </w:r>
      <w:r w:rsidRPr="00366626">
        <w:rPr>
          <w:rStyle w:val="StyleUnderline"/>
          <w:highlight w:val="yellow"/>
        </w:rPr>
        <w:t>has made enormous leaps</w:t>
      </w:r>
      <w:r w:rsidRPr="00366626">
        <w:rPr>
          <w:rStyle w:val="StyleUnderline"/>
        </w:rPr>
        <w:t xml:space="preserve"> until it now occupies the number two spot</w:t>
      </w:r>
      <w:r w:rsidRPr="00366626">
        <w:rPr>
          <w:rFonts w:asciiTheme="majorHAnsi" w:hAnsiTheme="majorHAnsi" w:cs="Arial"/>
          <w:color w:val="000000"/>
          <w:sz w:val="13"/>
          <w:szCs w:val="13"/>
        </w:rPr>
        <w:t xml:space="preserve">. In fact, the IMF recently projected that the Chinese economy would become the world’s largest in 2016. </w:t>
      </w:r>
      <w:r w:rsidRPr="00366626">
        <w:rPr>
          <w:rStyle w:val="StyleUnderline"/>
          <w:highlight w:val="yellow"/>
        </w:rPr>
        <w:t>In manufacturing China has displaced the US in so many areas</w:t>
      </w:r>
      <w:r w:rsidRPr="00366626">
        <w:rPr>
          <w:rStyle w:val="StyleUnderline"/>
        </w:rPr>
        <w:t xml:space="preserve">, </w:t>
      </w:r>
      <w:r w:rsidRPr="00366626">
        <w:rPr>
          <w:rStyle w:val="StyleUnderline"/>
          <w:highlight w:val="yellow"/>
        </w:rPr>
        <w:t>including becoming the number one</w:t>
      </w:r>
      <w:r w:rsidRPr="00366626">
        <w:rPr>
          <w:rStyle w:val="StyleUnderline"/>
        </w:rPr>
        <w:t xml:space="preserve"> producer of steel and </w:t>
      </w:r>
      <w:r w:rsidRPr="00366626">
        <w:rPr>
          <w:rStyle w:val="StyleUnderline"/>
          <w:highlight w:val="yellow"/>
        </w:rPr>
        <w:t>exporter of four-fifths of all of the solar products in the world</w:t>
      </w:r>
      <w:r w:rsidRPr="00366626">
        <w:rPr>
          <w:rStyle w:val="StyleUnderline"/>
        </w:rPr>
        <w:t xml:space="preserve"> </w:t>
      </w:r>
      <w:r w:rsidRPr="00366626">
        <w:rPr>
          <w:rFonts w:asciiTheme="majorHAnsi" w:hAnsiTheme="majorHAnsi" w:cs="Arial"/>
          <w:color w:val="000000"/>
          <w:sz w:val="13"/>
          <w:szCs w:val="13"/>
        </w:rPr>
        <w:t>and two-thirds of the world’s copy machines, DVD players, and microwaves ovens. Yet, a significant portion of this manufacturing is still owned by foreign companies, including U.S. firms like General Motors. [5]</w:t>
      </w:r>
    </w:p>
    <w:p w14:paraId="6FF8A961" w14:textId="77777777" w:rsidR="00DE56DD" w:rsidRPr="00366626" w:rsidRDefault="00DE56DD" w:rsidP="00DE56DD">
      <w:pPr>
        <w:spacing w:after="0" w:line="240" w:lineRule="auto"/>
        <w:rPr>
          <w:rFonts w:asciiTheme="majorHAnsi" w:hAnsiTheme="majorHAnsi" w:cs="Arial"/>
          <w:color w:val="000000"/>
          <w:sz w:val="13"/>
          <w:szCs w:val="13"/>
        </w:rPr>
      </w:pPr>
    </w:p>
    <w:p w14:paraId="3186D531" w14:textId="77777777" w:rsidR="00DE56DD" w:rsidRPr="00366626" w:rsidRDefault="00DE56DD" w:rsidP="00DE56DD">
      <w:pPr>
        <w:spacing w:after="0" w:line="240" w:lineRule="auto"/>
        <w:rPr>
          <w:rFonts w:asciiTheme="majorHAnsi" w:hAnsiTheme="majorHAnsi" w:cs="Arial"/>
          <w:color w:val="000000"/>
          <w:sz w:val="13"/>
          <w:szCs w:val="13"/>
        </w:rPr>
      </w:pPr>
      <w:r w:rsidRPr="00366626">
        <w:rPr>
          <w:rFonts w:asciiTheme="majorHAnsi" w:hAnsiTheme="majorHAnsi" w:cs="Arial"/>
          <w:color w:val="000000"/>
          <w:sz w:val="13"/>
          <w:szCs w:val="13"/>
        </w:rPr>
        <w:t>On the other hand, China is also the largest holder of U.S. foreign reserves, e.g. treasury bonds. This may be one of the reasons mitigating full-blown conflict with the U.S. now,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14:paraId="1CAD8DD9" w14:textId="77777777" w:rsidR="00DE56DD" w:rsidRPr="00366626" w:rsidRDefault="00DE56DD" w:rsidP="00DE56DD">
      <w:pPr>
        <w:spacing w:after="0" w:line="240" w:lineRule="auto"/>
        <w:rPr>
          <w:rFonts w:asciiTheme="majorHAnsi" w:hAnsiTheme="majorHAnsi" w:cs="Arial"/>
          <w:color w:val="000000"/>
          <w:sz w:val="13"/>
          <w:szCs w:val="13"/>
        </w:rPr>
      </w:pPr>
    </w:p>
    <w:p w14:paraId="49277787" w14:textId="77777777" w:rsidR="00DE56DD" w:rsidRPr="00366626" w:rsidRDefault="00DE56DD" w:rsidP="00DE56DD">
      <w:pPr>
        <w:spacing w:after="0" w:line="240" w:lineRule="auto"/>
        <w:rPr>
          <w:rFonts w:asciiTheme="majorHAnsi" w:hAnsiTheme="majorHAnsi" w:cs="Arial"/>
          <w:color w:val="000000"/>
          <w:sz w:val="13"/>
          <w:szCs w:val="13"/>
        </w:rPr>
      </w:pPr>
      <w:r w:rsidRPr="00366626">
        <w:rPr>
          <w:rStyle w:val="StyleUnderline"/>
        </w:rPr>
        <w:t xml:space="preserve">At the same time, </w:t>
      </w:r>
      <w:r w:rsidRPr="00366626">
        <w:rPr>
          <w:rStyle w:val="StyleUnderline"/>
          <w:highlight w:val="yellow"/>
        </w:rPr>
        <w:t>China is now</w:t>
      </w:r>
      <w:r w:rsidRPr="00366626">
        <w:rPr>
          <w:rStyle w:val="StyleUnderline"/>
        </w:rPr>
        <w:t xml:space="preserve"> the world’s largest consumer of essential metals (copper, zinc, platinum) and </w:t>
      </w:r>
      <w:r w:rsidRPr="00366626">
        <w:rPr>
          <w:rStyle w:val="StyleUnderline"/>
          <w:highlight w:val="yellow"/>
        </w:rPr>
        <w:t>one of the most voracious importers of hydrocarbons</w:t>
      </w:r>
      <w:r w:rsidRPr="00366626">
        <w:rPr>
          <w:rStyle w:val="StyleUnderline"/>
        </w:rPr>
        <w:t>.</w:t>
      </w:r>
      <w:r w:rsidRPr="00366626">
        <w:rPr>
          <w:rFonts w:asciiTheme="majorHAnsi" w:hAnsiTheme="majorHAnsi" w:cs="Arial"/>
          <w:color w:val="000000"/>
          <w:sz w:val="13"/>
          <w:szCs w:val="13"/>
        </w:rPr>
        <w:t xml:space="preserve"> Essential investment and trade by China in Saudi Arabia, Iran, and Venezuela, plus engagement with a host of Central Asian countries, indicates China’s growing need for oil and natural gas, </w:t>
      </w:r>
      <w:r w:rsidRPr="00366626">
        <w:rPr>
          <w:rStyle w:val="StyleUnderline"/>
          <w:highlight w:val="yellow"/>
        </w:rPr>
        <w:t>as well as its growing challenge to U.S. geostrategic interests</w:t>
      </w:r>
      <w:r w:rsidRPr="00366626">
        <w:rPr>
          <w:rStyle w:val="StyleUnderline"/>
        </w:rPr>
        <w:t xml:space="preserve"> in these aforementioned countries and regions.</w:t>
      </w:r>
      <w:r w:rsidRPr="00366626">
        <w:rPr>
          <w:rFonts w:asciiTheme="majorHAnsi" w:hAnsiTheme="majorHAnsi" w:cs="Arial"/>
          <w:color w:val="000000"/>
          <w:sz w:val="13"/>
          <w:szCs w:val="13"/>
        </w:rPr>
        <w:t xml:space="preserve"> [7] With China’s energy consumption approaching 20% of the world’s total, it may well overtake the U.S. as the largest hydrocarbon consumer in the next decade or so. It is already the number one producer of greenhouse gasses although the U.S. is still the per capita leader. Nonetheless, as Michael </w:t>
      </w:r>
      <w:proofErr w:type="spellStart"/>
      <w:r w:rsidRPr="00366626">
        <w:rPr>
          <w:rFonts w:asciiTheme="majorHAnsi" w:hAnsiTheme="majorHAnsi" w:cs="Arial"/>
          <w:color w:val="000000"/>
          <w:sz w:val="13"/>
          <w:szCs w:val="13"/>
        </w:rPr>
        <w:t>Klare</w:t>
      </w:r>
      <w:proofErr w:type="spellEnd"/>
      <w:r w:rsidRPr="00366626">
        <w:rPr>
          <w:rFonts w:asciiTheme="majorHAnsi" w:hAnsiTheme="majorHAnsi" w:cs="Arial"/>
          <w:color w:val="000000"/>
          <w:sz w:val="13"/>
          <w:szCs w:val="13"/>
        </w:rPr>
        <w:t xml:space="preserve"> points out, the scramble for more oil will lead to extracting what he calls “tough oil,” resulting in more expensive and environmentally destructive production. [8]</w:t>
      </w:r>
    </w:p>
    <w:p w14:paraId="0A214AA4" w14:textId="77777777" w:rsidR="00DE56DD" w:rsidRPr="00366626" w:rsidRDefault="00DE56DD" w:rsidP="00DE56DD">
      <w:pPr>
        <w:spacing w:after="0" w:line="240" w:lineRule="auto"/>
        <w:rPr>
          <w:rFonts w:asciiTheme="majorHAnsi" w:hAnsiTheme="majorHAnsi" w:cs="Arial"/>
          <w:color w:val="000000"/>
          <w:sz w:val="13"/>
          <w:szCs w:val="13"/>
        </w:rPr>
      </w:pPr>
    </w:p>
    <w:p w14:paraId="3A392BD4" w14:textId="77777777" w:rsidR="00DE56DD" w:rsidRPr="00366626" w:rsidRDefault="00DE56DD" w:rsidP="00DE56DD">
      <w:pPr>
        <w:spacing w:after="0" w:line="240" w:lineRule="auto"/>
        <w:rPr>
          <w:rFonts w:asciiTheme="majorHAnsi" w:hAnsiTheme="majorHAnsi" w:cs="Arial"/>
          <w:color w:val="000000"/>
          <w:sz w:val="13"/>
          <w:szCs w:val="13"/>
        </w:rPr>
      </w:pPr>
      <w:r w:rsidRPr="00366626">
        <w:rPr>
          <w:rStyle w:val="StyleUnderline"/>
          <w:highlight w:val="yellow"/>
        </w:rPr>
        <w:t>Compounding the energy strains and resource competition</w:t>
      </w:r>
      <w:r w:rsidRPr="00366626">
        <w:rPr>
          <w:rStyle w:val="StyleUnderline"/>
        </w:rPr>
        <w:t xml:space="preserve"> are additional environmental catastrophes</w:t>
      </w:r>
      <w:r w:rsidRPr="00366626">
        <w:rPr>
          <w:rFonts w:asciiTheme="majorHAnsi" w:hAnsiTheme="majorHAnsi" w:cs="Arial"/>
          <w:color w:val="000000"/>
          <w:sz w:val="13"/>
          <w:szCs w:val="13"/>
        </w:rPr>
        <w:t xml:space="preserve"> in the form of global warming and desertification. As one skeptical analysis of China’s rise warns: “By impinging on the very process of world-systemic reproduction itself, the mutually interpenetrating character of energy resource bottlenecks and extreme climate perturbations should make an already unlikely transition in world-systemic leadership between a declining U.S. and a rising China even more inconceivable – especially considering these bottlenecks and perturbations will both compound China’s well-documented explosion of peasant and worker protests and hamstring the capacity of the Chinese state to respond to myriad crises.” [9]</w:t>
      </w:r>
    </w:p>
    <w:p w14:paraId="3E532AF9" w14:textId="77777777" w:rsidR="00DE56DD" w:rsidRPr="00366626" w:rsidRDefault="00DE56DD" w:rsidP="00DE56DD"/>
    <w:p w14:paraId="17A46CD3" w14:textId="77777777" w:rsidR="00DE56DD" w:rsidRPr="00366626" w:rsidRDefault="00DE56DD" w:rsidP="00DE56DD"/>
    <w:p w14:paraId="19EF9061" w14:textId="77777777" w:rsidR="00DE56DD" w:rsidRPr="00366626" w:rsidRDefault="00DE56DD" w:rsidP="00DE56DD">
      <w:pPr>
        <w:pStyle w:val="Heading3"/>
      </w:pPr>
      <w:r w:rsidRPr="00366626">
        <w:t>Manufacturing Impact—Uniqueness</w:t>
      </w:r>
    </w:p>
    <w:p w14:paraId="168295C8" w14:textId="77777777" w:rsidR="00DE56DD" w:rsidRPr="00366626" w:rsidRDefault="00DE56DD" w:rsidP="00DE56DD"/>
    <w:p w14:paraId="2AB8EA81" w14:textId="77777777" w:rsidR="00DE56DD" w:rsidRPr="00366626" w:rsidRDefault="00DE56DD" w:rsidP="00DE56DD">
      <w:pPr>
        <w:pStyle w:val="Heading4"/>
      </w:pPr>
      <w:r w:rsidRPr="00366626">
        <w:t>The US Manufacturing industry has had huge declines in the last 30 years</w:t>
      </w:r>
    </w:p>
    <w:p w14:paraId="13093055" w14:textId="77777777" w:rsidR="00DE56DD" w:rsidRPr="00366626" w:rsidRDefault="00DE56DD" w:rsidP="00DE56DD">
      <w:pPr>
        <w:spacing w:after="0" w:line="240" w:lineRule="auto"/>
        <w:rPr>
          <w:rFonts w:ascii="Times New Roman" w:eastAsia="Times New Roman" w:hAnsi="Times New Roman" w:cs="Times New Roman"/>
        </w:rPr>
      </w:pPr>
      <w:r w:rsidRPr="00366626">
        <w:rPr>
          <w:rStyle w:val="Style13ptBold"/>
        </w:rPr>
        <w:t>Jeffrey 16-[</w:t>
      </w:r>
      <w:r w:rsidRPr="00366626">
        <w:rPr>
          <w:rFonts w:ascii="Arial" w:eastAsia="Times New Roman" w:hAnsi="Arial" w:cs="Arial"/>
          <w:color w:val="333333"/>
          <w:sz w:val="15"/>
          <w:szCs w:val="15"/>
          <w:shd w:val="clear" w:color="auto" w:fill="FFFFFF"/>
        </w:rPr>
        <w:t>Terry earned a bachelors degree in English Literature from Princeton in 1981. In 1984-85, he studied Arabic at the Arabic Language Institute of The American University in Cairo. In 1986-87, he studied in the Masters of Arts in Arab Studies program at Georgetown University, but did not earn a degree. From 1987-91, he  was an editorial writer for The Washington Times, which entered his investigative editorials about then-House Speaker Jim Wright for consideration for the Pulitzer Prize. In 1992, he served as issues and research director for Pat Buchanan's first Republican presidential campaign. In 1993-1994, he served as executive director of The American Cause, an educational foundation.] http://cnsnews.com/news/article/terence-p-jeffrey/7231000-lost-jobs-manufacturing-employment-down-37-1979-peak</w:t>
      </w:r>
      <w:r w:rsidRPr="00366626">
        <w:rPr>
          <w:rFonts w:ascii="Arial" w:eastAsia="Times New Roman" w:hAnsi="Arial" w:cs="Arial"/>
          <w:color w:val="333333"/>
          <w:shd w:val="clear" w:color="auto" w:fill="FFFFFF"/>
        </w:rPr>
        <w:t>[MB]</w:t>
      </w:r>
    </w:p>
    <w:p w14:paraId="628FDBB5" w14:textId="77777777" w:rsidR="00DE56DD" w:rsidRPr="00366626" w:rsidRDefault="00DE56DD" w:rsidP="00DE56DD">
      <w:pPr>
        <w:rPr>
          <w:rStyle w:val="Style13ptBold"/>
        </w:rPr>
      </w:pPr>
    </w:p>
    <w:p w14:paraId="43EC9CC0" w14:textId="7EC46B1F" w:rsidR="00DE56DD" w:rsidRPr="00366626" w:rsidRDefault="00DE56DD" w:rsidP="00DE56DD">
      <w:r w:rsidRPr="00366626">
        <w:rPr>
          <w:rStyle w:val="StyleUnderline"/>
        </w:rPr>
        <w:t xml:space="preserve">The number of </w:t>
      </w:r>
      <w:r w:rsidRPr="00366626">
        <w:rPr>
          <w:rStyle w:val="StyleUnderline"/>
          <w:highlight w:val="yellow"/>
        </w:rPr>
        <w:t>jobs in manufacturing has declined by 7,231,000--or 37 percent--since</w:t>
      </w:r>
      <w:r w:rsidRPr="00366626">
        <w:t xml:space="preserve"> employment in manufacturing peaked in the United States in </w:t>
      </w:r>
      <w:r w:rsidRPr="00366626">
        <w:rPr>
          <w:rStyle w:val="StyleUnderline"/>
          <w:highlight w:val="yellow"/>
        </w:rPr>
        <w:t>1979</w:t>
      </w:r>
      <w:r w:rsidRPr="00366626">
        <w:t xml:space="preserve">, according to data published by the Bureau of Labor Statistics. The real median household income of Americans who have completed high school--but have not attained a higher degree--also peaked in the 1970s and has declined since then. In fact, according to the Census Bureau (Tables H-13 and H-14), the real median household income of an American householder who has completed four years of high school peaked in 1973 at $56,395 in constant 2013 dollars. By 2013, it was down to $40,701. That is a drop of $15,694--or 27.8 percent. (The Census Bureau's Table H-14 publishes the annual median household income from 1960 through 1990 of householders who have "completed" four years of high school. Table H-13 publishes the annual median household income of householders who have 'graduated" from high school or its equivalency from 1991 through 2013.) According to the BLS’s seasonally adjusted employment numbers, </w:t>
      </w:r>
      <w:r w:rsidRPr="00366626">
        <w:rPr>
          <w:rStyle w:val="StyleUnderline"/>
          <w:highlight w:val="yellow"/>
        </w:rPr>
        <w:t>employment in the U.S. manufacturing sector hit a peak of 19,553,000 in June 1979. In April 2015, there were only 12,322,000 employed in the manufacturing sector. That is a decline of 7,231,000—or 37 percent.</w:t>
      </w:r>
      <w:r w:rsidRPr="00366626">
        <w:t xml:space="preserve"> The decline has even been greater as a share of the civilian </w:t>
      </w:r>
      <w:proofErr w:type="spellStart"/>
      <w:r w:rsidRPr="00366626">
        <w:t>noninstitutional</w:t>
      </w:r>
      <w:proofErr w:type="spellEnd"/>
      <w:r w:rsidRPr="00366626">
        <w:t xml:space="preserve"> population, which includes all U.S. residents 16 and older who are not on active duty in the military or in an institution such as a prison or nursing home. (This is the population number that forms the foundation of the BLS’s employment numbers.) In April 1973, the year median household income peaked for householders who have completed high school but not earned a higher degree, there were 146,459,000 in the civilian </w:t>
      </w:r>
      <w:proofErr w:type="spellStart"/>
      <w:r w:rsidRPr="00366626">
        <w:t>noninstitutional</w:t>
      </w:r>
      <w:proofErr w:type="spellEnd"/>
      <w:r w:rsidRPr="00366626">
        <w:t xml:space="preserve"> population and </w:t>
      </w:r>
      <w:r w:rsidRPr="00366626">
        <w:rPr>
          <w:rStyle w:val="StyleUnderline"/>
          <w:highlight w:val="yellow"/>
        </w:rPr>
        <w:t>employment in manufacturing was</w:t>
      </w:r>
      <w:r w:rsidRPr="00366626">
        <w:rPr>
          <w:rStyle w:val="StyleUnderline"/>
        </w:rPr>
        <w:t xml:space="preserve"> 18,359,000—or </w:t>
      </w:r>
      <w:r w:rsidRPr="00366626">
        <w:rPr>
          <w:rStyle w:val="StyleUnderline"/>
          <w:highlight w:val="yellow"/>
        </w:rPr>
        <w:t xml:space="preserve">12.5 percent of the civilian </w:t>
      </w:r>
      <w:proofErr w:type="spellStart"/>
      <w:r w:rsidRPr="00366626">
        <w:rPr>
          <w:rStyle w:val="StyleUnderline"/>
          <w:highlight w:val="yellow"/>
        </w:rPr>
        <w:t>noninstitutional</w:t>
      </w:r>
      <w:proofErr w:type="spellEnd"/>
      <w:r w:rsidRPr="00366626">
        <w:rPr>
          <w:rStyle w:val="StyleUnderline"/>
          <w:highlight w:val="yellow"/>
        </w:rPr>
        <w:t xml:space="preserve"> population</w:t>
      </w:r>
      <w:r w:rsidRPr="00366626">
        <w:rPr>
          <w:rStyle w:val="StyleUnderline"/>
        </w:rPr>
        <w:t>.</w:t>
      </w:r>
      <w:r w:rsidRPr="00366626">
        <w:t xml:space="preserve"> </w:t>
      </w:r>
      <w:r w:rsidRPr="00366626">
        <w:rPr>
          <w:rStyle w:val="StyleUnderline"/>
          <w:highlight w:val="yellow"/>
        </w:rPr>
        <w:t>In April 2015</w:t>
      </w:r>
      <w:r w:rsidRPr="00366626">
        <w:t xml:space="preserve">, there were 250,266,000 in the civilian </w:t>
      </w:r>
      <w:proofErr w:type="spellStart"/>
      <w:r w:rsidRPr="00366626">
        <w:t>noninstitutional</w:t>
      </w:r>
      <w:proofErr w:type="spellEnd"/>
      <w:r w:rsidRPr="00366626">
        <w:t xml:space="preserve"> population and </w:t>
      </w:r>
      <w:r w:rsidRPr="00366626">
        <w:rPr>
          <w:rStyle w:val="StyleUnderline"/>
        </w:rPr>
        <w:t xml:space="preserve">employment in </w:t>
      </w:r>
      <w:r w:rsidRPr="00366626">
        <w:rPr>
          <w:rStyle w:val="StyleUnderline"/>
          <w:highlight w:val="yellow"/>
        </w:rPr>
        <w:t>manufacturing was</w:t>
      </w:r>
      <w:r w:rsidRPr="00366626">
        <w:rPr>
          <w:rStyle w:val="StyleUnderline"/>
        </w:rPr>
        <w:t xml:space="preserve"> 12,272,000—or </w:t>
      </w:r>
      <w:r w:rsidRPr="00366626">
        <w:rPr>
          <w:rStyle w:val="StyleUnderline"/>
          <w:highlight w:val="yellow"/>
        </w:rPr>
        <w:t>4.9 percent of the civilian population</w:t>
      </w:r>
      <w:r w:rsidRPr="00366626">
        <w:rPr>
          <w:rStyle w:val="StyleUnderline"/>
        </w:rPr>
        <w:t>.</w:t>
      </w:r>
      <w:r w:rsidRPr="00366626">
        <w:t xml:space="preserve"> </w:t>
      </w:r>
      <w:r w:rsidRPr="00366626">
        <w:rPr>
          <w:rStyle w:val="StyleUnderline"/>
          <w:highlight w:val="yellow"/>
        </w:rPr>
        <w:t>In 1973</w:t>
      </w:r>
      <w:r w:rsidRPr="00366626">
        <w:rPr>
          <w:highlight w:val="yellow"/>
        </w:rPr>
        <w:t xml:space="preserve">, </w:t>
      </w:r>
      <w:r w:rsidRPr="00366626">
        <w:rPr>
          <w:rStyle w:val="StyleUnderline"/>
          <w:highlight w:val="yellow"/>
        </w:rPr>
        <w:t>manufacturing employment</w:t>
      </w:r>
      <w:r w:rsidRPr="00366626">
        <w:t xml:space="preserve"> as a share of the civilian </w:t>
      </w:r>
      <w:proofErr w:type="spellStart"/>
      <w:r w:rsidRPr="00366626">
        <w:t>noninstutional</w:t>
      </w:r>
      <w:proofErr w:type="spellEnd"/>
      <w:r w:rsidRPr="00366626">
        <w:t xml:space="preserve"> population </w:t>
      </w:r>
      <w:r w:rsidRPr="00366626">
        <w:rPr>
          <w:rStyle w:val="StyleUnderline"/>
          <w:highlight w:val="yellow"/>
        </w:rPr>
        <w:t>was 2.5 times what it is today</w:t>
      </w:r>
      <w:r w:rsidRPr="00366626">
        <w:t>.</w:t>
      </w:r>
    </w:p>
    <w:p w14:paraId="67463E1A" w14:textId="77777777" w:rsidR="00DE56DD" w:rsidRPr="00366626" w:rsidRDefault="00DE56DD" w:rsidP="00DE56DD"/>
    <w:p w14:paraId="0CC948CF" w14:textId="77777777" w:rsidR="00DE56DD" w:rsidRPr="00366626" w:rsidRDefault="00DE56DD" w:rsidP="00DE56DD">
      <w:pPr>
        <w:pStyle w:val="Heading3"/>
      </w:pPr>
      <w:r w:rsidRPr="00366626">
        <w:t>Manufacturing Impact—I/L Ext.</w:t>
      </w:r>
    </w:p>
    <w:p w14:paraId="20FAED1E" w14:textId="77777777" w:rsidR="00DE56DD" w:rsidRPr="00366626" w:rsidRDefault="00DE56DD" w:rsidP="00DE56DD"/>
    <w:p w14:paraId="5567490D" w14:textId="77777777" w:rsidR="00DE56DD" w:rsidRPr="00366626" w:rsidRDefault="00DE56DD" w:rsidP="00DE56DD">
      <w:pPr>
        <w:pStyle w:val="Heading4"/>
      </w:pPr>
      <w:r w:rsidRPr="00366626">
        <w:t>TPP key for US manufacturing jobs and industry</w:t>
      </w:r>
    </w:p>
    <w:p w14:paraId="766A578E" w14:textId="519FF9AE" w:rsidR="00DE56DD" w:rsidRPr="00366626" w:rsidRDefault="00DE56DD" w:rsidP="00DE56DD">
      <w:pPr>
        <w:spacing w:after="0" w:line="240" w:lineRule="auto"/>
        <w:rPr>
          <w:rFonts w:ascii="Times New Roman" w:eastAsia="Times New Roman" w:hAnsi="Times New Roman" w:cs="Times New Roman"/>
        </w:rPr>
      </w:pPr>
      <w:r w:rsidRPr="00366626">
        <w:rPr>
          <w:rStyle w:val="Style13ptBold"/>
        </w:rPr>
        <w:t>ITC 16-[</w:t>
      </w:r>
      <w:r w:rsidRPr="00366626">
        <w:t xml:space="preserve"> </w:t>
      </w:r>
      <w:r w:rsidRPr="00366626">
        <w:rPr>
          <w:sz w:val="15"/>
          <w:szCs w:val="15"/>
        </w:rPr>
        <w:t xml:space="preserve">"International Trade Commission Report Shows Economic Benefit of TPP," No Publication, http://tppnow.com/international-trade-commission-report-shows-economic-benefit-of-tpp/ </w:t>
      </w:r>
      <w:r w:rsidRPr="00366626">
        <w:t>[MB]</w:t>
      </w:r>
    </w:p>
    <w:p w14:paraId="68ADC8A3" w14:textId="77777777" w:rsidR="00DE56DD" w:rsidRPr="00366626" w:rsidRDefault="00DE56DD" w:rsidP="00DE56DD">
      <w:pPr>
        <w:spacing w:after="0" w:line="240" w:lineRule="auto"/>
        <w:rPr>
          <w:rStyle w:val="Style13ptBold"/>
          <w:rFonts w:ascii="Times New Roman" w:eastAsia="Times New Roman" w:hAnsi="Times New Roman" w:cs="Times New Roman"/>
          <w:b w:val="0"/>
          <w:sz w:val="22"/>
        </w:rPr>
      </w:pPr>
    </w:p>
    <w:p w14:paraId="6DF6FE56" w14:textId="77777777" w:rsidR="00DE56DD" w:rsidRPr="00366626" w:rsidRDefault="00DE56DD" w:rsidP="00DE56DD">
      <w:pPr>
        <w:rPr>
          <w:sz w:val="16"/>
        </w:rPr>
      </w:pPr>
      <w:r w:rsidRPr="00366626">
        <w:rPr>
          <w:sz w:val="16"/>
        </w:rPr>
        <w:t xml:space="preserve">“Cattlemen and women worked closely with the administration through </w:t>
      </w:r>
      <w:r w:rsidRPr="00366626">
        <w:rPr>
          <w:rStyle w:val="StyleUnderline"/>
        </w:rPr>
        <w:t xml:space="preserve">the U.S. Trade Representative to ensure </w:t>
      </w:r>
      <w:r w:rsidRPr="00366626">
        <w:rPr>
          <w:rStyle w:val="StyleUnderline"/>
          <w:highlight w:val="yellow"/>
        </w:rPr>
        <w:t>TPP met the highest standards and lowered taxes and trade barriers in all member countries</w:t>
      </w:r>
      <w:r w:rsidRPr="00366626">
        <w:rPr>
          <w:sz w:val="16"/>
        </w:rPr>
        <w:t xml:space="preserve">,” said Brunner. “We supported the conclusion of the agreement in Atlanta in October and have called on Congress to swiftly pass this agreement. This report clearly shows that </w:t>
      </w:r>
      <w:r w:rsidRPr="00366626">
        <w:rPr>
          <w:rStyle w:val="StyleUnderline"/>
          <w:highlight w:val="yellow"/>
        </w:rPr>
        <w:t>TPP</w:t>
      </w:r>
      <w:r w:rsidRPr="00366626">
        <w:rPr>
          <w:rStyle w:val="StyleUnderline"/>
        </w:rPr>
        <w:t xml:space="preserve"> would not only lower the taxes on U.S. beef into critical markets like Japan and level the playing field with our competitors, it </w:t>
      </w:r>
      <w:r w:rsidRPr="00366626">
        <w:rPr>
          <w:rStyle w:val="StyleUnderline"/>
          <w:highlight w:val="yellow"/>
        </w:rPr>
        <w:t>would provide a boon to the entire U.S. economy</w:t>
      </w:r>
      <w:r w:rsidRPr="00366626">
        <w:rPr>
          <w:sz w:val="16"/>
        </w:rPr>
        <w:t xml:space="preserve">.” According to the report, </w:t>
      </w:r>
      <w:r w:rsidRPr="00366626">
        <w:rPr>
          <w:rStyle w:val="StyleUnderline"/>
          <w:highlight w:val="yellow"/>
        </w:rPr>
        <w:t>the TPP agreement would increase annual U.S. Gross Domestic Product by $42.7 billion and expand U.S. employment by close to 128,000 full-time equivalents by 2032 when the agreement is fully implemented</w:t>
      </w:r>
      <w:r w:rsidRPr="00366626">
        <w:rPr>
          <w:sz w:val="16"/>
        </w:rPr>
        <w:t xml:space="preserve">. Moreover, the report estimates that </w:t>
      </w:r>
      <w:r w:rsidRPr="00366626">
        <w:rPr>
          <w:rStyle w:val="StyleUnderline"/>
        </w:rPr>
        <w:t xml:space="preserve">ten years after full implementation those </w:t>
      </w:r>
      <w:r w:rsidRPr="00366626">
        <w:rPr>
          <w:rStyle w:val="StyleUnderline"/>
          <w:highlight w:val="yellow"/>
        </w:rPr>
        <w:t>benefits</w:t>
      </w:r>
      <w:r w:rsidRPr="00366626">
        <w:rPr>
          <w:rStyle w:val="StyleUnderline"/>
        </w:rPr>
        <w:t xml:space="preserve"> would continue to grow, </w:t>
      </w:r>
      <w:r w:rsidRPr="00366626">
        <w:rPr>
          <w:rStyle w:val="StyleUnderline"/>
          <w:highlight w:val="yellow"/>
        </w:rPr>
        <w:t>expanding U.S. GDP by $67 billion</w:t>
      </w:r>
      <w:r w:rsidRPr="00366626">
        <w:rPr>
          <w:rStyle w:val="StyleUnderline"/>
        </w:rPr>
        <w:t xml:space="preserve"> and employment by 174,000 FTE’s</w:t>
      </w:r>
      <w:r w:rsidRPr="00366626">
        <w:rPr>
          <w:sz w:val="16"/>
        </w:rPr>
        <w:t>. For beef specifically, the Commission estimates that overall beef exports would be about $876 million higher once TPP is fully implemented and that it would have a moderate impact on U.S. beef imports.</w:t>
      </w:r>
    </w:p>
    <w:p w14:paraId="37882360" w14:textId="77777777" w:rsidR="00DE56DD" w:rsidRPr="00366626" w:rsidRDefault="00DE56DD" w:rsidP="00DE56DD"/>
    <w:p w14:paraId="7CC1F6B5" w14:textId="77777777" w:rsidR="00DE56DD" w:rsidRPr="00366626" w:rsidRDefault="00DE56DD" w:rsidP="00DE56DD">
      <w:pPr>
        <w:pStyle w:val="Heading3"/>
      </w:pPr>
      <w:r w:rsidRPr="00366626">
        <w:t>Asia War Impact—1NC</w:t>
      </w:r>
    </w:p>
    <w:p w14:paraId="38227FFB" w14:textId="77777777" w:rsidR="00DE56DD" w:rsidRPr="00366626" w:rsidRDefault="00DE56DD" w:rsidP="00DE56DD">
      <w:pPr>
        <w:pStyle w:val="Heading4"/>
      </w:pPr>
      <w:r w:rsidRPr="00366626">
        <w:t>TPP Failure Causes Asia Wars</w:t>
      </w:r>
    </w:p>
    <w:p w14:paraId="1E948E56" w14:textId="536E4DA0" w:rsidR="00DE56DD" w:rsidRPr="00366626" w:rsidRDefault="00DE56DD" w:rsidP="00DE56DD">
      <w:r w:rsidRPr="00366626">
        <w:rPr>
          <w:rStyle w:val="Style13ptBold"/>
        </w:rPr>
        <w:t>Morimoto 15-[</w:t>
      </w:r>
      <w:r w:rsidRPr="00366626">
        <w:rPr>
          <w:sz w:val="16"/>
          <w:szCs w:val="16"/>
        </w:rPr>
        <w:t>Andy Morimoto, The Diplomat, 8-22-2015, "The Strategic Costs of TPP Failure," Diplomat, http://thediplomat.com/2015/08/the-strategic-costs-of-tpp-failure/]</w:t>
      </w:r>
      <w:r w:rsidRPr="00366626">
        <w:t xml:space="preserve"> [MB]</w:t>
      </w:r>
    </w:p>
    <w:p w14:paraId="44253E07" w14:textId="1A4063C8" w:rsidR="00DE56DD" w:rsidRPr="00366626" w:rsidRDefault="00DE56DD" w:rsidP="00DE56DD">
      <w:pPr>
        <w:rPr>
          <w:sz w:val="16"/>
        </w:rPr>
      </w:pPr>
      <w:r w:rsidRPr="00366626">
        <w:rPr>
          <w:sz w:val="16"/>
        </w:rPr>
        <w:t xml:space="preserve">The Trans-Pacific Partnership is in trouble. Trade ministers failed last month to conclude the massive 12-nation trade deal by their hoped-for summer deadline, putting negotiations in danger of collapse. This is a problem. Trade advocates argue that letting the TPP die would be a significant lost opportunity for the global economy. But </w:t>
      </w:r>
      <w:r w:rsidRPr="00366626">
        <w:rPr>
          <w:rStyle w:val="StyleUnderline"/>
          <w:highlight w:val="yellow"/>
        </w:rPr>
        <w:t>there’s a</w:t>
      </w:r>
      <w:r w:rsidRPr="00366626">
        <w:rPr>
          <w:sz w:val="16"/>
        </w:rPr>
        <w:t xml:space="preserve"> potentially </w:t>
      </w:r>
      <w:r w:rsidRPr="00366626">
        <w:rPr>
          <w:rStyle w:val="StyleUnderline"/>
        </w:rPr>
        <w:t xml:space="preserve">bigger </w:t>
      </w:r>
      <w:r w:rsidRPr="00366626">
        <w:rPr>
          <w:rStyle w:val="StyleUnderline"/>
          <w:highlight w:val="yellow"/>
        </w:rPr>
        <w:t>problem</w:t>
      </w:r>
      <w:r w:rsidRPr="00366626">
        <w:rPr>
          <w:sz w:val="16"/>
        </w:rPr>
        <w:t xml:space="preserve"> here – </w:t>
      </w:r>
      <w:r w:rsidRPr="00366626">
        <w:rPr>
          <w:rStyle w:val="StyleUnderline"/>
        </w:rPr>
        <w:t xml:space="preserve">one </w:t>
      </w:r>
      <w:r w:rsidRPr="00366626">
        <w:rPr>
          <w:rStyle w:val="StyleUnderline"/>
          <w:highlight w:val="yellow"/>
        </w:rPr>
        <w:t>that may have serious consequences for</w:t>
      </w:r>
      <w:r w:rsidRPr="00366626">
        <w:rPr>
          <w:rStyle w:val="StyleUnderline"/>
        </w:rPr>
        <w:t xml:space="preserve"> both </w:t>
      </w:r>
      <w:r w:rsidRPr="00366626">
        <w:rPr>
          <w:rStyle w:val="StyleUnderline"/>
          <w:highlight w:val="yellow"/>
        </w:rPr>
        <w:t>U.S. national security and</w:t>
      </w:r>
      <w:r w:rsidRPr="00366626">
        <w:rPr>
          <w:rStyle w:val="StyleUnderline"/>
        </w:rPr>
        <w:t xml:space="preserve"> regional </w:t>
      </w:r>
      <w:r w:rsidRPr="00366626">
        <w:rPr>
          <w:rStyle w:val="StyleUnderline"/>
          <w:highlight w:val="yellow"/>
        </w:rPr>
        <w:t>stability in the Asia-Pacific</w:t>
      </w:r>
      <w:r w:rsidRPr="00366626">
        <w:rPr>
          <w:sz w:val="16"/>
        </w:rPr>
        <w:t xml:space="preserve">. Just consider the strategic backdrop against which last month’s negotiations occurred. Maritime </w:t>
      </w:r>
      <w:r w:rsidRPr="00366626">
        <w:rPr>
          <w:rStyle w:val="StyleUnderline"/>
        </w:rPr>
        <w:t>disputes flaring across the South China Sea</w:t>
      </w:r>
      <w:r w:rsidRPr="00366626">
        <w:rPr>
          <w:sz w:val="16"/>
        </w:rPr>
        <w:t xml:space="preserve">. </w:t>
      </w:r>
      <w:r w:rsidRPr="00366626">
        <w:rPr>
          <w:rStyle w:val="StyleUnderline"/>
        </w:rPr>
        <w:t>Tensions rising between Beijing and Tokyo</w:t>
      </w:r>
      <w:r w:rsidRPr="00366626">
        <w:rPr>
          <w:sz w:val="16"/>
        </w:rPr>
        <w:t xml:space="preserve">. Perennial </w:t>
      </w:r>
      <w:r w:rsidRPr="00366626">
        <w:rPr>
          <w:rStyle w:val="StyleUnderline"/>
        </w:rPr>
        <w:t>friction between China and Taiwan and a growing nuclear stockpile in North Korea</w:t>
      </w:r>
      <w:r w:rsidRPr="00366626">
        <w:rPr>
          <w:sz w:val="16"/>
          <w:highlight w:val="yellow"/>
        </w:rPr>
        <w:t xml:space="preserve">. </w:t>
      </w:r>
      <w:r w:rsidRPr="00366626">
        <w:rPr>
          <w:rStyle w:val="StyleUnderline"/>
          <w:highlight w:val="yellow"/>
        </w:rPr>
        <w:t>If the TPP falls through, it could greatly hurt the America’s ability to stabilize the fraught geopolitics of Asia</w:t>
      </w:r>
      <w:r w:rsidRPr="00366626">
        <w:rPr>
          <w:rStyle w:val="StyleUnderline"/>
        </w:rPr>
        <w:t>.</w:t>
      </w:r>
      <w:r w:rsidRPr="00366626">
        <w:rPr>
          <w:sz w:val="16"/>
        </w:rPr>
        <w:t xml:space="preserve"> Some have argued that a TPP failure would be a net positive for regional stability. The deal, they claim, would isolate and provoke China, and should therefore be abandoned. But this view is blinkered. Given the high trade volumes and trade arrangements across the Asia-pacific, China stands very little chance of being isolated. Moreover, Chinese officials have other ventures on their minds. According to He </w:t>
      </w:r>
      <w:proofErr w:type="spellStart"/>
      <w:r w:rsidRPr="00366626">
        <w:rPr>
          <w:sz w:val="16"/>
        </w:rPr>
        <w:t>Weiwen</w:t>
      </w:r>
      <w:proofErr w:type="spellEnd"/>
      <w:r w:rsidRPr="00366626">
        <w:rPr>
          <w:sz w:val="16"/>
        </w:rPr>
        <w:t xml:space="preserve">, a former Chinese Commerce Ministry official, “the Chinese are more or less neutral because we have our own agenda, pushing forward ASEAN plus six and the Silk Road.” In fact, there are a number of reasons to believe that the opposite is true: that </w:t>
      </w:r>
      <w:r w:rsidRPr="00366626">
        <w:rPr>
          <w:rStyle w:val="StyleUnderline"/>
          <w:highlight w:val="yellow"/>
        </w:rPr>
        <w:t>a TPP failure will cause a number of strategic problems for the U.S. in the Asia-Pacific</w:t>
      </w:r>
      <w:r w:rsidRPr="00366626">
        <w:rPr>
          <w:sz w:val="16"/>
        </w:rPr>
        <w:t xml:space="preserve">. First, </w:t>
      </w:r>
      <w:r w:rsidRPr="00366626">
        <w:rPr>
          <w:rStyle w:val="StyleUnderline"/>
        </w:rPr>
        <w:t>failure would mean stunting the growth of America’s Pacific partners</w:t>
      </w:r>
      <w:r w:rsidRPr="00366626">
        <w:rPr>
          <w:sz w:val="16"/>
        </w:rPr>
        <w:t xml:space="preserve">. This is problematic for two reasons. Most importantly, fewer states would be devoting fewer resources to meet shared challenges like counterterrorism and climate change. In addition, </w:t>
      </w:r>
      <w:r w:rsidRPr="00366626">
        <w:rPr>
          <w:rStyle w:val="StyleUnderline"/>
          <w:highlight w:val="yellow"/>
        </w:rPr>
        <w:t>as countries get richer and more interdependent, they become more invested in the well-being of their neighbors</w:t>
      </w:r>
      <w:r w:rsidRPr="00366626">
        <w:rPr>
          <w:sz w:val="16"/>
        </w:rPr>
        <w:t xml:space="preserve">. And while free trade, interdependence, and prosperity do not guarantee stability and peace (see: World War I), they do create conditions that make conflict less appealing. Second, failure would create more potential for instability and crises. Consider a hypothetical scenario in which China and one of its neighbors along the South China Sea (say, Vietnam) get into a serious spat over territorial claims. </w:t>
      </w:r>
      <w:r w:rsidRPr="00366626">
        <w:rPr>
          <w:rStyle w:val="StyleUnderline"/>
          <w:highlight w:val="yellow"/>
        </w:rPr>
        <w:t>With the TPP, this spat would be less likely to escalate into a full-blown crisis</w:t>
      </w:r>
      <w:r w:rsidRPr="00366626">
        <w:rPr>
          <w:rStyle w:val="StyleUnderline"/>
        </w:rPr>
        <w:t xml:space="preserve">, as China understands that </w:t>
      </w:r>
      <w:r w:rsidRPr="00366626">
        <w:rPr>
          <w:rStyle w:val="StyleUnderline"/>
          <w:highlight w:val="yellow"/>
        </w:rPr>
        <w:t>the U.S. is more inclined to intervene in situations that threaten its growing trade interests</w:t>
      </w:r>
      <w:r w:rsidRPr="00366626">
        <w:rPr>
          <w:sz w:val="16"/>
        </w:rPr>
        <w:t xml:space="preserve">. </w:t>
      </w:r>
      <w:r w:rsidRPr="00366626">
        <w:rPr>
          <w:rStyle w:val="StyleUnderline"/>
          <w:highlight w:val="yellow"/>
        </w:rPr>
        <w:t>Without the TPP</w:t>
      </w:r>
      <w:r w:rsidRPr="00366626">
        <w:rPr>
          <w:sz w:val="16"/>
        </w:rPr>
        <w:t xml:space="preserve">, there is less clarity about U.S. resolve, so </w:t>
      </w:r>
      <w:r w:rsidRPr="00366626">
        <w:rPr>
          <w:rStyle w:val="StyleUnderline"/>
          <w:highlight w:val="yellow"/>
        </w:rPr>
        <w:t>the potential for miscalculation and escalation increases</w:t>
      </w:r>
      <w:r w:rsidRPr="00366626">
        <w:rPr>
          <w:sz w:val="16"/>
        </w:rPr>
        <w:t xml:space="preserve">. </w:t>
      </w:r>
      <w:r w:rsidRPr="00366626">
        <w:rPr>
          <w:rStyle w:val="StyleUnderline"/>
        </w:rPr>
        <w:t xml:space="preserve">Third, </w:t>
      </w:r>
      <w:r w:rsidRPr="00366626">
        <w:rPr>
          <w:rStyle w:val="StyleUnderline"/>
          <w:highlight w:val="yellow"/>
        </w:rPr>
        <w:t>failure would</w:t>
      </w:r>
      <w:r w:rsidRPr="00366626">
        <w:rPr>
          <w:rStyle w:val="StyleUnderline"/>
        </w:rPr>
        <w:t xml:space="preserve"> </w:t>
      </w:r>
      <w:r w:rsidRPr="00366626">
        <w:rPr>
          <w:rStyle w:val="StyleUnderline"/>
          <w:highlight w:val="yellow"/>
        </w:rPr>
        <w:t>send a strong signal that the U.S. no longer has the political will to lead in the region</w:t>
      </w:r>
      <w:r w:rsidRPr="00366626">
        <w:rPr>
          <w:rStyle w:val="StyleUnderline"/>
        </w:rPr>
        <w:t>.</w:t>
      </w:r>
      <w:r w:rsidRPr="00366626">
        <w:rPr>
          <w:sz w:val="16"/>
        </w:rPr>
        <w:t xml:space="preserve"> This would come at a time when allies are already uncertain of U.S. commitments. Earlier this week, for example, Japan’s trade minister expressed disappointment in last month’s trade meetings, saying “every TPP country wondered why the U.S. was quick to give up the conclusion without its usual relentless persistence.” If the U.S. allows negotiations to collapse, it would demonstrate the Obama administration’s declaration – that the U.S. is “all in, when it comes to the Asia-Pacific” – to be hollow. This has important geopolitical implications</w:t>
      </w:r>
      <w:r w:rsidRPr="00366626">
        <w:rPr>
          <w:rStyle w:val="StyleUnderline"/>
        </w:rPr>
        <w:t xml:space="preserve">. If Asia’s great powers perceive the U.S. to be unserious about its role in the region, </w:t>
      </w:r>
      <w:r w:rsidRPr="00366626">
        <w:rPr>
          <w:rStyle w:val="StyleUnderline"/>
          <w:highlight w:val="yellow"/>
        </w:rPr>
        <w:t>this will increase the incentive for the powerful regional states</w:t>
      </w:r>
      <w:r w:rsidRPr="00366626">
        <w:rPr>
          <w:sz w:val="16"/>
        </w:rPr>
        <w:t xml:space="preserve"> (i.e. China and Japan) </w:t>
      </w:r>
      <w:r w:rsidRPr="00366626">
        <w:rPr>
          <w:rStyle w:val="StyleUnderline"/>
          <w:highlight w:val="yellow"/>
        </w:rPr>
        <w:t>to jockey with one another for regional hegemony</w:t>
      </w:r>
      <w:r w:rsidRPr="00366626">
        <w:rPr>
          <w:sz w:val="16"/>
        </w:rPr>
        <w:t xml:space="preserve">. Finally, </w:t>
      </w:r>
      <w:r w:rsidRPr="00366626">
        <w:rPr>
          <w:rStyle w:val="StyleUnderline"/>
          <w:highlight w:val="yellow"/>
        </w:rPr>
        <w:t>failure would be a missed opportunity for the U.S. economy</w:t>
      </w:r>
      <w:r w:rsidRPr="00366626">
        <w:rPr>
          <w:sz w:val="16"/>
        </w:rPr>
        <w:t xml:space="preserve"> – and America’s ability to project strength abroad rests on its economic foundation at home. According to an analysis from the Peterson Institute, </w:t>
      </w:r>
      <w:r w:rsidRPr="00366626">
        <w:rPr>
          <w:rStyle w:val="StyleUnderline"/>
          <w:highlight w:val="yellow"/>
        </w:rPr>
        <w:t>U.S. income gains under the TPP would be significant, potentially adding $59 billion per year by 2020</w:t>
      </w:r>
      <w:r w:rsidRPr="00366626">
        <w:rPr>
          <w:sz w:val="16"/>
        </w:rPr>
        <w:t>. Failing to conclude the TPP would forego these potential gains, and would make it more difficult for the U.S. to stem the defense cuts put in place by the sequester and invest in our military presence in the Asia-Pacific. The Nobel Prize winning economist Thomas Schelling noted that “trade is what most of international relations are about. For that reason trade policy is national security policy.” Today, U.S. trade policy – and indeed, its national security policy – are in danger of falling apart. Getting something as big and complicated as the TPP across the line won’t be easy. But given the smoldering flashpoints across Asia, the U.S. can hardly afford to squander any tools in its foreign policy toolkit. The stakes are too high.</w:t>
      </w:r>
    </w:p>
    <w:p w14:paraId="63C962A4" w14:textId="77777777" w:rsidR="00DE56DD" w:rsidRPr="00366626" w:rsidRDefault="00DE56DD" w:rsidP="00DE56DD">
      <w:pPr>
        <w:rPr>
          <w:sz w:val="16"/>
        </w:rPr>
      </w:pPr>
    </w:p>
    <w:p w14:paraId="3FDA0E16" w14:textId="77777777" w:rsidR="00DE56DD" w:rsidRPr="00366626" w:rsidRDefault="00DE56DD" w:rsidP="00DE56DD">
      <w:pPr>
        <w:pStyle w:val="Heading4"/>
      </w:pPr>
      <w:r w:rsidRPr="00366626">
        <w:t xml:space="preserve">That’s the most likely scenario for war </w:t>
      </w:r>
    </w:p>
    <w:p w14:paraId="2B5B3A09" w14:textId="182EDE7E" w:rsidR="00DE56DD" w:rsidRPr="00366626" w:rsidRDefault="00DE56DD" w:rsidP="00DE56DD">
      <w:pPr>
        <w:rPr>
          <w:rFonts w:eastAsia="Calibri"/>
        </w:rPr>
      </w:pPr>
      <w:r w:rsidRPr="00366626">
        <w:rPr>
          <w:rFonts w:eastAsia="Calibri"/>
          <w:b/>
          <w:bCs/>
          <w:sz w:val="28"/>
        </w:rPr>
        <w:t>Campbell 8</w:t>
      </w:r>
      <w:r w:rsidRPr="00366626">
        <w:rPr>
          <w:rFonts w:eastAsia="Calibri"/>
        </w:rPr>
        <w:t xml:space="preserve"> (Kurt M, Assistant Secretary of State for East Asian and Pacific Affairs, Dr. Campbell served in several capacities in government, including as Deputy Assistant Secretary of Defense for Asia and the Pacific, Director on </w:t>
      </w:r>
      <w:proofErr w:type="spellStart"/>
      <w:r w:rsidRPr="00366626">
        <w:rPr>
          <w:rFonts w:eastAsia="Calibri"/>
        </w:rPr>
        <w:t>theNational</w:t>
      </w:r>
      <w:proofErr w:type="spellEnd"/>
      <w:r w:rsidRPr="00366626">
        <w:rPr>
          <w:rFonts w:eastAsia="Calibri"/>
        </w:rPr>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366626">
        <w:rPr>
          <w:rFonts w:eastAsia="Calibri"/>
        </w:rPr>
        <w:t>StratAsia</w:t>
      </w:r>
      <w:proofErr w:type="spellEnd"/>
      <w:r w:rsidRPr="00366626">
        <w:rPr>
          <w:rFonts w:eastAsia="Calibri"/>
        </w:rPr>
        <w:t xml:space="preserve">, a strategic advisory company focused on Asia, </w:t>
      </w:r>
      <w:proofErr w:type="spellStart"/>
      <w:r w:rsidRPr="00366626">
        <w:rPr>
          <w:rFonts w:eastAsia="Calibri"/>
        </w:rPr>
        <w:t>rior</w:t>
      </w:r>
      <w:proofErr w:type="spellEnd"/>
      <w:r w:rsidRPr="00366626">
        <w:rPr>
          <w:rFonts w:eastAsia="Calibri"/>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366626">
        <w:rPr>
          <w:rFonts w:eastAsia="Calibri"/>
        </w:rPr>
        <w:t>iAsia</w:t>
      </w:r>
      <w:proofErr w:type="spellEnd"/>
      <w:r w:rsidRPr="00366626">
        <w:rPr>
          <w:rFonts w:eastAsia="Calibri"/>
        </w:rPr>
        <w:t xml:space="preserve">” June 2008, http://www.cnas.org/files/documents/publications/CampbellPatelSingh_iAsia_June08.pdf) </w:t>
      </w:r>
    </w:p>
    <w:p w14:paraId="65CE2F27" w14:textId="77777777" w:rsidR="00DE56DD" w:rsidRPr="00366626" w:rsidRDefault="00DE56DD" w:rsidP="00DE56DD">
      <w:pPr>
        <w:rPr>
          <w:rFonts w:eastAsia="Calibri"/>
        </w:rPr>
      </w:pPr>
      <w:r w:rsidRPr="00366626">
        <w:rPr>
          <w:rFonts w:eastAsia="Calibri"/>
        </w:rPr>
        <w:t xml:space="preserve">Asian </w:t>
      </w:r>
      <w:r w:rsidRPr="00366626">
        <w:rPr>
          <w:rFonts w:eastAsia="Calibri"/>
          <w:i/>
          <w:iCs/>
        </w:rPr>
        <w:t xml:space="preserve">investment </w:t>
      </w:r>
      <w:r w:rsidRPr="00366626">
        <w:rPr>
          <w:rFonts w:eastAsia="Calibri"/>
        </w:rPr>
        <w:t>is also at record levels. Asian countries lead the world with unprecedented infra</w:t>
      </w:r>
      <w:r w:rsidRPr="00366626">
        <w:rPr>
          <w:rFonts w:eastAsia="Calibri"/>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w:t>
      </w:r>
      <w:proofErr w:type="spellStart"/>
      <w:r w:rsidRPr="00366626">
        <w:rPr>
          <w:rFonts w:eastAsia="Calibri"/>
        </w:rPr>
        <w:t>iAsia</w:t>
      </w:r>
      <w:proofErr w:type="spellEnd"/>
      <w:r w:rsidRPr="00366626">
        <w:rPr>
          <w:rFonts w:eastAsia="Calibri"/>
        </w:rPr>
        <w:t>” to reflect the adoption by countries across Asia of fundamentally new stra</w:t>
      </w:r>
      <w:r w:rsidRPr="00366626">
        <w:rPr>
          <w:rFonts w:eastAsia="Calibri"/>
        </w:rPr>
        <w:softHyphen/>
        <w:t xml:space="preserve">tegic approaches to their neighbors and the world. </w:t>
      </w:r>
      <w:r w:rsidRPr="00366626">
        <w:rPr>
          <w:highlight w:val="yellow"/>
          <w:u w:val="single"/>
        </w:rPr>
        <w:t>Asian nations are pursuing their interests with real power in a period of</w:t>
      </w:r>
      <w:r w:rsidRPr="00366626">
        <w:rPr>
          <w:rFonts w:eastAsia="Calibri"/>
        </w:rPr>
        <w:t xml:space="preserve"> both </w:t>
      </w:r>
      <w:r w:rsidRPr="00366626">
        <w:rPr>
          <w:highlight w:val="yellow"/>
          <w:u w:val="single"/>
        </w:rPr>
        <w:t>tremendous</w:t>
      </w:r>
      <w:r w:rsidRPr="00366626">
        <w:rPr>
          <w:u w:val="single"/>
        </w:rPr>
        <w:t xml:space="preserve"> potential and</w:t>
      </w:r>
      <w:r w:rsidRPr="00366626">
        <w:rPr>
          <w:rFonts w:eastAsia="Calibri"/>
        </w:rPr>
        <w:t xml:space="preserve"> great </w:t>
      </w:r>
      <w:r w:rsidRPr="00366626">
        <w:rPr>
          <w:highlight w:val="yellow"/>
          <w:u w:val="single"/>
        </w:rPr>
        <w:t>uncertainty</w:t>
      </w:r>
      <w:r w:rsidRPr="00366626">
        <w:rPr>
          <w:rFonts w:eastAsia="Calibri"/>
        </w:rPr>
        <w:t xml:space="preserve">. </w:t>
      </w:r>
      <w:proofErr w:type="spellStart"/>
      <w:r w:rsidRPr="00366626">
        <w:rPr>
          <w:rFonts w:eastAsia="Calibri"/>
        </w:rPr>
        <w:t>iAsia</w:t>
      </w:r>
      <w:proofErr w:type="spellEnd"/>
      <w:r w:rsidRPr="00366626">
        <w:rPr>
          <w:rFonts w:eastAsia="Calibri"/>
        </w:rPr>
        <w:t xml:space="preserve"> is: </w:t>
      </w:r>
      <w:r w:rsidRPr="00366626">
        <w:rPr>
          <w:rFonts w:eastAsia="Calibri"/>
          <w:i/>
          <w:iCs/>
        </w:rPr>
        <w:t xml:space="preserve">Integrating: </w:t>
      </w:r>
      <w:proofErr w:type="spellStart"/>
      <w:r w:rsidRPr="00366626">
        <w:rPr>
          <w:rFonts w:eastAsia="Calibri"/>
        </w:rPr>
        <w:t>iAsia</w:t>
      </w:r>
      <w:proofErr w:type="spellEnd"/>
      <w:r w:rsidRPr="00366626">
        <w:rPr>
          <w:rFonts w:eastAsia="Calibri"/>
        </w:rPr>
        <w:t xml:space="preserve"> includes increasing economic interdependence and a flowering of multinational forums to deal with trade, cultural exchange, and, to some degree, security. </w:t>
      </w:r>
      <w:r w:rsidRPr="00366626">
        <w:rPr>
          <w:rFonts w:eastAsia="Calibri"/>
          <w:i/>
          <w:iCs/>
        </w:rPr>
        <w:t xml:space="preserve">Innovating: </w:t>
      </w:r>
      <w:proofErr w:type="spellStart"/>
      <w:r w:rsidRPr="00366626">
        <w:rPr>
          <w:rFonts w:eastAsia="Calibri"/>
        </w:rPr>
        <w:t>iAsia</w:t>
      </w:r>
      <w:proofErr w:type="spellEnd"/>
      <w:r w:rsidRPr="00366626">
        <w:rPr>
          <w:rFonts w:eastAsia="Calibri"/>
        </w:rPr>
        <w:t xml:space="preserve"> boasts the world’s most successful manufacturing and technology sectors and could start taking the lead in everything from finance to nanotech to green tech. </w:t>
      </w:r>
      <w:r w:rsidRPr="00366626">
        <w:rPr>
          <w:rFonts w:eastAsia="Calibri"/>
          <w:i/>
          <w:iCs/>
        </w:rPr>
        <w:t xml:space="preserve">Investing: </w:t>
      </w:r>
      <w:r w:rsidRPr="00366626">
        <w:rPr>
          <w:rFonts w:eastAsia="Calibri"/>
        </w:rPr>
        <w:t>Asian nations are developing infrastruc</w:t>
      </w:r>
      <w:r w:rsidRPr="00366626">
        <w:rPr>
          <w:rFonts w:eastAsia="Calibri"/>
        </w:rPr>
        <w:softHyphen/>
        <w:t xml:space="preserve">ture and human capital at unprecedented rates. But </w:t>
      </w:r>
      <w:r w:rsidRPr="00366626">
        <w:rPr>
          <w:u w:val="single"/>
        </w:rPr>
        <w:t xml:space="preserve">the continent remains plagued by: Insecurity: </w:t>
      </w:r>
      <w:r w:rsidRPr="00366626">
        <w:rPr>
          <w:highlight w:val="yellow"/>
          <w:u w:val="single"/>
        </w:rPr>
        <w:t>Great-power rivalry is alive in Asia. Massive military investments along with historic suspicions and contemporary territorial and other conflicts make war in Asia plausible</w:t>
      </w:r>
      <w:r w:rsidRPr="00366626">
        <w:rPr>
          <w:rFonts w:eastAsia="Calibri"/>
        </w:rPr>
        <w:t xml:space="preserve">. Instability: </w:t>
      </w:r>
      <w:r w:rsidRPr="00366626">
        <w:rPr>
          <w:u w:val="single"/>
        </w:rPr>
        <w:t>From environmental degradation to violent extremism to trafficking in drugs, people, and weapons, Asian nations have much to worry about.</w:t>
      </w:r>
      <w:r w:rsidRPr="00366626">
        <w:rPr>
          <w:rFonts w:eastAsia="Calibri"/>
        </w:rPr>
        <w:t xml:space="preserve"> </w:t>
      </w:r>
      <w:r w:rsidRPr="00366626">
        <w:rPr>
          <w:rFonts w:eastAsia="Calibri"/>
          <w:i/>
          <w:iCs/>
        </w:rPr>
        <w:t xml:space="preserve">Inequality: </w:t>
      </w:r>
      <w:r w:rsidRPr="00366626">
        <w:rPr>
          <w:rFonts w:eastAsia="Calibri"/>
        </w:rPr>
        <w:t xml:space="preserve">Within nations and between them, </w:t>
      </w:r>
      <w:r w:rsidRPr="00366626">
        <w:rPr>
          <w:u w:val="single"/>
        </w:rPr>
        <w:t>inequality in Asia is more stark than anywhere else in the world. Impoverished minorities in countries like India and China, and the gap in governance and capacity within countries</w:t>
      </w:r>
      <w:r w:rsidRPr="00366626">
        <w:rPr>
          <w:rFonts w:eastAsia="Calibri"/>
        </w:rPr>
        <w:t>, whether as back</w:t>
      </w:r>
      <w:r w:rsidRPr="00366626">
        <w:rPr>
          <w:rFonts w:eastAsia="Calibri"/>
        </w:rPr>
        <w:softHyphen/>
        <w:t xml:space="preserve">ward as Burma or as advanced as Singapore, </w:t>
      </w:r>
      <w:r w:rsidRPr="00366626">
        <w:rPr>
          <w:u w:val="single"/>
        </w:rPr>
        <w:t>present unique challenges</w:t>
      </w:r>
      <w:r w:rsidRPr="00366626">
        <w:rPr>
          <w:rFonts w:eastAsia="Calibri"/>
        </w:rPr>
        <w:t xml:space="preserve">. A traditional approach to Asia will not suffice if the United States is to both protect American interests and help </w:t>
      </w:r>
      <w:proofErr w:type="spellStart"/>
      <w:r w:rsidRPr="00366626">
        <w:rPr>
          <w:rFonts w:eastAsia="Calibri"/>
        </w:rPr>
        <w:t>iAsia</w:t>
      </w:r>
      <w:proofErr w:type="spellEnd"/>
      <w:r w:rsidRPr="00366626">
        <w:rPr>
          <w:rFonts w:eastAsia="Calibri"/>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366626">
        <w:rPr>
          <w:highlight w:val="yellow"/>
          <w:u w:val="single"/>
        </w:rPr>
        <w:t>Asia is not a theater at peace</w:t>
      </w:r>
      <w:r w:rsidRPr="00366626">
        <w:rPr>
          <w:u w:val="single"/>
        </w:rPr>
        <w:t>.</w:t>
      </w:r>
      <w:r w:rsidRPr="00366626">
        <w:rPr>
          <w:rFonts w:eastAsia="Calibri"/>
        </w:rPr>
        <w:t xml:space="preserve"> On average, between </w:t>
      </w:r>
      <w:r w:rsidRPr="00366626">
        <w:rPr>
          <w:u w:val="single"/>
        </w:rPr>
        <w:t xml:space="preserve">15 and 50 people die every day from causes tied to conflict, and suspicions rooted in rivalry and nationalism run deep. The continent harbors every traditional and non-traditional challenge of our age: </w:t>
      </w:r>
      <w:r w:rsidRPr="00366626">
        <w:rPr>
          <w:highlight w:val="yellow"/>
          <w:u w:val="single"/>
        </w:rPr>
        <w:t>it is a cauldron of religious and ethnic tension</w:t>
      </w:r>
      <w:r w:rsidRPr="00366626">
        <w:rPr>
          <w:u w:val="single"/>
        </w:rPr>
        <w:t>; a source of terror and extrem</w:t>
      </w:r>
      <w:r w:rsidRPr="00366626">
        <w:rPr>
          <w:u w:val="single"/>
        </w:rPr>
        <w:softHyphen/>
        <w:t xml:space="preserve">ism; an accelerating driver of the insatiable global appetite for energy; the place where the most people will suffer the adverse effects of global climate change; the primary source of nuclear proliferation; and </w:t>
      </w:r>
      <w:r w:rsidRPr="00366626">
        <w:rPr>
          <w:rStyle w:val="StyleUnderline"/>
          <w:highlight w:val="yellow"/>
        </w:rPr>
        <w:t>the most likely theater on Earth for</w:t>
      </w:r>
      <w:r w:rsidRPr="00366626">
        <w:rPr>
          <w:highlight w:val="yellow"/>
          <w:u w:val="single"/>
        </w:rPr>
        <w:t xml:space="preserve"> a major </w:t>
      </w:r>
      <w:r w:rsidRPr="00366626">
        <w:rPr>
          <w:u w:val="single"/>
        </w:rPr>
        <w:t xml:space="preserve">conventional confrontation and even a </w:t>
      </w:r>
      <w:r w:rsidRPr="00366626">
        <w:rPr>
          <w:highlight w:val="yellow"/>
          <w:u w:val="single"/>
        </w:rPr>
        <w:t>nuclear conflict</w:t>
      </w:r>
      <w:r w:rsidRPr="00366626">
        <w:rPr>
          <w:u w:val="single"/>
        </w:rPr>
        <w:t>.</w:t>
      </w:r>
      <w:r w:rsidRPr="00366626">
        <w:rPr>
          <w:rFonts w:eastAsia="Calibri"/>
        </w:rPr>
        <w:t xml:space="preserve"> Coexisting with the optimism of </w:t>
      </w:r>
      <w:proofErr w:type="spellStart"/>
      <w:r w:rsidRPr="00366626">
        <w:rPr>
          <w:rFonts w:eastAsia="Calibri"/>
        </w:rPr>
        <w:t>iAsia</w:t>
      </w:r>
      <w:proofErr w:type="spellEnd"/>
      <w:r w:rsidRPr="00366626">
        <w:rPr>
          <w:rFonts w:eastAsia="Calibri"/>
        </w:rPr>
        <w:t xml:space="preserve"> are the ingredients for </w:t>
      </w:r>
      <w:r w:rsidRPr="00366626">
        <w:rPr>
          <w:highlight w:val="yellow"/>
          <w:u w:val="single"/>
        </w:rPr>
        <w:t>internal strife, non-traditional threats like terrorism, and traditional interstate conflict,</w:t>
      </w:r>
      <w:r w:rsidRPr="00366626">
        <w:rPr>
          <w:u w:val="single"/>
        </w:rPr>
        <w:t xml:space="preserve"> which </w:t>
      </w:r>
      <w:r w:rsidRPr="00366626">
        <w:rPr>
          <w:highlight w:val="yellow"/>
          <w:u w:val="single"/>
        </w:rPr>
        <w:t>are all</w:t>
      </w:r>
      <w:r w:rsidRPr="00366626">
        <w:rPr>
          <w:rFonts w:eastAsia="Calibri"/>
          <w:b/>
          <w:highlight w:val="yellow"/>
          <w:u w:val="single"/>
        </w:rPr>
        <w:t xml:space="preserve"> </w:t>
      </w:r>
      <w:r w:rsidRPr="00366626">
        <w:rPr>
          <w:rStyle w:val="StyleUnderline"/>
          <w:highlight w:val="yellow"/>
        </w:rPr>
        <w:t>magnified by the risk of miscalculation</w:t>
      </w:r>
      <w:r w:rsidRPr="00366626">
        <w:rPr>
          <w:rStyle w:val="StyleUnderline"/>
        </w:rPr>
        <w:t xml:space="preserve"> or poor decision-making</w:t>
      </w:r>
      <w:r w:rsidRPr="00366626">
        <w:rPr>
          <w:rFonts w:eastAsia="Calibri"/>
        </w:rPr>
        <w:t>.</w:t>
      </w:r>
    </w:p>
    <w:p w14:paraId="31F3DABD" w14:textId="77777777" w:rsidR="00DE56DD" w:rsidRPr="00366626" w:rsidRDefault="00DE56DD" w:rsidP="00DE56DD"/>
    <w:p w14:paraId="731B49E4" w14:textId="77777777" w:rsidR="00DE56DD" w:rsidRPr="00366626" w:rsidRDefault="00DE56DD" w:rsidP="00DE56DD">
      <w:pPr>
        <w:pStyle w:val="Heading3"/>
      </w:pPr>
      <w:r w:rsidRPr="00366626">
        <w:t xml:space="preserve">Economy Impact—1NC </w:t>
      </w:r>
    </w:p>
    <w:p w14:paraId="78EEA9BC" w14:textId="77777777" w:rsidR="00DE56DD" w:rsidRPr="00366626" w:rsidRDefault="00DE56DD" w:rsidP="00DE56DD"/>
    <w:p w14:paraId="76F27F83" w14:textId="77777777" w:rsidR="00DE56DD" w:rsidRPr="00366626" w:rsidRDefault="00DE56DD" w:rsidP="00DE56DD">
      <w:pPr>
        <w:pStyle w:val="Heading4"/>
      </w:pPr>
      <w:r w:rsidRPr="00366626">
        <w:t>Failure to pass TPP this year pushes its members towards more China-centric trade policy hurting the US economy, erodes US credibility, and ability to pursue its economic and diplomatic interests in the region</w:t>
      </w:r>
    </w:p>
    <w:p w14:paraId="5012CC49" w14:textId="116BF826" w:rsidR="00DE56DD" w:rsidRPr="00366626" w:rsidRDefault="00DE56DD" w:rsidP="00DE56DD">
      <w:proofErr w:type="spellStart"/>
      <w:r w:rsidRPr="00366626">
        <w:rPr>
          <w:rStyle w:val="Style13ptBold"/>
        </w:rPr>
        <w:t>Ikenson</w:t>
      </w:r>
      <w:proofErr w:type="spellEnd"/>
      <w:r w:rsidRPr="00366626">
        <w:rPr>
          <w:rStyle w:val="Style13ptBold"/>
        </w:rPr>
        <w:t>, associate director of Cato's Center for Trade Policy Studies ‘16</w:t>
      </w:r>
      <w:r w:rsidRPr="00366626">
        <w:t xml:space="preserve"> (Daniel </w:t>
      </w:r>
      <w:proofErr w:type="spellStart"/>
      <w:r w:rsidRPr="00366626">
        <w:t>Ikenson</w:t>
      </w:r>
      <w:proofErr w:type="spellEnd"/>
      <w:r w:rsidRPr="00366626">
        <w:t xml:space="preserve"> focuses on WTO disputes and regional trade agreements. </w:t>
      </w:r>
      <w:proofErr w:type="spellStart"/>
      <w:r w:rsidRPr="00366626">
        <w:t>Ikenson</w:t>
      </w:r>
      <w:proofErr w:type="spellEnd"/>
      <w:r w:rsidRPr="00366626">
        <w:t xml:space="preserve"> has been involved in international trade since 1990, WHY IS OBAMA STRANGELY SILENT ON THE PACIFIC TRADE DEAL?, Jun 3</w:t>
      </w:r>
      <w:r w:rsidRPr="00366626">
        <w:rPr>
          <w:vertAlign w:val="superscript"/>
        </w:rPr>
        <w:t>rd</w:t>
      </w:r>
      <w:r w:rsidRPr="00366626">
        <w:t xml:space="preserve"> 2016, News Week, http://www.newsweek.com/why-obama-strangely-silent-pacific-trade-deal-465787)</w:t>
      </w:r>
    </w:p>
    <w:p w14:paraId="7C33E48F" w14:textId="77777777" w:rsidR="00DE56DD" w:rsidRPr="00366626" w:rsidRDefault="00DE56DD" w:rsidP="00DE56DD">
      <w:pPr>
        <w:rPr>
          <w:rStyle w:val="Style13ptBold"/>
          <w:b w:val="0"/>
          <w:sz w:val="16"/>
        </w:rPr>
      </w:pPr>
      <w:r w:rsidRPr="00366626">
        <w:rPr>
          <w:rStyle w:val="StyleUnderline"/>
          <w:highlight w:val="yellow"/>
        </w:rPr>
        <w:t>If the United States fails to ratify the agreement this year, TPP members that are also party to the China-centric Regional Comprehensive Economic Partnership negotiations will be drawn more deeply into China’s ambit</w:t>
      </w:r>
      <w:r w:rsidRPr="00366626">
        <w:rPr>
          <w:rStyle w:val="StyleUnderline"/>
        </w:rPr>
        <w:t>.</w:t>
      </w:r>
      <w:r w:rsidRPr="00366626">
        <w:rPr>
          <w:sz w:val="16"/>
        </w:rPr>
        <w:t xml:space="preserve"> While that doesn’t mean that U.S. entities will be excluded from engaging in commerce with entities in those countries, </w:t>
      </w:r>
      <w:r w:rsidRPr="00366626">
        <w:rPr>
          <w:rStyle w:val="StyleUnderline"/>
        </w:rPr>
        <w:t>it</w:t>
      </w:r>
      <w:r w:rsidRPr="00366626">
        <w:rPr>
          <w:sz w:val="16"/>
        </w:rPr>
        <w:t xml:space="preserve"> does </w:t>
      </w:r>
      <w:r w:rsidRPr="00366626">
        <w:rPr>
          <w:rStyle w:val="StyleUnderline"/>
        </w:rPr>
        <w:t>mean that existing China-centric investment and supply chain relationships will be reinforced, new ones will emerge and become established</w:t>
      </w:r>
      <w:r w:rsidRPr="00366626">
        <w:rPr>
          <w:sz w:val="16"/>
        </w:rPr>
        <w:t xml:space="preserve"> and the costs of reorienting those relationships in the event of some future TPP implementation will increase with each passing year. But at a deeper, institutional level</w:t>
      </w:r>
      <w:r w:rsidRPr="00366626">
        <w:rPr>
          <w:rStyle w:val="StyleUnderline"/>
        </w:rPr>
        <w:t>, failure to ratify would impair U.S. commercial and diplomatic interests in the region</w:t>
      </w:r>
      <w:r w:rsidRPr="00366626">
        <w:rPr>
          <w:rStyle w:val="StyleUnderline"/>
          <w:highlight w:val="yellow"/>
        </w:rPr>
        <w:t>. Foreign governments that incurred political costs to push the TPP</w:t>
      </w:r>
      <w:r w:rsidRPr="00366626">
        <w:rPr>
          <w:rStyle w:val="StyleUnderline"/>
        </w:rPr>
        <w:t xml:space="preserve"> in their countries with expectations of U.S. participation </w:t>
      </w:r>
      <w:r w:rsidRPr="00366626">
        <w:rPr>
          <w:rStyle w:val="StyleUnderline"/>
          <w:highlight w:val="yellow"/>
        </w:rPr>
        <w:t>wouldn’t soon forget that the United States proved to be an unreliable partner</w:t>
      </w:r>
      <w:r w:rsidRPr="00366626">
        <w:rPr>
          <w:sz w:val="16"/>
        </w:rPr>
        <w:t xml:space="preserve">. Expectations that the United States is still capable of leading the world to the economic liberalization it so desperately needs would erode, and </w:t>
      </w:r>
      <w:r w:rsidRPr="00366626">
        <w:rPr>
          <w:rStyle w:val="StyleUnderline"/>
          <w:highlight w:val="yellow"/>
        </w:rPr>
        <w:t>with</w:t>
      </w:r>
      <w:r w:rsidRPr="00366626">
        <w:rPr>
          <w:sz w:val="16"/>
        </w:rPr>
        <w:t xml:space="preserve"> that </w:t>
      </w:r>
      <w:r w:rsidRPr="00366626">
        <w:rPr>
          <w:rStyle w:val="StyleUnderline"/>
          <w:highlight w:val="yellow"/>
        </w:rPr>
        <w:t>diminished credibility U.S. policy objectives would become more difficult or</w:t>
      </w:r>
      <w:r w:rsidRPr="00366626">
        <w:rPr>
          <w:sz w:val="16"/>
        </w:rPr>
        <w:t xml:space="preserve">, in some cases, </w:t>
      </w:r>
      <w:r w:rsidRPr="00366626">
        <w:rPr>
          <w:rStyle w:val="StyleUnderline"/>
          <w:highlight w:val="yellow"/>
        </w:rPr>
        <w:t>impossible to meet</w:t>
      </w:r>
      <w:r w:rsidRPr="00366626">
        <w:rPr>
          <w:rStyle w:val="StyleUnderline"/>
        </w:rPr>
        <w:t>.</w:t>
      </w:r>
      <w:r w:rsidRPr="00366626">
        <w:rPr>
          <w:sz w:val="16"/>
        </w:rPr>
        <w:t xml:space="preserve"> Those would be the costs of a U.S. failure to ratify the TPP this year. Avoiding that outcome is President Obama’s obligation to posterity. </w:t>
      </w:r>
    </w:p>
    <w:p w14:paraId="6DD42C32" w14:textId="77777777" w:rsidR="00DE56DD" w:rsidRPr="00366626" w:rsidRDefault="00DE56DD" w:rsidP="00DE56DD">
      <w:pPr>
        <w:pStyle w:val="Heading4"/>
      </w:pPr>
      <w:r w:rsidRPr="00366626">
        <w:t>Nuclear war</w:t>
      </w:r>
    </w:p>
    <w:p w14:paraId="7FB069E1" w14:textId="77777777" w:rsidR="00DE56DD" w:rsidRPr="00366626" w:rsidRDefault="00DE56DD" w:rsidP="00DE56DD">
      <w:r w:rsidRPr="00366626">
        <w:rPr>
          <w:rStyle w:val="Style13ptBold"/>
        </w:rPr>
        <w:t xml:space="preserve">Friedberg and </w:t>
      </w:r>
      <w:proofErr w:type="spellStart"/>
      <w:r w:rsidRPr="00366626">
        <w:rPr>
          <w:rStyle w:val="Style13ptBold"/>
        </w:rPr>
        <w:t>Schoenfeld</w:t>
      </w:r>
      <w:proofErr w:type="spellEnd"/>
      <w:r w:rsidRPr="00366626">
        <w:rPr>
          <w:rStyle w:val="Style13ptBold"/>
        </w:rPr>
        <w:t xml:space="preserve"> 8</w:t>
      </w:r>
      <w:r w:rsidRPr="00366626">
        <w:t xml:space="preserve"> — Aaron Friedberg, Professor of Politics and International Relations at the Woodrow Wilson School at Princeton University, and Gabriel </w:t>
      </w:r>
      <w:proofErr w:type="spellStart"/>
      <w:r w:rsidRPr="00366626">
        <w:t>Schoenfeld</w:t>
      </w:r>
      <w:proofErr w:type="spellEnd"/>
      <w:r w:rsidRPr="00366626">
        <w:t xml:space="preserve">, Senior Editor of Commentary and Visiting Scholar at the Witherspoon Institute—an independent research center in Princeton, NJ, 2008 (“The Dangers of a Diminished America,” </w:t>
      </w:r>
      <w:r w:rsidRPr="00366626">
        <w:rPr>
          <w:i/>
        </w:rPr>
        <w:t>Wall Street Journal</w:t>
      </w:r>
      <w:r w:rsidRPr="00366626">
        <w:t>, October 21</w:t>
      </w:r>
      <w:r w:rsidRPr="00366626">
        <w:rPr>
          <w:vertAlign w:val="superscript"/>
        </w:rPr>
        <w:t>st</w:t>
      </w:r>
      <w:r w:rsidRPr="00366626">
        <w:t>, Available Online at http://online.wsj.com/article/SB122455074012352571.html, Accessed 11-11-2008)</w:t>
      </w:r>
    </w:p>
    <w:p w14:paraId="2DDAD659" w14:textId="77777777" w:rsidR="00DE56DD" w:rsidRPr="00366626" w:rsidRDefault="00DE56DD" w:rsidP="00DE56DD">
      <w:pPr>
        <w:pStyle w:val="card"/>
      </w:pPr>
      <w:r w:rsidRPr="00366626">
        <w:rPr>
          <w:rStyle w:val="StyleUnderline"/>
          <w:highlight w:val="yellow"/>
        </w:rPr>
        <w:t>If America</w:t>
      </w:r>
      <w:r w:rsidRPr="00366626">
        <w:rPr>
          <w:rStyle w:val="StyleUnderline"/>
        </w:rPr>
        <w:t xml:space="preserve"> now </w:t>
      </w:r>
      <w:r w:rsidRPr="00366626">
        <w:rPr>
          <w:rStyle w:val="StyleUnderline"/>
          <w:highlight w:val="yellow"/>
        </w:rPr>
        <w:t>tries to pull back</w:t>
      </w:r>
      <w:r w:rsidRPr="00366626">
        <w:rPr>
          <w:rStyle w:val="StyleUnderline"/>
        </w:rPr>
        <w:t xml:space="preserve"> from the world stage, </w:t>
      </w:r>
      <w:r w:rsidRPr="00366626">
        <w:rPr>
          <w:rStyle w:val="StyleUnderline"/>
          <w:highlight w:val="yellow"/>
        </w:rPr>
        <w:t>it will leave a</w:t>
      </w:r>
      <w:r w:rsidRPr="00366626">
        <w:rPr>
          <w:rStyle w:val="StyleUnderline"/>
        </w:rPr>
        <w:t xml:space="preserve"> dangerous </w:t>
      </w:r>
      <w:r w:rsidRPr="00366626">
        <w:rPr>
          <w:rStyle w:val="StyleUnderline"/>
          <w:highlight w:val="yellow"/>
        </w:rPr>
        <w:t>power vacuum. The stabilizing effects of our presence</w:t>
      </w:r>
      <w:r w:rsidRPr="00366626">
        <w:rPr>
          <w:rStyle w:val="StyleUnderline"/>
        </w:rPr>
        <w:t xml:space="preserve"> in Asia, our continuing commitment to Europe, and our position as defender of last resort for Middle East energy sources and supply lines </w:t>
      </w:r>
      <w:r w:rsidRPr="00366626">
        <w:rPr>
          <w:rStyle w:val="StyleUnderline"/>
          <w:highlight w:val="yellow"/>
        </w:rPr>
        <w:t>could</w:t>
      </w:r>
      <w:r w:rsidRPr="00366626">
        <w:rPr>
          <w:rStyle w:val="StyleUnderline"/>
        </w:rPr>
        <w:t xml:space="preserve"> all </w:t>
      </w:r>
      <w:r w:rsidRPr="00366626">
        <w:rPr>
          <w:rStyle w:val="StyleUnderline"/>
          <w:highlight w:val="yellow"/>
        </w:rPr>
        <w:t>be placed at risk</w:t>
      </w:r>
      <w:r w:rsidRPr="00366626">
        <w:t>.</w:t>
      </w:r>
    </w:p>
    <w:p w14:paraId="3F5DE6AE" w14:textId="77777777" w:rsidR="00DE56DD" w:rsidRPr="00366626" w:rsidRDefault="00DE56DD" w:rsidP="00DE56DD">
      <w:pPr>
        <w:pStyle w:val="card"/>
      </w:pPr>
      <w:r w:rsidRPr="00366626">
        <w:rPr>
          <w:rStyle w:val="StyleUnderline"/>
        </w:rPr>
        <w:t xml:space="preserve">In such a scenario </w:t>
      </w:r>
      <w:r w:rsidRPr="00366626">
        <w:rPr>
          <w:rStyle w:val="StyleUnderline"/>
          <w:highlight w:val="yellow"/>
        </w:rPr>
        <w:t>there are shades of the 1930s, when</w:t>
      </w:r>
      <w:r w:rsidRPr="00366626">
        <w:rPr>
          <w:rStyle w:val="StyleUnderline"/>
        </w:rPr>
        <w:t xml:space="preserve"> global </w:t>
      </w:r>
      <w:r w:rsidRPr="00366626">
        <w:rPr>
          <w:rStyle w:val="StyleUnderline"/>
          <w:highlight w:val="yellow"/>
        </w:rPr>
        <w:t>trade and finance ground</w:t>
      </w:r>
      <w:r w:rsidRPr="00366626">
        <w:rPr>
          <w:rStyle w:val="StyleUnderline"/>
        </w:rPr>
        <w:t xml:space="preserve"> nearly </w:t>
      </w:r>
      <w:r w:rsidRPr="00366626">
        <w:rPr>
          <w:rStyle w:val="StyleUnderline"/>
          <w:highlight w:val="yellow"/>
        </w:rPr>
        <w:t>to a halt, the</w:t>
      </w:r>
      <w:r w:rsidRPr="00366626">
        <w:rPr>
          <w:rStyle w:val="StyleUnderline"/>
        </w:rPr>
        <w:t xml:space="preserve"> peaceful </w:t>
      </w:r>
      <w:r w:rsidRPr="00366626">
        <w:rPr>
          <w:rStyle w:val="StyleUnderline"/>
          <w:highlight w:val="yellow"/>
        </w:rPr>
        <w:t>democracies failed to cooperate, and aggressive powers</w:t>
      </w:r>
      <w:r w:rsidRPr="00366626">
        <w:rPr>
          <w:rStyle w:val="StyleUnderline"/>
        </w:rPr>
        <w:t xml:space="preserve"> led by the remorseless fanatics who </w:t>
      </w:r>
      <w:r w:rsidRPr="00366626">
        <w:rPr>
          <w:rStyle w:val="StyleUnderline"/>
          <w:highlight w:val="yellow"/>
        </w:rPr>
        <w:t>rose up</w:t>
      </w:r>
      <w:r w:rsidRPr="00366626">
        <w:rPr>
          <w:rStyle w:val="StyleUnderline"/>
        </w:rPr>
        <w:t xml:space="preserve"> on the crest of economic disaster exploited their divisions. Today </w:t>
      </w:r>
      <w:r w:rsidRPr="00366626">
        <w:rPr>
          <w:rStyle w:val="StyleUnderline"/>
          <w:highlight w:val="yellow"/>
        </w:rPr>
        <w:t>we run the risk</w:t>
      </w:r>
      <w:r w:rsidRPr="00366626">
        <w:rPr>
          <w:rStyle w:val="StyleUnderline"/>
        </w:rPr>
        <w:t xml:space="preserve"> that </w:t>
      </w:r>
      <w:r w:rsidRPr="00366626">
        <w:rPr>
          <w:rStyle w:val="StyleUnderline"/>
          <w:highlight w:val="yellow"/>
        </w:rPr>
        <w:t>rogue states may</w:t>
      </w:r>
      <w:r w:rsidRPr="00366626">
        <w:rPr>
          <w:rStyle w:val="StyleUnderline"/>
        </w:rPr>
        <w:t xml:space="preserve"> choose to </w:t>
      </w:r>
      <w:r w:rsidRPr="00366626">
        <w:rPr>
          <w:rStyle w:val="StyleUnderline"/>
          <w:highlight w:val="yellow"/>
        </w:rPr>
        <w:t>become</w:t>
      </w:r>
      <w:r w:rsidRPr="00366626">
        <w:rPr>
          <w:rStyle w:val="StyleUnderline"/>
        </w:rPr>
        <w:t xml:space="preserve"> ever </w:t>
      </w:r>
      <w:r w:rsidRPr="00366626">
        <w:rPr>
          <w:rStyle w:val="StyleUnderline"/>
          <w:highlight w:val="yellow"/>
        </w:rPr>
        <w:t>more reckless with their nuclear toys</w:t>
      </w:r>
      <w:r w:rsidRPr="00366626">
        <w:rPr>
          <w:rStyle w:val="StyleUnderline"/>
        </w:rPr>
        <w:t>, just at our moment of maximum vulnerability</w:t>
      </w:r>
      <w:r w:rsidRPr="00366626">
        <w:t>.</w:t>
      </w:r>
    </w:p>
    <w:p w14:paraId="10676C98" w14:textId="77777777" w:rsidR="00DE56DD" w:rsidRPr="00366626" w:rsidRDefault="00DE56DD" w:rsidP="00DE56DD">
      <w:pPr>
        <w:pStyle w:val="card"/>
      </w:pPr>
      <w:r w:rsidRPr="00366626">
        <w:t>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w:t>
      </w:r>
    </w:p>
    <w:p w14:paraId="6ABDAC5A" w14:textId="77777777" w:rsidR="00DE56DD" w:rsidRPr="00366626" w:rsidRDefault="00DE56DD" w:rsidP="00DE56DD">
      <w:pPr>
        <w:pStyle w:val="card"/>
      </w:pPr>
      <w:r w:rsidRPr="00366626">
        <w:t>None of this is good news if the authoritarian leaders of these countries seek to divert attention from internal travails with external adventures.</w:t>
      </w:r>
    </w:p>
    <w:p w14:paraId="0989EE30" w14:textId="77777777" w:rsidR="00DE56DD" w:rsidRPr="00366626" w:rsidRDefault="00DE56DD" w:rsidP="00DE56DD">
      <w:pPr>
        <w:pStyle w:val="card"/>
      </w:pPr>
      <w:r w:rsidRPr="00366626">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14:paraId="0B8353B9" w14:textId="77777777" w:rsidR="00DE56DD" w:rsidRPr="00366626" w:rsidRDefault="00DE56DD" w:rsidP="00DE56DD">
      <w:pPr>
        <w:pStyle w:val="card"/>
      </w:pPr>
      <w:r w:rsidRPr="00366626">
        <w:t xml:space="preserve">What does this all mean? </w:t>
      </w:r>
      <w:r w:rsidRPr="00366626">
        <w:rPr>
          <w:rStyle w:val="StyleUnderline"/>
        </w:rPr>
        <w:t>There is no substitute for America on the world stage. The choice we have before us is between the potentially disastrous effects of disengagement and the stiff price tag of continued American leadership</w:t>
      </w:r>
      <w:r w:rsidRPr="00366626">
        <w:t>.</w:t>
      </w:r>
    </w:p>
    <w:p w14:paraId="482FA118" w14:textId="77777777" w:rsidR="00DE56DD" w:rsidRPr="00366626" w:rsidRDefault="00DE56DD" w:rsidP="00DE56DD"/>
    <w:p w14:paraId="6643FB18" w14:textId="77777777" w:rsidR="00DE56DD" w:rsidRPr="00366626" w:rsidRDefault="00DE56DD" w:rsidP="00DE56DD">
      <w:pPr>
        <w:pStyle w:val="Heading3"/>
      </w:pPr>
      <w:r w:rsidRPr="00366626">
        <w:t>Economy Impact—I/L Ext.</w:t>
      </w:r>
    </w:p>
    <w:p w14:paraId="5904BEB4" w14:textId="77777777" w:rsidR="00DE56DD" w:rsidRPr="00366626" w:rsidRDefault="00DE56DD" w:rsidP="00DE56DD"/>
    <w:p w14:paraId="2614EA51" w14:textId="77777777" w:rsidR="00DE56DD" w:rsidRPr="00366626" w:rsidRDefault="00DE56DD" w:rsidP="00DE56DD">
      <w:pPr>
        <w:pStyle w:val="Heading4"/>
      </w:pPr>
      <w:r w:rsidRPr="00366626">
        <w:t>TPP failure shatters global economic stability and US credibility</w:t>
      </w:r>
    </w:p>
    <w:p w14:paraId="0B6DE09F" w14:textId="38CC09D5" w:rsidR="00DE56DD" w:rsidRPr="00366626" w:rsidRDefault="00DE56DD" w:rsidP="00DE56DD">
      <w:pPr>
        <w:shd w:val="clear" w:color="auto" w:fill="FFFFFF"/>
        <w:rPr>
          <w:rStyle w:val="StyleUnderline"/>
        </w:rPr>
      </w:pPr>
      <w:proofErr w:type="spellStart"/>
      <w:r w:rsidRPr="00366626">
        <w:rPr>
          <w:rStyle w:val="Style13ptBold"/>
        </w:rPr>
        <w:t>Goto</w:t>
      </w:r>
      <w:proofErr w:type="spellEnd"/>
      <w:r w:rsidRPr="00366626">
        <w:rPr>
          <w:rStyle w:val="Style13ptBold"/>
        </w:rPr>
        <w:t xml:space="preserve"> 13-[ </w:t>
      </w:r>
      <w:proofErr w:type="spellStart"/>
      <w:r w:rsidRPr="00366626">
        <w:rPr>
          <w:rFonts w:asciiTheme="majorHAnsi" w:hAnsiTheme="majorHAnsi" w:cs="Arial"/>
          <w:color w:val="222222"/>
          <w:sz w:val="15"/>
          <w:szCs w:val="15"/>
        </w:rPr>
        <w:t>Shihoko</w:t>
      </w:r>
      <w:proofErr w:type="spellEnd"/>
      <w:r w:rsidRPr="00366626">
        <w:rPr>
          <w:rFonts w:asciiTheme="majorHAnsi" w:hAnsiTheme="majorHAnsi" w:cs="Arial"/>
          <w:color w:val="222222"/>
          <w:sz w:val="15"/>
          <w:szCs w:val="15"/>
        </w:rPr>
        <w:t xml:space="preserve"> </w:t>
      </w:r>
      <w:proofErr w:type="spellStart"/>
      <w:r w:rsidRPr="00366626">
        <w:rPr>
          <w:rFonts w:asciiTheme="majorHAnsi" w:hAnsiTheme="majorHAnsi" w:cs="Arial"/>
          <w:color w:val="222222"/>
          <w:sz w:val="15"/>
          <w:szCs w:val="15"/>
        </w:rPr>
        <w:t>Goto</w:t>
      </w:r>
      <w:proofErr w:type="spellEnd"/>
      <w:r w:rsidRPr="00366626">
        <w:rPr>
          <w:rFonts w:asciiTheme="majorHAnsi" w:hAnsiTheme="majorHAnsi" w:cs="Arial"/>
          <w:color w:val="222222"/>
          <w:sz w:val="15"/>
          <w:szCs w:val="15"/>
        </w:rPr>
        <w:t>, program associate for Northeast Asia at the Woodrow Wilson Center, spent over ten years as a journalist writing about the international political economy with an emphasis on Asian markets, was an external affairs officer at the World Bank, has been a recipient of the Freeman Foundation’s Jefferson Fellowship and the John S. and James L. Knight Foundation’s journalism fellowship for the Salzburg Global Seminar, “The trade deal that can't afford to be derailed,”</w:t>
      </w:r>
      <w:r w:rsidRPr="00366626">
        <w:rPr>
          <w:rFonts w:asciiTheme="majorHAnsi" w:hAnsiTheme="majorHAnsi" w:cs="Arial"/>
          <w:sz w:val="15"/>
          <w:szCs w:val="15"/>
        </w:rPr>
        <w:t>http://www.upi.com/Top_News/Analysis/Outside-View/2013/09/06/The-trade-deal-that-cant-afford-to-be-derailed/UPI-62561378440180/</w:t>
      </w:r>
      <w:r w:rsidRPr="00366626">
        <w:rPr>
          <w:rFonts w:asciiTheme="majorHAnsi" w:hAnsiTheme="majorHAnsi" w:cs="Arial"/>
          <w:color w:val="222222"/>
          <w:sz w:val="15"/>
          <w:szCs w:val="15"/>
        </w:rPr>
        <w:t xml:space="preserve">] </w:t>
      </w:r>
      <w:r w:rsidRPr="00366626">
        <w:rPr>
          <w:rStyle w:val="StyleUnderline"/>
        </w:rPr>
        <w:t>[MB]</w:t>
      </w:r>
    </w:p>
    <w:p w14:paraId="114EFA46" w14:textId="6CF2B7FB" w:rsidR="00DE56DD" w:rsidRPr="00366626" w:rsidRDefault="00DE56DD" w:rsidP="00DE56DD">
      <w:pPr>
        <w:shd w:val="clear" w:color="auto" w:fill="FFFFFF"/>
        <w:rPr>
          <w:rFonts w:asciiTheme="majorHAnsi" w:hAnsiTheme="majorHAnsi" w:cs="Arial"/>
          <w:color w:val="222222"/>
          <w:sz w:val="16"/>
        </w:rPr>
      </w:pPr>
      <w:r w:rsidRPr="00366626">
        <w:rPr>
          <w:rFonts w:asciiTheme="majorHAnsi" w:hAnsiTheme="majorHAnsi" w:cs="Arial"/>
          <w:color w:val="222222"/>
          <w:sz w:val="16"/>
        </w:rPr>
        <w:t>Time is running out for what would be the world's biggest trade deal to be clinched on time.</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 xml:space="preserve">While rumblings of the possibility of the Trans-Pacific Partnership agreement not meeting its October deadline grow stronger, politics must not pre-empt the United States or Japan from stalling the momentum forward. The price to pay for the two biggest countries in the 12-country talks to walk away from TPP would be too great for </w:t>
      </w:r>
      <w:proofErr w:type="spellStart"/>
      <w:r w:rsidRPr="00366626">
        <w:rPr>
          <w:rFonts w:asciiTheme="majorHAnsi" w:hAnsiTheme="majorHAnsi" w:cs="Arial"/>
          <w:color w:val="222222"/>
          <w:sz w:val="16"/>
        </w:rPr>
        <w:t>both.Cautious</w:t>
      </w:r>
      <w:proofErr w:type="spellEnd"/>
      <w:r w:rsidRPr="00366626">
        <w:rPr>
          <w:rFonts w:asciiTheme="majorHAnsi" w:hAnsiTheme="majorHAnsi" w:cs="Arial"/>
          <w:color w:val="222222"/>
          <w:sz w:val="16"/>
        </w:rPr>
        <w:t xml:space="preserve"> optimism about the global economic outlook prevails, not least at the latest Group of 20 summit in St. Petersburg, Russia.</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With the worst of Europe's financial crisis seemingly behind, economic concerns now focus on U.S.</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monetary</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policy</w:t>
      </w:r>
      <w:r w:rsidRPr="00366626">
        <w:rPr>
          <w:rStyle w:val="apple-converted-space"/>
          <w:rFonts w:asciiTheme="majorHAnsi" w:hAnsiTheme="majorHAnsi" w:cs="Arial"/>
          <w:color w:val="222222"/>
          <w:sz w:val="16"/>
          <w:shd w:val="clear" w:color="auto" w:fill="FFFF00"/>
        </w:rPr>
        <w:t> </w:t>
      </w:r>
      <w:r w:rsidRPr="00366626">
        <w:rPr>
          <w:rFonts w:asciiTheme="majorHAnsi" w:hAnsiTheme="majorHAnsi" w:cs="Arial"/>
          <w:color w:val="222222"/>
          <w:sz w:val="16"/>
        </w:rPr>
        <w:t>and international tax codes but most attention will be focused on Syria.</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Yet</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this is hardly the time to lose sight of the momentum that could further open markets worldwide</w:t>
      </w:r>
      <w:r w:rsidRPr="00366626">
        <w:rPr>
          <w:rFonts w:asciiTheme="majorHAnsi" w:hAnsiTheme="majorHAnsi" w:cs="Arial"/>
          <w:color w:val="222222"/>
          <w:sz w:val="16"/>
        </w:rPr>
        <w:t>. With the United States looking into signing a landmark trade pact with Europe under the auspices of the Transatlantic Trade and Investment Partnership,</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it is in Asia's best interest to ensure that TPP is successful</w:t>
      </w:r>
      <w:r w:rsidRPr="00366626">
        <w:rPr>
          <w:rFonts w:asciiTheme="majorHAnsi" w:hAnsiTheme="majorHAnsi" w:cs="Arial"/>
          <w:color w:val="222222"/>
          <w:sz w:val="16"/>
        </w:rPr>
        <w:t>.</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In concluding the latest round of TPP negotiations in Brunei</w:t>
      </w:r>
      <w:r w:rsidRPr="00366626">
        <w:rPr>
          <w:rStyle w:val="apple-converted-space"/>
          <w:rFonts w:asciiTheme="majorHAnsi" w:hAnsiTheme="majorHAnsi" w:cs="Arial"/>
          <w:color w:val="222222"/>
          <w:sz w:val="16"/>
        </w:rPr>
        <w:t> </w:t>
      </w:r>
      <w:r w:rsidRPr="00366626">
        <w:rPr>
          <w:rStyle w:val="aqj"/>
          <w:rFonts w:asciiTheme="majorHAnsi" w:hAnsiTheme="majorHAnsi" w:cs="Arial"/>
          <w:color w:val="222222"/>
          <w:sz w:val="16"/>
        </w:rPr>
        <w:t>Aug. 30</w:t>
      </w:r>
      <w:r w:rsidRPr="00366626">
        <w:rPr>
          <w:rFonts w:asciiTheme="majorHAnsi" w:hAnsiTheme="majorHAnsi" w:cs="Arial"/>
          <w:color w:val="222222"/>
          <w:sz w:val="16"/>
        </w:rPr>
        <w:t>, the U.S. Trade Representative's office stated that officials from Australia, Brunei, Canada, Chile, Japan, Malaysia, Mexico, New Zealand, Peru, Singapore, and Vietnam as well as the United States still look "to conclude this landmark agreement this year," even as a slew of highly sensitive issues including opening dairy and auto markets, not to mention the sparring of pharmaceutical companies and tackling environmental regulations, being part of the mix.</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But while the urgency to conclude what would be the world's most ambitious trade deal yet should be felt by Japan, it is in the United States' interest too for the October deadline to be met.</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Japanese Prime Minister Shinzo Abe certainly has staked his political future into the success of TPP and, to date, the gamble has paid off.</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Declaring that "if Japan alone should become inward-looking, we would have no chance of growth," Abe stated that TPP would also "significantly contribute to the security of our country and also to the stability of the Asia-Pacific region."</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Joining the pact is a key part of his economic policy now known as "</w:t>
      </w:r>
      <w:proofErr w:type="spellStart"/>
      <w:r w:rsidRPr="00366626">
        <w:rPr>
          <w:rFonts w:asciiTheme="majorHAnsi" w:hAnsiTheme="majorHAnsi" w:cs="Arial"/>
          <w:color w:val="222222"/>
          <w:sz w:val="16"/>
        </w:rPr>
        <w:t>Abenomics</w:t>
      </w:r>
      <w:proofErr w:type="spellEnd"/>
      <w:r w:rsidRPr="00366626">
        <w:rPr>
          <w:rFonts w:asciiTheme="majorHAnsi" w:hAnsiTheme="majorHAnsi" w:cs="Arial"/>
          <w:color w:val="222222"/>
          <w:sz w:val="16"/>
        </w:rPr>
        <w:t>," that looks to press ahead with structural reform that would include lowering tariffs on politically sensitive sectors including rice, which could obliterate some of Japan's most powerful farming groups.</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The cost of TPP failing or even being watered down, however, would be far more damaging than the wrath of any single interest group, even the most powerful ones.</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rPr>
        <w:t>Massive debt, aging population, lackluster entrepreneurial incentives and energy challenges are but a few of the fundamental problems facing Japan that require the country to be an integral part of the global economy</w:t>
      </w:r>
      <w:r w:rsidRPr="00366626">
        <w:rPr>
          <w:rFonts w:asciiTheme="majorHAnsi" w:hAnsiTheme="majorHAnsi" w:cs="Arial"/>
          <w:color w:val="222222"/>
          <w:sz w:val="16"/>
        </w:rPr>
        <w:t>.</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With China's ever-growing economic might on the one hand and Japan's seemingly continued slide on the economic ladder on the other, becoming a key player in the world's biggest trade deal to date would certainly enhance its standing in the global arena as it sits at the table to decide trade rules that will impact international markets over the next decades.</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Equally important too would be an enhancement of Japan's relations with the United States. While South Korea concluded a bilateral free trade agreement with the United States in 2011, Tokyo has yet to sign an FTA with Washington. As such, the TPP agreement would effectively take place instead of a bilateral agreement between Japan and the United States.</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Still, it is not only Japan that needs TPP.</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The U</w:t>
      </w:r>
      <w:r w:rsidRPr="00366626">
        <w:rPr>
          <w:rFonts w:asciiTheme="majorHAnsi" w:hAnsiTheme="majorHAnsi" w:cs="Arial"/>
          <w:color w:val="222222"/>
          <w:sz w:val="16"/>
        </w:rPr>
        <w:t>nited</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S</w:t>
      </w:r>
      <w:r w:rsidRPr="00366626">
        <w:rPr>
          <w:rFonts w:asciiTheme="majorHAnsi" w:hAnsiTheme="majorHAnsi" w:cs="Arial"/>
          <w:color w:val="222222"/>
          <w:sz w:val="16"/>
        </w:rPr>
        <w:t>tates too</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would be losing a tremendous opportunity to engage more actively with the Asia-Pacific</w:t>
      </w:r>
      <w:r w:rsidRPr="00366626">
        <w:rPr>
          <w:rStyle w:val="apple-converted-space"/>
          <w:rFonts w:asciiTheme="majorHAnsi" w:hAnsiTheme="majorHAnsi" w:cs="Arial"/>
          <w:color w:val="222222"/>
          <w:u w:val="single"/>
          <w:shd w:val="clear" w:color="auto" w:fill="FFFF00"/>
        </w:rPr>
        <w:t> </w:t>
      </w:r>
      <w:r w:rsidRPr="00366626">
        <w:rPr>
          <w:rFonts w:asciiTheme="majorHAnsi" w:hAnsiTheme="majorHAnsi" w:cs="Arial"/>
          <w:color w:val="222222"/>
          <w:u w:val="single"/>
        </w:rPr>
        <w:t>region</w:t>
      </w:r>
      <w:r w:rsidRPr="00366626">
        <w:rPr>
          <w:rFonts w:asciiTheme="majorHAnsi" w:hAnsiTheme="majorHAnsi" w:cs="Arial"/>
          <w:color w:val="222222"/>
          <w:sz w:val="16"/>
        </w:rPr>
        <w:t>.</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Granted, the treaty has caused outrage in certain sectors, most notably in the automobile industry. U.S. carmakers have clamored for tariffs on Japanese cars to be phased out only gradually, with the American Automotive Policy Council estimating that it would cost U.S. automakers $1 billion and about 100,000 U.S. jobs should tariffs be dropped immediately.</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It goes without saying that certain industries in all TPP member countries will be particularly vulnerable to the competition and higher regulatory standards imposed by the trade pact. Yet</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rPr>
        <w:t>the sheer</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shd w:val="clear" w:color="auto" w:fill="FFFF00"/>
        </w:rPr>
        <w:t>size and ambition of the agreement also means that the U</w:t>
      </w:r>
      <w:r w:rsidRPr="00366626">
        <w:rPr>
          <w:rFonts w:asciiTheme="majorHAnsi" w:hAnsiTheme="majorHAnsi" w:cs="Arial"/>
          <w:color w:val="222222"/>
          <w:sz w:val="16"/>
        </w:rPr>
        <w:t>nited</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S</w:t>
      </w:r>
      <w:r w:rsidRPr="00366626">
        <w:rPr>
          <w:rFonts w:asciiTheme="majorHAnsi" w:hAnsiTheme="majorHAnsi" w:cs="Arial"/>
          <w:color w:val="222222"/>
          <w:sz w:val="16"/>
        </w:rPr>
        <w:t>tates</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shd w:val="clear" w:color="auto" w:fill="FFFF00"/>
        </w:rPr>
        <w:t>would have a unique foothold in the Asia-Pacific</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rPr>
        <w:t>region should it go through as planned</w:t>
      </w:r>
      <w:r w:rsidRPr="00366626">
        <w:rPr>
          <w:rFonts w:asciiTheme="majorHAnsi" w:hAnsiTheme="majorHAnsi" w:cs="Arial"/>
          <w:color w:val="222222"/>
          <w:sz w:val="16"/>
        </w:rPr>
        <w:t>.</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With China's absence in the agreement,</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rPr>
        <w:t>the U</w:t>
      </w:r>
      <w:r w:rsidRPr="00366626">
        <w:rPr>
          <w:rFonts w:asciiTheme="majorHAnsi" w:hAnsiTheme="majorHAnsi" w:cs="Arial"/>
          <w:color w:val="222222"/>
          <w:sz w:val="16"/>
        </w:rPr>
        <w:t>nited</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rPr>
        <w:t>S</w:t>
      </w:r>
      <w:r w:rsidRPr="00366626">
        <w:rPr>
          <w:rFonts w:asciiTheme="majorHAnsi" w:hAnsiTheme="majorHAnsi" w:cs="Arial"/>
          <w:color w:val="222222"/>
          <w:sz w:val="16"/>
        </w:rPr>
        <w:t>tates will undoubtedly be the single most influential economy that</w:t>
      </w:r>
      <w:r w:rsidRPr="00366626">
        <w:rPr>
          <w:rStyle w:val="apple-converted-space"/>
          <w:rFonts w:asciiTheme="majorHAnsi" w:hAnsiTheme="majorHAnsi" w:cs="Arial"/>
          <w:color w:val="222222"/>
          <w:sz w:val="16"/>
        </w:rPr>
        <w:t> </w:t>
      </w:r>
      <w:r w:rsidRPr="00366626">
        <w:rPr>
          <w:rFonts w:asciiTheme="majorHAnsi" w:hAnsiTheme="majorHAnsi" w:cs="Arial"/>
          <w:color w:val="222222"/>
          <w:u w:val="single"/>
        </w:rPr>
        <w:t>will have a tremendous voice in shaping trade rules some of the world's most robust countries.</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shd w:val="clear" w:color="auto" w:fill="FFFF00"/>
        </w:rPr>
        <w:t>Failure to play an active role</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rPr>
        <w:t>in developing and implementing the framework</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shd w:val="clear" w:color="auto" w:fill="FFFF00"/>
        </w:rPr>
        <w:t>would</w:t>
      </w:r>
      <w:r w:rsidRPr="00366626">
        <w:rPr>
          <w:rStyle w:val="apple-converted-space"/>
          <w:rFonts w:asciiTheme="majorHAnsi" w:hAnsiTheme="majorHAnsi" w:cs="Arial"/>
          <w:color w:val="222222"/>
          <w:u w:val="single"/>
          <w:shd w:val="clear" w:color="auto" w:fill="FFFF00"/>
        </w:rPr>
        <w:t> </w:t>
      </w:r>
      <w:r w:rsidRPr="00366626">
        <w:rPr>
          <w:rFonts w:asciiTheme="majorHAnsi" w:hAnsiTheme="majorHAnsi" w:cs="Arial"/>
          <w:color w:val="222222"/>
          <w:u w:val="single"/>
        </w:rPr>
        <w:t>ultimately</w:t>
      </w:r>
      <w:r w:rsidRPr="00366626">
        <w:rPr>
          <w:rStyle w:val="apple-converted-space"/>
          <w:rFonts w:asciiTheme="majorHAnsi" w:hAnsiTheme="majorHAnsi" w:cs="Arial"/>
          <w:color w:val="222222"/>
          <w:u w:val="single"/>
        </w:rPr>
        <w:t> </w:t>
      </w:r>
      <w:r w:rsidRPr="00366626">
        <w:rPr>
          <w:rFonts w:asciiTheme="majorHAnsi" w:hAnsiTheme="majorHAnsi" w:cs="Arial"/>
          <w:color w:val="222222"/>
          <w:u w:val="single"/>
          <w:shd w:val="clear" w:color="auto" w:fill="FFFF00"/>
        </w:rPr>
        <w:t>hurt the economic future of the U</w:t>
      </w:r>
      <w:r w:rsidRPr="00366626">
        <w:rPr>
          <w:rFonts w:asciiTheme="majorHAnsi" w:hAnsiTheme="majorHAnsi" w:cs="Arial"/>
          <w:color w:val="222222"/>
          <w:sz w:val="16"/>
        </w:rPr>
        <w:t>nited</w:t>
      </w:r>
      <w:r w:rsidRPr="00366626">
        <w:rPr>
          <w:rStyle w:val="apple-converted-space"/>
          <w:rFonts w:asciiTheme="majorHAnsi" w:hAnsiTheme="majorHAnsi" w:cs="Arial"/>
          <w:color w:val="222222"/>
          <w:sz w:val="16"/>
        </w:rPr>
        <w:t> </w:t>
      </w:r>
      <w:proofErr w:type="spellStart"/>
      <w:r w:rsidRPr="00366626">
        <w:rPr>
          <w:rFonts w:asciiTheme="majorHAnsi" w:hAnsiTheme="majorHAnsi" w:cs="Arial"/>
          <w:color w:val="222222"/>
          <w:u w:val="single"/>
          <w:shd w:val="clear" w:color="auto" w:fill="FFFF00"/>
        </w:rPr>
        <w:t>S</w:t>
      </w:r>
      <w:r w:rsidRPr="00366626">
        <w:rPr>
          <w:rFonts w:asciiTheme="majorHAnsi" w:hAnsiTheme="majorHAnsi" w:cs="Arial"/>
          <w:color w:val="222222"/>
          <w:sz w:val="16"/>
        </w:rPr>
        <w:t>tates.</w:t>
      </w:r>
      <w:r w:rsidRPr="00366626">
        <w:rPr>
          <w:rFonts w:asciiTheme="majorHAnsi" w:hAnsiTheme="majorHAnsi" w:cs="Arial"/>
          <w:color w:val="222222"/>
          <w:u w:val="single"/>
          <w:shd w:val="clear" w:color="auto" w:fill="FFFF00"/>
        </w:rPr>
        <w:t>Much</w:t>
      </w:r>
      <w:proofErr w:type="spellEnd"/>
      <w:r w:rsidRPr="00366626">
        <w:rPr>
          <w:rFonts w:asciiTheme="majorHAnsi" w:hAnsiTheme="majorHAnsi" w:cs="Arial"/>
          <w:color w:val="222222"/>
          <w:u w:val="single"/>
          <w:shd w:val="clear" w:color="auto" w:fill="FFFF00"/>
        </w:rPr>
        <w:t xml:space="preserve"> rides on the success of the next round of talks</w:t>
      </w:r>
      <w:r w:rsidRPr="00366626">
        <w:rPr>
          <w:rStyle w:val="apple-converted-space"/>
          <w:rFonts w:asciiTheme="majorHAnsi" w:hAnsiTheme="majorHAnsi" w:cs="Arial"/>
          <w:color w:val="222222"/>
          <w:sz w:val="16"/>
        </w:rPr>
        <w:t> </w:t>
      </w:r>
      <w:r w:rsidRPr="00366626">
        <w:rPr>
          <w:rFonts w:asciiTheme="majorHAnsi" w:hAnsiTheme="majorHAnsi" w:cs="Arial"/>
          <w:color w:val="222222"/>
          <w:sz w:val="16"/>
        </w:rPr>
        <w:t xml:space="preserve">in Bali, Indonesia, next month during the Asia Pacific Economic Cooperation </w:t>
      </w:r>
      <w:proofErr w:type="spellStart"/>
      <w:r w:rsidRPr="00366626">
        <w:rPr>
          <w:rFonts w:asciiTheme="majorHAnsi" w:hAnsiTheme="majorHAnsi" w:cs="Arial"/>
          <w:color w:val="222222"/>
          <w:sz w:val="16"/>
        </w:rPr>
        <w:t>meeting.</w:t>
      </w:r>
      <w:r w:rsidRPr="00366626">
        <w:rPr>
          <w:rFonts w:asciiTheme="majorHAnsi" w:hAnsiTheme="majorHAnsi" w:cs="Arial"/>
          <w:color w:val="222222"/>
          <w:u w:val="single"/>
          <w:shd w:val="clear" w:color="auto" w:fill="FFFF00"/>
        </w:rPr>
        <w:t>Losing</w:t>
      </w:r>
      <w:proofErr w:type="spellEnd"/>
      <w:r w:rsidRPr="00366626">
        <w:rPr>
          <w:rFonts w:asciiTheme="majorHAnsi" w:hAnsiTheme="majorHAnsi" w:cs="Arial"/>
          <w:color w:val="222222"/>
          <w:u w:val="single"/>
          <w:shd w:val="clear" w:color="auto" w:fill="FFFF00"/>
        </w:rPr>
        <w:t xml:space="preserve"> that momentum would have far greater consequences to the global economy as well as political stability worldwide than simply opening up markets on both sides of the Pacific</w:t>
      </w:r>
      <w:r w:rsidRPr="00366626">
        <w:rPr>
          <w:rFonts w:asciiTheme="majorHAnsi" w:hAnsiTheme="majorHAnsi" w:cs="Arial"/>
          <w:color w:val="222222"/>
          <w:sz w:val="16"/>
        </w:rPr>
        <w:t>.</w:t>
      </w:r>
    </w:p>
    <w:p w14:paraId="1DE3FFFC" w14:textId="77777777" w:rsidR="00DE56DD" w:rsidRPr="00366626" w:rsidRDefault="00DE56DD" w:rsidP="00DE56DD"/>
    <w:p w14:paraId="4EE034FF" w14:textId="77777777" w:rsidR="00DE56DD" w:rsidRPr="00366626" w:rsidRDefault="00DE56DD" w:rsidP="00DE56DD">
      <w:pPr>
        <w:pStyle w:val="Heading3"/>
      </w:pPr>
      <w:r w:rsidRPr="00366626">
        <w:t xml:space="preserve">Global Warming Impact—1NC </w:t>
      </w:r>
    </w:p>
    <w:p w14:paraId="0A5DFB4C" w14:textId="77777777" w:rsidR="00DE56DD" w:rsidRPr="00366626" w:rsidRDefault="00DE56DD" w:rsidP="00DE56DD"/>
    <w:p w14:paraId="527E5239" w14:textId="77777777" w:rsidR="00DE56DD" w:rsidRPr="00366626" w:rsidRDefault="00DE56DD" w:rsidP="00DE56DD">
      <w:pPr>
        <w:pStyle w:val="Heading4"/>
        <w:rPr>
          <w:rFonts w:ascii="Times New Roman" w:hAnsi="Times New Roman" w:cs="Times New Roman"/>
        </w:rPr>
      </w:pPr>
      <w:r w:rsidRPr="00366626">
        <w:rPr>
          <w:shd w:val="clear" w:color="auto" w:fill="FFFFFF"/>
        </w:rPr>
        <w:t>TPP key to US climate leadership—solves global warming</w:t>
      </w:r>
    </w:p>
    <w:p w14:paraId="532536B6" w14:textId="3DF104ED" w:rsidR="00DE56DD" w:rsidRPr="00366626" w:rsidRDefault="00DE56DD" w:rsidP="00DE56DD">
      <w:pPr>
        <w:spacing w:after="0" w:line="240" w:lineRule="auto"/>
        <w:rPr>
          <w:sz w:val="16"/>
          <w:szCs w:val="16"/>
        </w:rPr>
      </w:pPr>
      <w:r w:rsidRPr="00366626">
        <w:rPr>
          <w:rStyle w:val="Style13ptBold"/>
        </w:rPr>
        <w:t>Richardson 16-[</w:t>
      </w:r>
      <w:r w:rsidRPr="00366626">
        <w:t>B</w:t>
      </w:r>
      <w:r w:rsidRPr="00366626">
        <w:rPr>
          <w:sz w:val="16"/>
          <w:szCs w:val="16"/>
        </w:rPr>
        <w:t xml:space="preserve">ill Richardson, Bill Richardson is a former governor of New Mexico and U.S. ambassador to the United Nations, 5-31-2016, "Congress should ratify the Trans- Pacific Partnership agreement," </w:t>
      </w:r>
      <w:proofErr w:type="spellStart"/>
      <w:r w:rsidRPr="00366626">
        <w:rPr>
          <w:sz w:val="16"/>
          <w:szCs w:val="16"/>
        </w:rPr>
        <w:t>miamiherald</w:t>
      </w:r>
      <w:proofErr w:type="spellEnd"/>
      <w:r w:rsidRPr="00366626">
        <w:rPr>
          <w:sz w:val="16"/>
          <w:szCs w:val="16"/>
        </w:rPr>
        <w:t xml:space="preserve">, http://www.miamiherald.com/opinion/op-ed/article80915612.html] </w:t>
      </w:r>
      <w:r w:rsidRPr="00366626">
        <w:t>[MB]</w:t>
      </w:r>
    </w:p>
    <w:p w14:paraId="55B0D46F" w14:textId="77777777" w:rsidR="00DE56DD" w:rsidRPr="00366626" w:rsidRDefault="00DE56DD" w:rsidP="00DE56DD"/>
    <w:p w14:paraId="7BD28AE0" w14:textId="60E3C4AF" w:rsidR="00DE56DD" w:rsidRPr="00366626" w:rsidRDefault="00DE56DD" w:rsidP="00DE56DD">
      <w:r w:rsidRPr="00366626">
        <w:t xml:space="preserve">If you’re following the 2016 election campaigns, you might be under the impression that international trade is an unmitigated disaster and it’s time for America to turn inwards. But as former U.S. ambassador to the United Nations, I know that </w:t>
      </w:r>
      <w:r w:rsidRPr="00366626">
        <w:rPr>
          <w:rStyle w:val="StyleUnderline"/>
          <w:highlight w:val="yellow"/>
        </w:rPr>
        <w:t>trade and economic relationships are the foundation for U.S. influence abroad</w:t>
      </w:r>
      <w:r w:rsidRPr="00366626">
        <w:t>. So as Congress considers whether to vote on President Obama’s major trade deal, the Trans-Pacific Partnership (TPP), they should turn off the cable news and consider the cost of inaction, because it is far more significant than you might think. Recently</w:t>
      </w:r>
      <w:r w:rsidRPr="00366626">
        <w:rPr>
          <w:rStyle w:val="StyleUnderline"/>
        </w:rPr>
        <w:t>, the U.S. International Trade Commission (ITC) released its economic impact report on TPP</w:t>
      </w:r>
      <w:r w:rsidRPr="00366626">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366626">
        <w:rPr>
          <w:rStyle w:val="StyleUnderline"/>
          <w:highlight w:val="yellow"/>
        </w:rPr>
        <w:t>TPP’s benefits reach beyond wage and job gains for the U.S. economy</w:t>
      </w:r>
      <w:r w:rsidRPr="00366626">
        <w:t xml:space="preserve">. </w:t>
      </w:r>
      <w:r w:rsidRPr="00366626">
        <w:rPr>
          <w:rStyle w:val="StyleUnderline"/>
          <w:highlight w:val="yellow"/>
        </w:rPr>
        <w:t>It also furthers</w:t>
      </w:r>
      <w:r w:rsidRPr="00366626">
        <w:rPr>
          <w:rStyle w:val="StyleUnderline"/>
        </w:rPr>
        <w:t xml:space="preserve"> important </w:t>
      </w:r>
      <w:r w:rsidRPr="00366626">
        <w:rPr>
          <w:rStyle w:val="StyleUnderline"/>
          <w:highlight w:val="yellow"/>
        </w:rPr>
        <w:t>U.S. interests like higher labor standards, reduced wildlife trafficking, and cooperation to combat climate change.</w:t>
      </w:r>
      <w:r w:rsidRPr="00366626">
        <w:t xml:space="preserve"> </w:t>
      </w:r>
      <w:r w:rsidRPr="00366626">
        <w:rPr>
          <w:rStyle w:val="StyleUnderline"/>
          <w:highlight w:val="yellow"/>
        </w:rPr>
        <w:t>Access to clean energy technology is a cornerstone to solving the global climate change problem</w:t>
      </w:r>
      <w:r w:rsidRPr="00366626">
        <w:t xml:space="preserve">. </w:t>
      </w:r>
      <w:r w:rsidRPr="00366626">
        <w:rPr>
          <w:rStyle w:val="StyleUnderline"/>
          <w:highlight w:val="yellow"/>
        </w:rPr>
        <w:t>TPP will boost international adoption</w:t>
      </w:r>
      <w:r w:rsidRPr="00366626">
        <w:rPr>
          <w:rStyle w:val="StyleUnderline"/>
        </w:rPr>
        <w:t xml:space="preserve"> of clean energy </w:t>
      </w:r>
      <w:r w:rsidRPr="00366626">
        <w:rPr>
          <w:rStyle w:val="StyleUnderline"/>
          <w:highlight w:val="yellow"/>
        </w:rPr>
        <w:t>by cutting tariffs</w:t>
      </w:r>
      <w:r w:rsidRPr="00366626">
        <w:rPr>
          <w:rStyle w:val="StyleUnderline"/>
        </w:rPr>
        <w:t xml:space="preserve"> on renewable energy technologies </w:t>
      </w:r>
      <w:r w:rsidRPr="00366626">
        <w:rPr>
          <w:rStyle w:val="StyleUnderline"/>
          <w:highlight w:val="yellow"/>
        </w:rPr>
        <w:t>and committing member countries shift to low-emission economies</w:t>
      </w:r>
      <w:r w:rsidRPr="00366626">
        <w:t xml:space="preserve">. </w:t>
      </w:r>
      <w:r w:rsidRPr="00366626">
        <w:rPr>
          <w:rStyle w:val="StyleUnderline"/>
          <w:highlight w:val="yellow"/>
        </w:rPr>
        <w:t>TPP will eliminate taxes on wind turbines, solar panels, and other renewable energy products</w:t>
      </w:r>
      <w:r w:rsidRPr="00366626">
        <w:rPr>
          <w:rStyle w:val="StyleUnderline"/>
        </w:rPr>
        <w:t xml:space="preserve">: </w:t>
      </w:r>
      <w:r w:rsidRPr="00366626">
        <w:rPr>
          <w:rStyle w:val="StyleUnderline"/>
          <w:highlight w:val="yellow"/>
        </w:rPr>
        <w:t>making it cheaper and easier for these growing economies to switch to clean energy and reach their climate change goals.</w:t>
      </w:r>
      <w:r w:rsidRPr="00366626">
        <w:t xml:space="preserve"> In an increasingly complex global economy, governments must be empowered to put in place regulations that account for climate change. TPP does this by securing the right of each member country to create laws and regulations in the public interest, like addressing carbon pollution and climate change. </w:t>
      </w:r>
      <w:r w:rsidRPr="00366626">
        <w:rPr>
          <w:rStyle w:val="StyleUnderline"/>
        </w:rPr>
        <w:t>Countries need the freedom to take decisive action on climate change</w:t>
      </w:r>
      <w:r w:rsidRPr="00366626">
        <w:t xml:space="preserve"> and the TPP protects its members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366626">
        <w:rPr>
          <w:highlight w:val="yellow"/>
        </w:rPr>
        <w:t xml:space="preserve">. </w:t>
      </w:r>
      <w:r w:rsidRPr="00366626">
        <w:rPr>
          <w:rStyle w:val="StyleUnderline"/>
          <w:highlight w:val="yellow"/>
        </w:rPr>
        <w:t>TPP is another opportunity to exert American leadership</w:t>
      </w:r>
      <w:r w:rsidRPr="00366626">
        <w:t xml:space="preserve">. It fosters strong economic and trade relationships in the fast-growing Asia Pacific region, home to countries responsible for over 25 percent of global carbon emissions. </w:t>
      </w:r>
      <w:r w:rsidRPr="00366626">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366626">
        <w:t xml:space="preserve"> </w:t>
      </w:r>
    </w:p>
    <w:p w14:paraId="5726AA6F" w14:textId="77777777" w:rsidR="00DE56DD" w:rsidRPr="00366626" w:rsidRDefault="00DE56DD" w:rsidP="00DE56DD">
      <w:pPr>
        <w:pStyle w:val="Heading4"/>
      </w:pPr>
      <w:r w:rsidRPr="00366626">
        <w:t xml:space="preserve">Warming causes extinction. </w:t>
      </w:r>
    </w:p>
    <w:p w14:paraId="0165564B" w14:textId="77777777" w:rsidR="00DE56DD" w:rsidRPr="00366626" w:rsidRDefault="00DE56DD" w:rsidP="00DE56DD">
      <w:r w:rsidRPr="00366626">
        <w:rPr>
          <w:rStyle w:val="Style13ptBold"/>
        </w:rPr>
        <w:t>Flournoy 12</w:t>
      </w:r>
      <w:r w:rsidRPr="00366626">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27AC394A" w14:textId="77777777" w:rsidR="00DE56DD" w:rsidRPr="00366626" w:rsidRDefault="00DE56DD" w:rsidP="00DE56DD">
      <w:pPr>
        <w:rPr>
          <w:sz w:val="12"/>
        </w:rPr>
      </w:pPr>
      <w:r w:rsidRPr="00366626">
        <w:rPr>
          <w:sz w:val="12"/>
        </w:rPr>
        <w:t>In the Online Journal of Space Communication , Dr. Feng Hsu, a  NASA scientist at Goddard Space Flight Center, a research center in the forefront of science of space and Earth, writes, “</w:t>
      </w:r>
      <w:r w:rsidRPr="00366626">
        <w:rPr>
          <w:bCs/>
          <w:sz w:val="24"/>
          <w:highlight w:val="yellow"/>
          <w:u w:val="single"/>
        </w:rPr>
        <w:t xml:space="preserve">The </w:t>
      </w:r>
      <w:r w:rsidRPr="00366626">
        <w:rPr>
          <w:bCs/>
          <w:sz w:val="24"/>
          <w:u w:val="single"/>
        </w:rPr>
        <w:t>evidence of global warming is alarming</w:t>
      </w:r>
      <w:r w:rsidRPr="00366626">
        <w:rPr>
          <w:sz w:val="12"/>
        </w:rPr>
        <w:t xml:space="preserve">,” noting the </w:t>
      </w:r>
      <w:r w:rsidRPr="00366626">
        <w:rPr>
          <w:bCs/>
          <w:sz w:val="24"/>
          <w:highlight w:val="yellow"/>
          <w:u w:val="single"/>
        </w:rPr>
        <w:t>potential for a</w:t>
      </w:r>
      <w:r w:rsidRPr="00366626">
        <w:rPr>
          <w:sz w:val="12"/>
          <w:highlight w:val="yellow"/>
        </w:rPr>
        <w:t xml:space="preserve"> </w:t>
      </w:r>
      <w:r w:rsidRPr="00366626">
        <w:rPr>
          <w:bCs/>
          <w:sz w:val="24"/>
          <w:highlight w:val="yellow"/>
          <w:u w:val="single"/>
        </w:rPr>
        <w:t>catastrophic planetary climate change</w:t>
      </w:r>
      <w:r w:rsidRPr="00366626">
        <w:rPr>
          <w:sz w:val="12"/>
          <w:highlight w:val="yellow"/>
        </w:rPr>
        <w:t xml:space="preserve"> </w:t>
      </w:r>
      <w:r w:rsidRPr="00366626">
        <w:rPr>
          <w:bCs/>
          <w:sz w:val="24"/>
          <w:highlight w:val="yellow"/>
          <w:u w:val="single"/>
        </w:rPr>
        <w:t>is real and troubling</w:t>
      </w:r>
      <w:r w:rsidRPr="00366626">
        <w:rPr>
          <w:sz w:val="12"/>
        </w:rPr>
        <w:t> (Hsu 2010 ) . Hsu and his </w:t>
      </w:r>
      <w:r w:rsidRPr="00366626">
        <w:rPr>
          <w:bCs/>
          <w:sz w:val="24"/>
          <w:highlight w:val="yellow"/>
          <w:u w:val="single"/>
        </w:rPr>
        <w:t>NASA</w:t>
      </w:r>
      <w:r w:rsidRPr="00366626">
        <w:rPr>
          <w:sz w:val="12"/>
        </w:rPr>
        <w:t xml:space="preserve"> colleagues </w:t>
      </w:r>
      <w:r w:rsidRPr="00366626">
        <w:rPr>
          <w:bCs/>
          <w:sz w:val="24"/>
          <w:highlight w:val="yellow"/>
          <w:u w:val="single"/>
        </w:rPr>
        <w:t>were</w:t>
      </w:r>
      <w:r w:rsidRPr="00366626">
        <w:rPr>
          <w:sz w:val="12"/>
        </w:rPr>
        <w:t xml:space="preserve"> engaged in </w:t>
      </w:r>
      <w:r w:rsidRPr="00366626">
        <w:rPr>
          <w:bCs/>
          <w:sz w:val="24"/>
          <w:highlight w:val="yellow"/>
          <w:u w:val="single"/>
        </w:rPr>
        <w:t>monitoring</w:t>
      </w:r>
      <w:r w:rsidRPr="00366626">
        <w:rPr>
          <w:bCs/>
          <w:sz w:val="24"/>
          <w:u w:val="single"/>
        </w:rPr>
        <w:t xml:space="preserve"> and analyzing climate changes on a global scale, through which they received first-hand scientific information and data</w:t>
      </w:r>
      <w:r w:rsidRPr="00366626">
        <w:rPr>
          <w:sz w:val="12"/>
        </w:rPr>
        <w:t xml:space="preserve"> relating to global warming issues, </w:t>
      </w:r>
      <w:r w:rsidRPr="00366626">
        <w:rPr>
          <w:bCs/>
          <w:sz w:val="24"/>
          <w:u w:val="single"/>
        </w:rPr>
        <w:t>including</w:t>
      </w:r>
      <w:r w:rsidRPr="00366626">
        <w:rPr>
          <w:sz w:val="12"/>
        </w:rPr>
        <w:t xml:space="preserve"> the dynamics of </w:t>
      </w:r>
      <w:r w:rsidRPr="00366626">
        <w:rPr>
          <w:bCs/>
          <w:sz w:val="24"/>
          <w:highlight w:val="yellow"/>
          <w:u w:val="single"/>
        </w:rPr>
        <w:t>polar ice cap melting</w:t>
      </w:r>
      <w:r w:rsidRPr="00366626">
        <w:rPr>
          <w:bCs/>
          <w:sz w:val="24"/>
          <w:u w:val="single"/>
        </w:rPr>
        <w:t>.</w:t>
      </w:r>
      <w:r w:rsidRPr="00366626">
        <w:rPr>
          <w:sz w:val="12"/>
        </w:rPr>
        <w:t xml:space="preserve"> After discussing this research with colleagues who were world experts on the subject, he wrote: </w:t>
      </w:r>
      <w:r w:rsidRPr="00366626">
        <w:rPr>
          <w:bCs/>
          <w:sz w:val="24"/>
          <w:u w:val="single"/>
        </w:rPr>
        <w:t xml:space="preserve">I now have no doubt </w:t>
      </w:r>
      <w:r w:rsidRPr="00366626">
        <w:rPr>
          <w:bCs/>
          <w:sz w:val="24"/>
          <w:highlight w:val="yellow"/>
          <w:u w:val="single"/>
        </w:rPr>
        <w:t>global temperatures are rising,</w:t>
      </w:r>
      <w:r w:rsidRPr="00366626">
        <w:rPr>
          <w:bCs/>
          <w:sz w:val="24"/>
          <w:u w:val="single"/>
        </w:rPr>
        <w:t xml:space="preserve"> and</w:t>
      </w:r>
      <w:r w:rsidRPr="00366626">
        <w:rPr>
          <w:sz w:val="12"/>
        </w:rPr>
        <w:t xml:space="preserve"> that </w:t>
      </w:r>
      <w:r w:rsidRPr="00366626">
        <w:rPr>
          <w:bCs/>
          <w:sz w:val="24"/>
          <w:u w:val="single"/>
        </w:rPr>
        <w:t>global warming is a serious problem confronting all of humanit</w:t>
      </w:r>
      <w:r w:rsidRPr="00366626">
        <w:rPr>
          <w:bCs/>
          <w:sz w:val="24"/>
          <w:highlight w:val="yellow"/>
          <w:u w:val="single"/>
        </w:rPr>
        <w:t>y</w:t>
      </w:r>
      <w:r w:rsidRPr="00366626">
        <w:rPr>
          <w:sz w:val="12"/>
        </w:rPr>
        <w:t xml:space="preserve">. </w:t>
      </w:r>
      <w:r w:rsidRPr="00366626">
        <w:rPr>
          <w:bCs/>
          <w:sz w:val="24"/>
          <w:u w:val="single"/>
        </w:rPr>
        <w:t>No matter whether these trends are due to human interference or</w:t>
      </w:r>
      <w:r w:rsidRPr="00366626">
        <w:rPr>
          <w:sz w:val="12"/>
        </w:rPr>
        <w:t xml:space="preserve"> to the </w:t>
      </w:r>
      <w:r w:rsidRPr="00366626">
        <w:rPr>
          <w:bCs/>
          <w:sz w:val="24"/>
          <w:u w:val="single"/>
        </w:rPr>
        <w:t>cosmic cycling</w:t>
      </w:r>
      <w:r w:rsidRPr="00366626">
        <w:rPr>
          <w:sz w:val="12"/>
        </w:rPr>
        <w:t xml:space="preserve"> of our solar system, there are two basic facts that are crystal clear: (a) </w:t>
      </w:r>
      <w:r w:rsidRPr="00366626">
        <w:rPr>
          <w:bCs/>
          <w:sz w:val="24"/>
          <w:highlight w:val="yellow"/>
          <w:u w:val="single"/>
        </w:rPr>
        <w:t>there is</w:t>
      </w:r>
      <w:r w:rsidRPr="00366626">
        <w:rPr>
          <w:sz w:val="12"/>
          <w:highlight w:val="yellow"/>
        </w:rPr>
        <w:t xml:space="preserve"> </w:t>
      </w:r>
      <w:r w:rsidRPr="00366626">
        <w:rPr>
          <w:bCs/>
          <w:sz w:val="24"/>
          <w:highlight w:val="yellow"/>
          <w:u w:val="single"/>
        </w:rPr>
        <w:t>overwhelming scientific evidence</w:t>
      </w:r>
      <w:r w:rsidRPr="00366626">
        <w:rPr>
          <w:sz w:val="12"/>
          <w:highlight w:val="yellow"/>
        </w:rPr>
        <w:t xml:space="preserve"> </w:t>
      </w:r>
      <w:r w:rsidRPr="00366626">
        <w:rPr>
          <w:bCs/>
          <w:sz w:val="24"/>
          <w:highlight w:val="yellow"/>
          <w:u w:val="single"/>
        </w:rPr>
        <w:t>showing</w:t>
      </w:r>
      <w:r w:rsidRPr="00366626">
        <w:rPr>
          <w:bCs/>
          <w:sz w:val="24"/>
          <w:u w:val="single"/>
        </w:rPr>
        <w:t xml:space="preserve"> positive correlations between </w:t>
      </w:r>
      <w:r w:rsidRPr="00366626">
        <w:rPr>
          <w:bCs/>
          <w:sz w:val="24"/>
          <w:highlight w:val="yellow"/>
          <w:u w:val="single"/>
        </w:rPr>
        <w:t>the level of</w:t>
      </w:r>
      <w:r w:rsidRPr="00366626">
        <w:rPr>
          <w:bCs/>
          <w:sz w:val="24"/>
          <w:u w:val="single"/>
        </w:rPr>
        <w:t xml:space="preserve"> </w:t>
      </w:r>
      <w:r w:rsidRPr="00366626">
        <w:rPr>
          <w:bCs/>
          <w:sz w:val="24"/>
          <w:highlight w:val="yellow"/>
          <w:u w:val="single"/>
        </w:rPr>
        <w:t>CO2 concentrations in Earth’s atmosphere</w:t>
      </w:r>
      <w:r w:rsidRPr="00366626">
        <w:rPr>
          <w:bCs/>
          <w:sz w:val="24"/>
          <w:u w:val="single"/>
        </w:rPr>
        <w:t> with respect to</w:t>
      </w:r>
      <w:r w:rsidRPr="00366626">
        <w:rPr>
          <w:sz w:val="12"/>
        </w:rPr>
        <w:t xml:space="preserve"> the </w:t>
      </w:r>
      <w:r w:rsidRPr="00366626">
        <w:rPr>
          <w:bCs/>
          <w:sz w:val="24"/>
          <w:u w:val="single"/>
        </w:rPr>
        <w:t>historical fluctuations of global temperature changes; and</w:t>
      </w:r>
      <w:r w:rsidRPr="00366626">
        <w:rPr>
          <w:sz w:val="12"/>
        </w:rPr>
        <w:t> (b) </w:t>
      </w:r>
      <w:r w:rsidRPr="00366626">
        <w:rPr>
          <w:bCs/>
          <w:sz w:val="24"/>
          <w:u w:val="single"/>
        </w:rPr>
        <w:t>the</w:t>
      </w:r>
      <w:r w:rsidRPr="00366626">
        <w:rPr>
          <w:sz w:val="12"/>
        </w:rPr>
        <w:t xml:space="preserve"> </w:t>
      </w:r>
      <w:r w:rsidRPr="00366626">
        <w:rPr>
          <w:bCs/>
          <w:sz w:val="24"/>
          <w:u w:val="single"/>
        </w:rPr>
        <w:t>overwhelming majority of the world’s scientific community</w:t>
      </w:r>
      <w:r w:rsidRPr="00366626">
        <w:rPr>
          <w:sz w:val="12"/>
        </w:rPr>
        <w:t xml:space="preserve"> </w:t>
      </w:r>
      <w:r w:rsidRPr="00366626">
        <w:rPr>
          <w:bCs/>
          <w:sz w:val="24"/>
          <w:u w:val="single"/>
        </w:rPr>
        <w:t>is in agreement about the risks of a</w:t>
      </w:r>
      <w:r w:rsidRPr="00366626">
        <w:rPr>
          <w:sz w:val="12"/>
        </w:rPr>
        <w:t xml:space="preserve"> </w:t>
      </w:r>
      <w:r w:rsidRPr="00366626">
        <w:rPr>
          <w:bCs/>
          <w:sz w:val="24"/>
          <w:u w:val="single"/>
        </w:rPr>
        <w:t>potential catastrophic global climate change</w:t>
      </w:r>
      <w:r w:rsidRPr="00366626">
        <w:rPr>
          <w:sz w:val="12"/>
        </w:rPr>
        <w:t xml:space="preserve">. That is, </w:t>
      </w:r>
      <w:r w:rsidRPr="00366626">
        <w:rPr>
          <w:bCs/>
          <w:sz w:val="24"/>
          <w:u w:val="single"/>
        </w:rPr>
        <w:t>if</w:t>
      </w:r>
      <w:r w:rsidRPr="00366626">
        <w:rPr>
          <w:sz w:val="12"/>
        </w:rPr>
        <w:t xml:space="preserve"> we </w:t>
      </w:r>
      <w:r w:rsidRPr="00366626">
        <w:rPr>
          <w:bCs/>
          <w:sz w:val="24"/>
          <w:u w:val="single"/>
        </w:rPr>
        <w:t>humans continue to ignore this problem</w:t>
      </w:r>
      <w:r w:rsidRPr="00366626">
        <w:rPr>
          <w:sz w:val="12"/>
        </w:rPr>
        <w:t xml:space="preserve"> and do nothing, if we continue dumping huge quantities of greenhouse gases into Earth’s biosphere, </w:t>
      </w:r>
      <w:r w:rsidRPr="00366626">
        <w:rPr>
          <w:bCs/>
          <w:sz w:val="24"/>
          <w:u w:val="single"/>
        </w:rPr>
        <w:t>humanity will be at dire risk</w:t>
      </w:r>
      <w:r w:rsidRPr="00366626">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366626">
        <w:rPr>
          <w:bCs/>
          <w:sz w:val="24"/>
          <w:highlight w:val="yellow"/>
          <w:u w:val="single"/>
        </w:rPr>
        <w:t>the risks of a catastrophic anthropogenic climate change can</w:t>
      </w:r>
      <w:r w:rsidRPr="00366626">
        <w:rPr>
          <w:sz w:val="12"/>
          <w:highlight w:val="yellow"/>
        </w:rPr>
        <w:t xml:space="preserve"> </w:t>
      </w:r>
      <w:r w:rsidRPr="00366626">
        <w:rPr>
          <w:bCs/>
          <w:sz w:val="24"/>
          <w:highlight w:val="yellow"/>
          <w:u w:val="single"/>
        </w:rPr>
        <w:t>be</w:t>
      </w:r>
      <w:r w:rsidRPr="00366626">
        <w:rPr>
          <w:sz w:val="12"/>
        </w:rPr>
        <w:t xml:space="preserve"> potentially </w:t>
      </w:r>
      <w:r w:rsidRPr="00366626">
        <w:rPr>
          <w:b/>
          <w:sz w:val="24"/>
          <w:highlight w:val="yellow"/>
          <w:u w:val="single"/>
          <w:bdr w:val="single" w:sz="4" w:space="0" w:color="auto"/>
        </w:rPr>
        <w:t>the extinction of human species</w:t>
      </w:r>
      <w:r w:rsidRPr="00366626">
        <w:rPr>
          <w:sz w:val="12"/>
        </w:rPr>
        <w:t>, a risk that is simply too high for us to take any chances” (Hsu 2010 ) </w:t>
      </w:r>
    </w:p>
    <w:p w14:paraId="151E8EA6" w14:textId="77777777" w:rsidR="00DE56DD" w:rsidRPr="00366626" w:rsidRDefault="00DE56DD" w:rsidP="00DE56DD"/>
    <w:p w14:paraId="50532F36" w14:textId="77777777" w:rsidR="00DE56DD" w:rsidRPr="00366626" w:rsidRDefault="00DE56DD" w:rsidP="00DE56DD">
      <w:pPr>
        <w:pStyle w:val="Heading1"/>
      </w:pPr>
      <w:proofErr w:type="spellStart"/>
      <w:r w:rsidRPr="00366626">
        <w:t>Aff</w:t>
      </w:r>
      <w:proofErr w:type="spellEnd"/>
    </w:p>
    <w:p w14:paraId="224715F4" w14:textId="77777777" w:rsidR="00DE56DD" w:rsidRPr="00366626" w:rsidRDefault="00DE56DD" w:rsidP="00DE56DD"/>
    <w:p w14:paraId="1C220005" w14:textId="77777777" w:rsidR="00DE56DD" w:rsidRPr="00366626" w:rsidRDefault="00DE56DD" w:rsidP="00DE56DD">
      <w:pPr>
        <w:pStyle w:val="Heading2"/>
      </w:pPr>
      <w:r w:rsidRPr="00366626">
        <w:t>Uniqueness</w:t>
      </w:r>
    </w:p>
    <w:p w14:paraId="5F677324" w14:textId="77777777" w:rsidR="00DE56DD" w:rsidRPr="00366626" w:rsidRDefault="00DE56DD" w:rsidP="00DE56DD">
      <w:pPr>
        <w:pStyle w:val="Heading3"/>
      </w:pPr>
      <w:r w:rsidRPr="00366626">
        <w:t>Won’t Pass</w:t>
      </w:r>
    </w:p>
    <w:p w14:paraId="1EB9162E" w14:textId="77777777" w:rsidR="00DE56DD" w:rsidRPr="00366626" w:rsidRDefault="00DE56DD" w:rsidP="00DE56DD">
      <w:pPr>
        <w:pStyle w:val="Heading4"/>
      </w:pPr>
      <w:r w:rsidRPr="00366626">
        <w:t>Won’t pass- Increasing Democratic opposition means there might not even be a vote</w:t>
      </w:r>
    </w:p>
    <w:p w14:paraId="3D949DFB" w14:textId="6F185A2E" w:rsidR="00DE56DD" w:rsidRPr="00366626" w:rsidRDefault="00DE56DD" w:rsidP="00DE56DD">
      <w:r w:rsidRPr="00366626">
        <w:rPr>
          <w:rStyle w:val="Style13ptBold"/>
        </w:rPr>
        <w:t>Strauss 7/8</w:t>
      </w:r>
      <w:r w:rsidRPr="00366626">
        <w:t xml:space="preserve"> (Daniel Strauss: Politics Reporter, previously covered campaigns and elections for Talking Points Memo and before that was a breaking news reporter for The Hill newspaper, “Clinton, Sanders delegates demand stronger anti-TPP language in platform,” 7/8/16, http://www.politico.com/story/2016/07/trans-pacific-partnership-clinton-sanders-delegates-225300, Accessed: 7/12/16, RRR)</w:t>
      </w:r>
    </w:p>
    <w:p w14:paraId="097D73AA" w14:textId="29D55F9B" w:rsidR="00DE56DD" w:rsidRPr="00366626" w:rsidRDefault="00DE56DD" w:rsidP="00DE56DD">
      <w:pPr>
        <w:rPr>
          <w:sz w:val="16"/>
        </w:rPr>
      </w:pPr>
      <w:r w:rsidRPr="00366626">
        <w:rPr>
          <w:rStyle w:val="StyleUnderline"/>
          <w:highlight w:val="yellow"/>
        </w:rPr>
        <w:t>Democratic National Committee delegates aligned with both</w:t>
      </w:r>
      <w:r w:rsidRPr="00366626">
        <w:rPr>
          <w:sz w:val="16"/>
        </w:rPr>
        <w:t xml:space="preserve"> former Secretary of State Hillary </w:t>
      </w:r>
      <w:r w:rsidRPr="00366626">
        <w:rPr>
          <w:rStyle w:val="StyleUnderline"/>
          <w:highlight w:val="yellow"/>
        </w:rPr>
        <w:t>Clinton and</w:t>
      </w:r>
      <w:r w:rsidRPr="00366626">
        <w:rPr>
          <w:sz w:val="16"/>
        </w:rPr>
        <w:t xml:space="preserve"> Sen. Bernie </w:t>
      </w:r>
      <w:r w:rsidRPr="00366626">
        <w:rPr>
          <w:rStyle w:val="StyleUnderline"/>
          <w:highlight w:val="yellow"/>
        </w:rPr>
        <w:t>Sanders</w:t>
      </w:r>
      <w:r w:rsidRPr="00366626">
        <w:rPr>
          <w:rStyle w:val="StyleUnderline"/>
        </w:rPr>
        <w:t xml:space="preserve"> have </w:t>
      </w:r>
      <w:r w:rsidRPr="00366626">
        <w:rPr>
          <w:rStyle w:val="StyleUnderline"/>
          <w:highlight w:val="yellow"/>
        </w:rPr>
        <w:t>signed letters calling for stronger language opposing the 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artnership be included in the 2016 Democratic Party Platform</w:t>
      </w:r>
      <w:r w:rsidRPr="00366626">
        <w:rPr>
          <w:sz w:val="16"/>
        </w:rPr>
        <w:t xml:space="preserve">. The letters, obtained by POLITICO, come from delegates in Connecticut, Ohio, and New Jersey. </w:t>
      </w:r>
      <w:r w:rsidRPr="00366626">
        <w:rPr>
          <w:rStyle w:val="StyleUnderline"/>
        </w:rPr>
        <w:t xml:space="preserve">They </w:t>
      </w:r>
      <w:r w:rsidRPr="00366626">
        <w:rPr>
          <w:rStyle w:val="StyleUnderline"/>
          <w:highlight w:val="yellow"/>
        </w:rPr>
        <w:t>were sent out</w:t>
      </w:r>
      <w:r w:rsidRPr="00366626">
        <w:rPr>
          <w:rStyle w:val="StyleUnderline"/>
        </w:rPr>
        <w:t xml:space="preserve"> </w:t>
      </w:r>
      <w:r w:rsidRPr="00366626">
        <w:rPr>
          <w:sz w:val="16"/>
        </w:rPr>
        <w:t>on Thursday and Friday</w:t>
      </w:r>
      <w:r w:rsidRPr="00366626">
        <w:rPr>
          <w:rStyle w:val="StyleUnderline"/>
        </w:rPr>
        <w:t xml:space="preserve"> </w:t>
      </w:r>
      <w:r w:rsidRPr="00366626">
        <w:rPr>
          <w:rStyle w:val="StyleUnderline"/>
          <w:highlight w:val="yellow"/>
        </w:rPr>
        <w:t>ahead of the full Democratic National Committee's platform meeting in Orlando,</w:t>
      </w:r>
      <w:r w:rsidRPr="00366626">
        <w:rPr>
          <w:rStyle w:val="StyleUnderline"/>
        </w:rPr>
        <w:t xml:space="preserve"> where the 187 members will vote on the draft of the platform</w:t>
      </w:r>
      <w:r w:rsidRPr="00366626">
        <w:rPr>
          <w:sz w:val="16"/>
        </w:rPr>
        <w:t xml:space="preserve"> that then goes to the Democratic National Convention in Philadelphia for final approval. Both Sanders and Clinton oppose the deal in its current form. </w:t>
      </w:r>
      <w:r w:rsidRPr="00366626">
        <w:rPr>
          <w:rStyle w:val="StyleUnderline"/>
          <w:highlight w:val="yellow"/>
        </w:rPr>
        <w:t>Sanders</w:t>
      </w:r>
      <w:r w:rsidRPr="00366626">
        <w:rPr>
          <w:sz w:val="16"/>
        </w:rPr>
        <w:t xml:space="preserve">, earlier in the week, released language of the amendment he </w:t>
      </w:r>
      <w:r w:rsidRPr="00366626">
        <w:rPr>
          <w:rStyle w:val="StyleUnderline"/>
        </w:rPr>
        <w:t xml:space="preserve">wants inserted in the platform that </w:t>
      </w:r>
      <w:r w:rsidRPr="00366626">
        <w:rPr>
          <w:rStyle w:val="StyleUnderline"/>
          <w:highlight w:val="yellow"/>
        </w:rPr>
        <w:t>says the TPP shouldn't be brought up for a vote in the current or future Congresses</w:t>
      </w:r>
      <w:r w:rsidRPr="00366626">
        <w:rPr>
          <w:sz w:val="16"/>
        </w:rPr>
        <w:t xml:space="preserve">. The letters, to Platform Committee co-chairs </w:t>
      </w:r>
      <w:proofErr w:type="spellStart"/>
      <w:r w:rsidRPr="00366626">
        <w:rPr>
          <w:sz w:val="16"/>
        </w:rPr>
        <w:t>Dannel</w:t>
      </w:r>
      <w:proofErr w:type="spellEnd"/>
      <w:r w:rsidRPr="00366626">
        <w:rPr>
          <w:sz w:val="16"/>
        </w:rPr>
        <w:t xml:space="preserve"> Malloy, the governor of Connecticut, and former Atlanta Mayor Shirley Franklin, reiterate the need for strengthening language opposing TPP in the platform. "It must make clear that we oppose the TPP because if its failure to meet the high standards we believe should be enshrined in our trade agreements. We must address head on those who would say they are for fair trade when in reality they would do great damage to the working people we represent," the New Jersey letter to the co-chairs reads. The number of signatories on the letters vary. </w:t>
      </w:r>
      <w:r w:rsidRPr="00366626">
        <w:rPr>
          <w:rStyle w:val="StyleUnderline"/>
        </w:rPr>
        <w:t>Fifty-six signed the New Jersey letter, 26 from Ohio, and nine in Connecticut. They are made up of both Clinton and Sanders delegates.</w:t>
      </w:r>
      <w:r w:rsidRPr="00366626">
        <w:rPr>
          <w:sz w:val="16"/>
        </w:rPr>
        <w:t xml:space="preserve"> Prominent names on the letters include New Jersey Rep. Frank Pallone a Clinton supporter, Cornel West, a Sanders supporter, and Dayton, Ohio Mayor Nan Whaley, a Clinton delegate.</w:t>
      </w:r>
    </w:p>
    <w:p w14:paraId="2CCAED31" w14:textId="77777777" w:rsidR="00DE56DD" w:rsidRPr="00366626" w:rsidRDefault="00DE56DD" w:rsidP="00DE56DD"/>
    <w:p w14:paraId="7FFA3F9F" w14:textId="77777777" w:rsidR="00DE56DD" w:rsidRPr="00366626" w:rsidRDefault="00DE56DD" w:rsidP="00DE56DD">
      <w:pPr>
        <w:pStyle w:val="Heading4"/>
      </w:pPr>
      <w:r w:rsidRPr="00366626">
        <w:t>TPP won’t pass- Growing opposition within the Dems</w:t>
      </w:r>
    </w:p>
    <w:p w14:paraId="3E67BA43" w14:textId="5A56B547" w:rsidR="00DE56DD" w:rsidRPr="00366626" w:rsidRDefault="00DE56DD" w:rsidP="00DE56DD">
      <w:r w:rsidRPr="00366626">
        <w:rPr>
          <w:rStyle w:val="Style13ptBold"/>
        </w:rPr>
        <w:t>Rainey 7/7</w:t>
      </w:r>
      <w:r w:rsidRPr="00366626">
        <w:t xml:space="preserve"> (Ryan Rainey: Covers financial regulation for Morning Consult,  “Sanders, Ellison to Push for Tougher TPP Opposition in DNC Platform,” 7/7/16, https://morningconsult.com/2016/07/07/sanders-ellison-to-push-for-tougher-tpp-opposition-in-dnc-platform/, Accessed: 7/13/16, RRR)</w:t>
      </w:r>
    </w:p>
    <w:p w14:paraId="2C616DCA" w14:textId="6BC520B4" w:rsidR="00DE56DD" w:rsidRPr="00366626" w:rsidRDefault="00DE56DD" w:rsidP="00DE56DD">
      <w:pPr>
        <w:rPr>
          <w:sz w:val="16"/>
        </w:rPr>
      </w:pPr>
      <w:r w:rsidRPr="00366626">
        <w:rPr>
          <w:sz w:val="16"/>
        </w:rPr>
        <w:t xml:space="preserve">Since the release of the draft Democratic platform for this election cycle, partisan Democrats have lauded it as the most progressive in the history of the party. On trade, however, Sen. Bernie </w:t>
      </w:r>
      <w:r w:rsidRPr="00366626">
        <w:rPr>
          <w:rStyle w:val="StyleUnderline"/>
          <w:highlight w:val="yellow"/>
        </w:rPr>
        <w:t>Sanders</w:t>
      </w:r>
      <w:r w:rsidRPr="00366626">
        <w:rPr>
          <w:sz w:val="16"/>
        </w:rPr>
        <w:t xml:space="preserve"> (I-Vt.) </w:t>
      </w:r>
      <w:r w:rsidRPr="00366626">
        <w:rPr>
          <w:rStyle w:val="StyleUnderline"/>
          <w:highlight w:val="yellow"/>
        </w:rPr>
        <w:t>and his allies are actively pushing for</w:t>
      </w:r>
      <w:r w:rsidRPr="00366626">
        <w:rPr>
          <w:rStyle w:val="StyleUnderline"/>
        </w:rPr>
        <w:t xml:space="preserve"> the platform to include </w:t>
      </w:r>
      <w:r w:rsidRPr="00366626">
        <w:rPr>
          <w:rStyle w:val="StyleUnderline"/>
          <w:highlight w:val="yellow"/>
        </w:rPr>
        <w:t>stronger language</w:t>
      </w:r>
      <w:r w:rsidRPr="00366626">
        <w:rPr>
          <w:rStyle w:val="StyleUnderline"/>
        </w:rPr>
        <w:t xml:space="preserve"> </w:t>
      </w:r>
      <w:r w:rsidRPr="00366626">
        <w:rPr>
          <w:rStyle w:val="StyleUnderline"/>
          <w:highlight w:val="yellow"/>
        </w:rPr>
        <w:t>that makes clear the party’s opposition to the</w:t>
      </w:r>
      <w:r w:rsidRPr="00366626">
        <w:rPr>
          <w:rStyle w:val="StyleUnderline"/>
        </w:rPr>
        <w:t xml:space="preserve"> controversial </w:t>
      </w:r>
      <w:r w:rsidRPr="00366626">
        <w:rPr>
          <w:rStyle w:val="StyleUnderline"/>
          <w:highlight w:val="yellow"/>
        </w:rPr>
        <w:t>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artnership agreement</w:t>
      </w:r>
      <w:r w:rsidRPr="00366626">
        <w:rPr>
          <w:sz w:val="16"/>
        </w:rPr>
        <w:t xml:space="preserve">. The current platform language on TPP states that “there are a diversity of views in the party.” </w:t>
      </w:r>
      <w:r w:rsidRPr="00366626">
        <w:rPr>
          <w:rStyle w:val="StyleUnderline"/>
        </w:rPr>
        <w:t>Part of this push will include an effort to amend the draft at a final meeting of the platform’s drafting committee</w:t>
      </w:r>
      <w:r w:rsidRPr="00366626">
        <w:rPr>
          <w:sz w:val="16"/>
        </w:rPr>
        <w:t xml:space="preserve"> scheduled for Friday and Saturday in Orlando, Fla. Congressional Progressive Caucus Co-Chairman Keith Ellison of Minnesota, an early Sanders endorser and a member of the drafting committee, told Morning Consult it will be his top priority to offer amendments to intensify language opposing TPP and the current model of trade policy at that meeting. The push will come in the wake of Ellison’s earlier failed efforts to amend the draft with a flat-out opposition of the TPP. At a June 24 drafting meeting in St. Louis, he argued that </w:t>
      </w:r>
      <w:r w:rsidRPr="00366626">
        <w:rPr>
          <w:rStyle w:val="StyleUnderline"/>
          <w:highlight w:val="yellow"/>
        </w:rPr>
        <w:t>since Sanders and</w:t>
      </w:r>
      <w:r w:rsidRPr="00366626">
        <w:rPr>
          <w:rStyle w:val="StyleUnderline"/>
        </w:rPr>
        <w:t xml:space="preserve"> likely Democratic nominee Hillary </w:t>
      </w:r>
      <w:r w:rsidRPr="00366626">
        <w:rPr>
          <w:rStyle w:val="StyleUnderline"/>
          <w:highlight w:val="yellow"/>
        </w:rPr>
        <w:t>Clinton are on the record as opposing the trade deal, the platform should reflect that</w:t>
      </w:r>
      <w:r w:rsidRPr="00366626">
        <w:rPr>
          <w:rStyle w:val="StyleUnderline"/>
        </w:rPr>
        <w:t xml:space="preserve"> </w:t>
      </w:r>
      <w:r w:rsidRPr="00366626">
        <w:rPr>
          <w:rStyle w:val="StyleUnderline"/>
          <w:highlight w:val="yellow"/>
        </w:rPr>
        <w:t>opposition</w:t>
      </w:r>
      <w:r w:rsidRPr="00366626">
        <w:rPr>
          <w:rStyle w:val="StyleUnderline"/>
        </w:rPr>
        <w:t xml:space="preserve"> as a stance of the party as a whole.</w:t>
      </w:r>
      <w:r w:rsidRPr="00366626">
        <w:rPr>
          <w:sz w:val="16"/>
        </w:rPr>
        <w:t xml:space="preserve"> </w:t>
      </w:r>
      <w:r w:rsidRPr="00366626">
        <w:rPr>
          <w:rStyle w:val="StyleUnderline"/>
        </w:rPr>
        <w:t>The platform now doesn’t include outright opposition to TPP</w:t>
      </w:r>
      <w:r w:rsidRPr="00366626">
        <w:rPr>
          <w:sz w:val="16"/>
        </w:rPr>
        <w:t xml:space="preserve">. “Many Democrats are on record stating that </w:t>
      </w:r>
      <w:r w:rsidRPr="00366626">
        <w:rPr>
          <w:rStyle w:val="StyleUnderline"/>
        </w:rPr>
        <w:t>the agreement does not meet the standards set out in this platform</w:t>
      </w:r>
      <w:r w:rsidRPr="00366626">
        <w:rPr>
          <w:sz w:val="16"/>
        </w:rPr>
        <w:t xml:space="preserve">; other Democrats have expressed support for the agreement,” the platform draft states. “But </w:t>
      </w:r>
      <w:r w:rsidRPr="00366626">
        <w:rPr>
          <w:rStyle w:val="StyleUnderline"/>
          <w:highlight w:val="yellow"/>
        </w:rPr>
        <w:t>all Democrats believe that any trade agreement must protect workers and the environment and not undermine access to critically-needed prescription drugs</w:t>
      </w:r>
      <w:r w:rsidRPr="00366626">
        <w:rPr>
          <w:sz w:val="16"/>
        </w:rPr>
        <w:t>.”</w:t>
      </w:r>
    </w:p>
    <w:p w14:paraId="30BDA2DE" w14:textId="77777777" w:rsidR="00DE56DD" w:rsidRPr="00366626" w:rsidRDefault="00DE56DD" w:rsidP="00DE56DD">
      <w:pPr>
        <w:rPr>
          <w:sz w:val="16"/>
        </w:rPr>
      </w:pPr>
    </w:p>
    <w:p w14:paraId="761DF93C" w14:textId="77777777" w:rsidR="00DE56DD" w:rsidRPr="00366626" w:rsidRDefault="00DE56DD" w:rsidP="00DE56DD">
      <w:pPr>
        <w:rPr>
          <w:sz w:val="16"/>
        </w:rPr>
      </w:pPr>
    </w:p>
    <w:p w14:paraId="76EF63C9" w14:textId="77777777" w:rsidR="00DE56DD" w:rsidRPr="00366626" w:rsidRDefault="00DE56DD" w:rsidP="00DE56DD">
      <w:pPr>
        <w:pStyle w:val="Heading4"/>
      </w:pPr>
      <w:r w:rsidRPr="00366626">
        <w:t>Won’t pass- Trump has sparked Republican opposition to the deal</w:t>
      </w:r>
    </w:p>
    <w:p w14:paraId="58D412EC" w14:textId="53C6FA0E" w:rsidR="00DE56DD" w:rsidRPr="00366626" w:rsidRDefault="00DE56DD" w:rsidP="00DE56DD">
      <w:r w:rsidRPr="00366626">
        <w:rPr>
          <w:rStyle w:val="Style13ptBold"/>
        </w:rPr>
        <w:t xml:space="preserve">Cheney 7/11 </w:t>
      </w:r>
      <w:r w:rsidRPr="00366626">
        <w:t>(Kyle Cheney: Reporter for POLITICO’s Campaign Pro, covered the implementation of the Affordable Care Act and its political implications – from the Supreme Court decision upholding the law to the rollout of HealthCare.gov and the coverage gains that ensued, former reporter on Massachusetts government and politics for the State House News Service, “GOP platform panel strikes references to TPP,” 7/11/16, http://www.politico.com/story/2016/07/republican-platform-panel-tpp-225364, Accessed: 7/13/16, RRR)</w:t>
      </w:r>
    </w:p>
    <w:p w14:paraId="5AE6E025" w14:textId="3AE5E238" w:rsidR="00DE56DD" w:rsidRPr="00366626" w:rsidRDefault="00DE56DD" w:rsidP="00DE56DD">
      <w:pPr>
        <w:rPr>
          <w:sz w:val="16"/>
        </w:rPr>
      </w:pPr>
      <w:r w:rsidRPr="00366626">
        <w:rPr>
          <w:sz w:val="16"/>
        </w:rPr>
        <w:t xml:space="preserve">CLEVELAND — </w:t>
      </w:r>
      <w:r w:rsidRPr="00366626">
        <w:rPr>
          <w:rStyle w:val="StyleUnderline"/>
        </w:rPr>
        <w:t xml:space="preserve">A panel crafting </w:t>
      </w:r>
      <w:r w:rsidRPr="00366626">
        <w:rPr>
          <w:rStyle w:val="StyleUnderline"/>
          <w:highlight w:val="yellow"/>
        </w:rPr>
        <w:t>the Republican Party’s platform on trade has removed all references to the 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 xml:space="preserve">artnership trade agreement, </w:t>
      </w:r>
      <w:r w:rsidRPr="00366626">
        <w:rPr>
          <w:rStyle w:val="StyleUnderline"/>
          <w:highlight w:val="yellow"/>
        </w:rPr>
        <w:t>citing Donald Trump’s rejection of the deal</w:t>
      </w:r>
      <w:r w:rsidRPr="00366626">
        <w:rPr>
          <w:rStyle w:val="StyleUnderline"/>
        </w:rPr>
        <w:t xml:space="preserve"> and the difficult politics that Republican incumbents are navigating</w:t>
      </w:r>
      <w:r w:rsidRPr="00366626">
        <w:rPr>
          <w:sz w:val="16"/>
        </w:rPr>
        <w:t>. “I think we should take out TPP completely,” said Tracey Monroe-</w:t>
      </w:r>
      <w:proofErr w:type="spellStart"/>
      <w:r w:rsidRPr="00366626">
        <w:rPr>
          <w:sz w:val="16"/>
        </w:rPr>
        <w:t>Winburn</w:t>
      </w:r>
      <w:proofErr w:type="spellEnd"/>
      <w:r w:rsidRPr="00366626">
        <w:rPr>
          <w:sz w:val="16"/>
        </w:rPr>
        <w:t xml:space="preserve">, an Ohio delegate. “We know that our presumptive nominee isn’t in favor of it, one … and we have some senators who are running across the country that were in support of it at one time.” The new language must still be vetted by the GOP’s full Platform Committee Monday afternoon. </w:t>
      </w:r>
      <w:r w:rsidRPr="00366626">
        <w:rPr>
          <w:rStyle w:val="StyleUnderline"/>
          <w:highlight w:val="yellow"/>
        </w:rPr>
        <w:t xml:space="preserve">Andy </w:t>
      </w:r>
      <w:proofErr w:type="spellStart"/>
      <w:r w:rsidRPr="00366626">
        <w:rPr>
          <w:rStyle w:val="StyleUnderline"/>
          <w:highlight w:val="yellow"/>
        </w:rPr>
        <w:t>Puzder</w:t>
      </w:r>
      <w:proofErr w:type="spellEnd"/>
      <w:r w:rsidRPr="00366626">
        <w:rPr>
          <w:rStyle w:val="StyleUnderline"/>
        </w:rPr>
        <w:t xml:space="preserve">, one of the co-chairs of the GOP platform economic subcommittee, </w:t>
      </w:r>
      <w:r w:rsidRPr="00366626">
        <w:rPr>
          <w:rStyle w:val="StyleUnderline"/>
          <w:highlight w:val="yellow"/>
        </w:rPr>
        <w:t>suggested that TPP has become too thorny of an issue</w:t>
      </w:r>
      <w:r w:rsidRPr="00366626">
        <w:rPr>
          <w:rStyle w:val="StyleUnderline"/>
        </w:rPr>
        <w:t xml:space="preserve"> to take a specific stand on. </w:t>
      </w:r>
      <w:r w:rsidRPr="00366626">
        <w:rPr>
          <w:rStyle w:val="StyleUnderline"/>
          <w:highlight w:val="yellow"/>
        </w:rPr>
        <w:t>Trump has found flaws in the current version</w:t>
      </w:r>
      <w:r w:rsidRPr="00366626">
        <w:rPr>
          <w:sz w:val="16"/>
          <w:highlight w:val="yellow"/>
        </w:rPr>
        <w:t>,</w:t>
      </w:r>
      <w:r w:rsidRPr="00366626">
        <w:rPr>
          <w:sz w:val="16"/>
        </w:rPr>
        <w:t xml:space="preserve"> he said. Rather than wade into the specific agreement, he suggested embracing a broad trade platform that discourages “massive trade deficits,” negotiating better trade deals and enforcing existing deals. “Who can argue with we shouldn’t have such big deficits?” he wondered. </w:t>
      </w:r>
      <w:r w:rsidRPr="00366626">
        <w:rPr>
          <w:rStyle w:val="StyleUnderline"/>
        </w:rPr>
        <w:t xml:space="preserve">The language </w:t>
      </w:r>
      <w:proofErr w:type="spellStart"/>
      <w:r w:rsidRPr="00366626">
        <w:rPr>
          <w:rStyle w:val="StyleUnderline"/>
        </w:rPr>
        <w:t>Puzder</w:t>
      </w:r>
      <w:proofErr w:type="spellEnd"/>
      <w:r w:rsidRPr="00366626">
        <w:rPr>
          <w:rStyle w:val="StyleUnderline"/>
        </w:rPr>
        <w:t xml:space="preserve"> described would dovetail more completely with Trump’s language on trade</w:t>
      </w:r>
      <w:r w:rsidRPr="00366626">
        <w:rPr>
          <w:sz w:val="16"/>
        </w:rPr>
        <w:t>.</w:t>
      </w:r>
    </w:p>
    <w:p w14:paraId="6631C14F" w14:textId="77777777" w:rsidR="00DE56DD" w:rsidRPr="00366626" w:rsidRDefault="00DE56DD" w:rsidP="00DE56DD">
      <w:pPr>
        <w:rPr>
          <w:sz w:val="16"/>
        </w:rPr>
      </w:pPr>
    </w:p>
    <w:p w14:paraId="1DD1D3AF" w14:textId="77777777" w:rsidR="00DE56DD" w:rsidRPr="00366626" w:rsidRDefault="00DE56DD" w:rsidP="00DE56DD">
      <w:pPr>
        <w:pStyle w:val="Heading4"/>
      </w:pPr>
      <w:r w:rsidRPr="00366626">
        <w:t>Won’t pass- Both candidates oppose it and are accelerating opposition</w:t>
      </w:r>
    </w:p>
    <w:p w14:paraId="15B2AE34" w14:textId="26927B3A" w:rsidR="00DE56DD" w:rsidRPr="00366626" w:rsidRDefault="00DE56DD" w:rsidP="00DE56DD">
      <w:r w:rsidRPr="00366626">
        <w:rPr>
          <w:rStyle w:val="Style13ptBold"/>
        </w:rPr>
        <w:t>Seitz-Wald 7/7</w:t>
      </w:r>
      <w:r w:rsidRPr="00366626">
        <w:t xml:space="preserve"> (Alex Seitz-Wald: Politics Reporter for NBC News, “Ahead of Democratic Platform Meeting, Warren Urges Opposition to TPP Trade Deal,” 7/7/16, http://www.nbcnews.com/politics/2016-election/ahead-democratic-platform-meeting-warren-urges-opposition-tpp-trade-deal-n605151, Accessed: 7/13/16, RRR)</w:t>
      </w:r>
    </w:p>
    <w:p w14:paraId="02D1BB44" w14:textId="4360017D" w:rsidR="00DE56DD" w:rsidRPr="00366626" w:rsidRDefault="00DE56DD" w:rsidP="00DE56DD">
      <w:pPr>
        <w:rPr>
          <w:sz w:val="16"/>
        </w:rPr>
      </w:pPr>
      <w:r w:rsidRPr="00366626">
        <w:rPr>
          <w:sz w:val="16"/>
        </w:rPr>
        <w:t xml:space="preserve">Amid a heated intra-party debate on trade, Sen. </w:t>
      </w:r>
      <w:r w:rsidRPr="00366626">
        <w:rPr>
          <w:rStyle w:val="StyleUnderline"/>
        </w:rPr>
        <w:t>Elizabeth Warren is encouraging members of a progressive group to keep up their fight against the Trans Pacific Partnership trade deal</w:t>
      </w:r>
      <w:r w:rsidRPr="00366626">
        <w:rPr>
          <w:sz w:val="16"/>
        </w:rPr>
        <w:t xml:space="preserve">. </w:t>
      </w:r>
      <w:r w:rsidRPr="00366626">
        <w:rPr>
          <w:rStyle w:val="StyleUnderline"/>
          <w:highlight w:val="yellow"/>
        </w:rPr>
        <w:t>The TPP is a</w:t>
      </w:r>
      <w:r w:rsidRPr="00366626">
        <w:rPr>
          <w:rStyle w:val="StyleUnderline"/>
        </w:rPr>
        <w:t xml:space="preserve"> multinational </w:t>
      </w:r>
      <w:r w:rsidRPr="00366626">
        <w:rPr>
          <w:rStyle w:val="StyleUnderline"/>
          <w:highlight w:val="yellow"/>
        </w:rPr>
        <w:t>trade agreement</w:t>
      </w:r>
      <w:r w:rsidRPr="00366626">
        <w:rPr>
          <w:sz w:val="16"/>
        </w:rPr>
        <w:t xml:space="preserve"> pushed by the Obama administration</w:t>
      </w:r>
      <w:r w:rsidRPr="00366626">
        <w:rPr>
          <w:rStyle w:val="StyleUnderline"/>
        </w:rPr>
        <w:t xml:space="preserve">, </w:t>
      </w:r>
      <w:r w:rsidRPr="00366626">
        <w:rPr>
          <w:rStyle w:val="StyleUnderline"/>
          <w:highlight w:val="yellow"/>
        </w:rPr>
        <w:t>which progressives and Donald Trump allies feel would harm U.S. workers by driving down labor prices and empowering multi-national corporations</w:t>
      </w:r>
      <w:r w:rsidRPr="00366626">
        <w:rPr>
          <w:sz w:val="16"/>
        </w:rPr>
        <w:t xml:space="preserve">. </w:t>
      </w:r>
      <w:r w:rsidRPr="00366626">
        <w:rPr>
          <w:rStyle w:val="StyleUnderline"/>
        </w:rPr>
        <w:t>The typically obscure issue of trade policy has thrust to the fore this year thanks to vocal opposition from Trump and Bernie Sanders, who is making an all-out push to get anti-TPP language added to the Democratic platform</w:t>
      </w:r>
      <w:r w:rsidRPr="00366626">
        <w:rPr>
          <w:sz w:val="16"/>
        </w:rPr>
        <w:t xml:space="preserve"> at a party meeting in Orlando this weekend. Congress needs to approve TPP, and </w:t>
      </w:r>
      <w:r w:rsidRPr="00366626">
        <w:rPr>
          <w:rStyle w:val="StyleUnderline"/>
          <w:highlight w:val="yellow"/>
        </w:rPr>
        <w:t>Sanders allies want the platform to oppose any vote on the trade pact in the lame duck session of Congress later this year</w:t>
      </w:r>
      <w:r w:rsidRPr="00366626">
        <w:rPr>
          <w:sz w:val="16"/>
        </w:rPr>
        <w:t xml:space="preserve">, but they say </w:t>
      </w:r>
      <w:proofErr w:type="spellStart"/>
      <w:r w:rsidRPr="00366626">
        <w:rPr>
          <w:sz w:val="16"/>
        </w:rPr>
        <w:t>say</w:t>
      </w:r>
      <w:proofErr w:type="spellEnd"/>
      <w:r w:rsidRPr="00366626">
        <w:rPr>
          <w:sz w:val="16"/>
        </w:rPr>
        <w:t xml:space="preserve"> Clinton-aligned members have so far nixed that provision. </w:t>
      </w:r>
      <w:r w:rsidRPr="00366626">
        <w:rPr>
          <w:rStyle w:val="StyleUnderline"/>
          <w:highlight w:val="yellow"/>
        </w:rPr>
        <w:t>Clinton is opposed to the TPP as well</w:t>
      </w:r>
      <w:r w:rsidRPr="00366626">
        <w:rPr>
          <w:sz w:val="16"/>
        </w:rPr>
        <w:t>, but the trade pact is a top goal of President Obama's.</w:t>
      </w:r>
    </w:p>
    <w:p w14:paraId="4309BFEC" w14:textId="77777777" w:rsidR="00DE56DD" w:rsidRPr="00366626" w:rsidRDefault="00DE56DD" w:rsidP="00DE56DD">
      <w:pPr>
        <w:pStyle w:val="Heading3"/>
      </w:pPr>
      <w:r w:rsidRPr="00366626">
        <w:t xml:space="preserve">AT: </w:t>
      </w:r>
      <w:proofErr w:type="spellStart"/>
      <w:r w:rsidRPr="00366626">
        <w:t>Morcos</w:t>
      </w:r>
      <w:proofErr w:type="spellEnd"/>
      <w:r w:rsidRPr="00366626">
        <w:t xml:space="preserve"> (Will Pass)</w:t>
      </w:r>
    </w:p>
    <w:p w14:paraId="68149E9F" w14:textId="77777777" w:rsidR="00DE56DD" w:rsidRPr="00366626" w:rsidRDefault="00DE56DD" w:rsidP="00DE56DD">
      <w:pPr>
        <w:pStyle w:val="Heading4"/>
      </w:pPr>
      <w:proofErr w:type="spellStart"/>
      <w:r w:rsidRPr="00366626">
        <w:t>Morcos</w:t>
      </w:r>
      <w:proofErr w:type="spellEnd"/>
      <w:r w:rsidRPr="00366626">
        <w:t xml:space="preserve"> goes </w:t>
      </w:r>
      <w:proofErr w:type="spellStart"/>
      <w:r w:rsidRPr="00366626">
        <w:t>aff</w:t>
      </w:r>
      <w:proofErr w:type="spellEnd"/>
      <w:r w:rsidRPr="00366626">
        <w:t>- Clinton opposes a vote during the lame duck</w:t>
      </w:r>
    </w:p>
    <w:p w14:paraId="7A161B17" w14:textId="2E6C36A4" w:rsidR="00DE56DD" w:rsidRPr="00366626" w:rsidRDefault="00DE56DD" w:rsidP="00DE56DD">
      <w:proofErr w:type="spellStart"/>
      <w:r w:rsidRPr="00366626">
        <w:rPr>
          <w:rStyle w:val="Style13ptBold"/>
        </w:rPr>
        <w:t>Morcos</w:t>
      </w:r>
      <w:proofErr w:type="spellEnd"/>
      <w:r w:rsidRPr="00366626">
        <w:rPr>
          <w:rStyle w:val="Style13ptBold"/>
        </w:rPr>
        <w:t xml:space="preserve"> 7/10</w:t>
      </w:r>
      <w:r w:rsidRPr="00366626">
        <w:t xml:space="preserve"> (Salam </w:t>
      </w:r>
      <w:proofErr w:type="spellStart"/>
      <w:r w:rsidRPr="00366626">
        <w:t>Morcos</w:t>
      </w:r>
      <w:proofErr w:type="spellEnd"/>
      <w:r w:rsidRPr="00366626">
        <w:t>: Author at Progressive Army, providing progressive news, commentary, and analysis about politics, “Hillary Clinton’s Covert Campaign for the TPP,” 7/10/16, http://progressivearmy.com/2016/07/10/hillary-clintons-covert-campaign-tpp/, Accessed: 7/13/16, RRR)</w:t>
      </w:r>
    </w:p>
    <w:p w14:paraId="3D1A3FAF" w14:textId="731F31ED" w:rsidR="00DE56DD" w:rsidRPr="00366626" w:rsidRDefault="00DE56DD" w:rsidP="00DE56DD">
      <w:pPr>
        <w:rPr>
          <w:sz w:val="14"/>
        </w:rPr>
      </w:pPr>
      <w:r w:rsidRPr="00366626">
        <w:rPr>
          <w:sz w:val="14"/>
        </w:rPr>
        <w:t xml:space="preserve">Hillary Clinton’s delegates voted down amendments proposed by Bernie Sanders supporters to reject the Trans-Pacific Partnership in the two-day Democratic platform meeting in Orlando. The </w:t>
      </w:r>
      <w:r w:rsidRPr="00366626">
        <w:rPr>
          <w:rStyle w:val="StyleUnderline"/>
        </w:rPr>
        <w:t xml:space="preserve">proposed amendments </w:t>
      </w:r>
      <w:r w:rsidRPr="00366626">
        <w:rPr>
          <w:sz w:val="14"/>
        </w:rPr>
        <w:t xml:space="preserve">would </w:t>
      </w:r>
      <w:r w:rsidRPr="00366626">
        <w:rPr>
          <w:rStyle w:val="StyleUnderline"/>
        </w:rPr>
        <w:t xml:space="preserve">have put </w:t>
      </w:r>
      <w:r w:rsidRPr="00366626">
        <w:rPr>
          <w:rStyle w:val="StyleUnderline"/>
          <w:highlight w:val="yellow"/>
        </w:rPr>
        <w:t>the Democratic Party</w:t>
      </w:r>
      <w:r w:rsidRPr="00366626">
        <w:rPr>
          <w:rStyle w:val="StyleUnderline"/>
        </w:rPr>
        <w:t xml:space="preserve"> on record for </w:t>
      </w:r>
      <w:r w:rsidRPr="00366626">
        <w:rPr>
          <w:rStyle w:val="StyleUnderline"/>
          <w:highlight w:val="yellow"/>
        </w:rPr>
        <w:t>oppos</w:t>
      </w:r>
      <w:r w:rsidRPr="00366626">
        <w:rPr>
          <w:rStyle w:val="StyleUnderline"/>
        </w:rPr>
        <w:t xml:space="preserve">ing </w:t>
      </w:r>
      <w:r w:rsidRPr="00366626">
        <w:rPr>
          <w:rStyle w:val="StyleUnderline"/>
          <w:highlight w:val="yellow"/>
        </w:rPr>
        <w:t>a vote on the TPP during the lame duck session of Congress</w:t>
      </w:r>
      <w:r w:rsidRPr="00366626">
        <w:rPr>
          <w:rStyle w:val="StyleUnderline"/>
        </w:rPr>
        <w:t xml:space="preserve"> (when Congress meets after Election Day on November 8, but before the new Congress’ and President’s terms begin in January</w:t>
      </w:r>
      <w:r w:rsidRPr="00366626">
        <w:rPr>
          <w:sz w:val="14"/>
        </w:rPr>
        <w:t xml:space="preserve">.) This appears to be conflicting with the stance of their preferred candidate. </w:t>
      </w:r>
      <w:r w:rsidRPr="00366626">
        <w:rPr>
          <w:rStyle w:val="Emphasis"/>
          <w:highlight w:val="yellow"/>
        </w:rPr>
        <w:t>Hillary Clinton has stated that she opposes the TPP, and indicated that she doesn’t support a vote on the trade deal during the lame duck session of Congress</w:t>
      </w:r>
      <w:r w:rsidRPr="00366626">
        <w:rPr>
          <w:sz w:val="14"/>
          <w:highlight w:val="yellow"/>
        </w:rPr>
        <w:t>.</w:t>
      </w:r>
      <w:r w:rsidRPr="00366626">
        <w:rPr>
          <w:sz w:val="14"/>
        </w:rPr>
        <w:t xml:space="preserve"> Many have questioned her authenticity on that stance, especially because she was an ardent supporter of the deal during her tenure as a Secretary of State. Even TPP lobbyists are confident that Clinton will support the TPP once elected. Despite Clinton’s stance on the trade deal, NBC News reports that the Clinton campaign was whipping members to oppose the language proposed by Sanders loyalists to reject the TPP. This was also corroborated by Zaid </w:t>
      </w:r>
      <w:proofErr w:type="spellStart"/>
      <w:r w:rsidRPr="00366626">
        <w:rPr>
          <w:sz w:val="14"/>
        </w:rPr>
        <w:t>Jilani</w:t>
      </w:r>
      <w:proofErr w:type="spellEnd"/>
      <w:r w:rsidRPr="00366626">
        <w:rPr>
          <w:sz w:val="14"/>
        </w:rPr>
        <w:t xml:space="preserve"> from The Intercept, who reported that the Clinton campaign was actively engaged with platform committee delegates and directing them on votes.  The former Secretary of Labor, Robert Reich, revealed a conversation that he had with a Clinton advisor on his Facebook page. The advisor asserted that Clinton would not oppose President Obama on the TPP. Ironically, the advisor still believes that Clinton would be shielded from any criticism about the TPP because she came out against it.</w:t>
      </w:r>
    </w:p>
    <w:p w14:paraId="330A0001" w14:textId="77777777" w:rsidR="00DE56DD" w:rsidRPr="00366626" w:rsidRDefault="00DE56DD" w:rsidP="00DE56DD"/>
    <w:p w14:paraId="723ED349" w14:textId="77777777" w:rsidR="00DE56DD" w:rsidRPr="00366626" w:rsidRDefault="00DE56DD" w:rsidP="00DE56DD">
      <w:pPr>
        <w:pStyle w:val="Heading3"/>
      </w:pPr>
      <w:r w:rsidRPr="00366626">
        <w:t>Gun Control Thumper</w:t>
      </w:r>
    </w:p>
    <w:p w14:paraId="6F3C7B19" w14:textId="77777777" w:rsidR="00DE56DD" w:rsidRPr="00366626" w:rsidRDefault="00DE56DD" w:rsidP="00DE56DD">
      <w:pPr>
        <w:pStyle w:val="Heading4"/>
      </w:pPr>
      <w:r w:rsidRPr="00366626">
        <w:t>Gun control thumps- Recent speeches and Congressional coalitions</w:t>
      </w:r>
    </w:p>
    <w:p w14:paraId="7E4B575A" w14:textId="51506539" w:rsidR="00DE56DD" w:rsidRPr="00366626" w:rsidRDefault="00DE56DD" w:rsidP="00DE56DD">
      <w:r w:rsidRPr="00366626">
        <w:rPr>
          <w:rStyle w:val="Style13ptBold"/>
        </w:rPr>
        <w:t>Wire 6/14</w:t>
      </w:r>
      <w:r w:rsidRPr="00366626">
        <w:t xml:space="preserve"> (Sarah Wire: LA Times Reporter focusing on CA Reps in Congress, covered politics in Washington for the Arkansas Democrat-Gazette, former statehouse reporter for the Arkansas Democrat-Gazette and Associated Press bureaus in Idaho and Missouri, “California Democrats push Congress, again, for gun control votes,” 6/14/16, http://www.latimes.com/politics/la-pol-ca-gun-control-democrats-congress-20160614-snap-htmlstory.html, Accessed: 7/14/16, RRR)</w:t>
      </w:r>
    </w:p>
    <w:p w14:paraId="0B0BD6BF" w14:textId="277075D9" w:rsidR="00DE56DD" w:rsidRPr="00366626" w:rsidRDefault="00DE56DD" w:rsidP="00DE56DD">
      <w:pPr>
        <w:rPr>
          <w:sz w:val="16"/>
        </w:rPr>
      </w:pPr>
      <w:r w:rsidRPr="00366626">
        <w:rPr>
          <w:sz w:val="16"/>
        </w:rPr>
        <w:t xml:space="preserve">Sen. </w:t>
      </w:r>
      <w:r w:rsidRPr="00366626">
        <w:rPr>
          <w:rStyle w:val="StyleUnderline"/>
          <w:highlight w:val="yellow"/>
        </w:rPr>
        <w:t>Dianne Feinstein</w:t>
      </w:r>
      <w:r w:rsidRPr="00366626">
        <w:rPr>
          <w:sz w:val="16"/>
        </w:rPr>
        <w:t xml:space="preserve"> (D-Calif.) </w:t>
      </w:r>
      <w:r w:rsidRPr="00366626">
        <w:rPr>
          <w:rStyle w:val="StyleUnderline"/>
          <w:highlight w:val="yellow"/>
        </w:rPr>
        <w:t>said</w:t>
      </w:r>
      <w:r w:rsidRPr="00366626">
        <w:rPr>
          <w:sz w:val="16"/>
        </w:rPr>
        <w:t xml:space="preserve"> in a statement Tuesday that </w:t>
      </w:r>
      <w:r w:rsidRPr="00366626">
        <w:rPr>
          <w:rStyle w:val="StyleUnderline"/>
          <w:highlight w:val="yellow"/>
        </w:rPr>
        <w:t>Congress should reconsider the military-style assault weapon ban</w:t>
      </w:r>
      <w:r w:rsidRPr="00366626">
        <w:rPr>
          <w:sz w:val="16"/>
        </w:rPr>
        <w:t>, and she may put forward legislation to do so herself. Congress banned the manufacture, sale and possession of semi-automatic, or so-called assault weapons, in 1994, but allowed the ban to expire in 2004. Feinstein pushed to have the ban reinstated after the 2012 Sandy Hook Elementary School massacre. “</w:t>
      </w:r>
      <w:r w:rsidRPr="00366626">
        <w:rPr>
          <w:rStyle w:val="StyleUnderline"/>
        </w:rPr>
        <w:t xml:space="preserve">If Congress had approved the Assault Weapons Ban of 2013, the manufacture of these weapons would have been prohibited, and I believe </w:t>
      </w:r>
      <w:r w:rsidRPr="00366626">
        <w:rPr>
          <w:rStyle w:val="StyleUnderline"/>
          <w:highlight w:val="yellow"/>
        </w:rPr>
        <w:t>the Orlando gunman would have been prevented from buying the</w:t>
      </w:r>
      <w:r w:rsidRPr="00366626">
        <w:rPr>
          <w:sz w:val="16"/>
        </w:rPr>
        <w:t xml:space="preserve"> Sig Sauer </w:t>
      </w:r>
      <w:r w:rsidRPr="00366626">
        <w:rPr>
          <w:rStyle w:val="StyleUnderline"/>
          <w:highlight w:val="yellow"/>
        </w:rPr>
        <w:t>MCX</w:t>
      </w:r>
      <w:r w:rsidRPr="00366626">
        <w:rPr>
          <w:sz w:val="16"/>
        </w:rPr>
        <w:t xml:space="preserve">,” she said. “While it’s true that an assault-weapons ban would not stop every attack or shooting, it’s clear that a weapon of war that can kill 49 people and wound so many others does not belong on our streets.” </w:t>
      </w:r>
      <w:r w:rsidRPr="00366626">
        <w:rPr>
          <w:rStyle w:val="StyleUnderline"/>
          <w:highlight w:val="yellow"/>
        </w:rPr>
        <w:t>President Obama also called for an assault weapons ban in a speech Tuesday</w:t>
      </w:r>
      <w:r w:rsidRPr="00366626">
        <w:rPr>
          <w:rStyle w:val="StyleUnderline"/>
        </w:rPr>
        <w:t>.</w:t>
      </w:r>
      <w:r w:rsidRPr="00366626">
        <w:rPr>
          <w:sz w:val="16"/>
        </w:rPr>
        <w:t xml:space="preserve"> Rep. Jackie Speier (D-Hillsborough) made her case during a passionate speech on the House floor Tuesday morning. “The American people are too familiar with the AR-15, a weapon designed to hunt Americans in their most vulnerable places, the classroom, the movie theater, the nightclub,” she said.</w:t>
      </w:r>
    </w:p>
    <w:p w14:paraId="603A0279" w14:textId="77777777" w:rsidR="00DE56DD" w:rsidRPr="00366626" w:rsidRDefault="00DE56DD" w:rsidP="00DE56DD">
      <w:pPr>
        <w:pStyle w:val="Heading4"/>
      </w:pPr>
      <w:r w:rsidRPr="00366626">
        <w:t>Gun control is Congress’ top priority- Recent incidents increase the rallying cry within Congress</w:t>
      </w:r>
    </w:p>
    <w:p w14:paraId="2C7DD8CA" w14:textId="5220C367" w:rsidR="00DE56DD" w:rsidRPr="00366626" w:rsidRDefault="00DE56DD" w:rsidP="00DE56DD">
      <w:proofErr w:type="spellStart"/>
      <w:r w:rsidRPr="00366626">
        <w:rPr>
          <w:rStyle w:val="Style13ptBold"/>
        </w:rPr>
        <w:t>Caygle</w:t>
      </w:r>
      <w:proofErr w:type="spellEnd"/>
      <w:r w:rsidRPr="00366626">
        <w:rPr>
          <w:rStyle w:val="Style13ptBold"/>
        </w:rPr>
        <w:t xml:space="preserve"> 7/8</w:t>
      </w:r>
      <w:r w:rsidRPr="00366626">
        <w:t xml:space="preserve"> (Heather </w:t>
      </w:r>
      <w:proofErr w:type="spellStart"/>
      <w:r w:rsidRPr="00366626">
        <w:t>Caygle</w:t>
      </w:r>
      <w:proofErr w:type="spellEnd"/>
      <w:r w:rsidRPr="00366626">
        <w:t>: Congress reporter for POLITICO, former congressional reporter for Bloomberg BNA, primarily covering transportation, tax reform, agriculture, appropriations and the Postal Service, “Black caucus demands gun control vote after shootings,” 7/8/16, http://www.politico.com/story/2016/07/congress-gun-vote-black-caucus-225292, Accessed: 7/14/16, RRR)</w:t>
      </w:r>
    </w:p>
    <w:p w14:paraId="6C5D23EC" w14:textId="7200F2D8" w:rsidR="00EF0E92" w:rsidRPr="00366626" w:rsidRDefault="00DE56DD" w:rsidP="00DE56DD">
      <w:pPr>
        <w:rPr>
          <w:sz w:val="16"/>
        </w:rPr>
      </w:pPr>
      <w:r w:rsidRPr="00366626">
        <w:rPr>
          <w:rStyle w:val="StyleUnderline"/>
        </w:rPr>
        <w:t>The Congressional Black Caucus is calling for an immediate vote on a gun control bill following a wave of violence</w:t>
      </w:r>
      <w:r w:rsidRPr="00366626">
        <w:rPr>
          <w:sz w:val="16"/>
        </w:rPr>
        <w:t xml:space="preserve"> this week </w:t>
      </w:r>
      <w:r w:rsidRPr="00366626">
        <w:rPr>
          <w:rStyle w:val="StyleUnderline"/>
        </w:rPr>
        <w:t>that left two black civilians and five police officers dead in three separate incidents.</w:t>
      </w:r>
      <w:r w:rsidRPr="00366626">
        <w:rPr>
          <w:rStyle w:val="StyleUnderline"/>
          <w:sz w:val="12"/>
        </w:rPr>
        <w:t xml:space="preserve"> </w:t>
      </w:r>
      <w:r w:rsidRPr="00366626">
        <w:rPr>
          <w:sz w:val="16"/>
        </w:rPr>
        <w:t>“</w:t>
      </w:r>
      <w:r w:rsidRPr="00366626">
        <w:rPr>
          <w:rStyle w:val="StyleUnderline"/>
          <w:highlight w:val="yellow"/>
        </w:rPr>
        <w:t>Republicans, what on earth — why are you recoiling and not giving us a debate on gun violence?</w:t>
      </w:r>
      <w:r w:rsidRPr="00366626">
        <w:rPr>
          <w:sz w:val="16"/>
        </w:rPr>
        <w:t xml:space="preserve">” </w:t>
      </w:r>
      <w:r w:rsidRPr="00366626">
        <w:rPr>
          <w:rStyle w:val="StyleUnderline"/>
        </w:rPr>
        <w:t>CBC Chairman</w:t>
      </w:r>
      <w:r w:rsidRPr="00366626">
        <w:rPr>
          <w:sz w:val="16"/>
        </w:rPr>
        <w:t xml:space="preserve"> G.K</w:t>
      </w:r>
      <w:r w:rsidRPr="00366626">
        <w:rPr>
          <w:rStyle w:val="StyleUnderline"/>
        </w:rPr>
        <w:t>. Butterfield</w:t>
      </w:r>
      <w:r w:rsidRPr="00366626">
        <w:rPr>
          <w:sz w:val="16"/>
        </w:rPr>
        <w:t xml:space="preserve"> (D-N.C.) </w:t>
      </w:r>
      <w:r w:rsidRPr="00366626">
        <w:rPr>
          <w:rStyle w:val="StyleUnderline"/>
        </w:rPr>
        <w:t>said at a</w:t>
      </w:r>
      <w:r w:rsidRPr="00366626">
        <w:rPr>
          <w:sz w:val="16"/>
        </w:rPr>
        <w:t xml:space="preserve"> Friday morning </w:t>
      </w:r>
      <w:r w:rsidRPr="00366626">
        <w:rPr>
          <w:rStyle w:val="StyleUnderline"/>
        </w:rPr>
        <w:t>press conference in the Capitol. “</w:t>
      </w:r>
      <w:r w:rsidRPr="00366626">
        <w:rPr>
          <w:rStyle w:val="StyleUnderline"/>
          <w:highlight w:val="yellow"/>
        </w:rPr>
        <w:t>We need legislative action now.”</w:t>
      </w:r>
      <w:r w:rsidRPr="00366626">
        <w:rPr>
          <w:rStyle w:val="StyleUnderline"/>
          <w:sz w:val="12"/>
        </w:rPr>
        <w:t xml:space="preserve"> </w:t>
      </w:r>
      <w:r w:rsidRPr="00366626">
        <w:rPr>
          <w:sz w:val="16"/>
        </w:rPr>
        <w:t xml:space="preserve">Story Continued Below The CBC push comes after a string of shootings this week, including the deaths of two men, Alton Sterling in Baton Rouge and </w:t>
      </w:r>
      <w:proofErr w:type="spellStart"/>
      <w:r w:rsidRPr="00366626">
        <w:rPr>
          <w:sz w:val="16"/>
        </w:rPr>
        <w:t>Philando</w:t>
      </w:r>
      <w:proofErr w:type="spellEnd"/>
      <w:r w:rsidRPr="00366626">
        <w:rPr>
          <w:sz w:val="16"/>
        </w:rPr>
        <w:t xml:space="preserve"> Castile in Minnesota, who were killed by police on Tuesday and Wednesday, respectively. Then on Thursday night, five Dallas police officers were gunned down, reportedly by sniper fire, during what was supposed to be a peaceful protest. The CBC members took care to equally condemn all three incidents, calling the police deaths a travesty. At the same time, they said the Black Lives Matter protesters should not be blamed for what happened in Dallas. "</w:t>
      </w:r>
      <w:r w:rsidRPr="00366626">
        <w:rPr>
          <w:rStyle w:val="StyleUnderline"/>
        </w:rPr>
        <w:t>People cannot use Black Lives Matter as a scapegoat. Those young kids came together to protest</w:t>
      </w:r>
      <w:r w:rsidRPr="00366626">
        <w:rPr>
          <w:sz w:val="16"/>
        </w:rPr>
        <w:t xml:space="preserve">,” said Rep. Cedric Richmond (D-La.). “You can’t blame them for these incidents happening. And as much as people would like to call them thugs and other things, they do that for their comfort." </w:t>
      </w:r>
      <w:r w:rsidRPr="00366626">
        <w:rPr>
          <w:rStyle w:val="StyleUnderline"/>
          <w:highlight w:val="yellow"/>
        </w:rPr>
        <w:t>As for gun control, the House and Senate have struggled to rally around a proposal that could garner enough bipartisan support</w:t>
      </w:r>
      <w:r w:rsidRPr="00366626">
        <w:rPr>
          <w:rStyle w:val="StyleUnderline"/>
        </w:rPr>
        <w:t>. The impasse spurred Democrats to seize the House floor for a daylong sit-in in late June</w:t>
      </w:r>
      <w:r w:rsidRPr="00366626">
        <w:rPr>
          <w:sz w:val="16"/>
        </w:rPr>
        <w:t xml:space="preserve">. House </w:t>
      </w:r>
      <w:r w:rsidRPr="00366626">
        <w:rPr>
          <w:rStyle w:val="StyleUnderline"/>
          <w:highlight w:val="yellow"/>
        </w:rPr>
        <w:t>GOP leaders then promised a vote</w:t>
      </w:r>
      <w:r w:rsidRPr="00366626">
        <w:rPr>
          <w:rStyle w:val="StyleUnderline"/>
        </w:rPr>
        <w:t xml:space="preserve"> on an anti-terrorism package with a gun control component before recess, </w:t>
      </w:r>
      <w:r w:rsidRPr="00366626">
        <w:rPr>
          <w:rStyle w:val="StyleUnderline"/>
          <w:highlight w:val="yellow"/>
        </w:rPr>
        <w:t>only to indefinitely delay a roll call amid GOP infightin</w:t>
      </w:r>
      <w:r w:rsidRPr="00366626">
        <w:rPr>
          <w:sz w:val="16"/>
          <w:highlight w:val="yellow"/>
        </w:rPr>
        <w:t>g</w:t>
      </w:r>
      <w:r w:rsidRPr="00366626">
        <w:rPr>
          <w:sz w:val="16"/>
        </w:rPr>
        <w:t>. Democrats had vowed to oppose the measure even before the delay.</w:t>
      </w:r>
    </w:p>
    <w:p w14:paraId="1B1E3440" w14:textId="77777777" w:rsidR="00EF0E92" w:rsidRPr="00366626" w:rsidRDefault="00EF0E92" w:rsidP="00EF0E92">
      <w:pPr>
        <w:pStyle w:val="Heading4"/>
      </w:pPr>
      <w:r w:rsidRPr="00366626">
        <w:t>Obama PC low now- Dallas shootings backlash</w:t>
      </w:r>
    </w:p>
    <w:p w14:paraId="70C74E6B" w14:textId="5AAA0E0D" w:rsidR="00EF0E92" w:rsidRPr="00366626" w:rsidRDefault="00EF0E92" w:rsidP="00EF0E92">
      <w:r w:rsidRPr="00366626">
        <w:rPr>
          <w:rStyle w:val="Style13ptBold"/>
        </w:rPr>
        <w:t>Darcy 7/12</w:t>
      </w:r>
      <w:r w:rsidRPr="00366626">
        <w:t xml:space="preserve"> (Oliver Darcy: Politics editor at Business Insider, former deputy managing editor at </w:t>
      </w:r>
      <w:proofErr w:type="spellStart"/>
      <w:r w:rsidRPr="00366626">
        <w:t>TheBlaze</w:t>
      </w:r>
      <w:proofErr w:type="spellEnd"/>
      <w:r w:rsidRPr="00366626">
        <w:t xml:space="preserve">, degree in political science from University of California, “politics editor at Business Insider. Previously, he was the deputy managing editor at </w:t>
      </w:r>
      <w:proofErr w:type="spellStart"/>
      <w:r w:rsidRPr="00366626">
        <w:t>TheBlaze</w:t>
      </w:r>
      <w:proofErr w:type="spellEnd"/>
      <w:r w:rsidRPr="00366626">
        <w:t>. He graduated with a degree in political science from the University of California,” 7/12/16, http://www.businessinsider.com/obama-guns-glock-book-computer-2016-7, Accessed: 7/14/16, RRR)</w:t>
      </w:r>
    </w:p>
    <w:p w14:paraId="2918508A" w14:textId="1CBDE267" w:rsidR="00EF0E92" w:rsidRPr="00366626" w:rsidRDefault="00EF0E92" w:rsidP="00EF0E92">
      <w:pPr>
        <w:rPr>
          <w:sz w:val="16"/>
        </w:rPr>
      </w:pPr>
      <w:r w:rsidRPr="00366626">
        <w:rPr>
          <w:sz w:val="16"/>
        </w:rPr>
        <w:t xml:space="preserve">President Barack </w:t>
      </w:r>
      <w:r w:rsidRPr="00366626">
        <w:rPr>
          <w:rStyle w:val="StyleUnderline"/>
          <w:highlight w:val="yellow"/>
        </w:rPr>
        <w:t>Obama was criticized</w:t>
      </w:r>
      <w:r w:rsidRPr="00366626">
        <w:rPr>
          <w:sz w:val="16"/>
        </w:rPr>
        <w:t xml:space="preserve"> on </w:t>
      </w:r>
      <w:r w:rsidRPr="00366626">
        <w:rPr>
          <w:rStyle w:val="StyleUnderline"/>
        </w:rPr>
        <w:t xml:space="preserve">Twitter </w:t>
      </w:r>
      <w:r w:rsidRPr="00366626">
        <w:rPr>
          <w:rStyle w:val="StyleUnderline"/>
          <w:highlight w:val="yellow"/>
        </w:rPr>
        <w:t>for a statement about guns during a speech in Dallas to honor the victims of last week's attack</w:t>
      </w:r>
      <w:r w:rsidRPr="00366626">
        <w:rPr>
          <w:sz w:val="16"/>
        </w:rPr>
        <w:t xml:space="preserve">. After delivering a set of unifying remarks, </w:t>
      </w:r>
      <w:r w:rsidRPr="00366626">
        <w:rPr>
          <w:rStyle w:val="StyleUnderline"/>
          <w:highlight w:val="yellow"/>
        </w:rPr>
        <w:t>Obama veered into</w:t>
      </w:r>
      <w:r w:rsidRPr="00366626">
        <w:rPr>
          <w:rStyle w:val="StyleUnderline"/>
        </w:rPr>
        <w:t xml:space="preserve"> more </w:t>
      </w:r>
      <w:r w:rsidRPr="00366626">
        <w:rPr>
          <w:rStyle w:val="StyleUnderline"/>
          <w:highlight w:val="yellow"/>
        </w:rPr>
        <w:t>controversial waters</w:t>
      </w:r>
      <w:r w:rsidRPr="00366626">
        <w:rPr>
          <w:sz w:val="16"/>
          <w:highlight w:val="yellow"/>
        </w:rPr>
        <w:t>. "</w:t>
      </w:r>
      <w:r w:rsidRPr="00366626">
        <w:rPr>
          <w:rStyle w:val="StyleUnderline"/>
          <w:highlight w:val="yellow"/>
        </w:rPr>
        <w:t>It's easier for a teenager to get his hands on a Glock than it is to get a computer or even a book</w:t>
      </w:r>
      <w:r w:rsidRPr="00366626">
        <w:rPr>
          <w:sz w:val="16"/>
        </w:rPr>
        <w:t xml:space="preserve">," the president said. </w:t>
      </w:r>
      <w:r w:rsidRPr="00366626">
        <w:rPr>
          <w:rStyle w:val="StyleUnderline"/>
        </w:rPr>
        <w:t xml:space="preserve">Obama also addressed the shooting deaths of Alton Sterling and </w:t>
      </w:r>
      <w:proofErr w:type="spellStart"/>
      <w:r w:rsidRPr="00366626">
        <w:rPr>
          <w:rStyle w:val="StyleUnderline"/>
        </w:rPr>
        <w:t>Philando</w:t>
      </w:r>
      <w:proofErr w:type="spellEnd"/>
      <w:r w:rsidRPr="00366626">
        <w:rPr>
          <w:rStyle w:val="StyleUnderline"/>
        </w:rPr>
        <w:t xml:space="preserve"> Castile</w:t>
      </w:r>
      <w:r w:rsidRPr="00366626">
        <w:rPr>
          <w:sz w:val="16"/>
        </w:rPr>
        <w:t xml:space="preserve"> last week, </w:t>
      </w:r>
      <w:r w:rsidRPr="00366626">
        <w:rPr>
          <w:rStyle w:val="StyleUnderline"/>
        </w:rPr>
        <w:t>saying Americans of all walks of life should be able to understand the pain their families are experiencing</w:t>
      </w:r>
      <w:r w:rsidRPr="00366626">
        <w:rPr>
          <w:sz w:val="16"/>
        </w:rPr>
        <w:t xml:space="preserve">. </w:t>
      </w:r>
      <w:r w:rsidRPr="00366626">
        <w:rPr>
          <w:rStyle w:val="StyleUnderline"/>
          <w:highlight w:val="yellow"/>
        </w:rPr>
        <w:t>The comments prompted conservatives</w:t>
      </w:r>
      <w:r w:rsidRPr="00366626">
        <w:rPr>
          <w:sz w:val="16"/>
        </w:rPr>
        <w:t xml:space="preserve">, and some media observers, </w:t>
      </w:r>
      <w:r w:rsidRPr="00366626">
        <w:rPr>
          <w:rStyle w:val="StyleUnderline"/>
          <w:highlight w:val="yellow"/>
        </w:rPr>
        <w:t>to knock the president</w:t>
      </w:r>
      <w:r w:rsidRPr="00366626">
        <w:rPr>
          <w:sz w:val="16"/>
        </w:rPr>
        <w:t>.</w:t>
      </w:r>
    </w:p>
    <w:p w14:paraId="4C37FE28" w14:textId="77777777" w:rsidR="00EF0E92" w:rsidRPr="00366626" w:rsidRDefault="00EF0E92" w:rsidP="00DE56DD">
      <w:pPr>
        <w:rPr>
          <w:sz w:val="16"/>
        </w:rPr>
      </w:pPr>
    </w:p>
    <w:p w14:paraId="5D6710FC" w14:textId="77777777" w:rsidR="00DE56DD" w:rsidRPr="00366626" w:rsidRDefault="00DE56DD" w:rsidP="00DE56DD">
      <w:pPr>
        <w:pStyle w:val="Heading3"/>
      </w:pPr>
      <w:r w:rsidRPr="00366626">
        <w:t>Puerto Rico Thumper</w:t>
      </w:r>
    </w:p>
    <w:p w14:paraId="56037747" w14:textId="77777777" w:rsidR="00DE56DD" w:rsidRPr="00366626" w:rsidRDefault="00DE56DD" w:rsidP="00DE56DD">
      <w:pPr>
        <w:pStyle w:val="Heading4"/>
      </w:pPr>
      <w:r w:rsidRPr="00366626">
        <w:t>Puerto Rico will require sustained Congressional attention- Initial action insufficient</w:t>
      </w:r>
    </w:p>
    <w:p w14:paraId="5E03AF90" w14:textId="07C94FEF" w:rsidR="00DE56DD" w:rsidRPr="00366626" w:rsidRDefault="00DE56DD" w:rsidP="00DE56DD">
      <w:r w:rsidRPr="00366626">
        <w:rPr>
          <w:rStyle w:val="Style13ptBold"/>
        </w:rPr>
        <w:t>Bloomberg 7/1</w:t>
      </w:r>
      <w:r w:rsidRPr="00366626">
        <w:t xml:space="preserve"> (Bloomberg View Editorial Board: Editing team, business and markets news, data, analysis, and video to the world, featuring stories from Businessweek and Bloomberg News, “Congress's Work With Puerto Rico Isn't Done Yet,” 7/1/16, http://www.bloomberg.com/view/articles/2016-07-01/congress-s-work-with-puerto-rico-isn-t-done-yet, Accessed: 7/15/16, RRR)</w:t>
      </w:r>
    </w:p>
    <w:p w14:paraId="4E73202C" w14:textId="19E89DF9" w:rsidR="00DE56DD" w:rsidRPr="00366626" w:rsidRDefault="00DE56DD" w:rsidP="00DE56DD">
      <w:pPr>
        <w:rPr>
          <w:sz w:val="16"/>
        </w:rPr>
      </w:pPr>
      <w:r w:rsidRPr="00366626">
        <w:rPr>
          <w:sz w:val="16"/>
        </w:rPr>
        <w:t xml:space="preserve">The good news is that Congress has finally passed a bipartisan bill to help </w:t>
      </w:r>
      <w:r w:rsidRPr="00366626">
        <w:rPr>
          <w:rStyle w:val="StyleUnderline"/>
          <w:highlight w:val="yellow"/>
        </w:rPr>
        <w:t>Puerto Rico</w:t>
      </w:r>
      <w:r w:rsidRPr="00366626">
        <w:rPr>
          <w:sz w:val="16"/>
        </w:rPr>
        <w:t xml:space="preserve"> dig out from its $70 billion in debt. The bad news is that the island </w:t>
      </w:r>
      <w:r w:rsidRPr="00366626">
        <w:rPr>
          <w:rStyle w:val="StyleUnderline"/>
          <w:highlight w:val="yellow"/>
        </w:rPr>
        <w:t>is</w:t>
      </w:r>
      <w:r w:rsidRPr="00366626">
        <w:rPr>
          <w:rStyle w:val="StyleUnderline"/>
        </w:rPr>
        <w:t xml:space="preserve"> </w:t>
      </w:r>
      <w:r w:rsidRPr="00366626">
        <w:rPr>
          <w:rStyle w:val="StyleUnderline"/>
          <w:highlight w:val="yellow"/>
        </w:rPr>
        <w:t>still a long way from economic recovery</w:t>
      </w:r>
      <w:r w:rsidRPr="00366626">
        <w:rPr>
          <w:rStyle w:val="StyleUnderline"/>
        </w:rPr>
        <w:t>.</w:t>
      </w:r>
      <w:r w:rsidRPr="00366626">
        <w:rPr>
          <w:sz w:val="16"/>
        </w:rPr>
        <w:t xml:space="preserve"> </w:t>
      </w:r>
      <w:r w:rsidRPr="00366626">
        <w:rPr>
          <w:rStyle w:val="StyleUnderline"/>
          <w:highlight w:val="yellow"/>
        </w:rPr>
        <w:t>The federally appointed control board</w:t>
      </w:r>
      <w:r w:rsidRPr="00366626">
        <w:rPr>
          <w:rStyle w:val="StyleUnderline"/>
        </w:rPr>
        <w:t xml:space="preserve"> created by the law will enable the restructuring of Puerto Rico’s unsustainable debt and oversee its fiscal plans and economic policies</w:t>
      </w:r>
      <w:r w:rsidRPr="00366626">
        <w:rPr>
          <w:sz w:val="16"/>
        </w:rPr>
        <w:t xml:space="preserve">. The law’s provisions are strict: In addition to approving all fiscal plans and budgets, the board can overturn noncompliant laws and accelerate the development of critical infrastructure projects. Puerto Rico must develop approved budgets for at least four consecutive years, with annual revenue in excess of expenses, before the board can be terminated. If Congress wants to put the island’s economy on a more sustainable path, however, it will have to do more to help Puerto Rico help itself. Puerto Rico's Slide </w:t>
      </w:r>
      <w:r w:rsidRPr="00366626">
        <w:rPr>
          <w:rStyle w:val="StyleUnderline"/>
        </w:rPr>
        <w:t xml:space="preserve">It </w:t>
      </w:r>
      <w:r w:rsidRPr="00366626">
        <w:rPr>
          <w:rStyle w:val="StyleUnderline"/>
          <w:highlight w:val="yellow"/>
        </w:rPr>
        <w:t>might start by exempting Puerto Rico from the Jones Act</w:t>
      </w:r>
      <w:r w:rsidRPr="00366626">
        <w:rPr>
          <w:sz w:val="16"/>
        </w:rPr>
        <w:t xml:space="preserve">, an onerous 1920 law requiring cargo shipped between points in the U.S. to be carried by ships that are built, owned and crewed by U.S. companies. Not only does </w:t>
      </w:r>
      <w:r w:rsidRPr="00366626">
        <w:rPr>
          <w:rStyle w:val="StyleUnderline"/>
        </w:rPr>
        <w:t>that</w:t>
      </w:r>
      <w:r w:rsidRPr="00366626">
        <w:rPr>
          <w:sz w:val="16"/>
        </w:rPr>
        <w:t xml:space="preserve"> make gas, food and other "imports" from the mainland more expensive, but it also </w:t>
      </w:r>
      <w:r w:rsidRPr="00366626">
        <w:rPr>
          <w:rStyle w:val="StyleUnderline"/>
        </w:rPr>
        <w:t>reduces Puerto Rico’s potential as a maritime hub</w:t>
      </w:r>
      <w:r w:rsidRPr="00366626">
        <w:rPr>
          <w:sz w:val="16"/>
        </w:rPr>
        <w:t xml:space="preserve">. Meanwhile, </w:t>
      </w:r>
      <w:r w:rsidRPr="00366626">
        <w:rPr>
          <w:rStyle w:val="StyleUnderline"/>
        </w:rPr>
        <w:t xml:space="preserve">a provision in the just-passed bill to fast-track newer power plants may lower energy costs, but it has also riled environmentalists. </w:t>
      </w:r>
      <w:r w:rsidRPr="00366626">
        <w:rPr>
          <w:rStyle w:val="StyleUnderline"/>
          <w:highlight w:val="yellow"/>
        </w:rPr>
        <w:t>Congress could make amends by supporting the island’s transition to natural gas and renewables</w:t>
      </w:r>
      <w:r w:rsidRPr="00366626">
        <w:rPr>
          <w:sz w:val="16"/>
        </w:rPr>
        <w:t xml:space="preserve">, and pushing for the development of a cleaner Caribbean power grid -- something that would also help undermine Venezuela’s noxious petro-diplomacy. One of Puerto Rico’s biggest challenges is tapping and shrinking its informal economy, which may amount for as much as one-quarter of its gross national product. </w:t>
      </w:r>
      <w:r w:rsidRPr="00366626">
        <w:rPr>
          <w:rStyle w:val="StyleUnderline"/>
          <w:highlight w:val="yellow"/>
        </w:rPr>
        <w:t>Extending the Earned Income Tax Credit to Puerto Rico would both bring workers into the fold and fight poverty</w:t>
      </w:r>
      <w:r w:rsidRPr="00366626">
        <w:rPr>
          <w:sz w:val="16"/>
        </w:rPr>
        <w:t xml:space="preserve">. So would granting Puerto Rico the flexibility to provide earning supplements and job training to welfare recipients willing to take jobs in the formal sector. After the battle </w:t>
      </w:r>
      <w:proofErr w:type="spellStart"/>
      <w:r w:rsidRPr="00366626">
        <w:rPr>
          <w:sz w:val="16"/>
        </w:rPr>
        <w:t>royale</w:t>
      </w:r>
      <w:proofErr w:type="spellEnd"/>
      <w:r w:rsidRPr="00366626">
        <w:rPr>
          <w:sz w:val="16"/>
        </w:rPr>
        <w:t xml:space="preserve"> between the new law’s supporters and those who wrongly called it a “bailout,” Puerto Rico may be the last place to which Congress wants to return. But there is little doubt that its economy requires sustained attention: It has contracted every year but one since 2006. Unemployment is more than twice the national average, and nearly half the population is below the federal poverty line. Faced with dwindling opportunity, Puerto Ricans are moving to the mainland in growing numbers. Puerto Rico needs to learn to better manage its own affairs, of course. But </w:t>
      </w:r>
      <w:r w:rsidRPr="00366626">
        <w:rPr>
          <w:rStyle w:val="StyleUnderline"/>
          <w:highlight w:val="yellow"/>
        </w:rPr>
        <w:t>as long as Puerto Rico is a territory, Congress also has a big role to play</w:t>
      </w:r>
      <w:r w:rsidRPr="00366626">
        <w:rPr>
          <w:sz w:val="16"/>
        </w:rPr>
        <w:t>. Encouraging economic growth, after all, is good for both creditors and debtors.</w:t>
      </w:r>
    </w:p>
    <w:p w14:paraId="31A6114D" w14:textId="77777777" w:rsidR="00DE56DD" w:rsidRPr="00366626" w:rsidRDefault="00DE56DD" w:rsidP="00DE56DD"/>
    <w:p w14:paraId="4AF27E3B" w14:textId="77777777" w:rsidR="00DE56DD" w:rsidRPr="00366626" w:rsidRDefault="00DE56DD" w:rsidP="00DE56DD">
      <w:pPr>
        <w:pStyle w:val="Heading3"/>
      </w:pPr>
      <w:proofErr w:type="spellStart"/>
      <w:r w:rsidRPr="00366626">
        <w:t>Zika</w:t>
      </w:r>
      <w:proofErr w:type="spellEnd"/>
      <w:r w:rsidRPr="00366626">
        <w:t xml:space="preserve"> Thumper</w:t>
      </w:r>
    </w:p>
    <w:p w14:paraId="53E16D4E" w14:textId="77777777" w:rsidR="00DE56DD" w:rsidRPr="00366626" w:rsidRDefault="00DE56DD" w:rsidP="00DE56DD">
      <w:pPr>
        <w:pStyle w:val="Heading4"/>
      </w:pPr>
      <w:proofErr w:type="spellStart"/>
      <w:r w:rsidRPr="00366626">
        <w:t>Zika</w:t>
      </w:r>
      <w:proofErr w:type="spellEnd"/>
      <w:r w:rsidRPr="00366626">
        <w:t xml:space="preserve"> thumps- Obama push was met by partisan fighting in Congress</w:t>
      </w:r>
    </w:p>
    <w:p w14:paraId="0A2B3B4E" w14:textId="77D0BB9B" w:rsidR="00DE56DD" w:rsidRPr="00366626" w:rsidRDefault="00DE56DD" w:rsidP="00DE56DD">
      <w:r w:rsidRPr="00366626">
        <w:rPr>
          <w:rStyle w:val="Style13ptBold"/>
        </w:rPr>
        <w:t>Fox 7/11</w:t>
      </w:r>
      <w:r w:rsidRPr="00366626">
        <w:t xml:space="preserve"> (Maggie Fox: Senior Reporter for NBC News focusing on health and medical news, “</w:t>
      </w:r>
      <w:proofErr w:type="spellStart"/>
      <w:r w:rsidRPr="00366626">
        <w:t>Zika</w:t>
      </w:r>
      <w:proofErr w:type="spellEnd"/>
      <w:r w:rsidRPr="00366626">
        <w:t xml:space="preserve"> Virus Countdown: 'This Funding Is Done. It's Not Coming to Us,'” 7/11/16, http://www.nbcnews.com/storyline/zika-virus-outbreak/zika-virus-countdown-funding-done-it-s-not-coming-us-n607091, Accessed: 7/14/16, RRR)</w:t>
      </w:r>
    </w:p>
    <w:p w14:paraId="378EDD61" w14:textId="168BA11F" w:rsidR="00DE56DD" w:rsidRPr="00366626" w:rsidRDefault="00DE56DD" w:rsidP="00DE56DD">
      <w:pPr>
        <w:rPr>
          <w:sz w:val="16"/>
        </w:rPr>
      </w:pPr>
      <w:proofErr w:type="spellStart"/>
      <w:r w:rsidRPr="00366626">
        <w:rPr>
          <w:sz w:val="16"/>
        </w:rPr>
        <w:t>Zika</w:t>
      </w:r>
      <w:proofErr w:type="spellEnd"/>
      <w:r w:rsidRPr="00366626">
        <w:rPr>
          <w:sz w:val="16"/>
        </w:rPr>
        <w:t xml:space="preserve"> rarely kills and rarely causes serious disease. The big threat is to unborn children. Like many other viruses, </w:t>
      </w:r>
      <w:proofErr w:type="spellStart"/>
      <w:r w:rsidRPr="00366626">
        <w:rPr>
          <w:rStyle w:val="StyleUnderline"/>
          <w:highlight w:val="yellow"/>
        </w:rPr>
        <w:t>Zika</w:t>
      </w:r>
      <w:proofErr w:type="spellEnd"/>
      <w:r w:rsidRPr="00366626">
        <w:rPr>
          <w:rStyle w:val="StyleUnderline"/>
          <w:highlight w:val="yellow"/>
        </w:rPr>
        <w:t xml:space="preserve"> can cause serious birth defects</w:t>
      </w:r>
      <w:r w:rsidRPr="00366626">
        <w:rPr>
          <w:sz w:val="16"/>
        </w:rPr>
        <w:t xml:space="preserve">.  President Barack </w:t>
      </w:r>
      <w:r w:rsidRPr="00366626">
        <w:rPr>
          <w:rStyle w:val="StyleUnderline"/>
          <w:highlight w:val="yellow"/>
        </w:rPr>
        <w:t>Obama asked for $1.9 billion</w:t>
      </w:r>
      <w:r w:rsidRPr="00366626">
        <w:rPr>
          <w:sz w:val="16"/>
        </w:rPr>
        <w:t xml:space="preserve"> at the beginning of February </w:t>
      </w:r>
      <w:r w:rsidRPr="00366626">
        <w:rPr>
          <w:rStyle w:val="StyleUnderline"/>
          <w:highlight w:val="yellow"/>
        </w:rPr>
        <w:t>to develop vaccines, to study the effects of the virus and to help get the country ready</w:t>
      </w:r>
      <w:r w:rsidRPr="00366626">
        <w:rPr>
          <w:sz w:val="16"/>
        </w:rPr>
        <w:t xml:space="preserve"> by eradicating mosquitoes as much as possible and educating people about how to protect themselves. </w:t>
      </w:r>
      <w:r w:rsidRPr="00366626">
        <w:rPr>
          <w:rStyle w:val="StyleUnderline"/>
          <w:highlight w:val="yellow"/>
        </w:rPr>
        <w:t>Republicans in Congress repeatedly stalled bills that would</w:t>
      </w:r>
      <w:r w:rsidRPr="00366626">
        <w:rPr>
          <w:rStyle w:val="StyleUnderline"/>
        </w:rPr>
        <w:t xml:space="preserve"> have </w:t>
      </w:r>
      <w:r w:rsidRPr="00366626">
        <w:rPr>
          <w:rStyle w:val="StyleUnderline"/>
          <w:highlight w:val="yellow"/>
        </w:rPr>
        <w:t>suppli</w:t>
      </w:r>
      <w:r w:rsidRPr="00366626">
        <w:rPr>
          <w:rStyle w:val="StyleUnderline"/>
        </w:rPr>
        <w:t xml:space="preserve">ed at least some of the </w:t>
      </w:r>
      <w:r w:rsidRPr="00366626">
        <w:rPr>
          <w:rStyle w:val="StyleUnderline"/>
          <w:highlight w:val="yellow"/>
        </w:rPr>
        <w:t>funding</w:t>
      </w:r>
      <w:r w:rsidRPr="00366626">
        <w:rPr>
          <w:sz w:val="16"/>
        </w:rPr>
        <w:t xml:space="preserve">, forcing the administration to cobble together $500 million from other programs to get started. Then last month, </w:t>
      </w:r>
      <w:r w:rsidRPr="00366626">
        <w:rPr>
          <w:rStyle w:val="StyleUnderline"/>
          <w:highlight w:val="yellow"/>
        </w:rPr>
        <w:t>Republicans offered a $1.1 billion plan as part of another bill, but Democrats said it was full of "poison pills" that attacked Planned Parenthood and eased pesticide regulations</w:t>
      </w:r>
      <w:r w:rsidRPr="00366626">
        <w:rPr>
          <w:sz w:val="16"/>
        </w:rPr>
        <w:t xml:space="preserve">. </w:t>
      </w:r>
      <w:r w:rsidRPr="00366626">
        <w:rPr>
          <w:rStyle w:val="StyleUnderline"/>
        </w:rPr>
        <w:t>Federal health officials have been</w:t>
      </w:r>
      <w:r w:rsidRPr="00366626">
        <w:rPr>
          <w:sz w:val="16"/>
        </w:rPr>
        <w:t xml:space="preserve"> privately expressing doubts for weeks that the money is coming, while </w:t>
      </w:r>
      <w:r w:rsidRPr="00366626">
        <w:rPr>
          <w:rStyle w:val="StyleUnderline"/>
        </w:rPr>
        <w:t>publicly urging Congress to approve the cash now.</w:t>
      </w:r>
      <w:r w:rsidRPr="00366626">
        <w:rPr>
          <w:rStyle w:val="StyleUnderline"/>
          <w:sz w:val="12"/>
        </w:rPr>
        <w:t xml:space="preserve"> </w:t>
      </w:r>
      <w:r w:rsidRPr="00366626">
        <w:rPr>
          <w:rStyle w:val="StyleUnderline"/>
        </w:rPr>
        <w:t>Even if Congress voted to approve the money tomorrow, it would still take weeks and months to get to the federal agencies, the cities and the counties that need it</w:t>
      </w:r>
      <w:r w:rsidRPr="00366626">
        <w:rPr>
          <w:sz w:val="16"/>
        </w:rPr>
        <w:t>, Shah pointed out.</w:t>
      </w:r>
    </w:p>
    <w:p w14:paraId="64598A6F" w14:textId="77777777" w:rsidR="00EF0E92" w:rsidRPr="00366626" w:rsidRDefault="00EF0E92" w:rsidP="00EF0E92">
      <w:pPr>
        <w:pStyle w:val="Heading4"/>
      </w:pPr>
      <w:r w:rsidRPr="00366626">
        <w:t xml:space="preserve">Obama opposition to GOP </w:t>
      </w:r>
      <w:proofErr w:type="spellStart"/>
      <w:r w:rsidRPr="00366626">
        <w:t>Zika</w:t>
      </w:r>
      <w:proofErr w:type="spellEnd"/>
      <w:r w:rsidRPr="00366626">
        <w:t xml:space="preserve"> bill tanks his PC</w:t>
      </w:r>
    </w:p>
    <w:p w14:paraId="5A20A2CF" w14:textId="437BEDED" w:rsidR="00EF0E92" w:rsidRPr="00366626" w:rsidRDefault="00EF0E92" w:rsidP="00EF0E92">
      <w:r w:rsidRPr="00366626">
        <w:rPr>
          <w:rStyle w:val="Style13ptBold"/>
        </w:rPr>
        <w:t xml:space="preserve">Howell 7/11 </w:t>
      </w:r>
      <w:r w:rsidRPr="00366626">
        <w:t xml:space="preserve">(Tom Howell Jr.: Covers politics for The Washington Times, “Republicans tell Obama to approve mosquito spraying in Puerto Rico or face spread of </w:t>
      </w:r>
      <w:proofErr w:type="spellStart"/>
      <w:r w:rsidRPr="00366626">
        <w:t>Zika</w:t>
      </w:r>
      <w:proofErr w:type="spellEnd"/>
      <w:r w:rsidRPr="00366626">
        <w:t xml:space="preserve"> crisis,” 7/11/16, http://www.washingtontimes.com/news/2016/jul/11/gop-obama-back-our-zika-plan-if-you-want-puerto-ri/, Accessed: 7/14/16, RRR)</w:t>
      </w:r>
    </w:p>
    <w:p w14:paraId="3112BAEA" w14:textId="12F14376" w:rsidR="00EF0E92" w:rsidRPr="00366626" w:rsidRDefault="00EF0E92" w:rsidP="00EF0E92">
      <w:pPr>
        <w:rPr>
          <w:sz w:val="16"/>
        </w:rPr>
      </w:pPr>
      <w:r w:rsidRPr="00366626">
        <w:rPr>
          <w:rStyle w:val="StyleUnderline"/>
        </w:rPr>
        <w:t>The White House should drop its objections to a</w:t>
      </w:r>
      <w:r w:rsidRPr="00366626">
        <w:rPr>
          <w:sz w:val="16"/>
        </w:rPr>
        <w:t xml:space="preserve"> $1.1 billion </w:t>
      </w:r>
      <w:r w:rsidRPr="00366626">
        <w:rPr>
          <w:rStyle w:val="StyleUnderline"/>
        </w:rPr>
        <w:t xml:space="preserve">plan to combat the </w:t>
      </w:r>
      <w:proofErr w:type="spellStart"/>
      <w:r w:rsidRPr="00366626">
        <w:rPr>
          <w:rStyle w:val="StyleUnderline"/>
        </w:rPr>
        <w:t>Zika</w:t>
      </w:r>
      <w:proofErr w:type="spellEnd"/>
      <w:r w:rsidRPr="00366626">
        <w:rPr>
          <w:rStyle w:val="StyleUnderline"/>
        </w:rPr>
        <w:t xml:space="preserve"> virus if it really wants Puerto Rico to start spraying for disease-carrying mosquitoes, congressional Republicans sai</w:t>
      </w:r>
      <w:r w:rsidRPr="00366626">
        <w:rPr>
          <w:sz w:val="16"/>
        </w:rPr>
        <w:t xml:space="preserve">d Monday. </w:t>
      </w:r>
      <w:r w:rsidRPr="00366626">
        <w:rPr>
          <w:rStyle w:val="StyleUnderline"/>
          <w:highlight w:val="yellow"/>
        </w:rPr>
        <w:t>The C</w:t>
      </w:r>
      <w:r w:rsidRPr="00366626">
        <w:rPr>
          <w:sz w:val="16"/>
        </w:rPr>
        <w:t xml:space="preserve">enters for </w:t>
      </w:r>
      <w:r w:rsidRPr="00366626">
        <w:rPr>
          <w:rStyle w:val="StyleUnderline"/>
          <w:highlight w:val="yellow"/>
        </w:rPr>
        <w:t>D</w:t>
      </w:r>
      <w:r w:rsidRPr="00366626">
        <w:rPr>
          <w:sz w:val="16"/>
        </w:rPr>
        <w:t xml:space="preserve">isease </w:t>
      </w:r>
      <w:r w:rsidRPr="00366626">
        <w:rPr>
          <w:rStyle w:val="StyleUnderline"/>
          <w:highlight w:val="yellow"/>
        </w:rPr>
        <w:t>C</w:t>
      </w:r>
      <w:r w:rsidRPr="00366626">
        <w:rPr>
          <w:sz w:val="16"/>
        </w:rPr>
        <w:t xml:space="preserve">ontrol and Prevention and the Environmental Protection Agency last week </w:t>
      </w:r>
      <w:r w:rsidRPr="00366626">
        <w:rPr>
          <w:rStyle w:val="StyleUnderline"/>
          <w:highlight w:val="yellow"/>
        </w:rPr>
        <w:t xml:space="preserve">told the island territory to ramp up its aerial bug-killing efforts because </w:t>
      </w:r>
      <w:proofErr w:type="spellStart"/>
      <w:r w:rsidRPr="00366626">
        <w:rPr>
          <w:rStyle w:val="StyleUnderline"/>
          <w:highlight w:val="yellow"/>
        </w:rPr>
        <w:t>Zika</w:t>
      </w:r>
      <w:proofErr w:type="spellEnd"/>
      <w:r w:rsidRPr="00366626">
        <w:rPr>
          <w:rStyle w:val="StyleUnderline"/>
          <w:highlight w:val="yellow"/>
        </w:rPr>
        <w:t xml:space="preserve"> is spreading</w:t>
      </w:r>
      <w:r w:rsidRPr="00366626">
        <w:rPr>
          <w:sz w:val="16"/>
        </w:rPr>
        <w:t xml:space="preserve"> on its own </w:t>
      </w:r>
      <w:r w:rsidRPr="00366626">
        <w:rPr>
          <w:rStyle w:val="StyleUnderline"/>
          <w:highlight w:val="yellow"/>
        </w:rPr>
        <w:t>there</w:t>
      </w:r>
      <w:r w:rsidRPr="00366626">
        <w:rPr>
          <w:sz w:val="16"/>
        </w:rPr>
        <w:t xml:space="preserve"> and could start infecting dozens of pregnant women per day. The CDC said it will help the island set up the type of mosquito control unit that vulnerable parts of the U.S. mainland have, while spending $500,000 to help Puerto Ricans dispose of old tires where mosquitoes breed. </w:t>
      </w:r>
      <w:r w:rsidRPr="00366626">
        <w:rPr>
          <w:rStyle w:val="StyleUnderline"/>
        </w:rPr>
        <w:t xml:space="preserve">In a letter to President Obama, four Senate Republicans and two House members said </w:t>
      </w:r>
      <w:r w:rsidRPr="00366626">
        <w:rPr>
          <w:rStyle w:val="StyleUnderline"/>
          <w:highlight w:val="yellow"/>
        </w:rPr>
        <w:t xml:space="preserve">the administration is undermining its own advice by crying foul over a provision in a Republican-drafted </w:t>
      </w:r>
      <w:proofErr w:type="spellStart"/>
      <w:r w:rsidRPr="00366626">
        <w:rPr>
          <w:rStyle w:val="StyleUnderline"/>
          <w:highlight w:val="yellow"/>
        </w:rPr>
        <w:t>Zika</w:t>
      </w:r>
      <w:proofErr w:type="spellEnd"/>
      <w:r w:rsidRPr="00366626">
        <w:rPr>
          <w:rStyle w:val="StyleUnderline"/>
          <w:highlight w:val="yellow"/>
        </w:rPr>
        <w:t xml:space="preserve"> proposal that would temporarily roll back permit rules in the Clean Water Act</w:t>
      </w:r>
      <w:r w:rsidRPr="00366626">
        <w:rPr>
          <w:sz w:val="16"/>
        </w:rPr>
        <w:t>. Pesticides to kill mosquitoes are already regulated by the EPA, so forcing sprayers to gain a permit “adds time-consuming, costly red tape that discourages regular aerial spraying for mosquitoes.” “</w:t>
      </w:r>
      <w:r w:rsidRPr="00366626">
        <w:rPr>
          <w:rStyle w:val="StyleUnderline"/>
        </w:rPr>
        <w:t>Eliminating this unnecessary, duplicative permit requirement will encourage communities to spray for mosquitoes on a regular basis and help alleviate the burdens on our public health system</w:t>
      </w:r>
      <w:r w:rsidRPr="00366626">
        <w:rPr>
          <w:sz w:val="16"/>
        </w:rPr>
        <w:t xml:space="preserve"> by preventing the spread of </w:t>
      </w:r>
      <w:proofErr w:type="spellStart"/>
      <w:r w:rsidRPr="00366626">
        <w:rPr>
          <w:sz w:val="16"/>
        </w:rPr>
        <w:t>Zika</w:t>
      </w:r>
      <w:proofErr w:type="spellEnd"/>
      <w:r w:rsidRPr="00366626">
        <w:rPr>
          <w:sz w:val="16"/>
        </w:rPr>
        <w:t xml:space="preserve"> today, rather than reacting to it tomorrow,” the Republicans wrote.</w:t>
      </w:r>
    </w:p>
    <w:p w14:paraId="7ECF94FF" w14:textId="77777777" w:rsidR="00DE56DD" w:rsidRPr="00366626" w:rsidRDefault="00DE56DD" w:rsidP="00DE56DD">
      <w:pPr>
        <w:rPr>
          <w:sz w:val="16"/>
        </w:rPr>
      </w:pPr>
    </w:p>
    <w:p w14:paraId="7C93F4C4" w14:textId="77777777" w:rsidR="00DE56DD" w:rsidRPr="00366626" w:rsidRDefault="00DE56DD" w:rsidP="00DE56DD">
      <w:pPr>
        <w:pStyle w:val="Heading3"/>
      </w:pPr>
      <w:r w:rsidRPr="00366626">
        <w:t>Supreme Court Thumper</w:t>
      </w:r>
    </w:p>
    <w:p w14:paraId="53220667" w14:textId="77777777" w:rsidR="00DE56DD" w:rsidRPr="00366626" w:rsidRDefault="00DE56DD" w:rsidP="00DE56DD"/>
    <w:p w14:paraId="5B5C795B" w14:textId="77777777" w:rsidR="00DE56DD" w:rsidRPr="00366626" w:rsidRDefault="00DE56DD" w:rsidP="00DE56DD">
      <w:pPr>
        <w:pStyle w:val="Heading4"/>
      </w:pPr>
      <w:r w:rsidRPr="00366626">
        <w:t>Obama spending PC on SC appointment now, TPP vote less likely</w:t>
      </w:r>
    </w:p>
    <w:p w14:paraId="05A86D08" w14:textId="77777777" w:rsidR="00DE56DD" w:rsidRPr="00366626" w:rsidRDefault="00DE56DD" w:rsidP="00DE56DD">
      <w:r w:rsidRPr="00366626">
        <w:rPr>
          <w:rStyle w:val="Style13ptBold"/>
        </w:rPr>
        <w:t>Lawson, international trade reporter, ’16</w:t>
      </w:r>
      <w:r w:rsidRPr="00366626">
        <w:t xml:space="preserve"> (Alex Lawson, Covering international trade disputes, enforcement efforts and regulatory developments for a legal industry audience, Law360, February 17, 2016, Fight To Replace Scalia Raises More Doubts About TPP Vote, http://www.law360.com/articles/760035/fight-to-replace-scalia-raises-more-doubts-about-tpp-vote)</w:t>
      </w:r>
    </w:p>
    <w:p w14:paraId="296B7EA2" w14:textId="77777777" w:rsidR="00DE56DD" w:rsidRPr="00366626" w:rsidRDefault="00DE56DD" w:rsidP="00DE56DD">
      <w:pPr>
        <w:rPr>
          <w:rStyle w:val="StyleUnderline"/>
        </w:rPr>
      </w:pPr>
      <w:r w:rsidRPr="00366626">
        <w:rPr>
          <w:rStyle w:val="StyleUnderline"/>
          <w:highlight w:val="yellow"/>
        </w:rPr>
        <w:t>The T</w:t>
      </w:r>
      <w:r w:rsidRPr="00366626">
        <w:rPr>
          <w:sz w:val="16"/>
        </w:rPr>
        <w:t>rans-</w:t>
      </w:r>
      <w:r w:rsidRPr="00366626">
        <w:rPr>
          <w:rStyle w:val="StyleUnderline"/>
          <w:highlight w:val="yellow"/>
        </w:rPr>
        <w:t>P</w:t>
      </w:r>
      <w:r w:rsidRPr="00366626">
        <w:rPr>
          <w:sz w:val="16"/>
        </w:rPr>
        <w:t xml:space="preserve">acific </w:t>
      </w:r>
      <w:r w:rsidRPr="00366626">
        <w:rPr>
          <w:rStyle w:val="StyleUnderline"/>
          <w:highlight w:val="yellow"/>
        </w:rPr>
        <w:t>P</w:t>
      </w:r>
      <w:r w:rsidRPr="00366626">
        <w:rPr>
          <w:sz w:val="16"/>
        </w:rPr>
        <w:t>artnership</w:t>
      </w:r>
      <w:r w:rsidRPr="00366626">
        <w:rPr>
          <w:rStyle w:val="StyleUnderline"/>
          <w:highlight w:val="yellow"/>
        </w:rPr>
        <w:t>’s fraught path through</w:t>
      </w:r>
      <w:r w:rsidRPr="00366626">
        <w:rPr>
          <w:rStyle w:val="StyleUnderline"/>
        </w:rPr>
        <w:t xml:space="preserve"> the U.S. </w:t>
      </w:r>
      <w:r w:rsidRPr="00366626">
        <w:rPr>
          <w:rStyle w:val="StyleUnderline"/>
          <w:highlight w:val="yellow"/>
        </w:rPr>
        <w:t>Congress has become even more uncertain with the sudden</w:t>
      </w:r>
      <w:r w:rsidRPr="00366626">
        <w:rPr>
          <w:rStyle w:val="StyleUnderline"/>
        </w:rPr>
        <w:t xml:space="preserve"> </w:t>
      </w:r>
      <w:r w:rsidRPr="00366626">
        <w:rPr>
          <w:rStyle w:val="StyleUnderline"/>
          <w:highlight w:val="yellow"/>
        </w:rPr>
        <w:t>death of</w:t>
      </w:r>
      <w:r w:rsidRPr="00366626">
        <w:rPr>
          <w:sz w:val="16"/>
        </w:rPr>
        <w:t xml:space="preserve"> U.S. Supreme Court Justice </w:t>
      </w:r>
      <w:r w:rsidRPr="00366626">
        <w:rPr>
          <w:rStyle w:val="StyleUnderline"/>
        </w:rPr>
        <w:t xml:space="preserve">Antonin </w:t>
      </w:r>
      <w:r w:rsidRPr="00366626">
        <w:rPr>
          <w:rStyle w:val="StyleUnderline"/>
          <w:highlight w:val="yellow"/>
        </w:rPr>
        <w:t>Scalia</w:t>
      </w:r>
      <w:r w:rsidRPr="00366626">
        <w:rPr>
          <w:sz w:val="16"/>
        </w:rPr>
        <w:t xml:space="preserve">, as </w:t>
      </w:r>
      <w:r w:rsidRPr="00366626">
        <w:rPr>
          <w:rStyle w:val="StyleUnderline"/>
          <w:highlight w:val="yellow"/>
        </w:rPr>
        <w:t>experts foresee the looming clash to fill the vacancy consuming a considerable amount of time and p</w:t>
      </w:r>
      <w:r w:rsidRPr="00366626">
        <w:rPr>
          <w:sz w:val="16"/>
          <w:highlight w:val="yellow"/>
        </w:rPr>
        <w:t xml:space="preserve">olitical </w:t>
      </w:r>
      <w:r w:rsidRPr="00366626">
        <w:rPr>
          <w:rStyle w:val="StyleUnderline"/>
          <w:highlight w:val="yellow"/>
        </w:rPr>
        <w:t>c</w:t>
      </w:r>
      <w:r w:rsidRPr="00366626">
        <w:rPr>
          <w:sz w:val="16"/>
          <w:highlight w:val="yellow"/>
        </w:rPr>
        <w:t>apital.</w:t>
      </w:r>
      <w:r w:rsidRPr="00366626">
        <w:rPr>
          <w:sz w:val="16"/>
        </w:rPr>
        <w:t xml:space="preserve"> </w:t>
      </w:r>
      <w:r w:rsidRPr="00366626">
        <w:rPr>
          <w:rStyle w:val="StyleUnderline"/>
        </w:rPr>
        <w:t>A vote on the</w:t>
      </w:r>
      <w:r w:rsidRPr="00366626">
        <w:rPr>
          <w:sz w:val="16"/>
        </w:rPr>
        <w:t xml:space="preserve"> massive 12-nation </w:t>
      </w:r>
      <w:r w:rsidRPr="00366626">
        <w:rPr>
          <w:rStyle w:val="StyleUnderline"/>
        </w:rPr>
        <w:t>trade deal</w:t>
      </w:r>
      <w:r w:rsidRPr="00366626">
        <w:rPr>
          <w:sz w:val="16"/>
        </w:rPr>
        <w:t xml:space="preserve">, which would unite 40 percent of the global economy, </w:t>
      </w:r>
      <w:r w:rsidRPr="00366626">
        <w:rPr>
          <w:rStyle w:val="StyleUnderline"/>
        </w:rPr>
        <w:t>was already unlikely</w:t>
      </w:r>
      <w:r w:rsidRPr="00366626">
        <w:rPr>
          <w:sz w:val="16"/>
        </w:rPr>
        <w:t xml:space="preserve"> before the November elections for a variety of reasons, </w:t>
      </w:r>
      <w:r w:rsidRPr="00366626">
        <w:rPr>
          <w:rStyle w:val="StyleUnderline"/>
        </w:rPr>
        <w:t xml:space="preserve">but </w:t>
      </w:r>
      <w:r w:rsidRPr="00366626">
        <w:rPr>
          <w:rStyle w:val="StyleUnderline"/>
          <w:highlight w:val="yellow"/>
        </w:rPr>
        <w:t xml:space="preserve">the judicial and political shockwaves emanating from Justice Scalia’s death on Saturday figures to further upend the process, </w:t>
      </w:r>
      <w:r w:rsidRPr="00366626">
        <w:rPr>
          <w:rStyle w:val="StyleUnderline"/>
        </w:rPr>
        <w:t xml:space="preserve">according to Miller &amp; Chevalier </w:t>
      </w:r>
      <w:proofErr w:type="spellStart"/>
      <w:r w:rsidRPr="00366626">
        <w:rPr>
          <w:rStyle w:val="StyleUnderline"/>
        </w:rPr>
        <w:t>Chtd</w:t>
      </w:r>
      <w:proofErr w:type="spellEnd"/>
      <w:r w:rsidRPr="00366626">
        <w:rPr>
          <w:rStyle w:val="StyleUnderline"/>
        </w:rPr>
        <w:t>. senior international trade adviser Welles Orr.</w:t>
      </w:r>
    </w:p>
    <w:p w14:paraId="1BE5E592" w14:textId="77777777" w:rsidR="00DE56DD" w:rsidRPr="00366626" w:rsidRDefault="00DE56DD" w:rsidP="00DE56DD">
      <w:pPr>
        <w:pStyle w:val="Heading4"/>
      </w:pPr>
      <w:r w:rsidRPr="00366626">
        <w:t xml:space="preserve">Garland fight thumps- Congressional recess will spark political </w:t>
      </w:r>
      <w:proofErr w:type="spellStart"/>
      <w:r w:rsidRPr="00366626">
        <w:t>reposturing</w:t>
      </w:r>
      <w:proofErr w:type="spellEnd"/>
    </w:p>
    <w:p w14:paraId="5DA4C7E9" w14:textId="260294EA" w:rsidR="00DE56DD" w:rsidRPr="00366626" w:rsidRDefault="00DE56DD" w:rsidP="00DE56DD">
      <w:r w:rsidRPr="00366626">
        <w:rPr>
          <w:rStyle w:val="Style13ptBold"/>
        </w:rPr>
        <w:t>McLaughlin et al 7/14</w:t>
      </w:r>
      <w:r w:rsidRPr="00366626">
        <w:t xml:space="preserve"> (Daniel McLaughlin: Technologist exploring the 2016 presidential election, formerly worked at Boston Globe and graduated from MIT with a BS in urban studies and planning, Rachel </w:t>
      </w:r>
      <w:proofErr w:type="spellStart"/>
      <w:r w:rsidRPr="00366626">
        <w:t>Schallom</w:t>
      </w:r>
      <w:proofErr w:type="spellEnd"/>
      <w:r w:rsidRPr="00366626">
        <w:t xml:space="preserve">: Designer and developer for Fusion, Kate </w:t>
      </w:r>
      <w:proofErr w:type="spellStart"/>
      <w:r w:rsidRPr="00366626">
        <w:t>Stohr</w:t>
      </w:r>
      <w:proofErr w:type="spellEnd"/>
      <w:r w:rsidRPr="00366626">
        <w:t>: Data journalist for Fusion, “Here’s how much we’re paying the Senate to ignore a Supreme Court nominee,” 7/14/16, http://fusion.net/interactive/322311/supreme-court-nomination-congressional-deadlock/, Accessed: 7/15/16, RRR)</w:t>
      </w:r>
    </w:p>
    <w:p w14:paraId="1596267D" w14:textId="752958E5" w:rsidR="00DE56DD" w:rsidRPr="00366626" w:rsidRDefault="00DE56DD" w:rsidP="00DE56DD">
      <w:pPr>
        <w:rPr>
          <w:sz w:val="16"/>
        </w:rPr>
      </w:pPr>
      <w:r w:rsidRPr="00366626">
        <w:rPr>
          <w:sz w:val="16"/>
        </w:rPr>
        <w:t xml:space="preserve">In this Washington Post op-ed, Gregory L. </w:t>
      </w:r>
      <w:proofErr w:type="spellStart"/>
      <w:r w:rsidRPr="00366626">
        <w:rPr>
          <w:sz w:val="16"/>
        </w:rPr>
        <w:t>Diskant</w:t>
      </w:r>
      <w:proofErr w:type="spellEnd"/>
      <w:r w:rsidRPr="00366626">
        <w:rPr>
          <w:sz w:val="16"/>
        </w:rPr>
        <w:t xml:space="preserve"> holds that </w:t>
      </w:r>
      <w:r w:rsidRPr="00366626">
        <w:rPr>
          <w:rStyle w:val="StyleUnderline"/>
          <w:highlight w:val="yellow"/>
        </w:rPr>
        <w:t xml:space="preserve">Obama can appoint Garland to the court. </w:t>
      </w:r>
      <w:r w:rsidRPr="00366626">
        <w:rPr>
          <w:rStyle w:val="StyleUnderline"/>
        </w:rPr>
        <w:t>The Senate’s refusal to consider the president’s nomination in a timely way</w:t>
      </w:r>
      <w:r w:rsidRPr="00366626">
        <w:rPr>
          <w:sz w:val="16"/>
        </w:rPr>
        <w:t xml:space="preserve">, he writes, </w:t>
      </w:r>
      <w:r w:rsidRPr="00366626">
        <w:rPr>
          <w:rStyle w:val="StyleUnderline"/>
        </w:rPr>
        <w:t>could be interpreted as a waiver of its right to provide advice and consent</w:t>
      </w:r>
      <w:r w:rsidRPr="00366626">
        <w:rPr>
          <w:sz w:val="16"/>
        </w:rPr>
        <w:t xml:space="preserve">. While Michael D. Ramsey argues in the Atlantic that </w:t>
      </w:r>
      <w:r w:rsidRPr="00366626">
        <w:rPr>
          <w:rStyle w:val="StyleUnderline"/>
          <w:highlight w:val="yellow"/>
        </w:rPr>
        <w:t>the Senate is not compelled to act on Garland’s nomination</w:t>
      </w:r>
      <w:r w:rsidRPr="00366626">
        <w:rPr>
          <w:sz w:val="16"/>
        </w:rPr>
        <w:t xml:space="preserve">. The Senate is not refusing to ‘consider’ Garland’s nomination, he writes. Far from it. Senators are aware of the nomination and have decided that formal action should wait until after the election. </w:t>
      </w:r>
      <w:r w:rsidRPr="00366626">
        <w:rPr>
          <w:rStyle w:val="StyleUnderline"/>
          <w:highlight w:val="yellow"/>
        </w:rPr>
        <w:t>The president does have the power to appoint a nominee to the Supreme Court if the Senate is in recess for three days or longer</w:t>
      </w:r>
      <w:r w:rsidRPr="00366626">
        <w:rPr>
          <w:rStyle w:val="StyleUnderline"/>
        </w:rPr>
        <w:t xml:space="preserve">, according to Senate rules. </w:t>
      </w:r>
      <w:r w:rsidRPr="00366626">
        <w:rPr>
          <w:rStyle w:val="StyleUnderline"/>
          <w:highlight w:val="yellow"/>
        </w:rPr>
        <w:t>However, the appointment would be temporary</w:t>
      </w:r>
      <w:r w:rsidRPr="00366626">
        <w:rPr>
          <w:rStyle w:val="StyleUnderline"/>
        </w:rPr>
        <w:t>, ending with the next session of Congress</w:t>
      </w:r>
      <w:r w:rsidRPr="00366626">
        <w:rPr>
          <w:sz w:val="16"/>
        </w:rPr>
        <w:t xml:space="preserve">. </w:t>
      </w:r>
      <w:r w:rsidRPr="00366626">
        <w:rPr>
          <w:rStyle w:val="StyleUnderline"/>
          <w:highlight w:val="yellow"/>
        </w:rPr>
        <w:t>The Senate is scheduled to take recess as of July 18.</w:t>
      </w:r>
      <w:r w:rsidRPr="00366626">
        <w:rPr>
          <w:rStyle w:val="StyleUnderline"/>
        </w:rPr>
        <w:t xml:space="preserve"> During the last recess, in March, </w:t>
      </w:r>
      <w:r w:rsidRPr="00366626">
        <w:rPr>
          <w:rStyle w:val="StyleUnderline"/>
          <w:highlight w:val="yellow"/>
        </w:rPr>
        <w:t>some Republicans stay</w:t>
      </w:r>
      <w:r w:rsidRPr="00366626">
        <w:rPr>
          <w:rStyle w:val="StyleUnderline"/>
        </w:rPr>
        <w:t xml:space="preserve">ed </w:t>
      </w:r>
      <w:r w:rsidRPr="00366626">
        <w:rPr>
          <w:rStyle w:val="StyleUnderline"/>
          <w:highlight w:val="yellow"/>
        </w:rPr>
        <w:t>behind</w:t>
      </w:r>
      <w:r w:rsidRPr="00366626">
        <w:rPr>
          <w:rStyle w:val="StyleUnderline"/>
        </w:rPr>
        <w:t xml:space="preserve"> in an apparent effort </w:t>
      </w:r>
      <w:r w:rsidRPr="00366626">
        <w:rPr>
          <w:rStyle w:val="StyleUnderline"/>
          <w:highlight w:val="yellow"/>
        </w:rPr>
        <w:t>to block even a temporary appointment</w:t>
      </w:r>
      <w:r w:rsidRPr="00366626">
        <w:rPr>
          <w:sz w:val="16"/>
        </w:rPr>
        <w:t xml:space="preserve"> by President Obama. </w:t>
      </w:r>
      <w:r w:rsidRPr="00366626">
        <w:rPr>
          <w:rStyle w:val="StyleUnderline"/>
        </w:rPr>
        <w:t>They could do so again.</w:t>
      </w:r>
      <w:r w:rsidRPr="00366626">
        <w:rPr>
          <w:rStyle w:val="StyleUnderline"/>
          <w:sz w:val="12"/>
        </w:rPr>
        <w:t xml:space="preserve"> </w:t>
      </w:r>
      <w:r w:rsidRPr="00366626">
        <w:rPr>
          <w:sz w:val="16"/>
        </w:rPr>
        <w:t xml:space="preserve">As a matter of fact, </w:t>
      </w:r>
      <w:r w:rsidRPr="00366626">
        <w:rPr>
          <w:rStyle w:val="StyleUnderline"/>
        </w:rPr>
        <w:t>Senate leaders have even reinterpreted the traditional definition of ‘recess’ in response to this vacancy on the Supreme court, with Republicans passing an adjournment resolution calling for ‘pro forma’ sessions</w:t>
      </w:r>
      <w:r w:rsidRPr="00366626">
        <w:rPr>
          <w:sz w:val="16"/>
        </w:rPr>
        <w:t xml:space="preserve"> (where no real work would be done) </w:t>
      </w:r>
      <w:r w:rsidRPr="00366626">
        <w:rPr>
          <w:rStyle w:val="StyleUnderline"/>
        </w:rPr>
        <w:t>instead</w:t>
      </w:r>
      <w:r w:rsidRPr="00366626">
        <w:rPr>
          <w:sz w:val="16"/>
        </w:rPr>
        <w:t>.</w:t>
      </w:r>
    </w:p>
    <w:p w14:paraId="3C4F5204" w14:textId="77777777" w:rsidR="00DE56DD" w:rsidRPr="00366626" w:rsidRDefault="00DE56DD" w:rsidP="00DE56DD"/>
    <w:p w14:paraId="4A0A3DAB" w14:textId="77777777" w:rsidR="00DE56DD" w:rsidRPr="00366626" w:rsidRDefault="00DE56DD" w:rsidP="00DE56DD">
      <w:pPr>
        <w:pStyle w:val="Heading2"/>
      </w:pPr>
      <w:r w:rsidRPr="00366626">
        <w:t>Internal Links</w:t>
      </w:r>
    </w:p>
    <w:p w14:paraId="05EC9746" w14:textId="77777777" w:rsidR="00DE56DD" w:rsidRPr="00366626" w:rsidRDefault="00DE56DD" w:rsidP="00DE56DD"/>
    <w:p w14:paraId="60741D36" w14:textId="77777777" w:rsidR="00DE56DD" w:rsidRPr="00366626" w:rsidRDefault="00DE56DD" w:rsidP="00DE56DD">
      <w:pPr>
        <w:pStyle w:val="Heading3"/>
      </w:pPr>
      <w:r w:rsidRPr="00366626">
        <w:t>PC Not Key to TPP</w:t>
      </w:r>
    </w:p>
    <w:p w14:paraId="61919714" w14:textId="77777777" w:rsidR="00DE56DD" w:rsidRPr="00366626" w:rsidRDefault="00DE56DD" w:rsidP="00DE56DD"/>
    <w:p w14:paraId="295DBAC6" w14:textId="77777777" w:rsidR="00DE56DD" w:rsidRPr="00366626" w:rsidRDefault="00DE56DD" w:rsidP="00DE56DD">
      <w:pPr>
        <w:pStyle w:val="Heading4"/>
      </w:pPr>
      <w:r w:rsidRPr="00366626">
        <w:t>Obama hasn’t spent enough PC to get a vote on TPP this year</w:t>
      </w:r>
    </w:p>
    <w:p w14:paraId="0BD315F9" w14:textId="1C3FF776" w:rsidR="00DE56DD" w:rsidRPr="00366626" w:rsidRDefault="00DE56DD" w:rsidP="00DE56DD">
      <w:proofErr w:type="spellStart"/>
      <w:r w:rsidRPr="00366626">
        <w:rPr>
          <w:rStyle w:val="Style13ptBold"/>
        </w:rPr>
        <w:t>Ikenson</w:t>
      </w:r>
      <w:proofErr w:type="spellEnd"/>
      <w:r w:rsidRPr="00366626">
        <w:rPr>
          <w:rStyle w:val="Style13ptBold"/>
        </w:rPr>
        <w:t>,</w:t>
      </w:r>
      <w:r w:rsidR="00F307F9" w:rsidRPr="00366626">
        <w:rPr>
          <w:rStyle w:val="Style13ptBold"/>
        </w:rPr>
        <w:t xml:space="preserve"> 6/3</w:t>
      </w:r>
      <w:r w:rsidRPr="00366626">
        <w:rPr>
          <w:rStyle w:val="Style13ptBold"/>
        </w:rPr>
        <w:t xml:space="preserve"> </w:t>
      </w:r>
      <w:r w:rsidRPr="00366626">
        <w:t xml:space="preserve">associate director of Cato's Center for Trade Policy Studies ‘16 (Daniel </w:t>
      </w:r>
      <w:proofErr w:type="spellStart"/>
      <w:r w:rsidRPr="00366626">
        <w:t>Ikenson</w:t>
      </w:r>
      <w:proofErr w:type="spellEnd"/>
      <w:r w:rsidRPr="00366626">
        <w:t xml:space="preserve"> focuses on WTO disputes and regional trade agreements. </w:t>
      </w:r>
      <w:proofErr w:type="spellStart"/>
      <w:r w:rsidRPr="00366626">
        <w:t>Ikenson</w:t>
      </w:r>
      <w:proofErr w:type="spellEnd"/>
      <w:r w:rsidRPr="00366626">
        <w:t xml:space="preserve"> has been involved in international trade since 1990, WHY IS OBAMA STRANGELY SILENT ON THE PACIFIC TRADE DEAL?, Jun 3</w:t>
      </w:r>
      <w:r w:rsidRPr="00366626">
        <w:rPr>
          <w:vertAlign w:val="superscript"/>
        </w:rPr>
        <w:t>rd</w:t>
      </w:r>
      <w:r w:rsidRPr="00366626">
        <w:t xml:space="preserve"> 2016, News Week, http://www.newsweek.com/why-obama-strangely-silent-pacific-trade-deal-465787)</w:t>
      </w:r>
    </w:p>
    <w:p w14:paraId="3BFEB558" w14:textId="77777777" w:rsidR="00DE56DD" w:rsidRPr="00366626" w:rsidRDefault="00DE56DD" w:rsidP="00DE56DD">
      <w:pPr>
        <w:rPr>
          <w:sz w:val="16"/>
        </w:rPr>
      </w:pPr>
      <w:r w:rsidRPr="00366626">
        <w:rPr>
          <w:sz w:val="16"/>
        </w:rPr>
        <w:t xml:space="preserve">Superficially, one could blame election-year politics and a metastasizing popular antipathy toward trade agreements for the situation, but </w:t>
      </w:r>
      <w:r w:rsidRPr="00366626">
        <w:rPr>
          <w:rStyle w:val="StyleUnderline"/>
          <w:highlight w:val="yellow"/>
        </w:rPr>
        <w:t>the original sin is the president’s lackluster effort to sell the TPP to his trade-skeptical party and the American public</w:t>
      </w:r>
      <w:r w:rsidRPr="00366626">
        <w:rPr>
          <w:sz w:val="16"/>
        </w:rPr>
        <w:t xml:space="preserve">. In the administration’s division of labor, those tasked with negotiating the TPP kept their noses to the grindstone and brought back an agreement that reduces taxes and other protectionist impediments to trade, establishes precedents for tackling new kinds of barriers that have emerged in the 21st century and positions U.S. businesses, workers, consumers and investors to capitalize on the region’s growth. Meanwhile, </w:t>
      </w:r>
      <w:r w:rsidRPr="00366626">
        <w:rPr>
          <w:rStyle w:val="StyleUnderline"/>
        </w:rPr>
        <w:t>those responsible for explaining the deal’s merits domestically spent too much time on the golf course</w:t>
      </w:r>
      <w:r w:rsidRPr="00366626">
        <w:rPr>
          <w:sz w:val="16"/>
        </w:rPr>
        <w:t xml:space="preserve">. With scarcely greater frequency than a couple of sentences in his past two State of the Union addresses has President Obama attempted to articulate the importance of trade and the TPP to the American public. Even then, his “advocacy” has been grudging and couched in enough skepticism to create and reinforce fears about trade and globalization. </w:t>
      </w:r>
      <w:r w:rsidRPr="00366626">
        <w:rPr>
          <w:rStyle w:val="StyleUnderline"/>
          <w:highlight w:val="yellow"/>
        </w:rPr>
        <w:t>When Hillary Clinton</w:t>
      </w:r>
      <w:r w:rsidRPr="00366626">
        <w:rPr>
          <w:sz w:val="16"/>
        </w:rPr>
        <w:t>—the president’s former secretary of state, co-architect of the Asian pivot and champion of the TPP—</w:t>
      </w:r>
      <w:r w:rsidRPr="00366626">
        <w:rPr>
          <w:rStyle w:val="StyleUnderline"/>
          <w:highlight w:val="yellow"/>
        </w:rPr>
        <w:t>announced</w:t>
      </w:r>
      <w:r w:rsidRPr="00366626">
        <w:rPr>
          <w:rStyle w:val="StyleUnderline"/>
        </w:rPr>
        <w:t xml:space="preserve"> her </w:t>
      </w:r>
      <w:r w:rsidRPr="00366626">
        <w:rPr>
          <w:rStyle w:val="StyleUnderline"/>
          <w:highlight w:val="yellow"/>
        </w:rPr>
        <w:t>opposition to the</w:t>
      </w:r>
      <w:r w:rsidRPr="00366626">
        <w:rPr>
          <w:rStyle w:val="StyleUnderline"/>
        </w:rPr>
        <w:t xml:space="preserve"> negotiated </w:t>
      </w:r>
      <w:r w:rsidRPr="00366626">
        <w:rPr>
          <w:rStyle w:val="StyleUnderline"/>
          <w:highlight w:val="yellow"/>
        </w:rPr>
        <w:t>deal</w:t>
      </w:r>
      <w:r w:rsidRPr="00366626">
        <w:rPr>
          <w:rStyle w:val="StyleUnderline"/>
        </w:rPr>
        <w:t xml:space="preserve"> because it became a political liability for her, President </w:t>
      </w:r>
      <w:r w:rsidRPr="00366626">
        <w:rPr>
          <w:rStyle w:val="StyleUnderline"/>
          <w:highlight w:val="yellow"/>
        </w:rPr>
        <w:t>Obama remained silent</w:t>
      </w:r>
      <w:r w:rsidRPr="00366626">
        <w:rPr>
          <w:sz w:val="16"/>
        </w:rPr>
        <w:t xml:space="preserve">. If the president really believes in the trade agenda his administration has pursued for eight years, his decision not to challenge Clinton was a significant tactical error—and a profoundly lamentable display of cowardice. Foregone was a prime opportunity to inject an affirmative case for the trade deal into the fact-deprived election debate. And how could Obama let Clinton’s political ambitions take priority over his policy agenda? </w:t>
      </w:r>
      <w:r w:rsidRPr="00366626">
        <w:rPr>
          <w:rStyle w:val="StyleUnderline"/>
          <w:highlight w:val="yellow"/>
        </w:rPr>
        <w:t>How could the president</w:t>
      </w:r>
      <w:r w:rsidRPr="00366626">
        <w:rPr>
          <w:rStyle w:val="StyleUnderline"/>
        </w:rPr>
        <w:t xml:space="preserve"> of the United States </w:t>
      </w:r>
      <w:r w:rsidRPr="00366626">
        <w:rPr>
          <w:rStyle w:val="StyleUnderline"/>
          <w:highlight w:val="yellow"/>
        </w:rPr>
        <w:t>be so cavalier</w:t>
      </w:r>
      <w:r w:rsidRPr="00366626">
        <w:rPr>
          <w:rStyle w:val="StyleUnderline"/>
        </w:rPr>
        <w:t xml:space="preserve"> about </w:t>
      </w:r>
      <w:r w:rsidRPr="00366626">
        <w:rPr>
          <w:rStyle w:val="StyleUnderline"/>
          <w:highlight w:val="yellow"/>
        </w:rPr>
        <w:t>actions</w:t>
      </w:r>
      <w:r w:rsidRPr="00366626">
        <w:rPr>
          <w:rStyle w:val="StyleUnderline"/>
        </w:rPr>
        <w:t xml:space="preserve"> and inactions </w:t>
      </w:r>
      <w:r w:rsidRPr="00366626">
        <w:rPr>
          <w:rStyle w:val="StyleUnderline"/>
          <w:highlight w:val="yellow"/>
        </w:rPr>
        <w:t>that</w:t>
      </w:r>
      <w:r w:rsidRPr="00366626">
        <w:rPr>
          <w:rStyle w:val="StyleUnderline"/>
        </w:rPr>
        <w:t xml:space="preserve"> amount to </w:t>
      </w:r>
      <w:r w:rsidRPr="00366626">
        <w:rPr>
          <w:rStyle w:val="StyleUnderline"/>
          <w:highlight w:val="yellow"/>
        </w:rPr>
        <w:t>kneecap</w:t>
      </w:r>
      <w:r w:rsidRPr="00366626">
        <w:rPr>
          <w:rStyle w:val="StyleUnderline"/>
        </w:rPr>
        <w:t xml:space="preserve">ping </w:t>
      </w:r>
      <w:r w:rsidRPr="00366626">
        <w:rPr>
          <w:rStyle w:val="StyleUnderline"/>
          <w:highlight w:val="yellow"/>
        </w:rPr>
        <w:t>the U.S. foreign policy agenda and subvert</w:t>
      </w:r>
      <w:r w:rsidRPr="00366626">
        <w:rPr>
          <w:rStyle w:val="StyleUnderline"/>
        </w:rPr>
        <w:t xml:space="preserve">ing </w:t>
      </w:r>
      <w:r w:rsidRPr="00366626">
        <w:rPr>
          <w:rStyle w:val="StyleUnderline"/>
          <w:highlight w:val="yellow"/>
        </w:rPr>
        <w:t>American commercial interests</w:t>
      </w:r>
      <w:r w:rsidRPr="00366626">
        <w:rPr>
          <w:rStyle w:val="StyleUnderline"/>
        </w:rPr>
        <w:t xml:space="preserve">? </w:t>
      </w:r>
      <w:r w:rsidRPr="00366626">
        <w:rPr>
          <w:rStyle w:val="StyleUnderline"/>
          <w:highlight w:val="yellow"/>
        </w:rPr>
        <w:t>The president’s</w:t>
      </w:r>
      <w:r w:rsidRPr="00366626">
        <w:rPr>
          <w:rStyle w:val="StyleUnderline"/>
        </w:rPr>
        <w:t xml:space="preserve"> near </w:t>
      </w:r>
      <w:r w:rsidRPr="00366626">
        <w:rPr>
          <w:rStyle w:val="StyleUnderline"/>
          <w:highlight w:val="yellow"/>
        </w:rPr>
        <w:t>total absence of promotion of the TPP explains why</w:t>
      </w:r>
      <w:r w:rsidRPr="00366626">
        <w:rPr>
          <w:rStyle w:val="StyleUnderline"/>
        </w:rPr>
        <w:t xml:space="preserve">, in the waning months of his tenure, </w:t>
      </w:r>
      <w:r w:rsidRPr="00366626">
        <w:rPr>
          <w:rStyle w:val="StyleUnderline"/>
          <w:highlight w:val="yellow"/>
        </w:rPr>
        <w:t>ratification of the economic centerpiece of the vaunted Asian pivot is unlikely.</w:t>
      </w:r>
      <w:r w:rsidRPr="00366626">
        <w:rPr>
          <w:sz w:val="16"/>
        </w:rPr>
        <w:t xml:space="preserve"> In this absence emerged a fallacious, hysterical narrative about the allegedly deleterious effects of the TPP on jobs, the environment, public health and even cancer rates, which became the dry tinder that fueled the fiery anti-trade rhetoric of this year’s demagogic presidential campaigns.</w:t>
      </w:r>
    </w:p>
    <w:p w14:paraId="357FBA2D" w14:textId="77777777" w:rsidR="00DE56DD" w:rsidRPr="00366626" w:rsidRDefault="00DE56DD" w:rsidP="00DE56DD">
      <w:pPr>
        <w:pStyle w:val="Heading4"/>
      </w:pPr>
      <w:r w:rsidRPr="00366626">
        <w:t>Obama has spent practically no political capital on TPP</w:t>
      </w:r>
    </w:p>
    <w:p w14:paraId="00161596" w14:textId="77777777" w:rsidR="00DE56DD" w:rsidRPr="00366626" w:rsidRDefault="00DE56DD" w:rsidP="00DE56DD">
      <w:pPr>
        <w:rPr>
          <w:rStyle w:val="Style13ptBold"/>
          <w:b w:val="0"/>
          <w:sz w:val="22"/>
        </w:rPr>
      </w:pPr>
      <w:r w:rsidRPr="00366626">
        <w:rPr>
          <w:rStyle w:val="Style13ptBold"/>
        </w:rPr>
        <w:t xml:space="preserve">Krauthammer, Fox News commentator, ’15 </w:t>
      </w:r>
      <w:r w:rsidRPr="00366626">
        <w:t>(Charles Krauthammer columnist for the Washington Post, Save Obama (on trade), May 14, 2015, The Washington Post, https://www.washingtonpost.com/opinions/save-obama-on-trade/2015/05/14/aabaf342-fa65-11e4-9ef4-1bb7ce3b3fb7_story.html)</w:t>
      </w:r>
    </w:p>
    <w:p w14:paraId="6A46C8AC" w14:textId="77777777" w:rsidR="00DE56DD" w:rsidRPr="00366626" w:rsidRDefault="00DE56DD" w:rsidP="00DE56DD">
      <w:pPr>
        <w:rPr>
          <w:sz w:val="16"/>
        </w:rPr>
      </w:pPr>
      <w:r w:rsidRPr="00366626">
        <w:rPr>
          <w:sz w:val="16"/>
        </w:rPr>
        <w:t xml:space="preserve">That </w:t>
      </w:r>
      <w:r w:rsidRPr="00366626">
        <w:rPr>
          <w:rStyle w:val="StyleUnderline"/>
          <w:highlight w:val="yellow"/>
        </w:rPr>
        <w:t>free trade is advantageous to both sides</w:t>
      </w:r>
      <w:r w:rsidRPr="00366626">
        <w:rPr>
          <w:sz w:val="16"/>
        </w:rPr>
        <w:t xml:space="preserve"> is the rarest of political propositions — provable, indeed mathematically. David Ricardo did so in 1817. The Law of Comparative Advantage has held up nicely for 198 years. Nor is this abstract theory. We’ve lived it. </w:t>
      </w:r>
      <w:r w:rsidRPr="00366626">
        <w:rPr>
          <w:rStyle w:val="StyleUnderline"/>
        </w:rPr>
        <w:t>The free-trade regime created after World War II precipitated the most astonishing advance of global welfare and prosperity the world has ever seen</w:t>
      </w:r>
      <w:r w:rsidRPr="00366626">
        <w:rPr>
          <w:sz w:val="16"/>
        </w:rPr>
        <w:t xml:space="preserve">. And that regime was created, overseen, guaranteed and presided over by the United States. That era might be coming to a close, however, as Democratic congressional opposition to free trade continues to grow. On Tuesday, </w:t>
      </w:r>
      <w:r w:rsidRPr="00366626">
        <w:rPr>
          <w:rStyle w:val="StyleUnderline"/>
          <w:highlight w:val="yellow"/>
        </w:rPr>
        <w:t>every Democrat in the Senate</w:t>
      </w:r>
      <w:r w:rsidRPr="00366626">
        <w:rPr>
          <w:sz w:val="16"/>
        </w:rPr>
        <w:t xml:space="preserve"> (but one, with another not present) </w:t>
      </w:r>
      <w:r w:rsidRPr="00366626">
        <w:rPr>
          <w:rStyle w:val="StyleUnderline"/>
          <w:highlight w:val="yellow"/>
        </w:rPr>
        <w:t>voted to block t</w:t>
      </w:r>
      <w:r w:rsidRPr="00366626">
        <w:rPr>
          <w:rStyle w:val="StyleUnderline"/>
        </w:rPr>
        <w:t xml:space="preserve">rade </w:t>
      </w:r>
      <w:r w:rsidRPr="00366626">
        <w:rPr>
          <w:rStyle w:val="StyleUnderline"/>
          <w:highlight w:val="yellow"/>
        </w:rPr>
        <w:t>p</w:t>
      </w:r>
      <w:r w:rsidRPr="00366626">
        <w:rPr>
          <w:rStyle w:val="StyleUnderline"/>
        </w:rPr>
        <w:t>romotion</w:t>
      </w:r>
      <w:r w:rsidRPr="00366626">
        <w:rPr>
          <w:sz w:val="16"/>
        </w:rPr>
        <w:t xml:space="preserve"> — a.k.a. fast-track — </w:t>
      </w:r>
      <w:r w:rsidRPr="00366626">
        <w:rPr>
          <w:rStyle w:val="StyleUnderline"/>
          <w:highlight w:val="yellow"/>
        </w:rPr>
        <w:t>a</w:t>
      </w:r>
      <w:r w:rsidRPr="00366626">
        <w:rPr>
          <w:rStyle w:val="StyleUnderline"/>
        </w:rPr>
        <w:t xml:space="preserve">uthority </w:t>
      </w:r>
      <w:r w:rsidRPr="00366626">
        <w:rPr>
          <w:rStyle w:val="StyleUnderline"/>
          <w:highlight w:val="yellow"/>
        </w:rPr>
        <w:t>for</w:t>
      </w:r>
      <w:r w:rsidRPr="00366626">
        <w:rPr>
          <w:rStyle w:val="StyleUnderline"/>
        </w:rPr>
        <w:t xml:space="preserve"> President </w:t>
      </w:r>
      <w:r w:rsidRPr="00366626">
        <w:rPr>
          <w:rStyle w:val="StyleUnderline"/>
          <w:highlight w:val="yellow"/>
        </w:rPr>
        <w:t>Obama, which would have given him the power to conclude the</w:t>
      </w:r>
      <w:r w:rsidRPr="00366626">
        <w:rPr>
          <w:rStyle w:val="StyleUnderline"/>
        </w:rPr>
        <w:t xml:space="preserve"> Trans-Pacific Partnership (</w:t>
      </w:r>
      <w:r w:rsidRPr="00366626">
        <w:rPr>
          <w:rStyle w:val="StyleUnderline"/>
          <w:highlight w:val="yellow"/>
        </w:rPr>
        <w:t>TPP</w:t>
      </w:r>
      <w:r w:rsidRPr="00366626">
        <w:rPr>
          <w:rStyle w:val="StyleUnderline"/>
        </w:rPr>
        <w:t>)</w:t>
      </w:r>
      <w:r w:rsidRPr="00366626">
        <w:rPr>
          <w:sz w:val="16"/>
        </w:rPr>
        <w:t xml:space="preserve">, a trade deal being hammered out with 11 other countries, including such key allies as Japan, Australia and Singapore. </w:t>
      </w:r>
      <w:r w:rsidRPr="00366626">
        <w:rPr>
          <w:rStyle w:val="StyleUnderline"/>
        </w:rPr>
        <w:t>Fast-track authority allows an administration to negotiate the details of a trade agreement and then come to Congress for a non-amendable up-or-down vote. In various forms, that has been granted to every president since Franklin Roosevelt. For good reason. If the complex, detailed horse-trading that is required to nail down an agreement is carried out in the open — especially with multiple parties — the deal never gets done.</w:t>
      </w:r>
      <w:r w:rsidRPr="00366626">
        <w:rPr>
          <w:sz w:val="16"/>
        </w:rPr>
        <w:t xml:space="preserve"> Like all modern presidents, Obama wants a deal. But he has utterly failed to bring his party along. </w:t>
      </w:r>
      <w:r w:rsidRPr="00366626">
        <w:rPr>
          <w:rStyle w:val="StyleUnderline"/>
          <w:highlight w:val="yellow"/>
        </w:rPr>
        <w:t>It’s not just because for six years he’s treated all of Congress with disdain and prefers insult to argument when confronted with opposition</w:t>
      </w:r>
      <w:r w:rsidRPr="00366626">
        <w:rPr>
          <w:rStyle w:val="StyleUnderline"/>
        </w:rPr>
        <w:t xml:space="preserve">, this time from Democrats such as Elizabeth Warren. </w:t>
      </w:r>
      <w:r w:rsidRPr="00366626">
        <w:rPr>
          <w:rStyle w:val="StyleUnderline"/>
          <w:highlight w:val="yellow"/>
        </w:rPr>
        <w:t>It’s also because he’s expended practically no political capital on the issue. He says it’s a top priority. Has he given even a single televised address?</w:t>
      </w:r>
    </w:p>
    <w:p w14:paraId="388D5CA2" w14:textId="77777777" w:rsidR="00DE56DD" w:rsidRPr="00366626" w:rsidRDefault="00DE56DD" w:rsidP="00DE56DD">
      <w:pPr>
        <w:pStyle w:val="Heading4"/>
      </w:pPr>
      <w:r w:rsidRPr="00366626">
        <w:t>Obama has already invested lots of PC in TPP</w:t>
      </w:r>
    </w:p>
    <w:p w14:paraId="2227746A" w14:textId="77777777" w:rsidR="00DE56DD" w:rsidRPr="00366626" w:rsidRDefault="00DE56DD" w:rsidP="00DE56DD">
      <w:r w:rsidRPr="00366626">
        <w:rPr>
          <w:rStyle w:val="Style13ptBold"/>
        </w:rPr>
        <w:t xml:space="preserve">Lee and </w:t>
      </w:r>
      <w:proofErr w:type="spellStart"/>
      <w:r w:rsidRPr="00366626">
        <w:rPr>
          <w:rStyle w:val="Style13ptBold"/>
        </w:rPr>
        <w:t>Puzzanghera</w:t>
      </w:r>
      <w:proofErr w:type="spellEnd"/>
      <w:r w:rsidRPr="00366626">
        <w:rPr>
          <w:rStyle w:val="Style13ptBold"/>
        </w:rPr>
        <w:t xml:space="preserve"> ’16 </w:t>
      </w:r>
      <w:r w:rsidRPr="00366626">
        <w:t xml:space="preserve">(Don Lee is a Washington reporter for the LA Times and Jim </w:t>
      </w:r>
      <w:proofErr w:type="spellStart"/>
      <w:r w:rsidRPr="00366626">
        <w:t>Puzzanghera</w:t>
      </w:r>
      <w:proofErr w:type="spellEnd"/>
      <w:r w:rsidRPr="00366626">
        <w:t xml:space="preserve"> writes about business and economic issues from the Times’ Washington, D.C., bureau, Obama's tougher approach to corporate America may reshape his presidency, April 15</w:t>
      </w:r>
      <w:r w:rsidRPr="00366626">
        <w:rPr>
          <w:vertAlign w:val="superscript"/>
        </w:rPr>
        <w:t>th</w:t>
      </w:r>
      <w:r w:rsidRPr="00366626">
        <w:t xml:space="preserve"> 2016, The Los Angeles Times, http://www.latimes.com/business/la-fi-obama-corporate-legacy-20160415-snap-htmlstory.html)</w:t>
      </w:r>
    </w:p>
    <w:p w14:paraId="5EA9DDDF" w14:textId="77777777" w:rsidR="00DE56DD" w:rsidRPr="00366626" w:rsidRDefault="00DE56DD" w:rsidP="00DE56DD">
      <w:pPr>
        <w:rPr>
          <w:rStyle w:val="StyleUnderline"/>
        </w:rPr>
      </w:pPr>
      <w:r w:rsidRPr="00366626">
        <w:rPr>
          <w:rStyle w:val="StyleUnderline"/>
        </w:rPr>
        <w:t xml:space="preserve">If </w:t>
      </w:r>
      <w:r w:rsidRPr="00366626">
        <w:rPr>
          <w:rStyle w:val="StyleUnderline"/>
          <w:highlight w:val="yellow"/>
        </w:rPr>
        <w:t>Obama was too soft on business</w:t>
      </w:r>
      <w:r w:rsidRPr="00366626">
        <w:rPr>
          <w:rStyle w:val="StyleUnderline"/>
        </w:rPr>
        <w:t>, part of that can be explained by the top advisors who surrounded him earlier</w:t>
      </w:r>
      <w:r w:rsidRPr="00366626">
        <w:rPr>
          <w:sz w:val="16"/>
        </w:rPr>
        <w:t xml:space="preserve">, said Dean Baker, co-director of the Center for Economic and Policy Research. They include former chiefs of staff Rahm Emanuel and William M. Daley, who are seen as centrist and business-oriented, as well as confidants like former Treasury Secretary Timothy F. Geithner, who some saw as sympathetic to the financial industry during his tenure and now serves as president of Warburg </w:t>
      </w:r>
      <w:proofErr w:type="spellStart"/>
      <w:r w:rsidRPr="00366626">
        <w:rPr>
          <w:sz w:val="16"/>
        </w:rPr>
        <w:t>Pincus</w:t>
      </w:r>
      <w:proofErr w:type="spellEnd"/>
      <w:r w:rsidRPr="00366626">
        <w:rPr>
          <w:sz w:val="16"/>
        </w:rPr>
        <w:t>, a Wall Street private equity firm. “</w:t>
      </w:r>
      <w:r w:rsidRPr="00366626">
        <w:rPr>
          <w:rStyle w:val="StyleUnderline"/>
        </w:rPr>
        <w:t xml:space="preserve">I think part of the story [of Obama’s stronger hand with businesses] is that </w:t>
      </w:r>
      <w:r w:rsidRPr="00366626">
        <w:rPr>
          <w:rStyle w:val="StyleUnderline"/>
          <w:highlight w:val="yellow"/>
        </w:rPr>
        <w:t>some of the people pushing him toward the center are gone</w:t>
      </w:r>
      <w:r w:rsidRPr="00366626">
        <w:rPr>
          <w:rStyle w:val="StyleUnderline"/>
        </w:rPr>
        <w:t>,</w:t>
      </w:r>
      <w:r w:rsidRPr="00366626">
        <w:rPr>
          <w:sz w:val="16"/>
        </w:rPr>
        <w:t xml:space="preserve">” Baker said. Still, like many Democrats, he said what ultimately has pushed Obama to implement stiffer regulations on businesses was the realization, however slowly, that his efforts to compromise and get changes through legislation would never happen in the current partisan climate in Congress. Geoff </w:t>
      </w:r>
      <w:proofErr w:type="spellStart"/>
      <w:r w:rsidRPr="00366626">
        <w:rPr>
          <w:sz w:val="16"/>
        </w:rPr>
        <w:t>Garin</w:t>
      </w:r>
      <w:proofErr w:type="spellEnd"/>
      <w:r w:rsidRPr="00366626">
        <w:rPr>
          <w:sz w:val="16"/>
        </w:rPr>
        <w:t>, a Democratic strategist and president of Hart Research Associates, argued that history would show that Obama struck a healthy balance in his dealings with businesses. “</w:t>
      </w:r>
      <w:r w:rsidRPr="00366626">
        <w:rPr>
          <w:rStyle w:val="StyleUnderline"/>
          <w:highlight w:val="yellow"/>
        </w:rPr>
        <w:t>It’s hard to argue he’s anti-corporations in as much as he’s invested a lot of political capital negotiating the 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artnership,</w:t>
      </w:r>
      <w:r w:rsidRPr="00366626">
        <w:rPr>
          <w:sz w:val="16"/>
        </w:rPr>
        <w:t>” he said, referring to the pending Pacific Rim free trade deal that many Democrats have bitterly opposed. “</w:t>
      </w:r>
      <w:r w:rsidRPr="00366626">
        <w:rPr>
          <w:rStyle w:val="StyleUnderline"/>
        </w:rPr>
        <w:t xml:space="preserve">It’s clear that people like Bernie Sanders would like Obama to be a lot tougher on corporations, but </w:t>
      </w:r>
      <w:r w:rsidRPr="00366626">
        <w:rPr>
          <w:rStyle w:val="StyleUnderline"/>
          <w:highlight w:val="yellow"/>
        </w:rPr>
        <w:t>the thing about Obama is he’s not knee-jerk pro-business or knee-jerk anti-business.</w:t>
      </w:r>
      <w:r w:rsidRPr="00366626">
        <w:rPr>
          <w:rStyle w:val="StyleUnderline"/>
        </w:rPr>
        <w:t xml:space="preserve">” </w:t>
      </w:r>
    </w:p>
    <w:p w14:paraId="38CD57BB" w14:textId="77777777" w:rsidR="00F71EDE" w:rsidRPr="00366626" w:rsidRDefault="00F71EDE" w:rsidP="00F71EDE">
      <w:pPr>
        <w:rPr>
          <w:sz w:val="16"/>
        </w:rPr>
      </w:pPr>
    </w:p>
    <w:p w14:paraId="6F06BAED" w14:textId="77777777" w:rsidR="00F71EDE" w:rsidRPr="00366626" w:rsidRDefault="00F71EDE" w:rsidP="00F71EDE"/>
    <w:p w14:paraId="1296781E" w14:textId="77777777" w:rsidR="007E2292" w:rsidRPr="00366626" w:rsidRDefault="007E2292" w:rsidP="007E2292">
      <w:pPr>
        <w:pStyle w:val="Heading3"/>
      </w:pPr>
      <w:r w:rsidRPr="00366626">
        <w:t>PC Not Key to TPP</w:t>
      </w:r>
    </w:p>
    <w:p w14:paraId="318ACBE0" w14:textId="77777777" w:rsidR="007E2292" w:rsidRPr="00366626" w:rsidRDefault="007E2292" w:rsidP="007E2292"/>
    <w:p w14:paraId="34BC13F6" w14:textId="77777777" w:rsidR="007E2292" w:rsidRPr="00366626" w:rsidRDefault="007E2292" w:rsidP="007E2292">
      <w:pPr>
        <w:pStyle w:val="Heading4"/>
      </w:pPr>
      <w:r w:rsidRPr="00366626">
        <w:t>Obama hasn’t spent enough PC to get a vote on TPP this year</w:t>
      </w:r>
    </w:p>
    <w:p w14:paraId="2E569810" w14:textId="77777777" w:rsidR="007E2292" w:rsidRPr="00366626" w:rsidRDefault="007E2292" w:rsidP="007E2292">
      <w:proofErr w:type="spellStart"/>
      <w:r w:rsidRPr="00366626">
        <w:rPr>
          <w:rStyle w:val="Style13ptBold"/>
        </w:rPr>
        <w:t>Ikenson</w:t>
      </w:r>
      <w:proofErr w:type="spellEnd"/>
      <w:r w:rsidRPr="00366626">
        <w:rPr>
          <w:rStyle w:val="Style13ptBold"/>
        </w:rPr>
        <w:t>, associate director of Cato's Center for Trade Policy Studies ‘16</w:t>
      </w:r>
      <w:r w:rsidRPr="00366626">
        <w:t xml:space="preserve"> (Daniel </w:t>
      </w:r>
      <w:proofErr w:type="spellStart"/>
      <w:r w:rsidRPr="00366626">
        <w:t>Ikenson</w:t>
      </w:r>
      <w:proofErr w:type="spellEnd"/>
      <w:r w:rsidRPr="00366626">
        <w:t xml:space="preserve"> focuses on WTO disputes and regional trade agreements. </w:t>
      </w:r>
      <w:proofErr w:type="spellStart"/>
      <w:r w:rsidRPr="00366626">
        <w:t>Ikenson</w:t>
      </w:r>
      <w:proofErr w:type="spellEnd"/>
      <w:r w:rsidRPr="00366626">
        <w:t xml:space="preserve"> has been involved in international trade since 1990, WHY IS OBAMA STRANGELY SILENT ON THE PACIFIC TRADE DEAL?, Jun 3</w:t>
      </w:r>
      <w:r w:rsidRPr="00366626">
        <w:rPr>
          <w:vertAlign w:val="superscript"/>
        </w:rPr>
        <w:t>rd</w:t>
      </w:r>
      <w:r w:rsidRPr="00366626">
        <w:t xml:space="preserve"> 2016, News Week, http://www.newsweek.com/why-obama-strangely-silent-pacific-trade-deal-465787)</w:t>
      </w:r>
    </w:p>
    <w:p w14:paraId="4B147388" w14:textId="77777777" w:rsidR="007E2292" w:rsidRPr="00366626" w:rsidRDefault="007E2292" w:rsidP="007E2292">
      <w:pPr>
        <w:rPr>
          <w:sz w:val="16"/>
        </w:rPr>
      </w:pPr>
      <w:r w:rsidRPr="00366626">
        <w:rPr>
          <w:sz w:val="16"/>
        </w:rPr>
        <w:t xml:space="preserve">Superficially, one could blame election-year politics and a metastasizing popular antipathy toward trade agreements for the situation, but </w:t>
      </w:r>
      <w:r w:rsidRPr="00366626">
        <w:rPr>
          <w:rStyle w:val="StyleUnderline"/>
        </w:rPr>
        <w:t xml:space="preserve">the original sin is </w:t>
      </w:r>
      <w:r w:rsidRPr="00366626">
        <w:rPr>
          <w:rStyle w:val="StyleUnderline"/>
          <w:highlight w:val="green"/>
        </w:rPr>
        <w:t>the president’s lackluster effort to sell</w:t>
      </w:r>
      <w:r w:rsidRPr="00366626">
        <w:rPr>
          <w:rStyle w:val="StyleUnderline"/>
        </w:rPr>
        <w:t xml:space="preserve"> the </w:t>
      </w:r>
      <w:r w:rsidRPr="00366626">
        <w:rPr>
          <w:rStyle w:val="StyleUnderline"/>
          <w:highlight w:val="green"/>
        </w:rPr>
        <w:t>TPP</w:t>
      </w:r>
      <w:r w:rsidRPr="00366626">
        <w:rPr>
          <w:rStyle w:val="StyleUnderline"/>
        </w:rPr>
        <w:t xml:space="preserve"> </w:t>
      </w:r>
      <w:r w:rsidRPr="00366626">
        <w:rPr>
          <w:rStyle w:val="StyleUnderline"/>
          <w:highlight w:val="green"/>
        </w:rPr>
        <w:t>to his trade-skeptical party</w:t>
      </w:r>
      <w:r w:rsidRPr="00366626">
        <w:rPr>
          <w:rStyle w:val="StyleUnderline"/>
        </w:rPr>
        <w:t xml:space="preserve"> and the American public</w:t>
      </w:r>
      <w:r w:rsidRPr="00366626">
        <w:rPr>
          <w:sz w:val="16"/>
        </w:rPr>
        <w:t xml:space="preserve">. In the administration’s division of labor, those tasked with negotiating the TPP kept their noses to the grindstone and brought back an agreement that reduces taxes and other protectionist impediments to trade, establishes precedents for tackling new kinds of barriers that have emerged in the 21st century and positions U.S. businesses, workers, consumers and investors to capitalize on the region’s growth. Meanwhile, </w:t>
      </w:r>
      <w:r w:rsidRPr="00366626">
        <w:rPr>
          <w:rStyle w:val="StyleUnderline"/>
        </w:rPr>
        <w:t>those responsible for explaining the deal’s merits domestically spent too much time on the golf course</w:t>
      </w:r>
      <w:r w:rsidRPr="00366626">
        <w:rPr>
          <w:sz w:val="16"/>
        </w:rPr>
        <w:t xml:space="preserve">. With scarcely greater frequency than a couple of sentences in his past two State of the Union addresses has President Obama attempted to articulate the importance of trade and the TPP to the American public. Even then, his “advocacy” has been grudging and couched in enough skepticism to create and reinforce fears about trade and globalization. </w:t>
      </w:r>
      <w:r w:rsidRPr="00366626">
        <w:rPr>
          <w:rStyle w:val="StyleUnderline"/>
          <w:highlight w:val="green"/>
        </w:rPr>
        <w:t>When</w:t>
      </w:r>
      <w:r w:rsidRPr="00366626">
        <w:rPr>
          <w:rStyle w:val="StyleUnderline"/>
        </w:rPr>
        <w:t xml:space="preserve"> Hillary </w:t>
      </w:r>
      <w:r w:rsidRPr="00366626">
        <w:rPr>
          <w:rStyle w:val="StyleUnderline"/>
          <w:highlight w:val="green"/>
        </w:rPr>
        <w:t>Clinton</w:t>
      </w:r>
      <w:r w:rsidRPr="00366626">
        <w:rPr>
          <w:sz w:val="16"/>
        </w:rPr>
        <w:t>—the president’s former secretary of state, co-architect of the Asian pivot and champion of the TPP—</w:t>
      </w:r>
      <w:r w:rsidRPr="00366626">
        <w:rPr>
          <w:rStyle w:val="StyleUnderline"/>
          <w:highlight w:val="green"/>
        </w:rPr>
        <w:t>announced her opposition to the</w:t>
      </w:r>
      <w:r w:rsidRPr="00366626">
        <w:rPr>
          <w:rStyle w:val="StyleUnderline"/>
        </w:rPr>
        <w:t xml:space="preserve"> negotiated </w:t>
      </w:r>
      <w:r w:rsidRPr="00366626">
        <w:rPr>
          <w:rStyle w:val="StyleUnderline"/>
          <w:highlight w:val="green"/>
        </w:rPr>
        <w:t>deal</w:t>
      </w:r>
      <w:r w:rsidRPr="00366626">
        <w:rPr>
          <w:rStyle w:val="StyleUnderline"/>
        </w:rPr>
        <w:t xml:space="preserve"> because it became a political liability for her, President </w:t>
      </w:r>
      <w:r w:rsidRPr="00366626">
        <w:rPr>
          <w:rStyle w:val="StyleUnderline"/>
          <w:highlight w:val="green"/>
        </w:rPr>
        <w:t>Obama remained silent</w:t>
      </w:r>
      <w:r w:rsidRPr="00366626">
        <w:rPr>
          <w:sz w:val="16"/>
          <w:highlight w:val="green"/>
        </w:rPr>
        <w:t>.</w:t>
      </w:r>
      <w:r w:rsidRPr="00366626">
        <w:rPr>
          <w:sz w:val="16"/>
        </w:rPr>
        <w:t xml:space="preserve"> If the president really believes in the trade agenda his administration has pursued for eight years, his decision not to challenge Clinton was a significant tactical error—and a profoundly lamentable display of cowardice. Foregone was a prime opportunity to inject an affirmative case for the trade deal into the fact-deprived election debate. And how could Obama let Clinton’s political ambitions take priority over his policy agenda? </w:t>
      </w:r>
      <w:r w:rsidRPr="00366626">
        <w:rPr>
          <w:rStyle w:val="StyleUnderline"/>
          <w:highlight w:val="green"/>
        </w:rPr>
        <w:t>How could the president of the United States be so cavalier about actions</w:t>
      </w:r>
      <w:r w:rsidRPr="00366626">
        <w:rPr>
          <w:rStyle w:val="StyleUnderline"/>
        </w:rPr>
        <w:t xml:space="preserve"> and inactions that amount to </w:t>
      </w:r>
      <w:r w:rsidRPr="00366626">
        <w:rPr>
          <w:rStyle w:val="StyleUnderline"/>
          <w:highlight w:val="green"/>
        </w:rPr>
        <w:t>kneecapping</w:t>
      </w:r>
      <w:r w:rsidRPr="00366626">
        <w:rPr>
          <w:rStyle w:val="StyleUnderline"/>
        </w:rPr>
        <w:t xml:space="preserve"> the U.S. </w:t>
      </w:r>
      <w:r w:rsidRPr="00366626">
        <w:rPr>
          <w:rStyle w:val="StyleUnderline"/>
          <w:highlight w:val="green"/>
        </w:rPr>
        <w:t>foreign policy</w:t>
      </w:r>
      <w:r w:rsidRPr="00366626">
        <w:rPr>
          <w:rStyle w:val="StyleUnderline"/>
        </w:rPr>
        <w:t xml:space="preserve"> agenda </w:t>
      </w:r>
      <w:r w:rsidRPr="00366626">
        <w:rPr>
          <w:rStyle w:val="StyleUnderline"/>
          <w:highlight w:val="green"/>
        </w:rPr>
        <w:t>and subverting</w:t>
      </w:r>
      <w:r w:rsidRPr="00366626">
        <w:rPr>
          <w:rStyle w:val="StyleUnderline"/>
        </w:rPr>
        <w:t xml:space="preserve"> American </w:t>
      </w:r>
      <w:r w:rsidRPr="00366626">
        <w:rPr>
          <w:rStyle w:val="StyleUnderline"/>
          <w:highlight w:val="green"/>
        </w:rPr>
        <w:t>commercial interests</w:t>
      </w:r>
      <w:r w:rsidRPr="00366626">
        <w:rPr>
          <w:rStyle w:val="StyleUnderline"/>
        </w:rPr>
        <w:t xml:space="preserve">? </w:t>
      </w:r>
      <w:r w:rsidRPr="00366626">
        <w:rPr>
          <w:rStyle w:val="StyleUnderline"/>
          <w:highlight w:val="green"/>
        </w:rPr>
        <w:t>The</w:t>
      </w:r>
      <w:r w:rsidRPr="00366626">
        <w:rPr>
          <w:rStyle w:val="StyleUnderline"/>
        </w:rPr>
        <w:t xml:space="preserve"> president’s </w:t>
      </w:r>
      <w:r w:rsidRPr="00366626">
        <w:rPr>
          <w:rStyle w:val="StyleUnderline"/>
          <w:highlight w:val="green"/>
        </w:rPr>
        <w:t>near total absence of promotion of the TPP explains why</w:t>
      </w:r>
      <w:r w:rsidRPr="00366626">
        <w:rPr>
          <w:rStyle w:val="StyleUnderline"/>
        </w:rPr>
        <w:t xml:space="preserve">, in the waning months of his tenure, </w:t>
      </w:r>
      <w:r w:rsidRPr="00366626">
        <w:rPr>
          <w:rStyle w:val="StyleUnderline"/>
          <w:highlight w:val="green"/>
        </w:rPr>
        <w:t>ratification</w:t>
      </w:r>
      <w:r w:rsidRPr="00366626">
        <w:rPr>
          <w:rStyle w:val="StyleUnderline"/>
        </w:rPr>
        <w:t xml:space="preserve"> of the economic centerpiece of the vaunted Asian pivot </w:t>
      </w:r>
      <w:r w:rsidRPr="00366626">
        <w:rPr>
          <w:rStyle w:val="StyleUnderline"/>
          <w:highlight w:val="green"/>
        </w:rPr>
        <w:t>is unlikely</w:t>
      </w:r>
      <w:r w:rsidRPr="00366626">
        <w:rPr>
          <w:rStyle w:val="StyleUnderline"/>
        </w:rPr>
        <w:t>.</w:t>
      </w:r>
      <w:r w:rsidRPr="00366626">
        <w:rPr>
          <w:sz w:val="16"/>
        </w:rPr>
        <w:t xml:space="preserve"> In this absence emerged a fallacious, hysterical narrative about the allegedly deleterious effects of the TPP on jobs, the environment, public health and even cancer rates, which became the dry tinder that fueled the fiery anti-trade rhetoric of this year’s demagogic presidential campaigns.</w:t>
      </w:r>
    </w:p>
    <w:p w14:paraId="6AA0FA73" w14:textId="77777777" w:rsidR="007E2292" w:rsidRPr="00366626" w:rsidRDefault="007E2292" w:rsidP="007E2292">
      <w:pPr>
        <w:pStyle w:val="Heading4"/>
      </w:pPr>
      <w:r w:rsidRPr="00366626">
        <w:t>Obama has spent practically no political capital on TPP</w:t>
      </w:r>
    </w:p>
    <w:p w14:paraId="3CB50A02" w14:textId="77777777" w:rsidR="007E2292" w:rsidRPr="00366626" w:rsidRDefault="007E2292" w:rsidP="007E2292">
      <w:pPr>
        <w:rPr>
          <w:rStyle w:val="Style13ptBold"/>
          <w:b w:val="0"/>
          <w:sz w:val="22"/>
        </w:rPr>
      </w:pPr>
      <w:r w:rsidRPr="00366626">
        <w:rPr>
          <w:rStyle w:val="Style13ptBold"/>
        </w:rPr>
        <w:t xml:space="preserve">Krauthammer, Fox News commentator, ’15 </w:t>
      </w:r>
      <w:r w:rsidRPr="00366626">
        <w:t>(Charles Krauthammer columnist for the Washington Post, Save Obama (on trade), May 14, 2015, The Washington Post, https://www.washingtonpost.com/opinions/save-obama-on-trade/2015/05/14/aabaf342-fa65-11e4-9ef4-1bb7ce3b3fb7_story.html)</w:t>
      </w:r>
    </w:p>
    <w:p w14:paraId="084DCEB7" w14:textId="77777777" w:rsidR="007E2292" w:rsidRPr="00366626" w:rsidRDefault="007E2292" w:rsidP="007E2292">
      <w:pPr>
        <w:rPr>
          <w:sz w:val="16"/>
        </w:rPr>
      </w:pPr>
      <w:r w:rsidRPr="00366626">
        <w:rPr>
          <w:sz w:val="16"/>
        </w:rPr>
        <w:t xml:space="preserve">That </w:t>
      </w:r>
      <w:r w:rsidRPr="00366626">
        <w:rPr>
          <w:rStyle w:val="StyleUnderline"/>
        </w:rPr>
        <w:t>free trade is advantageous to both sides</w:t>
      </w:r>
      <w:r w:rsidRPr="00366626">
        <w:rPr>
          <w:sz w:val="16"/>
        </w:rPr>
        <w:t xml:space="preserve"> is the rarest of political propositions — provable, indeed mathematically. David Ricardo did so in 1817. The Law of Comparative Advantage has held up nicely for 198 years. Nor is this abstract theory. We’ve lived it. </w:t>
      </w:r>
      <w:r w:rsidRPr="00366626">
        <w:rPr>
          <w:rStyle w:val="StyleUnderline"/>
        </w:rPr>
        <w:t>The free-trade regime created after World War II precipitated the most astonishing advance of global welfare and prosperity the world has ever seen</w:t>
      </w:r>
      <w:r w:rsidRPr="00366626">
        <w:rPr>
          <w:sz w:val="16"/>
        </w:rPr>
        <w:t xml:space="preserve">. And that regime was created, overseen, guaranteed and presided over by the United States. That era might be coming to a close, however, as Democratic congressional opposition to free trade continues to grow. On Tuesday, </w:t>
      </w:r>
      <w:r w:rsidRPr="00366626">
        <w:rPr>
          <w:rStyle w:val="StyleUnderline"/>
          <w:highlight w:val="green"/>
        </w:rPr>
        <w:t>every Democrat</w:t>
      </w:r>
      <w:r w:rsidRPr="00366626">
        <w:rPr>
          <w:rStyle w:val="StyleUnderline"/>
        </w:rPr>
        <w:t xml:space="preserve"> in the Senate</w:t>
      </w:r>
      <w:r w:rsidRPr="00366626">
        <w:rPr>
          <w:sz w:val="16"/>
        </w:rPr>
        <w:t xml:space="preserve"> (but one, with another not present) </w:t>
      </w:r>
      <w:r w:rsidRPr="00366626">
        <w:rPr>
          <w:rStyle w:val="StyleUnderline"/>
          <w:highlight w:val="green"/>
        </w:rPr>
        <w:t>voted to block trade promotion</w:t>
      </w:r>
      <w:r w:rsidRPr="00366626">
        <w:rPr>
          <w:sz w:val="16"/>
        </w:rPr>
        <w:t xml:space="preserve"> — a.k.a. fast-track — </w:t>
      </w:r>
      <w:r w:rsidRPr="00366626">
        <w:rPr>
          <w:rStyle w:val="StyleUnderline"/>
          <w:highlight w:val="green"/>
        </w:rPr>
        <w:t>authority</w:t>
      </w:r>
      <w:r w:rsidRPr="00366626">
        <w:rPr>
          <w:rStyle w:val="StyleUnderline"/>
        </w:rPr>
        <w:t xml:space="preserve"> for President Obama, </w:t>
      </w:r>
      <w:r w:rsidRPr="00366626">
        <w:rPr>
          <w:rStyle w:val="StyleUnderline"/>
          <w:highlight w:val="green"/>
        </w:rPr>
        <w:t>which would have given him the power to conclude</w:t>
      </w:r>
      <w:r w:rsidRPr="00366626">
        <w:rPr>
          <w:rStyle w:val="StyleUnderline"/>
        </w:rPr>
        <w:t xml:space="preserve"> the Trans-Pacific Partnership (</w:t>
      </w:r>
      <w:r w:rsidRPr="00366626">
        <w:rPr>
          <w:rStyle w:val="StyleUnderline"/>
          <w:highlight w:val="green"/>
        </w:rPr>
        <w:t>TPP</w:t>
      </w:r>
      <w:r w:rsidRPr="00366626">
        <w:rPr>
          <w:rStyle w:val="StyleUnderline"/>
        </w:rPr>
        <w:t>)</w:t>
      </w:r>
      <w:r w:rsidRPr="00366626">
        <w:rPr>
          <w:sz w:val="16"/>
        </w:rPr>
        <w:t xml:space="preserve">, a trade deal being hammered out with 11 other countries, including such key allies as Japan, Australia and Singapore. </w:t>
      </w:r>
      <w:r w:rsidRPr="00366626">
        <w:rPr>
          <w:rStyle w:val="StyleUnderline"/>
          <w:highlight w:val="green"/>
        </w:rPr>
        <w:t>Fast-track authority allows an administration to negotiate</w:t>
      </w:r>
      <w:r w:rsidRPr="00366626">
        <w:rPr>
          <w:rStyle w:val="StyleUnderline"/>
        </w:rPr>
        <w:t xml:space="preserve"> the </w:t>
      </w:r>
      <w:r w:rsidRPr="00366626">
        <w:rPr>
          <w:rStyle w:val="StyleUnderline"/>
          <w:highlight w:val="green"/>
        </w:rPr>
        <w:t>details</w:t>
      </w:r>
      <w:r w:rsidRPr="00366626">
        <w:rPr>
          <w:rStyle w:val="StyleUnderline"/>
        </w:rPr>
        <w:t xml:space="preserve"> of a trade agreement </w:t>
      </w:r>
      <w:r w:rsidRPr="00366626">
        <w:rPr>
          <w:rStyle w:val="StyleUnderline"/>
          <w:highlight w:val="green"/>
        </w:rPr>
        <w:t>and then come to Congress for a non-amendable up-or-down vote</w:t>
      </w:r>
      <w:r w:rsidRPr="00366626">
        <w:rPr>
          <w:rStyle w:val="StyleUnderline"/>
        </w:rPr>
        <w:t xml:space="preserve">. In various forms, that has been granted to every president since Franklin Roosevelt. For good reason. </w:t>
      </w:r>
      <w:r w:rsidRPr="00366626">
        <w:rPr>
          <w:rStyle w:val="StyleUnderline"/>
          <w:highlight w:val="green"/>
        </w:rPr>
        <w:t>If</w:t>
      </w:r>
      <w:r w:rsidRPr="00366626">
        <w:rPr>
          <w:rStyle w:val="StyleUnderline"/>
        </w:rPr>
        <w:t xml:space="preserve"> the complex, detailed </w:t>
      </w:r>
      <w:r w:rsidRPr="00366626">
        <w:rPr>
          <w:rStyle w:val="StyleUnderline"/>
          <w:highlight w:val="green"/>
        </w:rPr>
        <w:t>horse-trading that is required to nail</w:t>
      </w:r>
      <w:r w:rsidRPr="00366626">
        <w:rPr>
          <w:rStyle w:val="StyleUnderline"/>
        </w:rPr>
        <w:t xml:space="preserve"> down </w:t>
      </w:r>
      <w:r w:rsidRPr="00366626">
        <w:rPr>
          <w:rStyle w:val="StyleUnderline"/>
          <w:highlight w:val="green"/>
        </w:rPr>
        <w:t>an agreement is carried out in the open</w:t>
      </w:r>
      <w:r w:rsidRPr="00366626">
        <w:rPr>
          <w:rStyle w:val="StyleUnderline"/>
        </w:rPr>
        <w:t xml:space="preserve"> — especially with multiple parties — </w:t>
      </w:r>
      <w:r w:rsidRPr="00366626">
        <w:rPr>
          <w:rStyle w:val="StyleUnderline"/>
          <w:highlight w:val="green"/>
        </w:rPr>
        <w:t>the deal never gets done</w:t>
      </w:r>
      <w:r w:rsidRPr="00366626">
        <w:rPr>
          <w:rStyle w:val="StyleUnderline"/>
        </w:rPr>
        <w:t>.</w:t>
      </w:r>
      <w:r w:rsidRPr="00366626">
        <w:rPr>
          <w:sz w:val="16"/>
        </w:rPr>
        <w:t xml:space="preserve"> Like all modern presidents, Obama wants a deal. But he has utterly failed to bring his party along. </w:t>
      </w:r>
      <w:r w:rsidRPr="00366626">
        <w:rPr>
          <w:rStyle w:val="StyleUnderline"/>
          <w:highlight w:val="green"/>
        </w:rPr>
        <w:t>It’s not</w:t>
      </w:r>
      <w:r w:rsidRPr="00366626">
        <w:rPr>
          <w:rStyle w:val="StyleUnderline"/>
        </w:rPr>
        <w:t xml:space="preserve"> just </w:t>
      </w:r>
      <w:r w:rsidRPr="00366626">
        <w:rPr>
          <w:rStyle w:val="StyleUnderline"/>
          <w:highlight w:val="green"/>
        </w:rPr>
        <w:t>because</w:t>
      </w:r>
      <w:r w:rsidRPr="00366626">
        <w:rPr>
          <w:rStyle w:val="StyleUnderline"/>
        </w:rPr>
        <w:t xml:space="preserve"> for six years </w:t>
      </w:r>
      <w:r w:rsidRPr="00366626">
        <w:rPr>
          <w:rStyle w:val="StyleUnderline"/>
          <w:highlight w:val="green"/>
        </w:rPr>
        <w:t>he’s treated all of Congress with disdain</w:t>
      </w:r>
      <w:r w:rsidRPr="00366626">
        <w:rPr>
          <w:rStyle w:val="StyleUnderline"/>
        </w:rPr>
        <w:t xml:space="preserve"> </w:t>
      </w:r>
      <w:r w:rsidRPr="00366626">
        <w:rPr>
          <w:rStyle w:val="StyleUnderline"/>
          <w:highlight w:val="green"/>
        </w:rPr>
        <w:t>and</w:t>
      </w:r>
      <w:r w:rsidRPr="00366626">
        <w:rPr>
          <w:rStyle w:val="StyleUnderline"/>
        </w:rPr>
        <w:t xml:space="preserve"> prefers </w:t>
      </w:r>
      <w:r w:rsidRPr="00366626">
        <w:rPr>
          <w:rStyle w:val="StyleUnderline"/>
          <w:highlight w:val="green"/>
        </w:rPr>
        <w:t>insult</w:t>
      </w:r>
      <w:r w:rsidRPr="00366626">
        <w:rPr>
          <w:rStyle w:val="StyleUnderline"/>
        </w:rPr>
        <w:t xml:space="preserve"> to argument when confronted with oppo</w:t>
      </w:r>
      <w:r w:rsidRPr="00366626">
        <w:rPr>
          <w:rStyle w:val="StyleUnderline"/>
          <w:highlight w:val="green"/>
        </w:rPr>
        <w:t>s</w:t>
      </w:r>
      <w:r w:rsidRPr="00366626">
        <w:rPr>
          <w:rStyle w:val="StyleUnderline"/>
        </w:rPr>
        <w:t xml:space="preserve">ition, </w:t>
      </w:r>
      <w:r w:rsidRPr="00366626">
        <w:rPr>
          <w:rStyle w:val="StyleUnderline"/>
          <w:highlight w:val="green"/>
        </w:rPr>
        <w:t>this time from Democrats</w:t>
      </w:r>
      <w:r w:rsidRPr="00366626">
        <w:rPr>
          <w:rStyle w:val="StyleUnderline"/>
        </w:rPr>
        <w:t xml:space="preserve"> such as Elizabeth Warren. It’s also because </w:t>
      </w:r>
      <w:r w:rsidRPr="00366626">
        <w:rPr>
          <w:rStyle w:val="StyleUnderline"/>
          <w:highlight w:val="green"/>
        </w:rPr>
        <w:t>he’s expended</w:t>
      </w:r>
      <w:r w:rsidRPr="00366626">
        <w:rPr>
          <w:rStyle w:val="StyleUnderline"/>
        </w:rPr>
        <w:t xml:space="preserve"> practically </w:t>
      </w:r>
      <w:r w:rsidRPr="00366626">
        <w:rPr>
          <w:rStyle w:val="StyleUnderline"/>
          <w:highlight w:val="green"/>
        </w:rPr>
        <w:t>no political capital</w:t>
      </w:r>
      <w:r w:rsidRPr="00366626">
        <w:rPr>
          <w:rStyle w:val="StyleUnderline"/>
        </w:rPr>
        <w:t xml:space="preserve"> on the issue. He says it’s a top priority. Has he given even a single televised address?</w:t>
      </w:r>
    </w:p>
    <w:p w14:paraId="2BFFE9BF" w14:textId="77777777" w:rsidR="007E2292" w:rsidRPr="00366626" w:rsidRDefault="007E2292" w:rsidP="007E2292">
      <w:pPr>
        <w:pStyle w:val="Heading4"/>
      </w:pPr>
      <w:r w:rsidRPr="00366626">
        <w:t>Obama has already invested lots of PC in TPP</w:t>
      </w:r>
    </w:p>
    <w:p w14:paraId="13B6FEC2" w14:textId="77777777" w:rsidR="007E2292" w:rsidRPr="00366626" w:rsidRDefault="007E2292" w:rsidP="007E2292">
      <w:r w:rsidRPr="00366626">
        <w:rPr>
          <w:rStyle w:val="Style13ptBold"/>
        </w:rPr>
        <w:t xml:space="preserve">Lee and </w:t>
      </w:r>
      <w:proofErr w:type="spellStart"/>
      <w:r w:rsidRPr="00366626">
        <w:rPr>
          <w:rStyle w:val="Style13ptBold"/>
        </w:rPr>
        <w:t>Puzzanghera</w:t>
      </w:r>
      <w:proofErr w:type="spellEnd"/>
      <w:r w:rsidRPr="00366626">
        <w:rPr>
          <w:rStyle w:val="Style13ptBold"/>
        </w:rPr>
        <w:t xml:space="preserve"> ’16 </w:t>
      </w:r>
      <w:r w:rsidRPr="00366626">
        <w:t xml:space="preserve">(Don Lee is a Washington reporter for the LA Times and Jim </w:t>
      </w:r>
      <w:proofErr w:type="spellStart"/>
      <w:r w:rsidRPr="00366626">
        <w:t>Puzzanghera</w:t>
      </w:r>
      <w:proofErr w:type="spellEnd"/>
      <w:r w:rsidRPr="00366626">
        <w:t xml:space="preserve"> writes about business and economic issues from the Times’ Washington, D.C., bureau, Obama's tougher approach to corporate America may reshape his presidency, April 15</w:t>
      </w:r>
      <w:r w:rsidRPr="00366626">
        <w:rPr>
          <w:vertAlign w:val="superscript"/>
        </w:rPr>
        <w:t>th</w:t>
      </w:r>
      <w:r w:rsidRPr="00366626">
        <w:t xml:space="preserve"> 2016, The Los Angeles Times, http://www.latimes.com/business/la-fi-obama-corporate-legacy-20160415-snap-htmlstory.html)</w:t>
      </w:r>
    </w:p>
    <w:p w14:paraId="6E581F0E" w14:textId="77777777" w:rsidR="007E2292" w:rsidRPr="00366626" w:rsidRDefault="007E2292" w:rsidP="007E2292">
      <w:pPr>
        <w:rPr>
          <w:rStyle w:val="StyleUnderline"/>
        </w:rPr>
      </w:pPr>
      <w:r w:rsidRPr="00366626">
        <w:rPr>
          <w:rStyle w:val="StyleUnderline"/>
        </w:rPr>
        <w:t>If Obama was too soft on business, part of that can be explained by the top advisors who surrounded him earlier</w:t>
      </w:r>
      <w:r w:rsidRPr="00366626">
        <w:rPr>
          <w:sz w:val="16"/>
        </w:rPr>
        <w:t xml:space="preserve">, said Dean Baker, co-director of the Center for Economic and Policy Research. They include former chiefs of staff Rahm Emanuel and William M. Daley, who are seen as centrist and business-oriented, as well as confidants like former Treasury Secretary Timothy F. Geithner, who some saw as sympathetic to the financial industry during his tenure and now serves as president of Warburg </w:t>
      </w:r>
      <w:proofErr w:type="spellStart"/>
      <w:r w:rsidRPr="00366626">
        <w:rPr>
          <w:sz w:val="16"/>
        </w:rPr>
        <w:t>Pincus</w:t>
      </w:r>
      <w:proofErr w:type="spellEnd"/>
      <w:r w:rsidRPr="00366626">
        <w:rPr>
          <w:sz w:val="16"/>
        </w:rPr>
        <w:t>, a Wall Street private equity firm. “</w:t>
      </w:r>
      <w:r w:rsidRPr="00366626">
        <w:rPr>
          <w:rStyle w:val="StyleUnderline"/>
        </w:rPr>
        <w:t xml:space="preserve">I think part of the story [of Obama’s stronger hand with businesses] is that some of the </w:t>
      </w:r>
      <w:r w:rsidRPr="00366626">
        <w:rPr>
          <w:rStyle w:val="StyleUnderline"/>
          <w:highlight w:val="green"/>
        </w:rPr>
        <w:t>people pushing him toward the center are gone</w:t>
      </w:r>
      <w:r w:rsidRPr="00366626">
        <w:rPr>
          <w:rStyle w:val="StyleUnderline"/>
        </w:rPr>
        <w:t>,</w:t>
      </w:r>
      <w:r w:rsidRPr="00366626">
        <w:rPr>
          <w:sz w:val="16"/>
        </w:rPr>
        <w:t xml:space="preserve">” Baker said. Still, like many Democrats, he said what ultimately has pushed Obama to implement stiffer regulations on businesses was the realization, however slowly, that his efforts to compromise and get changes through legislation would never happen in the current partisan climate in Congress. Geoff </w:t>
      </w:r>
      <w:proofErr w:type="spellStart"/>
      <w:r w:rsidRPr="00366626">
        <w:rPr>
          <w:sz w:val="16"/>
        </w:rPr>
        <w:t>Garin</w:t>
      </w:r>
      <w:proofErr w:type="spellEnd"/>
      <w:r w:rsidRPr="00366626">
        <w:rPr>
          <w:sz w:val="16"/>
        </w:rPr>
        <w:t>, a Democratic strategist and president of Hart Research Associates, argued that history would show that Obama struck a healthy balance in his dealings with businesses. “</w:t>
      </w:r>
      <w:r w:rsidRPr="00366626">
        <w:rPr>
          <w:rStyle w:val="StyleUnderline"/>
        </w:rPr>
        <w:t xml:space="preserve">It’s hard to argue he’s anti-corporations in as much as </w:t>
      </w:r>
      <w:r w:rsidRPr="00366626">
        <w:rPr>
          <w:rStyle w:val="StyleUnderline"/>
          <w:highlight w:val="green"/>
        </w:rPr>
        <w:t>he’s invested a lot of political capital negotiating the Trans-Pacific Partnership</w:t>
      </w:r>
      <w:r w:rsidRPr="00366626">
        <w:rPr>
          <w:rStyle w:val="StyleUnderline"/>
        </w:rPr>
        <w:t>,</w:t>
      </w:r>
      <w:r w:rsidRPr="00366626">
        <w:rPr>
          <w:sz w:val="16"/>
        </w:rPr>
        <w:t>” he said, referring to the pending Pacific Rim free trade deal that many Democrats have bitterly opposed. “</w:t>
      </w:r>
      <w:r w:rsidRPr="00366626">
        <w:rPr>
          <w:rStyle w:val="StyleUnderline"/>
        </w:rPr>
        <w:t xml:space="preserve">It’s clear that </w:t>
      </w:r>
      <w:r w:rsidRPr="00366626">
        <w:rPr>
          <w:rStyle w:val="StyleUnderline"/>
          <w:highlight w:val="green"/>
        </w:rPr>
        <w:t>people</w:t>
      </w:r>
      <w:r w:rsidRPr="00366626">
        <w:rPr>
          <w:rStyle w:val="StyleUnderline"/>
        </w:rPr>
        <w:t xml:space="preserve"> like Bernie Sanders </w:t>
      </w:r>
      <w:r w:rsidRPr="00366626">
        <w:rPr>
          <w:rStyle w:val="StyleUnderline"/>
          <w:highlight w:val="green"/>
        </w:rPr>
        <w:t>would like Obama to be</w:t>
      </w:r>
      <w:r w:rsidRPr="00366626">
        <w:rPr>
          <w:rStyle w:val="StyleUnderline"/>
        </w:rPr>
        <w:t xml:space="preserve"> a lot </w:t>
      </w:r>
      <w:r w:rsidRPr="00366626">
        <w:rPr>
          <w:rStyle w:val="StyleUnderline"/>
          <w:highlight w:val="green"/>
        </w:rPr>
        <w:t>tougher</w:t>
      </w:r>
      <w:r w:rsidRPr="00366626">
        <w:rPr>
          <w:rStyle w:val="StyleUnderline"/>
        </w:rPr>
        <w:t xml:space="preserve"> on corporations, </w:t>
      </w:r>
      <w:r w:rsidRPr="00366626">
        <w:rPr>
          <w:rStyle w:val="StyleUnderline"/>
          <w:highlight w:val="green"/>
        </w:rPr>
        <w:t>bu</w:t>
      </w:r>
      <w:r w:rsidRPr="00366626">
        <w:rPr>
          <w:rStyle w:val="StyleUnderline"/>
        </w:rPr>
        <w:t xml:space="preserve">t the thing about Obama is </w:t>
      </w:r>
      <w:r w:rsidRPr="00366626">
        <w:rPr>
          <w:rStyle w:val="StyleUnderline"/>
          <w:highlight w:val="green"/>
        </w:rPr>
        <w:t>he’s not knee-jerk pro</w:t>
      </w:r>
      <w:r w:rsidRPr="00366626">
        <w:rPr>
          <w:rStyle w:val="StyleUnderline"/>
        </w:rPr>
        <w:t xml:space="preserve">-business </w:t>
      </w:r>
      <w:r w:rsidRPr="00366626">
        <w:rPr>
          <w:rStyle w:val="StyleUnderline"/>
          <w:highlight w:val="green"/>
        </w:rPr>
        <w:t>or</w:t>
      </w:r>
      <w:r w:rsidRPr="00366626">
        <w:rPr>
          <w:rStyle w:val="StyleUnderline"/>
        </w:rPr>
        <w:t xml:space="preserve"> knee-jerk </w:t>
      </w:r>
      <w:r w:rsidRPr="00366626">
        <w:rPr>
          <w:rStyle w:val="StyleUnderline"/>
          <w:highlight w:val="green"/>
        </w:rPr>
        <w:t>anti-business</w:t>
      </w:r>
      <w:r w:rsidRPr="00366626">
        <w:rPr>
          <w:rStyle w:val="StyleUnderline"/>
        </w:rPr>
        <w:t xml:space="preserve">.” </w:t>
      </w:r>
    </w:p>
    <w:p w14:paraId="45AC6056" w14:textId="77777777" w:rsidR="007E2292" w:rsidRPr="00366626" w:rsidRDefault="007E2292" w:rsidP="007E2292">
      <w:pPr>
        <w:rPr>
          <w:sz w:val="16"/>
        </w:rPr>
      </w:pPr>
    </w:p>
    <w:p w14:paraId="00F88DA6" w14:textId="77777777" w:rsidR="007E2292" w:rsidRPr="00366626" w:rsidRDefault="007E2292" w:rsidP="007E2292"/>
    <w:p w14:paraId="5A5EDAF1" w14:textId="77777777" w:rsidR="007E2292" w:rsidRPr="00366626" w:rsidRDefault="007E2292" w:rsidP="007E2292">
      <w:pPr>
        <w:pStyle w:val="Heading3"/>
      </w:pPr>
      <w:r w:rsidRPr="00366626">
        <w:t>PC Theory False</w:t>
      </w:r>
    </w:p>
    <w:p w14:paraId="04022DE4" w14:textId="77777777" w:rsidR="007E2292" w:rsidRPr="00366626" w:rsidRDefault="007E2292" w:rsidP="007E2292"/>
    <w:p w14:paraId="62A736B4" w14:textId="77777777" w:rsidR="007E2292" w:rsidRPr="00366626" w:rsidRDefault="007E2292" w:rsidP="007E2292">
      <w:pPr>
        <w:pStyle w:val="Heading4"/>
        <w:rPr>
          <w:rStyle w:val="Style13ptBold"/>
        </w:rPr>
      </w:pPr>
      <w:r w:rsidRPr="00366626">
        <w:t>Political Capital is a myth; the president can pass popular agenda items irrespective of some finite amount of political influence</w:t>
      </w:r>
    </w:p>
    <w:p w14:paraId="43EA7E0B" w14:textId="77777777" w:rsidR="007E2292" w:rsidRPr="00366626" w:rsidRDefault="007E2292" w:rsidP="007E2292">
      <w:pPr>
        <w:rPr>
          <w:rStyle w:val="Style13ptBold"/>
        </w:rPr>
      </w:pPr>
      <w:proofErr w:type="spellStart"/>
      <w:r w:rsidRPr="00366626">
        <w:rPr>
          <w:rStyle w:val="Style13ptBold"/>
        </w:rPr>
        <w:t>Kemstone</w:t>
      </w:r>
      <w:proofErr w:type="spellEnd"/>
      <w:r w:rsidRPr="00366626">
        <w:rPr>
          <w:rStyle w:val="Style13ptBold"/>
        </w:rPr>
        <w:t xml:space="preserve"> 2010 </w:t>
      </w:r>
      <w:r w:rsidRPr="00366626">
        <w:t>(</w:t>
      </w:r>
      <w:proofErr w:type="spellStart"/>
      <w:r w:rsidRPr="00366626">
        <w:t>Kemstone</w:t>
      </w:r>
      <w:proofErr w:type="spellEnd"/>
      <w:r w:rsidRPr="00366626">
        <w:t>, The Myth of ‘Political Capital’, April 25</w:t>
      </w:r>
      <w:r w:rsidRPr="00366626">
        <w:rPr>
          <w:vertAlign w:val="superscript"/>
        </w:rPr>
        <w:t>th</w:t>
      </w:r>
      <w:r w:rsidRPr="00366626">
        <w:t xml:space="preserve"> 2010, </w:t>
      </w:r>
      <w:proofErr w:type="spellStart"/>
      <w:r w:rsidRPr="00366626">
        <w:t>Kemstone’s</w:t>
      </w:r>
      <w:proofErr w:type="spellEnd"/>
      <w:r w:rsidRPr="00366626">
        <w:t xml:space="preserve"> Journal, http://kemstone.com/Journal/2010/04/25/the-myth-of-political-capital/)</w:t>
      </w:r>
    </w:p>
    <w:p w14:paraId="15F23FFE" w14:textId="77777777" w:rsidR="007E2292" w:rsidRPr="00366626" w:rsidRDefault="007E2292" w:rsidP="007E2292">
      <w:pPr>
        <w:rPr>
          <w:rStyle w:val="StyleUnderline"/>
        </w:rPr>
      </w:pPr>
      <w:r w:rsidRPr="00366626">
        <w:rPr>
          <w:sz w:val="16"/>
        </w:rPr>
        <w:t xml:space="preserve">One of my favorite political misnomers is the phrase ‘conventional wisdom’ as it’s usually the farthest thing from ‘wisdom’ you can find. I think ‘conventional bullshit’ would be a far more appropriate term. And my favorite piece of ‘conventional bullshit’ is this idea of ‘political capital’ which I would like to take a moment to rip to shreds. </w:t>
      </w:r>
      <w:r w:rsidRPr="00366626">
        <w:rPr>
          <w:rStyle w:val="StyleUnderline"/>
        </w:rPr>
        <w:t>When Bush was re-elected, he boasted about all the ‘political capital’ he had earned and how he intended to spend it. He was going to use this capital to privatize social security—and we all know how well that worked out for him.</w:t>
      </w:r>
      <w:r w:rsidRPr="00366626">
        <w:rPr>
          <w:sz w:val="16"/>
        </w:rPr>
        <w:t xml:space="preserve"> When Obama first got into office riding that tidal wave of popular sentiment and hunger for change, all the talking heads—including a few of those I actually like—were talking about all the ‘political capital’ he had and how he should spend it. After passing the stimulus it was on to health care reform—and we all know how well that worked out for him. Towards the end of the fight, when things looked the most grim, the </w:t>
      </w:r>
      <w:r w:rsidRPr="00366626">
        <w:rPr>
          <w:rStyle w:val="StyleUnderline"/>
          <w:highlight w:val="green"/>
        </w:rPr>
        <w:t>pundits were speculating about how Obama</w:t>
      </w:r>
      <w:r w:rsidRPr="00366626">
        <w:rPr>
          <w:rStyle w:val="StyleUnderline"/>
        </w:rPr>
        <w:t xml:space="preserve"> had </w:t>
      </w:r>
      <w:r w:rsidRPr="00366626">
        <w:rPr>
          <w:rStyle w:val="StyleUnderline"/>
          <w:highlight w:val="green"/>
        </w:rPr>
        <w:t>spent all his capital on</w:t>
      </w:r>
      <w:r w:rsidRPr="00366626">
        <w:rPr>
          <w:rStyle w:val="StyleUnderline"/>
        </w:rPr>
        <w:t xml:space="preserve"> the </w:t>
      </w:r>
      <w:r w:rsidRPr="00366626">
        <w:rPr>
          <w:rStyle w:val="StyleUnderline"/>
          <w:highlight w:val="green"/>
        </w:rPr>
        <w:t>health care</w:t>
      </w:r>
      <w:r w:rsidRPr="00366626">
        <w:rPr>
          <w:rStyle w:val="StyleUnderline"/>
        </w:rPr>
        <w:t xml:space="preserve"> fight </w:t>
      </w:r>
      <w:r w:rsidRPr="00366626">
        <w:rPr>
          <w:rStyle w:val="StyleUnderline"/>
          <w:highlight w:val="green"/>
        </w:rPr>
        <w:t>and would now have to spend the rest of his presidency only doing small things</w:t>
      </w:r>
      <w:r w:rsidRPr="00366626">
        <w:rPr>
          <w:rStyle w:val="StyleUnderline"/>
        </w:rPr>
        <w:t xml:space="preserve">. Then </w:t>
      </w:r>
      <w:r w:rsidRPr="00366626">
        <w:rPr>
          <w:rStyle w:val="StyleUnderline"/>
          <w:highlight w:val="green"/>
        </w:rPr>
        <w:t>when he got the bill passed</w:t>
      </w:r>
      <w:r w:rsidRPr="00366626">
        <w:rPr>
          <w:rStyle w:val="StyleUnderline"/>
        </w:rPr>
        <w:t xml:space="preserve">, suddenly </w:t>
      </w:r>
      <w:r w:rsidRPr="00366626">
        <w:rPr>
          <w:rStyle w:val="StyleUnderline"/>
          <w:highlight w:val="green"/>
        </w:rPr>
        <w:t>he had earned more political capital</w:t>
      </w:r>
      <w:r w:rsidRPr="00366626">
        <w:rPr>
          <w:rStyle w:val="StyleUnderline"/>
        </w:rPr>
        <w:t xml:space="preserve"> which he could use to take on financial reform</w:t>
      </w:r>
      <w:r w:rsidRPr="00366626">
        <w:rPr>
          <w:sz w:val="16"/>
        </w:rPr>
        <w:t>. Presumably, he’ll earn more capital once this bill is passed. Enough already. There is no such thing as ‘political capital’ and I think it’s high time some people in the media admitted it. The idea that there is some kind of ethereal, invisible currency that a politician earns and spends on policy initiatives is absurd. It’s like Toys R Us money—it’s only valid when you’re in the store. Political capital exists solely in the mind of Washington insiders and those who go on the talk shows to spout their ‘conventional wisdom’</w:t>
      </w:r>
      <w:r w:rsidRPr="00366626">
        <w:rPr>
          <w:rStyle w:val="StyleUnderline"/>
        </w:rPr>
        <w:t xml:space="preserve">. </w:t>
      </w:r>
      <w:r w:rsidRPr="00366626">
        <w:rPr>
          <w:rStyle w:val="StyleUnderline"/>
          <w:highlight w:val="green"/>
        </w:rPr>
        <w:t>If a president wants</w:t>
      </w:r>
      <w:r w:rsidRPr="00366626">
        <w:rPr>
          <w:rStyle w:val="StyleUnderline"/>
        </w:rPr>
        <w:t xml:space="preserve"> to do </w:t>
      </w:r>
      <w:r w:rsidRPr="00366626">
        <w:rPr>
          <w:rStyle w:val="StyleUnderline"/>
          <w:highlight w:val="green"/>
        </w:rPr>
        <w:t>something that has popular support, he can get it done no matter how much invisible</w:t>
      </w:r>
      <w:r w:rsidRPr="00366626">
        <w:rPr>
          <w:rStyle w:val="StyleUnderline"/>
        </w:rPr>
        <w:t xml:space="preserve"> Washington </w:t>
      </w:r>
      <w:r w:rsidRPr="00366626">
        <w:rPr>
          <w:rStyle w:val="StyleUnderline"/>
          <w:highlight w:val="green"/>
        </w:rPr>
        <w:t>monopoly money he has</w:t>
      </w:r>
      <w:r w:rsidRPr="00366626">
        <w:rPr>
          <w:rStyle w:val="StyleUnderline"/>
        </w:rPr>
        <w:t xml:space="preserve"> in his pocket. It’s not as though average Americans are sitting at home and saying, “You know, I’m really in favor of this reform package but I’m not going to get involved unless the president has enough </w:t>
      </w:r>
      <w:r w:rsidRPr="00366626">
        <w:rPr>
          <w:rStyle w:val="StyleUnderline"/>
          <w:highlight w:val="green"/>
        </w:rPr>
        <w:t>political capital</w:t>
      </w:r>
      <w:r w:rsidRPr="00366626">
        <w:rPr>
          <w:rStyle w:val="StyleUnderline"/>
        </w:rPr>
        <w:t xml:space="preserve"> to push it through.” </w:t>
      </w:r>
      <w:r w:rsidRPr="00366626">
        <w:rPr>
          <w:rStyle w:val="StyleUnderline"/>
          <w:highlight w:val="green"/>
        </w:rPr>
        <w:t>I</w:t>
      </w:r>
      <w:r w:rsidRPr="00366626">
        <w:rPr>
          <w:rStyle w:val="StyleUnderline"/>
        </w:rPr>
        <w:t>t’</w:t>
      </w:r>
      <w:r w:rsidRPr="00366626">
        <w:rPr>
          <w:rStyle w:val="StyleUnderline"/>
          <w:highlight w:val="green"/>
        </w:rPr>
        <w:t>s</w:t>
      </w:r>
      <w:r w:rsidRPr="00366626">
        <w:rPr>
          <w:rStyle w:val="StyleUnderline"/>
        </w:rPr>
        <w:t xml:space="preserve"> </w:t>
      </w:r>
      <w:r w:rsidRPr="00366626">
        <w:rPr>
          <w:rStyle w:val="StyleUnderline"/>
          <w:highlight w:val="green"/>
        </w:rPr>
        <w:t>sheer nonsense</w:t>
      </w:r>
      <w:r w:rsidRPr="00366626">
        <w:rPr>
          <w:rStyle w:val="StyleUnderline"/>
        </w:rPr>
        <w:t>.</w:t>
      </w:r>
      <w:r w:rsidRPr="00366626">
        <w:rPr>
          <w:sz w:val="16"/>
        </w:rPr>
        <w:t xml:space="preserve"> Unfortunately, even bullshit ideas can take on a reality of their own if enough people believe them. Inside the Washington bubble, the idea of political capital is accepted as objective reality, so the president’s advisors might very well tell him to avoid certain fights because they’re not worth the cost in political capital. I’ve already read several articles on the upcoming Supreme Court nominee battle that warn Obama not to pick someone too liberal because he’ll need his political capital for more important fights that lie ahead. Enough with this crap. </w:t>
      </w:r>
      <w:r w:rsidRPr="00366626">
        <w:rPr>
          <w:rStyle w:val="StyleUnderline"/>
          <w:highlight w:val="green"/>
        </w:rPr>
        <w:t>There is not a limited supply</w:t>
      </w:r>
      <w:r w:rsidRPr="00366626">
        <w:rPr>
          <w:rStyle w:val="StyleUnderline"/>
        </w:rPr>
        <w:t xml:space="preserve"> of change you can bring. </w:t>
      </w:r>
      <w:r w:rsidRPr="00366626">
        <w:rPr>
          <w:rStyle w:val="StyleUnderline"/>
          <w:highlight w:val="green"/>
        </w:rPr>
        <w:t>If you fight hard enough</w:t>
      </w:r>
      <w:r w:rsidRPr="00366626">
        <w:rPr>
          <w:rStyle w:val="StyleUnderline"/>
        </w:rPr>
        <w:t xml:space="preserve"> and get enough people on your side, </w:t>
      </w:r>
      <w:r w:rsidRPr="00366626">
        <w:rPr>
          <w:rStyle w:val="StyleUnderline"/>
          <w:highlight w:val="green"/>
        </w:rPr>
        <w:t>you can win every battle</w:t>
      </w:r>
      <w:r w:rsidRPr="00366626">
        <w:rPr>
          <w:rStyle w:val="StyleUnderline"/>
        </w:rPr>
        <w:t xml:space="preserve">. Not only that, but </w:t>
      </w:r>
      <w:r w:rsidRPr="00366626">
        <w:rPr>
          <w:rStyle w:val="StyleUnderline"/>
          <w:highlight w:val="green"/>
        </w:rPr>
        <w:t>continuing to fight and win will</w:t>
      </w:r>
      <w:r w:rsidRPr="00366626">
        <w:rPr>
          <w:rStyle w:val="StyleUnderline"/>
        </w:rPr>
        <w:t xml:space="preserve"> actually </w:t>
      </w:r>
      <w:r w:rsidRPr="00366626">
        <w:rPr>
          <w:rStyle w:val="StyleUnderline"/>
          <w:highlight w:val="green"/>
        </w:rPr>
        <w:t>build up a momentum of its own</w:t>
      </w:r>
      <w:r w:rsidRPr="00366626">
        <w:rPr>
          <w:rStyle w:val="StyleUnderline"/>
        </w:rPr>
        <w:t xml:space="preserve"> </w:t>
      </w:r>
      <w:r w:rsidRPr="00366626">
        <w:rPr>
          <w:rStyle w:val="StyleUnderline"/>
          <w:highlight w:val="green"/>
        </w:rPr>
        <w:t>and make change easier</w:t>
      </w:r>
      <w:r w:rsidRPr="00366626">
        <w:rPr>
          <w:rStyle w:val="StyleUnderline"/>
        </w:rPr>
        <w:t xml:space="preserve">. </w:t>
      </w:r>
      <w:r w:rsidRPr="00366626">
        <w:rPr>
          <w:rStyle w:val="StyleUnderline"/>
          <w:highlight w:val="green"/>
        </w:rPr>
        <w:t>People will get behind a winner</w:t>
      </w:r>
      <w:r w:rsidRPr="00366626">
        <w:rPr>
          <w:rStyle w:val="StyleUnderline"/>
        </w:rPr>
        <w:t xml:space="preserve">. They’re not so easily inspired by someone who will lose a few battles out of the nonsensical idea that it’ll somehow help him win fights in the future. </w:t>
      </w:r>
    </w:p>
    <w:p w14:paraId="098DBE81" w14:textId="77777777" w:rsidR="007E2292" w:rsidRPr="00366626" w:rsidRDefault="007E2292" w:rsidP="007E2292">
      <w:pPr>
        <w:pStyle w:val="Heading4"/>
      </w:pPr>
      <w:r w:rsidRPr="00366626">
        <w:t>PC theory is difficult to quantify and ignores important factors like ideology</w:t>
      </w:r>
    </w:p>
    <w:p w14:paraId="1DD21C6E" w14:textId="77777777" w:rsidR="007E2292" w:rsidRPr="00366626" w:rsidRDefault="007E2292" w:rsidP="007E2292">
      <w:pPr>
        <w:rPr>
          <w:rStyle w:val="Style13ptBold"/>
        </w:rPr>
      </w:pPr>
      <w:r w:rsidRPr="00366626">
        <w:rPr>
          <w:rStyle w:val="Style13ptBold"/>
        </w:rPr>
        <w:t xml:space="preserve">Katz, political science and international affairs major, ’16 </w:t>
      </w:r>
      <w:r w:rsidRPr="00366626">
        <w:t>(Evan Katz is a Baldwin Scholar at the University of Georgia’s School of Public and International Affairs, Does Political Capital Matter?, April 6, 2016, Politics in Theory and Practice: Analyzing International Relations and American Politics, https://politicstheorypractice.wordpress.com/2016/04/06/does-political-capital-matter/)</w:t>
      </w:r>
    </w:p>
    <w:p w14:paraId="209958F7" w14:textId="77777777" w:rsidR="007E2292" w:rsidRPr="00366626" w:rsidRDefault="007E2292" w:rsidP="007E2292">
      <w:pPr>
        <w:rPr>
          <w:sz w:val="16"/>
        </w:rPr>
      </w:pPr>
      <w:r w:rsidRPr="00366626">
        <w:rPr>
          <w:sz w:val="16"/>
        </w:rPr>
        <w:t xml:space="preserve"> “Alright,” some political scientists might say, “maybe the Green Lanterns aren’t analogous to the president, but that doesn’t disprove the concept of political capital.” Well, beyond the poorly substantiated Green Lantern Theory of the Presidency, </w:t>
      </w:r>
      <w:r w:rsidRPr="00366626">
        <w:rPr>
          <w:rStyle w:val="StyleUnderline"/>
          <w:highlight w:val="green"/>
        </w:rPr>
        <w:t xml:space="preserve">political capital </w:t>
      </w:r>
      <w:r w:rsidRPr="00366626">
        <w:rPr>
          <w:rStyle w:val="StyleUnderline"/>
        </w:rPr>
        <w:t xml:space="preserve">as a concept </w:t>
      </w:r>
      <w:r w:rsidRPr="00366626">
        <w:rPr>
          <w:rStyle w:val="StyleUnderline"/>
          <w:highlight w:val="green"/>
        </w:rPr>
        <w:t>is largely conjecture supported with anecdotal evidence</w:t>
      </w:r>
      <w:r w:rsidRPr="00366626">
        <w:rPr>
          <w:sz w:val="16"/>
        </w:rPr>
        <w:t xml:space="preserve">. Because presidential influence as an independent variable is not unidimensional, it can be difficult to operationalize; </w:t>
      </w:r>
      <w:r w:rsidRPr="00366626">
        <w:rPr>
          <w:rStyle w:val="StyleUnderline"/>
          <w:highlight w:val="green"/>
        </w:rPr>
        <w:t>how does one go about quantifying</w:t>
      </w:r>
      <w:r w:rsidRPr="00366626">
        <w:rPr>
          <w:rStyle w:val="StyleUnderline"/>
        </w:rPr>
        <w:t xml:space="preserve"> how much a president </w:t>
      </w:r>
      <w:r w:rsidRPr="00366626">
        <w:rPr>
          <w:rStyle w:val="StyleUnderline"/>
          <w:highlight w:val="green"/>
        </w:rPr>
        <w:t>influence</w:t>
      </w:r>
      <w:r w:rsidRPr="00366626">
        <w:rPr>
          <w:rStyle w:val="StyleUnderline"/>
        </w:rPr>
        <w:t>s Congress?</w:t>
      </w:r>
      <w:r w:rsidRPr="00366626">
        <w:rPr>
          <w:sz w:val="16"/>
        </w:rPr>
        <w:t xml:space="preserve"> Does one measure the number of speeches a president gives on a specific topic? The number of times he/she supports a bill? </w:t>
      </w:r>
      <w:r w:rsidRPr="00366626">
        <w:rPr>
          <w:rStyle w:val="StyleUnderline"/>
        </w:rPr>
        <w:t xml:space="preserve">This </w:t>
      </w:r>
      <w:r w:rsidRPr="00366626">
        <w:rPr>
          <w:rStyle w:val="StyleUnderline"/>
          <w:highlight w:val="green"/>
        </w:rPr>
        <w:t>ambiguity causes researchers to ignore</w:t>
      </w:r>
      <w:r w:rsidRPr="00366626">
        <w:rPr>
          <w:rStyle w:val="StyleUnderline"/>
        </w:rPr>
        <w:t xml:space="preserve"> other </w:t>
      </w:r>
      <w:r w:rsidRPr="00366626">
        <w:rPr>
          <w:rStyle w:val="StyleUnderline"/>
          <w:highlight w:val="green"/>
        </w:rPr>
        <w:t>confounding variables that could</w:t>
      </w:r>
      <w:r w:rsidRPr="00366626">
        <w:rPr>
          <w:rStyle w:val="StyleUnderline"/>
        </w:rPr>
        <w:t xml:space="preserve"> potentially </w:t>
      </w:r>
      <w:r w:rsidRPr="00366626">
        <w:rPr>
          <w:rStyle w:val="StyleUnderline"/>
          <w:highlight w:val="green"/>
        </w:rPr>
        <w:t>render the relationship</w:t>
      </w:r>
      <w:r w:rsidRPr="00366626">
        <w:rPr>
          <w:rStyle w:val="StyleUnderline"/>
        </w:rPr>
        <w:t xml:space="preserve"> between presidential influence and legislative </w:t>
      </w:r>
      <w:r w:rsidRPr="00366626">
        <w:rPr>
          <w:rStyle w:val="StyleUnderline"/>
          <w:highlight w:val="green"/>
        </w:rPr>
        <w:t>outcomes spurious</w:t>
      </w:r>
      <w:r w:rsidRPr="00366626">
        <w:rPr>
          <w:rStyle w:val="StyleUnderline"/>
        </w:rPr>
        <w:t>.</w:t>
      </w:r>
      <w:r w:rsidRPr="00366626">
        <w:rPr>
          <w:sz w:val="16"/>
        </w:rPr>
        <w:t xml:space="preserve"> As Matthew Dickinson, professor of political science at Middlebury College, explains: Although </w:t>
      </w:r>
      <w:r w:rsidRPr="00366626">
        <w:rPr>
          <w:rStyle w:val="StyleUnderline"/>
          <w:highlight w:val="green"/>
        </w:rPr>
        <w:t>journalists</w:t>
      </w:r>
      <w:r w:rsidRPr="00366626">
        <w:rPr>
          <w:sz w:val="16"/>
        </w:rPr>
        <w:t xml:space="preserve"> (and political scientists) </w:t>
      </w:r>
      <w:r w:rsidRPr="00366626">
        <w:rPr>
          <w:rStyle w:val="StyleUnderline"/>
        </w:rPr>
        <w:t xml:space="preserve">often </w:t>
      </w:r>
      <w:r w:rsidRPr="00366626">
        <w:rPr>
          <w:rStyle w:val="StyleUnderline"/>
          <w:highlight w:val="green"/>
        </w:rPr>
        <w:t>focus on the legislative “endgame”</w:t>
      </w:r>
      <w:r w:rsidRPr="00366626">
        <w:rPr>
          <w:rStyle w:val="StyleUnderline"/>
        </w:rPr>
        <w:t xml:space="preserve"> to gauge presidential influence – will the President swing enough votes</w:t>
      </w:r>
      <w:r w:rsidRPr="00366626">
        <w:rPr>
          <w:sz w:val="16"/>
        </w:rPr>
        <w:t xml:space="preserve"> to get his preferred legislation enacted? – </w:t>
      </w:r>
      <w:r w:rsidRPr="00366626">
        <w:rPr>
          <w:rStyle w:val="StyleUnderline"/>
          <w:highlight w:val="green"/>
        </w:rPr>
        <w:t>this mistakes an outcome with</w:t>
      </w:r>
      <w:r w:rsidRPr="00366626">
        <w:rPr>
          <w:rStyle w:val="StyleUnderline"/>
        </w:rPr>
        <w:t xml:space="preserve"> actual </w:t>
      </w:r>
      <w:r w:rsidRPr="00366626">
        <w:rPr>
          <w:rStyle w:val="StyleUnderline"/>
          <w:highlight w:val="green"/>
        </w:rPr>
        <w:t>evidence of presidential influence</w:t>
      </w:r>
      <w:r w:rsidRPr="00366626">
        <w:rPr>
          <w:sz w:val="16"/>
        </w:rPr>
        <w:t xml:space="preserve">. </w:t>
      </w:r>
      <w:r w:rsidRPr="00366626">
        <w:rPr>
          <w:rStyle w:val="StyleUnderline"/>
        </w:rPr>
        <w:t xml:space="preserve">Once we control for </w:t>
      </w:r>
      <w:r w:rsidRPr="00366626">
        <w:rPr>
          <w:rStyle w:val="StyleUnderline"/>
          <w:highlight w:val="green"/>
        </w:rPr>
        <w:t>other factors – a member of Congress’ ideological and partisan leanings</w:t>
      </w:r>
      <w:r w:rsidRPr="00366626">
        <w:rPr>
          <w:sz w:val="16"/>
        </w:rPr>
        <w:t xml:space="preserve">, </w:t>
      </w:r>
      <w:r w:rsidRPr="00366626">
        <w:rPr>
          <w:rStyle w:val="StyleUnderline"/>
        </w:rPr>
        <w:t xml:space="preserve">the </w:t>
      </w:r>
      <w:r w:rsidRPr="00366626">
        <w:rPr>
          <w:rStyle w:val="StyleUnderline"/>
          <w:highlight w:val="green"/>
        </w:rPr>
        <w:t>political leanings</w:t>
      </w:r>
      <w:r w:rsidRPr="00366626">
        <w:rPr>
          <w:rStyle w:val="StyleUnderline"/>
        </w:rPr>
        <w:t xml:space="preserve"> of her constituency, whether she’s up for reelection or not – we </w:t>
      </w:r>
      <w:r w:rsidRPr="00366626">
        <w:rPr>
          <w:rStyle w:val="StyleUnderline"/>
          <w:highlight w:val="green"/>
        </w:rPr>
        <w:t>can</w:t>
      </w:r>
      <w:r w:rsidRPr="00366626">
        <w:rPr>
          <w:rStyle w:val="StyleUnderline"/>
        </w:rPr>
        <w:t xml:space="preserve"> usually </w:t>
      </w:r>
      <w:r w:rsidRPr="00366626">
        <w:rPr>
          <w:rStyle w:val="StyleUnderline"/>
          <w:highlight w:val="green"/>
        </w:rPr>
        <w:t>predict how</w:t>
      </w:r>
      <w:r w:rsidRPr="00366626">
        <w:rPr>
          <w:rStyle w:val="StyleUnderline"/>
        </w:rPr>
        <w:t xml:space="preserve"> she </w:t>
      </w:r>
      <w:r w:rsidRPr="00366626">
        <w:rPr>
          <w:rStyle w:val="StyleUnderline"/>
          <w:highlight w:val="green"/>
        </w:rPr>
        <w:t>will vote without</w:t>
      </w:r>
      <w:r w:rsidRPr="00366626">
        <w:rPr>
          <w:rStyle w:val="StyleUnderline"/>
        </w:rPr>
        <w:t xml:space="preserve"> needing to know much of anything about </w:t>
      </w:r>
      <w:r w:rsidRPr="00366626">
        <w:rPr>
          <w:rStyle w:val="StyleUnderline"/>
          <w:highlight w:val="green"/>
        </w:rPr>
        <w:t>what the president wants</w:t>
      </w:r>
      <w:r w:rsidRPr="00366626">
        <w:rPr>
          <w:rStyle w:val="StyleUnderline"/>
        </w:rPr>
        <w:t>.</w:t>
      </w:r>
    </w:p>
    <w:p w14:paraId="35F6CDA1" w14:textId="07FF660C" w:rsidR="007E2292" w:rsidRPr="00366626" w:rsidRDefault="007E2292" w:rsidP="007E2292">
      <w:pPr>
        <w:pStyle w:val="Heading4"/>
      </w:pPr>
      <w:r w:rsidRPr="00366626">
        <w:t>Obama’s attempted uses of PC polarize congressional votes more</w:t>
      </w:r>
    </w:p>
    <w:p w14:paraId="583B616B" w14:textId="77777777" w:rsidR="007E2292" w:rsidRPr="00366626" w:rsidRDefault="007E2292" w:rsidP="007E2292">
      <w:pPr>
        <w:rPr>
          <w:rStyle w:val="Style13ptBold"/>
        </w:rPr>
      </w:pPr>
      <w:r w:rsidRPr="00366626">
        <w:rPr>
          <w:rStyle w:val="Style13ptBold"/>
        </w:rPr>
        <w:t xml:space="preserve">Katz, political science and international affairs major, ’16 </w:t>
      </w:r>
      <w:r w:rsidRPr="00366626">
        <w:t>(Evan Katz is a Baldwin Scholar at the University of Georgia’s School of Public and International Affairs, Does Political Capital Matter?, April 6, 2016, Politics in Theory and Practice: Analyzing International Relations and American Politics, https://politicstheorypractice.wordpress.com/2016/04/06/does-political-capital-matter/)</w:t>
      </w:r>
    </w:p>
    <w:p w14:paraId="79152E18" w14:textId="77777777" w:rsidR="007E2292" w:rsidRPr="00366626" w:rsidRDefault="007E2292" w:rsidP="007E2292">
      <w:pPr>
        <w:rPr>
          <w:rStyle w:val="StyleUnderline"/>
        </w:rPr>
      </w:pPr>
      <w:r w:rsidRPr="00366626">
        <w:rPr>
          <w:rStyle w:val="StyleUnderline"/>
        </w:rPr>
        <w:t xml:space="preserve">If anything, </w:t>
      </w:r>
      <w:r w:rsidRPr="00366626">
        <w:rPr>
          <w:rStyle w:val="StyleUnderline"/>
          <w:highlight w:val="green"/>
        </w:rPr>
        <w:t>presidential influence may have a net negative effect on persuading lawmakers to vote</w:t>
      </w:r>
      <w:r w:rsidRPr="00366626">
        <w:rPr>
          <w:rStyle w:val="StyleUnderline"/>
        </w:rPr>
        <w:t xml:space="preserve"> one way or the other. </w:t>
      </w:r>
      <w:r w:rsidRPr="00366626">
        <w:rPr>
          <w:rStyle w:val="StyleUnderline"/>
          <w:highlight w:val="green"/>
        </w:rPr>
        <w:t>Studies show</w:t>
      </w:r>
      <w:r w:rsidRPr="00366626">
        <w:rPr>
          <w:rStyle w:val="StyleUnderline"/>
        </w:rPr>
        <w:t xml:space="preserve"> that </w:t>
      </w:r>
      <w:r w:rsidRPr="00366626">
        <w:rPr>
          <w:rStyle w:val="StyleUnderline"/>
          <w:highlight w:val="green"/>
        </w:rPr>
        <w:t>when a president takes clear positions</w:t>
      </w:r>
      <w:r w:rsidRPr="00366626">
        <w:rPr>
          <w:rStyle w:val="StyleUnderline"/>
        </w:rPr>
        <w:t xml:space="preserve"> on particular issue, </w:t>
      </w:r>
      <w:r w:rsidRPr="00366626">
        <w:rPr>
          <w:rStyle w:val="StyleUnderline"/>
          <w:highlight w:val="green"/>
        </w:rPr>
        <w:t>congressional votes</w:t>
      </w:r>
      <w:r w:rsidRPr="00366626">
        <w:rPr>
          <w:rStyle w:val="StyleUnderline"/>
        </w:rPr>
        <w:t xml:space="preserve"> on those issues are more likely to </w:t>
      </w:r>
      <w:r w:rsidRPr="00366626">
        <w:rPr>
          <w:rStyle w:val="StyleUnderline"/>
          <w:highlight w:val="green"/>
        </w:rPr>
        <w:t>fall along partisan lines</w:t>
      </w:r>
      <w:r w:rsidRPr="00366626">
        <w:rPr>
          <w:sz w:val="16"/>
        </w:rPr>
        <w:t xml:space="preserve">. In other words, while a president might be able to persuade members of his/her own party to support a bill, members of the opposition party will be keener on stopping that bill to deny the president a victory. This especially holds true as both parties grow more unified and polarized. </w:t>
      </w:r>
      <w:r w:rsidRPr="00366626">
        <w:rPr>
          <w:rStyle w:val="StyleUnderline"/>
        </w:rPr>
        <w:t xml:space="preserve">Keith </w:t>
      </w:r>
      <w:r w:rsidRPr="00366626">
        <w:rPr>
          <w:rStyle w:val="StyleUnderline"/>
          <w:highlight w:val="green"/>
        </w:rPr>
        <w:t>Poole</w:t>
      </w:r>
      <w:r w:rsidRPr="00366626">
        <w:rPr>
          <w:rStyle w:val="StyleUnderline"/>
        </w:rPr>
        <w:t xml:space="preserve">, a prominent </w:t>
      </w:r>
      <w:r w:rsidRPr="00366626">
        <w:rPr>
          <w:sz w:val="16"/>
        </w:rPr>
        <w:t>University of Georgia</w:t>
      </w:r>
      <w:r w:rsidRPr="00366626">
        <w:rPr>
          <w:rStyle w:val="StyleUnderline"/>
        </w:rPr>
        <w:t xml:space="preserve"> political scientist</w:t>
      </w:r>
      <w:r w:rsidRPr="00366626">
        <w:rPr>
          <w:sz w:val="16"/>
        </w:rPr>
        <w:t xml:space="preserve"> and a future professor of mine, </w:t>
      </w:r>
      <w:r w:rsidRPr="00366626">
        <w:rPr>
          <w:rStyle w:val="StyleUnderline"/>
        </w:rPr>
        <w:t xml:space="preserve">has </w:t>
      </w:r>
      <w:r w:rsidRPr="00366626">
        <w:rPr>
          <w:rStyle w:val="StyleUnderline"/>
          <w:highlight w:val="green"/>
        </w:rPr>
        <w:t>noted the trend of asymmetric polarization among both parties</w:t>
      </w:r>
      <w:r w:rsidRPr="00366626">
        <w:rPr>
          <w:sz w:val="16"/>
        </w:rPr>
        <w:t xml:space="preserve">; </w:t>
      </w:r>
      <w:r w:rsidRPr="00366626">
        <w:rPr>
          <w:rStyle w:val="StyleUnderline"/>
        </w:rPr>
        <w:t>congressional Republicans have raced toward the fringes much faster than Democrats have</w:t>
      </w:r>
      <w:r w:rsidRPr="00366626">
        <w:rPr>
          <w:sz w:val="16"/>
        </w:rPr>
        <w:t>, prompting them to take much stronger stances against legislation Obama endorses, like the Affordable Care Act</w:t>
      </w:r>
      <w:r w:rsidRPr="00366626">
        <w:rPr>
          <w:rStyle w:val="StyleUnderline"/>
        </w:rPr>
        <w:t xml:space="preserve">. </w:t>
      </w:r>
      <w:r w:rsidRPr="00366626">
        <w:rPr>
          <w:rStyle w:val="StyleUnderline"/>
          <w:highlight w:val="green"/>
        </w:rPr>
        <w:t>Obama</w:t>
      </w:r>
      <w:r w:rsidRPr="00366626">
        <w:rPr>
          <w:sz w:val="16"/>
        </w:rPr>
        <w:t xml:space="preserve">, to his credit, </w:t>
      </w:r>
      <w:r w:rsidRPr="00366626">
        <w:rPr>
          <w:rStyle w:val="StyleUnderline"/>
          <w:highlight w:val="green"/>
        </w:rPr>
        <w:t>has recognized this trend to some extent</w:t>
      </w:r>
      <w:r w:rsidRPr="00366626">
        <w:rPr>
          <w:rStyle w:val="StyleUnderline"/>
        </w:rPr>
        <w:t xml:space="preserve">, </w:t>
      </w:r>
      <w:r w:rsidRPr="00366626">
        <w:rPr>
          <w:rStyle w:val="StyleUnderline"/>
          <w:highlight w:val="green"/>
        </w:rPr>
        <w:t>taking fewer clear positions on legislation</w:t>
      </w:r>
      <w:r w:rsidRPr="00366626">
        <w:rPr>
          <w:rStyle w:val="StyleUnderline"/>
        </w:rPr>
        <w:t xml:space="preserve"> than previous presidents, </w:t>
      </w:r>
      <w:r w:rsidRPr="00366626">
        <w:rPr>
          <w:rStyle w:val="StyleUnderline"/>
          <w:highlight w:val="green"/>
        </w:rPr>
        <w:t>but even tacit support</w:t>
      </w:r>
      <w:r w:rsidRPr="00366626">
        <w:rPr>
          <w:rStyle w:val="StyleUnderline"/>
        </w:rPr>
        <w:t xml:space="preserve"> or association </w:t>
      </w:r>
      <w:r w:rsidRPr="00366626">
        <w:rPr>
          <w:rStyle w:val="StyleUnderline"/>
          <w:highlight w:val="green"/>
        </w:rPr>
        <w:t>has the effect</w:t>
      </w:r>
      <w:r w:rsidRPr="00366626">
        <w:rPr>
          <w:rStyle w:val="StyleUnderline"/>
        </w:rPr>
        <w:t xml:space="preserve"> of repulsing congressional Republicans.</w:t>
      </w:r>
    </w:p>
    <w:p w14:paraId="3C9641F6" w14:textId="77777777" w:rsidR="007E2292" w:rsidRPr="00366626" w:rsidRDefault="007E2292" w:rsidP="007E2292">
      <w:pPr>
        <w:pStyle w:val="Heading4"/>
      </w:pPr>
      <w:r w:rsidRPr="00366626">
        <w:t>The Green Lantern Theory of the Presidency is wrong; presidential relentlessness makes bipartisan cooperation less likely</w:t>
      </w:r>
    </w:p>
    <w:p w14:paraId="6B6D3BED" w14:textId="77777777" w:rsidR="007E2292" w:rsidRPr="00366626" w:rsidRDefault="007E2292" w:rsidP="007E2292">
      <w:r w:rsidRPr="00366626">
        <w:rPr>
          <w:rStyle w:val="Style13ptBold"/>
        </w:rPr>
        <w:t xml:space="preserve">Klein, former columnist for the Washington Post, ’14 </w:t>
      </w:r>
      <w:r w:rsidRPr="00366626">
        <w:t>(Ezra Klein is an American blogger and columnist known for his ongoing work as a contributor to Bloomberg News and MSNBC., The Green Lantern Theory of the Presidency, explained, May 20, 2014, http://www.vox.com/2014/5/20/5732208/the-green-lantern-theory-of-the-presidency-explained)</w:t>
      </w:r>
    </w:p>
    <w:p w14:paraId="58A0F0D3" w14:textId="77777777" w:rsidR="007E2292" w:rsidRPr="00366626" w:rsidRDefault="007E2292" w:rsidP="007E2292">
      <w:pPr>
        <w:rPr>
          <w:rStyle w:val="StyleUnderline"/>
        </w:rPr>
      </w:pPr>
      <w:r w:rsidRPr="00366626">
        <w:rPr>
          <w:rStyle w:val="StyleUnderline"/>
        </w:rPr>
        <w:t xml:space="preserve">What's wrong with the </w:t>
      </w:r>
      <w:r w:rsidRPr="00366626">
        <w:rPr>
          <w:rStyle w:val="StyleUnderline"/>
          <w:highlight w:val="green"/>
        </w:rPr>
        <w:t>Green Lantern Theory</w:t>
      </w:r>
      <w:r w:rsidRPr="00366626">
        <w:rPr>
          <w:rStyle w:val="StyleUnderline"/>
        </w:rPr>
        <w:t xml:space="preserve"> of the Presidency?</w:t>
      </w:r>
      <w:r w:rsidRPr="00366626">
        <w:rPr>
          <w:sz w:val="16"/>
        </w:rPr>
        <w:t xml:space="preserve"> Basically, </w:t>
      </w:r>
      <w:r w:rsidRPr="00366626">
        <w:rPr>
          <w:rStyle w:val="StyleUnderline"/>
        </w:rPr>
        <w:t xml:space="preserve">it </w:t>
      </w:r>
      <w:r w:rsidRPr="00366626">
        <w:rPr>
          <w:rStyle w:val="StyleUnderline"/>
          <w:highlight w:val="green"/>
        </w:rPr>
        <w:t>denies</w:t>
      </w:r>
      <w:r w:rsidRPr="00366626">
        <w:rPr>
          <w:rStyle w:val="StyleUnderline"/>
        </w:rPr>
        <w:t xml:space="preserve"> the very </w:t>
      </w:r>
      <w:r w:rsidRPr="00366626">
        <w:rPr>
          <w:rStyle w:val="StyleUnderline"/>
          <w:highlight w:val="green"/>
        </w:rPr>
        <w:t>real</w:t>
      </w:r>
      <w:r w:rsidRPr="00366626">
        <w:rPr>
          <w:sz w:val="16"/>
        </w:rPr>
        <w:t xml:space="preserve"> (and very important) </w:t>
      </w:r>
      <w:r w:rsidRPr="00366626">
        <w:rPr>
          <w:rStyle w:val="StyleUnderline"/>
          <w:highlight w:val="green"/>
        </w:rPr>
        <w:t>limits on</w:t>
      </w:r>
      <w:r w:rsidRPr="00366626">
        <w:rPr>
          <w:rStyle w:val="StyleUnderline"/>
        </w:rPr>
        <w:t xml:space="preserve"> the </w:t>
      </w:r>
      <w:r w:rsidRPr="00366626">
        <w:rPr>
          <w:rStyle w:val="StyleUnderline"/>
          <w:highlight w:val="green"/>
        </w:rPr>
        <w:t>power of the</w:t>
      </w:r>
      <w:r w:rsidRPr="00366626">
        <w:rPr>
          <w:rStyle w:val="StyleUnderline"/>
        </w:rPr>
        <w:t xml:space="preserve"> American </w:t>
      </w:r>
      <w:r w:rsidRPr="00366626">
        <w:rPr>
          <w:rStyle w:val="StyleUnderline"/>
          <w:highlight w:val="green"/>
        </w:rPr>
        <w:t>presidency</w:t>
      </w:r>
      <w:r w:rsidRPr="00366626">
        <w:rPr>
          <w:rStyle w:val="StyleUnderline"/>
        </w:rPr>
        <w:t xml:space="preserve">, </w:t>
      </w:r>
      <w:r w:rsidRPr="00366626">
        <w:rPr>
          <w:rStyle w:val="StyleUnderline"/>
          <w:highlight w:val="green"/>
        </w:rPr>
        <w:t>as well as reduces Congress to a coquettish collection of passive actors</w:t>
      </w:r>
      <w:r w:rsidRPr="00366626">
        <w:rPr>
          <w:rStyle w:val="StyleUnderline"/>
        </w:rPr>
        <w:t xml:space="preserve"> who are mostly just playing hard to get</w:t>
      </w:r>
      <w:r w:rsidRPr="00366626">
        <w:rPr>
          <w:sz w:val="16"/>
        </w:rPr>
        <w:t xml:space="preserve">. </w:t>
      </w:r>
      <w:r w:rsidRPr="00366626">
        <w:rPr>
          <w:rStyle w:val="StyleUnderline"/>
        </w:rPr>
        <w:t xml:space="preserve">The Founding Fathers </w:t>
      </w:r>
      <w:r w:rsidRPr="00366626">
        <w:rPr>
          <w:sz w:val="16"/>
        </w:rPr>
        <w:t xml:space="preserve">were rebelling against an out-of-control monarch. So they </w:t>
      </w:r>
      <w:r w:rsidRPr="00366626">
        <w:rPr>
          <w:rStyle w:val="StyleUnderline"/>
        </w:rPr>
        <w:t xml:space="preserve">constructed </w:t>
      </w:r>
      <w:r w:rsidRPr="00366626">
        <w:rPr>
          <w:rStyle w:val="StyleUnderline"/>
          <w:highlight w:val="green"/>
        </w:rPr>
        <w:t>a political system with a powerful legislature and</w:t>
      </w:r>
      <w:r w:rsidRPr="00366626">
        <w:rPr>
          <w:rStyle w:val="StyleUnderline"/>
        </w:rPr>
        <w:t xml:space="preserve"> a relatively </w:t>
      </w:r>
      <w:r w:rsidRPr="00366626">
        <w:rPr>
          <w:rStyle w:val="StyleUnderline"/>
          <w:highlight w:val="green"/>
        </w:rPr>
        <w:t>weak executive</w:t>
      </w:r>
      <w:r w:rsidRPr="00366626">
        <w:rPr>
          <w:sz w:val="16"/>
        </w:rPr>
        <w:t xml:space="preserve">. The result is that the US President has little formal power to make Congress do anything. He can't force Congress to vote on a bill. He can't force Congress to pass a bill. And even if he vetoes a bill Congress can simply overturn his veto. So </w:t>
      </w:r>
      <w:r w:rsidRPr="00366626">
        <w:rPr>
          <w:rStyle w:val="StyleUnderline"/>
        </w:rPr>
        <w:t>in direct confrontations with Congress</w:t>
      </w:r>
      <w:r w:rsidRPr="00366626">
        <w:rPr>
          <w:sz w:val="16"/>
        </w:rPr>
        <w:t xml:space="preserve"> — and that describes much of American politics these days — </w:t>
      </w:r>
      <w:r w:rsidRPr="00366626">
        <w:rPr>
          <w:rStyle w:val="StyleUnderline"/>
        </w:rPr>
        <w:t xml:space="preserve">the president has few options. </w:t>
      </w:r>
      <w:r w:rsidRPr="00366626">
        <w:rPr>
          <w:rStyle w:val="StyleUnderline"/>
          <w:highlight w:val="green"/>
        </w:rPr>
        <w:t>Green Lantern theorists</w:t>
      </w:r>
      <w:r w:rsidRPr="00366626">
        <w:rPr>
          <w:sz w:val="16"/>
        </w:rPr>
        <w:t xml:space="preserve"> don't deny any of this. They just </w:t>
      </w:r>
      <w:r w:rsidRPr="00366626">
        <w:rPr>
          <w:rStyle w:val="StyleUnderline"/>
          <w:highlight w:val="green"/>
        </w:rPr>
        <w:t>believe</w:t>
      </w:r>
      <w:r w:rsidRPr="00366626">
        <w:rPr>
          <w:rStyle w:val="StyleUnderline"/>
        </w:rPr>
        <w:t xml:space="preserve"> that </w:t>
      </w:r>
      <w:r w:rsidRPr="00366626">
        <w:rPr>
          <w:rStyle w:val="StyleUnderline"/>
          <w:highlight w:val="green"/>
        </w:rPr>
        <w:t>there's some vague combination of public speeches and private wheedling</w:t>
      </w:r>
      <w:r w:rsidRPr="00366626">
        <w:rPr>
          <w:rStyle w:val="StyleUnderline"/>
        </w:rPr>
        <w:t xml:space="preserve"> that the president can employ to bend Congress to his will</w:t>
      </w:r>
      <w:r w:rsidRPr="00366626">
        <w:rPr>
          <w:sz w:val="16"/>
        </w:rPr>
        <w:t xml:space="preserve">. Ron Fournier, a prominent Green Lantern theorist, offers a fairly typical prescription for presidential success: “He could talk to the media and the public more often with a more compelling and sustained message. He could build enduring relationships in Washington rather than being so blatantly transactional with his time. </w:t>
      </w:r>
      <w:r w:rsidRPr="00366626">
        <w:rPr>
          <w:rStyle w:val="StyleUnderline"/>
        </w:rPr>
        <w:t>He could work harder, and with more empathy, on Capitol Hill to find "win-win" opportunities with Republicans</w:t>
      </w:r>
      <w:r w:rsidRPr="00366626">
        <w:rPr>
          <w:sz w:val="16"/>
        </w:rPr>
        <w:t xml:space="preserve">.” The problem with this is that the Green Lantern Theory isn't just false. It's often backwards. </w:t>
      </w:r>
      <w:r w:rsidRPr="00366626">
        <w:rPr>
          <w:rStyle w:val="StyleUnderline"/>
        </w:rPr>
        <w:t xml:space="preserve">The basic idea is </w:t>
      </w:r>
      <w:r w:rsidRPr="00366626">
        <w:rPr>
          <w:rStyle w:val="StyleUnderline"/>
          <w:highlight w:val="green"/>
        </w:rPr>
        <w:t>that more aggressive and consistent applications of presidential power will break down opposition</w:t>
      </w:r>
      <w:r w:rsidRPr="00366626">
        <w:rPr>
          <w:rStyle w:val="StyleUnderline"/>
        </w:rPr>
        <w:t xml:space="preserve">. </w:t>
      </w:r>
      <w:r w:rsidRPr="00366626">
        <w:rPr>
          <w:rStyle w:val="StyleUnderline"/>
          <w:highlight w:val="green"/>
        </w:rPr>
        <w:t>But political science research shows the truth is</w:t>
      </w:r>
      <w:r w:rsidRPr="00366626">
        <w:rPr>
          <w:rStyle w:val="StyleUnderline"/>
        </w:rPr>
        <w:t xml:space="preserve"> often just </w:t>
      </w:r>
      <w:r w:rsidRPr="00366626">
        <w:rPr>
          <w:rStyle w:val="StyleUnderline"/>
          <w:highlight w:val="green"/>
        </w:rPr>
        <w:t>the</w:t>
      </w:r>
      <w:r w:rsidRPr="00366626">
        <w:rPr>
          <w:rStyle w:val="StyleUnderline"/>
        </w:rPr>
        <w:t xml:space="preserve"> </w:t>
      </w:r>
      <w:r w:rsidRPr="00366626">
        <w:rPr>
          <w:rStyle w:val="StyleUnderline"/>
          <w:highlight w:val="green"/>
        </w:rPr>
        <w:t>opposite</w:t>
      </w:r>
      <w:r w:rsidRPr="00366626">
        <w:rPr>
          <w:sz w:val="16"/>
          <w:highlight w:val="green"/>
        </w:rPr>
        <w:t>.</w:t>
      </w:r>
      <w:r w:rsidRPr="00366626">
        <w:rPr>
          <w:sz w:val="16"/>
        </w:rPr>
        <w:t xml:space="preserve"> When the president takes a position on an issue the opposing party becomes far more likely to take the opposite position. </w:t>
      </w:r>
      <w:r w:rsidRPr="00366626">
        <w:rPr>
          <w:rStyle w:val="StyleUnderline"/>
        </w:rPr>
        <w:t>In a clever study</w:t>
      </w:r>
      <w:r w:rsidRPr="00366626">
        <w:rPr>
          <w:sz w:val="16"/>
        </w:rPr>
        <w:t xml:space="preserve">, political scientist </w:t>
      </w:r>
      <w:r w:rsidRPr="00366626">
        <w:rPr>
          <w:rStyle w:val="StyleUnderline"/>
        </w:rPr>
        <w:t>Frances Lee</w:t>
      </w:r>
      <w:r w:rsidRPr="00366626">
        <w:rPr>
          <w:sz w:val="16"/>
        </w:rPr>
        <w:t xml:space="preserve"> proved this by looking at noncontroversial issues, like whether NASA should try and send a man to Mars. She </w:t>
      </w:r>
      <w:r w:rsidRPr="00366626">
        <w:rPr>
          <w:rStyle w:val="StyleUnderline"/>
        </w:rPr>
        <w:t xml:space="preserve">built a database of eighty-six hundred Senate votes between 1981 and 2004. Typically, these votes fell along party lines just a third of the time. But </w:t>
      </w:r>
      <w:proofErr w:type="spellStart"/>
      <w:r w:rsidRPr="00366626">
        <w:rPr>
          <w:rStyle w:val="StyleUnderline"/>
        </w:rPr>
        <w:t>but</w:t>
      </w:r>
      <w:proofErr w:type="spellEnd"/>
      <w:r w:rsidRPr="00366626">
        <w:rPr>
          <w:rStyle w:val="StyleUnderline"/>
        </w:rPr>
        <w:t xml:space="preserve"> </w:t>
      </w:r>
      <w:r w:rsidRPr="00366626">
        <w:rPr>
          <w:rStyle w:val="StyleUnderline"/>
          <w:highlight w:val="green"/>
        </w:rPr>
        <w:t>when the President took a clear position the likelihood of a party-line vote rose to more than half</w:t>
      </w:r>
      <w:r w:rsidRPr="00366626">
        <w:rPr>
          <w:rStyle w:val="StyleUnderline"/>
        </w:rPr>
        <w:t>. In other words, when the president pushed on an issue the</w:t>
      </w:r>
      <w:r w:rsidRPr="00366626">
        <w:rPr>
          <w:rStyle w:val="StyleUnderline"/>
          <w:highlight w:val="green"/>
        </w:rPr>
        <w:t xml:space="preserve"> opposition</w:t>
      </w:r>
      <w:r w:rsidRPr="00366626">
        <w:rPr>
          <w:rStyle w:val="StyleUnderline"/>
        </w:rPr>
        <w:t xml:space="preserve"> party </w:t>
      </w:r>
      <w:r w:rsidRPr="00366626">
        <w:rPr>
          <w:rStyle w:val="StyleUnderline"/>
          <w:highlight w:val="green"/>
        </w:rPr>
        <w:t>became more likely</w:t>
      </w:r>
      <w:r w:rsidRPr="00366626">
        <w:rPr>
          <w:rStyle w:val="StyleUnderline"/>
        </w:rPr>
        <w:t xml:space="preserve"> to oppose him.</w:t>
      </w:r>
    </w:p>
    <w:p w14:paraId="3143C710" w14:textId="77777777" w:rsidR="007E2292" w:rsidRPr="00366626" w:rsidRDefault="007E2292" w:rsidP="007E2292">
      <w:pPr>
        <w:pStyle w:val="Heading3"/>
      </w:pPr>
      <w:r w:rsidRPr="00366626">
        <w:t>Winners Win</w:t>
      </w:r>
    </w:p>
    <w:p w14:paraId="103886AF" w14:textId="77777777" w:rsidR="007E2292" w:rsidRPr="00366626" w:rsidRDefault="007E2292" w:rsidP="007E2292"/>
    <w:p w14:paraId="6393A131" w14:textId="05DB1F86" w:rsidR="007E2292" w:rsidRPr="00366626" w:rsidRDefault="007E2292" w:rsidP="007E2292">
      <w:pPr>
        <w:pStyle w:val="Heading4"/>
      </w:pPr>
      <w:r w:rsidRPr="00366626">
        <w:t xml:space="preserve">Successful domestic policies make presidents more likely to </w:t>
      </w:r>
      <w:r w:rsidR="00C369C9" w:rsidRPr="00366626">
        <w:t>get</w:t>
      </w:r>
      <w:r w:rsidRPr="00366626">
        <w:t xml:space="preserve"> their foreign policy agenda</w:t>
      </w:r>
    </w:p>
    <w:p w14:paraId="319BC8CA" w14:textId="77777777" w:rsidR="007E2292" w:rsidRPr="00366626" w:rsidRDefault="007E2292" w:rsidP="007E2292">
      <w:r w:rsidRPr="00366626">
        <w:rPr>
          <w:rStyle w:val="Style13ptBold"/>
        </w:rPr>
        <w:t xml:space="preserve">Morey and </w:t>
      </w:r>
      <w:proofErr w:type="spellStart"/>
      <w:r w:rsidRPr="00366626">
        <w:rPr>
          <w:rStyle w:val="Style13ptBold"/>
        </w:rPr>
        <w:t>Trantham</w:t>
      </w:r>
      <w:proofErr w:type="spellEnd"/>
      <w:r w:rsidRPr="00366626">
        <w:rPr>
          <w:rStyle w:val="Style13ptBold"/>
        </w:rPr>
        <w:t xml:space="preserve"> ‘15</w:t>
      </w:r>
      <w:r w:rsidRPr="00366626">
        <w:t xml:space="preserve"> (Daniel Morey is an Associate Professor in Political Science.  He specializes in the study of international relations, with special interest in international conflict. Austin P </w:t>
      </w:r>
      <w:proofErr w:type="spellStart"/>
      <w:r w:rsidRPr="00366626">
        <w:t>Trantham</w:t>
      </w:r>
      <w:proofErr w:type="spellEnd"/>
      <w:r w:rsidRPr="00366626">
        <w:t xml:space="preserve"> Ph.D., Political Science, University of Kentucky. Talking But Not Doing: Congressional Opposition Cohesion and Presidential Foreign Policy Involvement, http://www.austintrantham.com/uploads/5/9/9/2/5992747/talking_not_doing_-_morey_and_trantham_-_wpsa_2015.pdf)</w:t>
      </w:r>
    </w:p>
    <w:p w14:paraId="4072CE1E" w14:textId="77777777" w:rsidR="007E2292" w:rsidRPr="00366626" w:rsidRDefault="007E2292" w:rsidP="007E2292">
      <w:pPr>
        <w:rPr>
          <w:rStyle w:val="StyleUnderline"/>
        </w:rPr>
      </w:pPr>
      <w:r w:rsidRPr="00366626">
        <w:rPr>
          <w:sz w:val="16"/>
        </w:rPr>
        <w:t xml:space="preserve">The second major difference of this research is to argue that </w:t>
      </w:r>
      <w:r w:rsidRPr="00366626">
        <w:rPr>
          <w:rStyle w:val="StyleUnderline"/>
          <w:highlight w:val="green"/>
        </w:rPr>
        <w:t>foreign policy</w:t>
      </w:r>
      <w:r w:rsidRPr="00366626">
        <w:rPr>
          <w:rStyle w:val="StyleUnderline"/>
        </w:rPr>
        <w:t xml:space="preserve"> activity </w:t>
      </w:r>
      <w:r w:rsidRPr="00366626">
        <w:rPr>
          <w:rStyle w:val="StyleUnderline"/>
          <w:highlight w:val="green"/>
        </w:rPr>
        <w:t>arises out of strength</w:t>
      </w:r>
      <w:r w:rsidRPr="00366626">
        <w:rPr>
          <w:rStyle w:val="StyleUnderline"/>
        </w:rPr>
        <w:t xml:space="preserve"> and not weakness</w:t>
      </w:r>
      <w:r w:rsidRPr="00366626">
        <w:rPr>
          <w:sz w:val="16"/>
        </w:rPr>
        <w:t xml:space="preserve">. Most studies, particularly those in the diversionary paradigm, argue that presidents will take foreign policy action when they are weakened domestically and unable to push their policy goals or wish to distract attention from failures. However, we argue that </w:t>
      </w:r>
      <w:r w:rsidRPr="00366626">
        <w:rPr>
          <w:rStyle w:val="StyleUnderline"/>
          <w:highlight w:val="green"/>
        </w:rPr>
        <w:t>presidents are less lik</w:t>
      </w:r>
      <w:bookmarkStart w:id="0" w:name="_GoBack"/>
      <w:bookmarkEnd w:id="0"/>
      <w:r w:rsidRPr="00366626">
        <w:rPr>
          <w:rStyle w:val="StyleUnderline"/>
          <w:highlight w:val="green"/>
        </w:rPr>
        <w:t>ely to engage in foreign affairs when they face</w:t>
      </w:r>
      <w:r w:rsidRPr="00366626">
        <w:rPr>
          <w:rStyle w:val="StyleUnderline"/>
        </w:rPr>
        <w:t xml:space="preserve"> a cohesive </w:t>
      </w:r>
      <w:r w:rsidRPr="00366626">
        <w:rPr>
          <w:rStyle w:val="StyleUnderline"/>
          <w:highlight w:val="green"/>
        </w:rPr>
        <w:t>opposition</w:t>
      </w:r>
      <w:r w:rsidRPr="00366626">
        <w:rPr>
          <w:rStyle w:val="StyleUnderline"/>
        </w:rPr>
        <w:t xml:space="preserve"> with</w:t>
      </w:r>
      <w:r w:rsidRPr="00366626">
        <w:rPr>
          <w:rStyle w:val="StyleUnderline"/>
          <w:highlight w:val="green"/>
        </w:rPr>
        <w:t>in Congress</w:t>
      </w:r>
      <w:r w:rsidRPr="00366626">
        <w:rPr>
          <w:sz w:val="16"/>
        </w:rPr>
        <w:t xml:space="preserve">. When the opposition party is unified in foreign affairs the president will have a difficult time pushing his agenda. However, if </w:t>
      </w:r>
      <w:r w:rsidRPr="00366626">
        <w:rPr>
          <w:rStyle w:val="StyleUnderline"/>
          <w:highlight w:val="green"/>
        </w:rPr>
        <w:t>the opposition lacks foreign policy cohesion the president can take advantage of</w:t>
      </w:r>
      <w:r w:rsidRPr="00366626">
        <w:rPr>
          <w:rStyle w:val="StyleUnderline"/>
        </w:rPr>
        <w:t xml:space="preserve"> this weakness to push her agenda</w:t>
      </w:r>
      <w:r w:rsidRPr="00366626">
        <w:rPr>
          <w:sz w:val="16"/>
        </w:rPr>
        <w:t xml:space="preserve">. Thus, </w:t>
      </w:r>
      <w:r w:rsidRPr="00366626">
        <w:rPr>
          <w:rStyle w:val="StyleUnderline"/>
          <w:highlight w:val="green"/>
        </w:rPr>
        <w:t>being in a position of</w:t>
      </w:r>
      <w:r w:rsidRPr="00366626">
        <w:rPr>
          <w:rStyle w:val="StyleUnderline"/>
        </w:rPr>
        <w:t xml:space="preserve"> relative </w:t>
      </w:r>
      <w:r w:rsidRPr="00366626">
        <w:rPr>
          <w:rStyle w:val="StyleUnderline"/>
          <w:highlight w:val="green"/>
        </w:rPr>
        <w:t>strength</w:t>
      </w:r>
      <w:r w:rsidRPr="00366626">
        <w:rPr>
          <w:rStyle w:val="StyleUnderline"/>
        </w:rPr>
        <w:t xml:space="preserve">, with the opposition divided, </w:t>
      </w:r>
      <w:r w:rsidRPr="00366626">
        <w:rPr>
          <w:rStyle w:val="StyleUnderline"/>
          <w:highlight w:val="green"/>
        </w:rPr>
        <w:t>helps move the president to become more active</w:t>
      </w:r>
      <w:r w:rsidRPr="00366626">
        <w:rPr>
          <w:rStyle w:val="StyleUnderline"/>
        </w:rPr>
        <w:t xml:space="preserve"> in foreign affairs.</w:t>
      </w:r>
    </w:p>
    <w:p w14:paraId="0F5A1B7C" w14:textId="77777777" w:rsidR="007E2292" w:rsidRPr="00366626" w:rsidRDefault="007E2292" w:rsidP="007E2292">
      <w:pPr>
        <w:pStyle w:val="Heading4"/>
      </w:pPr>
      <w:r w:rsidRPr="00366626">
        <w:t>Political losses bolster presidential rigor to pass agenda items</w:t>
      </w:r>
    </w:p>
    <w:p w14:paraId="0EDD1B92" w14:textId="77777777" w:rsidR="007E2292" w:rsidRPr="00366626" w:rsidRDefault="007E2292" w:rsidP="007E2292">
      <w:r w:rsidRPr="00366626">
        <w:rPr>
          <w:rStyle w:val="Style13ptBold"/>
        </w:rPr>
        <w:t>Baker and Davis ’14</w:t>
      </w:r>
      <w:r w:rsidRPr="00366626">
        <w:t xml:space="preserve"> (Peter Baker is the White House correspondent for The New York Times, Obama, Julie Hirschfeld Davis is an enterprise reporter in the Washington bureau of The Associated Press, Down but Not Out, Presses Ahead, NOV. 13, 2014, The New York Times, http://www.nytimes.com/2014/11/14/us/politics/down-but-not-out-obama-presses-ahead.html)</w:t>
      </w:r>
    </w:p>
    <w:p w14:paraId="53777A5E" w14:textId="77777777" w:rsidR="007E2292" w:rsidRPr="00366626" w:rsidRDefault="007E2292" w:rsidP="007E2292">
      <w:pPr>
        <w:rPr>
          <w:rStyle w:val="StyleUnderline"/>
        </w:rPr>
      </w:pPr>
      <w:r w:rsidRPr="00366626">
        <w:rPr>
          <w:rStyle w:val="StyleUnderline"/>
        </w:rPr>
        <w:t>In the 10 days since “we got beat,” as he put it,</w:t>
      </w:r>
      <w:r w:rsidRPr="00366626">
        <w:rPr>
          <w:sz w:val="16"/>
        </w:rPr>
        <w:t xml:space="preserve"> by Republicans who captured the Senate and bolstered control over the House, </w:t>
      </w:r>
      <w:r w:rsidRPr="00366626">
        <w:rPr>
          <w:rStyle w:val="StyleUnderline"/>
        </w:rPr>
        <w:t xml:space="preserve">Mr. </w:t>
      </w:r>
      <w:r w:rsidRPr="00366626">
        <w:rPr>
          <w:rStyle w:val="StyleUnderline"/>
          <w:highlight w:val="green"/>
        </w:rPr>
        <w:t>Obama has flexed his muscles on immigration, climate change and the Internet</w:t>
      </w:r>
      <w:r w:rsidRPr="00366626">
        <w:rPr>
          <w:rStyle w:val="StyleUnderline"/>
        </w:rPr>
        <w:t xml:space="preserve">, demonstrating that </w:t>
      </w:r>
      <w:r w:rsidRPr="00366626">
        <w:rPr>
          <w:rStyle w:val="StyleUnderline"/>
          <w:highlight w:val="green"/>
        </w:rPr>
        <w:t>he still aspires to enact sweeping policies that</w:t>
      </w:r>
      <w:r w:rsidRPr="00366626">
        <w:rPr>
          <w:rStyle w:val="StyleUnderline"/>
        </w:rPr>
        <w:t xml:space="preserve"> could help </w:t>
      </w:r>
      <w:r w:rsidRPr="00366626">
        <w:rPr>
          <w:rStyle w:val="StyleUnderline"/>
          <w:highlight w:val="green"/>
        </w:rPr>
        <w:t>define his legacy</w:t>
      </w:r>
      <w:r w:rsidRPr="00366626">
        <w:rPr>
          <w:sz w:val="16"/>
        </w:rPr>
        <w:t xml:space="preserve">. The timing of the three different decisions was to some extent a function of separate policy clocks, not simply a White House political strategy. </w:t>
      </w:r>
      <w:r w:rsidRPr="00366626">
        <w:rPr>
          <w:rStyle w:val="StyleUnderline"/>
        </w:rPr>
        <w:t>Mr. Obama, for example, had been scheduled to travel to China for a summit meeting in mid-November</w:t>
      </w:r>
      <w:r w:rsidRPr="00366626">
        <w:rPr>
          <w:sz w:val="16"/>
        </w:rPr>
        <w:t xml:space="preserve">, and American officials have been trying for most of the year to negotiate a climate agreement for him to announce while in Beijing. </w:t>
      </w:r>
      <w:r w:rsidRPr="00366626">
        <w:rPr>
          <w:rStyle w:val="StyleUnderline"/>
        </w:rPr>
        <w:t xml:space="preserve">Still, even if by happenstance, the </w:t>
      </w:r>
      <w:r w:rsidRPr="00366626">
        <w:rPr>
          <w:rStyle w:val="StyleUnderline"/>
          <w:highlight w:val="green"/>
        </w:rPr>
        <w:t>back-to-back moves have reinforced</w:t>
      </w:r>
      <w:r w:rsidRPr="00366626">
        <w:rPr>
          <w:rStyle w:val="StyleUnderline"/>
        </w:rPr>
        <w:t xml:space="preserve"> Mr. </w:t>
      </w:r>
      <w:r w:rsidRPr="00366626">
        <w:rPr>
          <w:rStyle w:val="StyleUnderline"/>
          <w:highlight w:val="green"/>
        </w:rPr>
        <w:t>Obama’s desire to assert himself</w:t>
      </w:r>
      <w:r w:rsidRPr="00366626">
        <w:rPr>
          <w:rStyle w:val="StyleUnderline"/>
        </w:rPr>
        <w:t xml:space="preserve"> in a period </w:t>
      </w:r>
      <w:r w:rsidRPr="00366626">
        <w:rPr>
          <w:rStyle w:val="StyleUnderline"/>
          <w:highlight w:val="green"/>
        </w:rPr>
        <w:t>when his</w:t>
      </w:r>
      <w:r w:rsidRPr="00366626">
        <w:rPr>
          <w:rStyle w:val="StyleUnderline"/>
        </w:rPr>
        <w:t xml:space="preserve"> poll </w:t>
      </w:r>
      <w:r w:rsidRPr="00366626">
        <w:rPr>
          <w:rStyle w:val="StyleUnderline"/>
          <w:highlight w:val="green"/>
        </w:rPr>
        <w:t>numbers and p</w:t>
      </w:r>
      <w:r w:rsidRPr="00366626">
        <w:rPr>
          <w:rStyle w:val="StyleUnderline"/>
        </w:rPr>
        <w:t>olitical</w:t>
      </w:r>
      <w:r w:rsidRPr="00366626">
        <w:rPr>
          <w:rStyle w:val="StyleUnderline"/>
          <w:highlight w:val="green"/>
        </w:rPr>
        <w:t xml:space="preserve"> c</w:t>
      </w:r>
      <w:r w:rsidRPr="00366626">
        <w:rPr>
          <w:rStyle w:val="StyleUnderline"/>
        </w:rPr>
        <w:t xml:space="preserve">apital </w:t>
      </w:r>
      <w:r w:rsidRPr="00366626">
        <w:rPr>
          <w:rStyle w:val="StyleUnderline"/>
          <w:highlight w:val="green"/>
        </w:rPr>
        <w:t>are at their lowest</w:t>
      </w:r>
      <w:r w:rsidRPr="00366626">
        <w:rPr>
          <w:rStyle w:val="StyleUnderline"/>
        </w:rPr>
        <w:t xml:space="preserve"> ebbs</w:t>
      </w:r>
      <w:r w:rsidRPr="00366626">
        <w:rPr>
          <w:sz w:val="16"/>
        </w:rPr>
        <w:t xml:space="preserve">. While losing Congress was a grievous blow that will further challenge his capacity to govern, advisers said that he feels liberated. </w:t>
      </w:r>
      <w:r w:rsidRPr="00366626">
        <w:rPr>
          <w:rStyle w:val="StyleUnderline"/>
          <w:highlight w:val="green"/>
        </w:rPr>
        <w:t>He can</w:t>
      </w:r>
      <w:r w:rsidRPr="00366626">
        <w:rPr>
          <w:rStyle w:val="StyleUnderline"/>
        </w:rPr>
        <w:t xml:space="preserve"> now </w:t>
      </w:r>
      <w:r w:rsidRPr="00366626">
        <w:rPr>
          <w:rStyle w:val="StyleUnderline"/>
          <w:highlight w:val="green"/>
        </w:rPr>
        <w:t>pursue his long-term agenda</w:t>
      </w:r>
      <w:r w:rsidRPr="00366626">
        <w:rPr>
          <w:rStyle w:val="StyleUnderline"/>
        </w:rPr>
        <w:t>, they said, without being tethered to the short-term electoral concerns of his party’s leadership in Congress.</w:t>
      </w:r>
    </w:p>
    <w:p w14:paraId="299E492F" w14:textId="77777777" w:rsidR="007E2292" w:rsidRPr="00366626" w:rsidRDefault="007E2292" w:rsidP="007E2292"/>
    <w:p w14:paraId="386A4C2B" w14:textId="77777777" w:rsidR="007E2292" w:rsidRPr="00366626" w:rsidRDefault="007E2292" w:rsidP="007E2292"/>
    <w:p w14:paraId="60F8DB05" w14:textId="77777777" w:rsidR="007E2292" w:rsidRPr="00366626" w:rsidRDefault="007E2292" w:rsidP="007E2292">
      <w:pPr>
        <w:pStyle w:val="Heading2"/>
      </w:pPr>
      <w:r w:rsidRPr="00366626">
        <w:t>Impacts</w:t>
      </w:r>
    </w:p>
    <w:p w14:paraId="45F74102" w14:textId="77777777" w:rsidR="007E2292" w:rsidRPr="00366626" w:rsidRDefault="007E2292" w:rsidP="007E2292"/>
    <w:p w14:paraId="3985BCAC" w14:textId="77777777" w:rsidR="007E2292" w:rsidRPr="00366626" w:rsidRDefault="007E2292" w:rsidP="007E2292">
      <w:pPr>
        <w:pStyle w:val="Heading3"/>
      </w:pPr>
      <w:r w:rsidRPr="00366626">
        <w:t>TPP Fails—General</w:t>
      </w:r>
    </w:p>
    <w:p w14:paraId="5AA3EF3F" w14:textId="77777777" w:rsidR="007E2292" w:rsidRPr="00366626" w:rsidRDefault="007E2292" w:rsidP="007E2292">
      <w:pPr>
        <w:pStyle w:val="Heading4"/>
        <w:shd w:val="clear" w:color="auto" w:fill="FFFFFF"/>
        <w:rPr>
          <w:rFonts w:asciiTheme="majorHAnsi" w:eastAsia="Times New Roman" w:hAnsiTheme="majorHAnsi" w:cs="Arial"/>
          <w:color w:val="222222"/>
          <w:szCs w:val="24"/>
        </w:rPr>
      </w:pPr>
      <w:r w:rsidRPr="00366626">
        <w:rPr>
          <w:rFonts w:asciiTheme="majorHAnsi" w:eastAsia="Times New Roman" w:hAnsiTheme="majorHAnsi" w:cs="Arial"/>
          <w:color w:val="222222"/>
        </w:rPr>
        <w:t>TPP fails---relies on faulty economic models</w:t>
      </w:r>
    </w:p>
    <w:p w14:paraId="5E1E18C7" w14:textId="242E973C" w:rsidR="007E2292" w:rsidRPr="00366626" w:rsidRDefault="007E2292" w:rsidP="007E2292">
      <w:pPr>
        <w:shd w:val="clear" w:color="auto" w:fill="FFFFFF"/>
        <w:rPr>
          <w:rStyle w:val="StyleUnderline"/>
        </w:rPr>
      </w:pPr>
      <w:r w:rsidRPr="00366626">
        <w:rPr>
          <w:rFonts w:asciiTheme="majorHAnsi" w:hAnsiTheme="majorHAnsi"/>
          <w:b/>
          <w:bCs/>
          <w:color w:val="222222"/>
          <w:sz w:val="28"/>
          <w:szCs w:val="26"/>
        </w:rPr>
        <w:t>Fletcher 2/2</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 Trans-Pacific Partnership Being Sold With Bogus Economic Models 02/02/2016 12:24 pm ET | Updated 4 hours ago Ian Fletcher Author, 'Free Trade Doesn't Work: What Should Replace It and Why' Ian Fletcher was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he lives in San Francisco. He is the author of Free Trade Doesn't Work: What Should Replace It and Why (</w:t>
      </w:r>
      <w:r w:rsidRPr="00366626">
        <w:rPr>
          <w:rFonts w:asciiTheme="majorHAnsi" w:hAnsiTheme="majorHAnsi"/>
          <w:sz w:val="16"/>
          <w:szCs w:val="16"/>
        </w:rPr>
        <w:t>http://www.huffingtonpost.com/ian-fletcher/trans-pacific-partnership_b_9140948.html</w:t>
      </w:r>
      <w:r w:rsidRPr="00366626">
        <w:rPr>
          <w:rFonts w:asciiTheme="majorHAnsi" w:hAnsiTheme="majorHAnsi"/>
          <w:color w:val="222222"/>
          <w:sz w:val="16"/>
          <w:szCs w:val="16"/>
        </w:rPr>
        <w:t>) CM</w:t>
      </w:r>
    </w:p>
    <w:p w14:paraId="43A982C7" w14:textId="77777777" w:rsidR="007E2292" w:rsidRPr="00366626" w:rsidRDefault="007E2292" w:rsidP="007E2292">
      <w:pPr>
        <w:shd w:val="clear" w:color="auto" w:fill="FFFFFF"/>
        <w:jc w:val="both"/>
        <w:rPr>
          <w:rStyle w:val="StyleUnderline"/>
        </w:rPr>
      </w:pPr>
      <w:r w:rsidRPr="00366626">
        <w:rPr>
          <w:rFonts w:asciiTheme="majorHAnsi" w:hAnsiTheme="majorHAnsi"/>
          <w:color w:val="222222"/>
          <w:sz w:val="16"/>
          <w:szCs w:val="16"/>
        </w:rPr>
        <w:t xml:space="preserve">“The Liberals still haven’t released an economic impact study on the deal,” </w:t>
      </w:r>
      <w:proofErr w:type="spellStart"/>
      <w:r w:rsidRPr="00366626">
        <w:rPr>
          <w:rFonts w:asciiTheme="majorHAnsi" w:hAnsiTheme="majorHAnsi"/>
          <w:color w:val="222222"/>
          <w:sz w:val="16"/>
          <w:szCs w:val="16"/>
        </w:rPr>
        <w:t>Mulcair</w:t>
      </w:r>
      <w:proofErr w:type="spellEnd"/>
      <w:r w:rsidRPr="00366626">
        <w:rPr>
          <w:rFonts w:asciiTheme="majorHAnsi" w:hAnsiTheme="majorHAnsi"/>
          <w:color w:val="222222"/>
          <w:sz w:val="16"/>
          <w:szCs w:val="16"/>
        </w:rPr>
        <w:t xml:space="preserve"> said in question period. The NDP leader followed up by asking why the prime minister would sign the Trans-Pacific Partnership agreement amid reports that its ratification risks tens of thousands of Canadian jobs. Trudeau responded by saying trade creates middle-class jobs and economic growth. “And that is why we are a pro-trade party,” he said.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w:t>
      </w:r>
      <w:r w:rsidRPr="00366626">
        <w:rPr>
          <w:rFonts w:asciiTheme="majorHAnsi" w:hAnsiTheme="majorHAnsi"/>
          <w:color w:val="222222"/>
          <w:u w:val="single"/>
        </w:rPr>
        <w:t>rans-</w:t>
      </w:r>
      <w:r w:rsidRPr="00366626">
        <w:rPr>
          <w:rFonts w:asciiTheme="majorHAnsi" w:hAnsiTheme="majorHAnsi"/>
          <w:color w:val="222222"/>
          <w:u w:val="single"/>
          <w:shd w:val="clear" w:color="auto" w:fill="FFFF00"/>
        </w:rPr>
        <w:t>P</w:t>
      </w:r>
      <w:r w:rsidRPr="00366626">
        <w:rPr>
          <w:rFonts w:asciiTheme="majorHAnsi" w:hAnsiTheme="majorHAnsi"/>
          <w:color w:val="222222"/>
          <w:u w:val="single"/>
        </w:rPr>
        <w:t>acific</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P</w:t>
      </w:r>
      <w:r w:rsidRPr="00366626">
        <w:rPr>
          <w:rFonts w:asciiTheme="majorHAnsi" w:hAnsiTheme="majorHAnsi"/>
          <w:color w:val="222222"/>
          <w:u w:val="single"/>
        </w:rPr>
        <w:t>artnership</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is terrible even apart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from 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quantifiable</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economic effects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as it threatens our environment</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 xml:space="preserve">our </w:t>
      </w:r>
      <w:proofErr w:type="spellStart"/>
      <w:r w:rsidRPr="00366626">
        <w:rPr>
          <w:rFonts w:asciiTheme="majorHAnsi" w:hAnsiTheme="majorHAnsi"/>
          <w:color w:val="222222"/>
          <w:u w:val="single"/>
        </w:rPr>
        <w:t>health</w:t>
      </w:r>
      <w:r w:rsidRPr="00366626">
        <w:rPr>
          <w:rFonts w:asciiTheme="majorHAnsi" w:hAnsiTheme="majorHAnsi"/>
          <w:color w:val="222222"/>
          <w:sz w:val="16"/>
          <w:szCs w:val="16"/>
        </w:rPr>
        <w:t>,</w:t>
      </w:r>
      <w:r w:rsidRPr="00366626">
        <w:rPr>
          <w:rFonts w:asciiTheme="majorHAnsi" w:hAnsiTheme="majorHAnsi"/>
          <w:color w:val="222222"/>
          <w:u w:val="single"/>
        </w:rPr>
        <w:t>our</w:t>
      </w:r>
      <w:proofErr w:type="spellEnd"/>
      <w:r w:rsidRPr="00366626">
        <w:rPr>
          <w:rFonts w:asciiTheme="majorHAnsi" w:hAnsiTheme="majorHAnsi"/>
          <w:color w:val="222222"/>
          <w:u w:val="single"/>
        </w:rPr>
        <w:t xml:space="preserve"> democracy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our sovereignty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our security and many other things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But it is also a lousy deal on the pure economics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which is why it is currently being sold to the American people and Congress using bogus economic analysis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Much of this is analysis is highly technical</w:t>
      </w:r>
      <w:r w:rsidRPr="00366626">
        <w:rPr>
          <w:rFonts w:asciiTheme="majorHAnsi" w:hAnsiTheme="majorHAnsi"/>
          <w:color w:val="222222"/>
          <w:sz w:val="16"/>
          <w:szCs w:val="16"/>
        </w:rPr>
        <w:t>, and thus somewhat difficult for non-economists to critique, but let me give at least a conceptual sketch of what's wrong with it. (Here's a more technical critique if you want one.) As documented at length in my book Free Trade Doesn't Work,</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most of the economics used to justify free trade</w:t>
      </w:r>
      <w:r w:rsidRPr="00366626">
        <w:rPr>
          <w:rStyle w:val="apple-converted-space"/>
          <w:rFonts w:asciiTheme="majorHAnsi" w:hAnsiTheme="majorHAnsi"/>
          <w:color w:val="222222"/>
          <w:u w:val="single"/>
        </w:rPr>
        <w:t> </w:t>
      </w:r>
      <w:r w:rsidRPr="00366626">
        <w:rPr>
          <w:rFonts w:asciiTheme="majorHAnsi" w:hAnsiTheme="majorHAnsi"/>
          <w:color w:val="222222"/>
          <w:u w:val="single"/>
        </w:rPr>
        <w:t>and free-trade agreements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makes sense if you grant its intellectual premises</w:t>
      </w:r>
      <w:r w:rsidRPr="00366626">
        <w:rPr>
          <w:rFonts w:asciiTheme="majorHAnsi" w:hAnsiTheme="majorHAnsi"/>
          <w:color w:val="222222"/>
          <w:sz w:val="16"/>
          <w:szCs w:val="16"/>
          <w:shd w:val="clear" w:color="auto" w:fill="FFFF00"/>
        </w:rPr>
        <w:t>,</w:t>
      </w:r>
      <w:r w:rsidRPr="00366626">
        <w:rPr>
          <w:rStyle w:val="apple-converted-space"/>
          <w:rFonts w:asciiTheme="majorHAnsi" w:hAnsiTheme="majorHAnsi"/>
          <w:color w:val="222222"/>
          <w:sz w:val="16"/>
          <w:szCs w:val="16"/>
          <w:shd w:val="clear" w:color="auto" w:fill="FFFF00"/>
        </w:rPr>
        <w:t> </w:t>
      </w:r>
      <w:r w:rsidRPr="00366626">
        <w:rPr>
          <w:rFonts w:asciiTheme="majorHAnsi" w:hAnsiTheme="majorHAnsi"/>
          <w:color w:val="222222"/>
          <w:u w:val="single"/>
          <w:shd w:val="clear" w:color="auto" w:fill="FFFF00"/>
        </w:rPr>
        <w:t>which tend to be buried</w:t>
      </w:r>
      <w:r w:rsidRPr="00366626">
        <w:rPr>
          <w:rFonts w:asciiTheme="majorHAnsi" w:hAnsiTheme="majorHAnsi"/>
          <w:color w:val="222222"/>
          <w:sz w:val="16"/>
          <w:szCs w:val="16"/>
        </w:rPr>
        <w:t xml:space="preserve">. </w:t>
      </w:r>
      <w:proofErr w:type="spellStart"/>
      <w:r w:rsidRPr="00366626">
        <w:rPr>
          <w:rFonts w:asciiTheme="majorHAnsi" w:hAnsiTheme="majorHAnsi"/>
          <w:color w:val="222222"/>
          <w:sz w:val="16"/>
          <w:szCs w:val="16"/>
        </w:rPr>
        <w:t>Feretting</w:t>
      </w:r>
      <w:proofErr w:type="spellEnd"/>
      <w:r w:rsidRPr="00366626">
        <w:rPr>
          <w:rFonts w:asciiTheme="majorHAnsi" w:hAnsiTheme="majorHAnsi"/>
          <w:color w:val="222222"/>
          <w:sz w:val="16"/>
          <w:szCs w:val="16"/>
        </w:rPr>
        <w:t xml:space="preserve"> out these hidden assumptions -- I identified the eight big ones in my book -- is thus the master key to understanding how we're being snowed.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All free-trade economics rests</w:t>
      </w:r>
      <w:r w:rsidRPr="00366626">
        <w:rPr>
          <w:rStyle w:val="apple-converted-space"/>
          <w:rFonts w:asciiTheme="majorHAnsi" w:hAnsiTheme="majorHAnsi"/>
          <w:color w:val="222222"/>
          <w:u w:val="single"/>
        </w:rPr>
        <w:t> </w:t>
      </w:r>
      <w:r w:rsidRPr="00366626">
        <w:rPr>
          <w:rFonts w:asciiTheme="majorHAnsi" w:hAnsiTheme="majorHAnsi"/>
          <w:color w:val="222222"/>
          <w:u w:val="single"/>
        </w:rPr>
        <w:t>ultimately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upon the</w:t>
      </w:r>
      <w:r w:rsidRPr="00366626">
        <w:rPr>
          <w:rStyle w:val="apple-converted-space"/>
          <w:rFonts w:asciiTheme="majorHAnsi" w:hAnsiTheme="majorHAnsi"/>
          <w:color w:val="222222"/>
          <w:u w:val="single"/>
        </w:rPr>
        <w:t> </w:t>
      </w:r>
      <w:r w:rsidRPr="00366626">
        <w:rPr>
          <w:rFonts w:asciiTheme="majorHAnsi" w:hAnsiTheme="majorHAnsi"/>
          <w:color w:val="222222"/>
          <w:u w:val="single"/>
        </w:rPr>
        <w:t>famous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Theory of Comparative Advantage</w:t>
      </w:r>
      <w:r w:rsidRPr="00366626">
        <w:rPr>
          <w:rFonts w:asciiTheme="majorHAnsi" w:hAnsiTheme="majorHAnsi"/>
          <w:color w:val="222222"/>
          <w:sz w:val="16"/>
          <w:szCs w:val="16"/>
        </w:rPr>
        <w:t>, invented by British economist David Ricardo in 1817. In order to assign actual dollar amounts to the purported benefits of free (or freer, which is usually what is at issue) trade, economists generally use computerized "computable general equilibrium" (CGE) models built upon Ricardo as the foundation. These models are called "computable" because, unlike economic models that exist purely to prove theoretical points, it is possible to feed actual numbers into them and get numbers out the other end. They are called "general equilibrium" because they are based on the core idea of market economics: the economy consists of a huge number of separate equilibria between supply and demand and all these markets "clear," or match supply with demand, at once.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These models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including many of the ones being used to peddle TPP right now</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tend to</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make</w:t>
      </w:r>
      <w:r w:rsidRPr="00366626">
        <w:rPr>
          <w:rStyle w:val="apple-converted-space"/>
          <w:rFonts w:asciiTheme="majorHAnsi" w:hAnsiTheme="majorHAnsi"/>
          <w:color w:val="222222"/>
          <w:u w:val="single"/>
        </w:rPr>
        <w:t> </w:t>
      </w:r>
      <w:r w:rsidRPr="00366626">
        <w:rPr>
          <w:rFonts w:asciiTheme="majorHAnsi" w:hAnsiTheme="majorHAnsi"/>
          <w:color w:val="222222"/>
          <w:u w:val="single"/>
        </w:rPr>
        <w:t xml:space="preserve">some </w:t>
      </w:r>
      <w:proofErr w:type="spellStart"/>
      <w:r w:rsidRPr="00366626">
        <w:rPr>
          <w:rFonts w:asciiTheme="majorHAnsi" w:hAnsiTheme="majorHAnsi"/>
          <w:color w:val="222222"/>
          <w:u w:val="single"/>
        </w:rPr>
        <w:t>rather</w:t>
      </w:r>
      <w:r w:rsidRPr="00366626">
        <w:rPr>
          <w:rFonts w:asciiTheme="majorHAnsi" w:hAnsiTheme="majorHAnsi"/>
          <w:color w:val="222222"/>
          <w:u w:val="single"/>
          <w:shd w:val="clear" w:color="auto" w:fill="FFFF00"/>
        </w:rPr>
        <w:t>dubious</w:t>
      </w:r>
      <w:proofErr w:type="spellEnd"/>
      <w:r w:rsidRPr="00366626">
        <w:rPr>
          <w:rFonts w:asciiTheme="majorHAnsi" w:hAnsiTheme="majorHAnsi"/>
          <w:color w:val="222222"/>
          <w:u w:val="single"/>
          <w:shd w:val="clear" w:color="auto" w:fill="FFFF00"/>
        </w:rPr>
        <w:t xml:space="preserve"> assumptions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For example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they assume that government budget deficits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and surpluses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will not change</w:t>
      </w:r>
      <w:r w:rsidRPr="00366626">
        <w:rPr>
          <w:rStyle w:val="apple-converted-space"/>
          <w:rFonts w:asciiTheme="majorHAnsi" w:hAnsiTheme="majorHAnsi"/>
          <w:color w:val="222222"/>
          <w:u w:val="single"/>
        </w:rPr>
        <w:t> </w:t>
      </w:r>
      <w:r w:rsidRPr="00366626">
        <w:rPr>
          <w:rFonts w:asciiTheme="majorHAnsi" w:hAnsiTheme="majorHAnsi"/>
          <w:color w:val="222222"/>
          <w:u w:val="single"/>
        </w:rPr>
        <w:t>due to the impact of trade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but will remain fixed</w:t>
      </w:r>
      <w:r w:rsidRPr="00366626">
        <w:rPr>
          <w:rStyle w:val="apple-converted-space"/>
          <w:rFonts w:asciiTheme="majorHAnsi" w:hAnsiTheme="majorHAnsi"/>
          <w:color w:val="222222"/>
          <w:u w:val="single"/>
        </w:rPr>
        <w:t> </w:t>
      </w:r>
      <w:r w:rsidRPr="00366626">
        <w:rPr>
          <w:rFonts w:asciiTheme="majorHAnsi" w:hAnsiTheme="majorHAnsi"/>
          <w:color w:val="222222"/>
          <w:u w:val="single"/>
        </w:rPr>
        <w:t>at whatever level they had in year zero of the model</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They</w:t>
      </w:r>
      <w:r w:rsidRPr="00366626">
        <w:rPr>
          <w:rStyle w:val="apple-converted-space"/>
          <w:rFonts w:asciiTheme="majorHAnsi" w:hAnsiTheme="majorHAnsi"/>
          <w:color w:val="222222"/>
          <w:u w:val="single"/>
        </w:rPr>
        <w:t> </w:t>
      </w:r>
      <w:r w:rsidRPr="00366626">
        <w:rPr>
          <w:rFonts w:asciiTheme="majorHAnsi" w:hAnsiTheme="majorHAnsi"/>
          <w:color w:val="222222"/>
          <w:u w:val="single"/>
        </w:rPr>
        <w:t>also</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assume</w:t>
      </w:r>
      <w:r w:rsidRPr="00366626">
        <w:rPr>
          <w:rStyle w:val="apple-converted-space"/>
          <w:rFonts w:asciiTheme="majorHAnsi" w:hAnsiTheme="majorHAnsi"/>
          <w:color w:val="222222"/>
          <w:u w:val="single"/>
        </w:rPr>
        <w:t> </w:t>
      </w:r>
      <w:r w:rsidRPr="00366626">
        <w:rPr>
          <w:rFonts w:asciiTheme="majorHAnsi" w:hAnsiTheme="majorHAnsi"/>
          <w:color w:val="222222"/>
          <w:u w:val="single"/>
        </w:rPr>
        <w:t>that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trade deficits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or surpluses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will be</w:t>
      </w:r>
      <w:r w:rsidRPr="00366626">
        <w:rPr>
          <w:rStyle w:val="apple-converted-space"/>
          <w:rFonts w:asciiTheme="majorHAnsi" w:hAnsiTheme="majorHAnsi"/>
          <w:color w:val="222222"/>
          <w:u w:val="single"/>
        </w:rPr>
        <w:t> </w:t>
      </w:r>
      <w:r w:rsidRPr="00366626">
        <w:rPr>
          <w:rFonts w:asciiTheme="majorHAnsi" w:hAnsiTheme="majorHAnsi"/>
          <w:color w:val="222222"/>
          <w:u w:val="single"/>
        </w:rPr>
        <w:t>similarly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stable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with exchange rates fluctuating to keep them constant</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 xml:space="preserve">This is empirically </w:t>
      </w:r>
      <w:proofErr w:type="spellStart"/>
      <w:r w:rsidRPr="00366626">
        <w:rPr>
          <w:rFonts w:asciiTheme="majorHAnsi" w:hAnsiTheme="majorHAnsi"/>
          <w:color w:val="222222"/>
          <w:u w:val="single"/>
          <w:shd w:val="clear" w:color="auto" w:fill="FFFF00"/>
        </w:rPr>
        <w:t>untrue</w:t>
      </w:r>
      <w:r w:rsidRPr="00366626">
        <w:rPr>
          <w:rFonts w:asciiTheme="majorHAnsi" w:hAnsiTheme="majorHAnsi"/>
          <w:color w:val="222222"/>
          <w:sz w:val="16"/>
          <w:szCs w:val="16"/>
        </w:rPr>
        <w:t>:</w:t>
      </w:r>
      <w:r w:rsidRPr="00366626">
        <w:rPr>
          <w:rFonts w:asciiTheme="majorHAnsi" w:hAnsiTheme="majorHAnsi"/>
          <w:color w:val="222222"/>
          <w:u w:val="single"/>
        </w:rPr>
        <w:t>exchange</w:t>
      </w:r>
      <w:proofErr w:type="spellEnd"/>
      <w:r w:rsidRPr="00366626">
        <w:rPr>
          <w:rFonts w:asciiTheme="majorHAnsi" w:hAnsiTheme="majorHAnsi"/>
          <w:color w:val="222222"/>
          <w:u w:val="single"/>
        </w:rPr>
        <w:t xml:space="preserve"> rates often over-react to events and take time to find a rational level</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financial</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(as opposed to trade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factors can push them out of alignment with trade fundamentals for extended periods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that's not even considering deliberate currency manipulation</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 huge element in the policies of export superpowers like Germany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Japan and China</w:t>
      </w:r>
      <w:r w:rsidRPr="00366626">
        <w:rPr>
          <w:rFonts w:asciiTheme="majorHAnsi" w:hAnsiTheme="majorHAnsi"/>
          <w:color w:val="222222"/>
          <w:sz w:val="16"/>
          <w:szCs w:val="16"/>
        </w:rPr>
        <w:t>. These models also assume that a nation's investment rate will equal its savings rate: every dollar saved will flow neatly into some productive investment.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This is basically a form of Say's Law</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"supply creates its own demand</w:t>
      </w:r>
      <w:r w:rsidRPr="00366626">
        <w:rPr>
          <w:rFonts w:asciiTheme="majorHAnsi" w:hAnsiTheme="majorHAnsi"/>
          <w:color w:val="222222"/>
          <w:sz w:val="16"/>
          <w:szCs w:val="16"/>
        </w:rPr>
        <w:t>,</w:t>
      </w:r>
      <w:r w:rsidRPr="00366626">
        <w:rPr>
          <w:rFonts w:asciiTheme="majorHAnsi" w:hAnsiTheme="majorHAnsi"/>
          <w:color w:val="222222"/>
          <w:u w:val="single"/>
        </w:rPr>
        <w:t>"</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named after the French economist Jean-Baptiste Say (1767-1832).</w:t>
      </w:r>
      <w:r w:rsidRPr="00366626">
        <w:rPr>
          <w:rStyle w:val="apple-converted-space"/>
          <w:rFonts w:asciiTheme="majorHAnsi" w:hAnsiTheme="majorHAnsi"/>
          <w:color w:val="222222"/>
          <w:sz w:val="16"/>
          <w:szCs w:val="16"/>
        </w:rPr>
        <w:t> </w:t>
      </w:r>
      <w:proofErr w:type="spellStart"/>
      <w:r w:rsidRPr="00366626">
        <w:rPr>
          <w:rFonts w:asciiTheme="majorHAnsi" w:hAnsiTheme="majorHAnsi"/>
          <w:color w:val="222222"/>
          <w:u w:val="single"/>
          <w:shd w:val="clear" w:color="auto" w:fill="FFFF00"/>
        </w:rPr>
        <w:t>Thismakes</w:t>
      </w:r>
      <w:proofErr w:type="spellEnd"/>
      <w:r w:rsidRPr="00366626">
        <w:rPr>
          <w:rStyle w:val="apple-converted-space"/>
          <w:rFonts w:asciiTheme="majorHAnsi" w:hAnsiTheme="majorHAnsi"/>
          <w:color w:val="222222"/>
          <w:u w:val="single"/>
        </w:rPr>
        <w:t> </w:t>
      </w:r>
      <w:r w:rsidRPr="00366626">
        <w:rPr>
          <w:rFonts w:asciiTheme="majorHAnsi" w:hAnsiTheme="majorHAnsi"/>
          <w:color w:val="222222"/>
          <w:u w:val="single"/>
        </w:rPr>
        <w:t>both</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underinvestment and unemployment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theoretically impossible</w:t>
      </w:r>
      <w:r w:rsidRPr="00366626">
        <w:rPr>
          <w:rFonts w:asciiTheme="majorHAnsi" w:hAnsiTheme="majorHAnsi"/>
          <w:color w:val="222222"/>
          <w:sz w:val="16"/>
          <w:szCs w:val="16"/>
          <w:shd w:val="clear" w:color="auto" w:fill="FFFF00"/>
        </w:rPr>
        <w:t>--</w:t>
      </w:r>
      <w:r w:rsidRPr="00366626">
        <w:rPr>
          <w:rFonts w:asciiTheme="majorHAnsi" w:hAnsiTheme="majorHAnsi"/>
          <w:color w:val="222222"/>
          <w:u w:val="single"/>
          <w:shd w:val="clear" w:color="auto" w:fill="FFFF00"/>
        </w:rPr>
        <w:t>a tell-tale sign of an inappropriate assumption</w:t>
      </w:r>
      <w:r w:rsidRPr="00366626">
        <w:rPr>
          <w:rFonts w:asciiTheme="majorHAnsi" w:hAnsiTheme="majorHAnsi"/>
          <w:color w:val="222222"/>
          <w:sz w:val="16"/>
          <w:szCs w:val="16"/>
        </w:rPr>
        <w:t>. Furthermore, many of</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these models assume that nations enjoy magical macroeconomic stability</w:t>
      </w:r>
      <w:r w:rsidRPr="00366626">
        <w:rPr>
          <w:rFonts w:asciiTheme="majorHAnsi" w:hAnsiTheme="majorHAnsi"/>
          <w:color w:val="222222"/>
          <w:sz w:val="16"/>
          <w:szCs w:val="16"/>
        </w:rPr>
        <w:t>: the business cycle has been mysteriously abolished.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their financial systems will enjoy unruffled tranquility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without booms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busts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or bubbles</w:t>
      </w:r>
      <w:r w:rsidRPr="00366626">
        <w:rPr>
          <w:rFonts w:asciiTheme="majorHAnsi" w:hAnsiTheme="majorHAnsi"/>
          <w:color w:val="222222"/>
          <w:sz w:val="16"/>
          <w:szCs w:val="16"/>
        </w:rPr>
        <w:t>. (And in any case,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free-trade agreements will have no effect</w:t>
      </w:r>
      <w:r w:rsidRPr="00366626">
        <w:rPr>
          <w:rFonts w:asciiTheme="majorHAnsi" w:hAnsiTheme="majorHAnsi"/>
          <w:color w:val="222222"/>
          <w:sz w:val="16"/>
          <w:szCs w:val="16"/>
          <w:shd w:val="clear" w:color="auto" w:fill="FFFF00"/>
        </w:rPr>
        <w:t>,</w:t>
      </w:r>
      <w:r w:rsidRPr="00366626">
        <w:rPr>
          <w:rStyle w:val="apple-converted-space"/>
          <w:rFonts w:asciiTheme="majorHAnsi" w:hAnsiTheme="majorHAnsi"/>
          <w:color w:val="222222"/>
          <w:sz w:val="16"/>
          <w:szCs w:val="16"/>
          <w:shd w:val="clear" w:color="auto" w:fill="FFFF00"/>
        </w:rPr>
        <w:t> </w:t>
      </w:r>
      <w:r w:rsidRPr="00366626">
        <w:rPr>
          <w:rFonts w:asciiTheme="majorHAnsi" w:hAnsiTheme="majorHAnsi"/>
          <w:color w:val="222222"/>
          <w:u w:val="single"/>
          <w:shd w:val="clear" w:color="auto" w:fill="FFFF00"/>
        </w:rPr>
        <w:t>despite the TPP interfering with</w:t>
      </w:r>
      <w:r w:rsidRPr="00366626">
        <w:rPr>
          <w:rStyle w:val="apple-converted-space"/>
          <w:rFonts w:asciiTheme="majorHAnsi" w:hAnsiTheme="majorHAnsi"/>
          <w:color w:val="222222"/>
          <w:u w:val="single"/>
        </w:rPr>
        <w:t> </w:t>
      </w:r>
      <w:r w:rsidRPr="00366626">
        <w:rPr>
          <w:rFonts w:asciiTheme="majorHAnsi" w:hAnsiTheme="majorHAnsi"/>
          <w:color w:val="222222"/>
          <w:u w:val="single"/>
        </w:rPr>
        <w:t>the ability of</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nations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including the U</w:t>
      </w:r>
      <w:r w:rsidRPr="00366626">
        <w:rPr>
          <w:rFonts w:asciiTheme="majorHAnsi" w:hAnsiTheme="majorHAnsi"/>
          <w:color w:val="222222"/>
          <w:sz w:val="16"/>
          <w:szCs w:val="16"/>
        </w:rPr>
        <w:t>.</w:t>
      </w:r>
      <w:r w:rsidRPr="00366626">
        <w:rPr>
          <w:rFonts w:asciiTheme="majorHAnsi" w:hAnsiTheme="majorHAnsi"/>
          <w:color w:val="222222"/>
          <w:u w:val="single"/>
        </w:rPr>
        <w: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proofErr w:type="spellStart"/>
      <w:r w:rsidRPr="00366626">
        <w:rPr>
          <w:rFonts w:asciiTheme="majorHAnsi" w:hAnsiTheme="majorHAnsi"/>
          <w:color w:val="222222"/>
          <w:u w:val="single"/>
        </w:rPr>
        <w:t>to</w:t>
      </w:r>
      <w:r w:rsidRPr="00366626">
        <w:rPr>
          <w:rFonts w:asciiTheme="majorHAnsi" w:hAnsiTheme="majorHAnsi"/>
          <w:color w:val="222222"/>
          <w:u w:val="single"/>
          <w:shd w:val="clear" w:color="auto" w:fill="FFFF00"/>
        </w:rPr>
        <w:t>regulate</w:t>
      </w:r>
      <w:proofErr w:type="spellEnd"/>
      <w:r w:rsidRPr="00366626">
        <w:rPr>
          <w:rFonts w:asciiTheme="majorHAnsi" w:hAnsiTheme="majorHAnsi"/>
          <w:color w:val="222222"/>
          <w:u w:val="single"/>
          <w:shd w:val="clear" w:color="auto" w:fill="FFFF00"/>
        </w:rPr>
        <w:t xml:space="preserve"> their financial sectors</w:t>
      </w:r>
      <w:r w:rsidRPr="00366626">
        <w:rPr>
          <w:rFonts w:asciiTheme="majorHAnsi" w:hAnsiTheme="majorHAnsi"/>
          <w:color w:val="222222"/>
          <w:sz w:val="16"/>
          <w:szCs w:val="16"/>
        </w:rPr>
        <w:t>.) The above assumptions are understandable, as devices to simplify models enough to make them teachable to undergraduates.</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They are</w:t>
      </w:r>
      <w:r w:rsidRPr="00366626">
        <w:rPr>
          <w:rFonts w:asciiTheme="majorHAnsi" w:hAnsiTheme="majorHAnsi"/>
          <w:color w:val="222222"/>
          <w:sz w:val="16"/>
          <w:szCs w:val="16"/>
        </w:rPr>
        <w:t>, however, somewhere between profoundly controversial in their own right and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flatly empirically false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They are also profoundly pre-Keynesian</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(as in Maynard Keynes, the British father of modern macroeconomics)</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thus at least 70 years behind mainstream domestic economics</w:t>
      </w:r>
      <w:r w:rsidRPr="00366626">
        <w:rPr>
          <w:rFonts w:asciiTheme="majorHAnsi" w:hAnsiTheme="majorHAnsi"/>
          <w:color w:val="222222"/>
          <w:sz w:val="16"/>
          <w:szCs w:val="16"/>
        </w:rPr>
        <w:t>. This is a recurring problem in free-trade economics: ideas long discarded in other areas of economics recur with puzzling regularity. Nobody, liberal or conservative, believes in absolute free markets domestically anymore (whatever their after-dinner speeches to the contrary), but the minute we consider international trade, the robber-baron attitudes of the 1880's come roaring back. One can almost hear the gold watch-chains clinking!</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These models</w:t>
      </w:r>
      <w:r w:rsidRPr="00366626">
        <w:rPr>
          <w:rStyle w:val="apple-converted-space"/>
          <w:rFonts w:asciiTheme="majorHAnsi" w:hAnsiTheme="majorHAnsi"/>
          <w:color w:val="222222"/>
          <w:u w:val="single"/>
        </w:rPr>
        <w:t> </w:t>
      </w:r>
      <w:r w:rsidRPr="00366626">
        <w:rPr>
          <w:rFonts w:asciiTheme="majorHAnsi" w:hAnsiTheme="majorHAnsi"/>
          <w:color w:val="222222"/>
          <w:u w:val="single"/>
        </w:rPr>
        <w:t>also generally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leave out transition costs</w:t>
      </w:r>
      <w:r w:rsidRPr="00366626">
        <w:rPr>
          <w:rFonts w:asciiTheme="majorHAnsi" w:hAnsiTheme="majorHAnsi"/>
          <w:color w:val="222222"/>
          <w:sz w:val="16"/>
          <w:szCs w:val="16"/>
        </w:rPr>
        <w:t>. These sound temporary, but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such transitions can take decades</w:t>
      </w:r>
      <w:r w:rsidRPr="00366626">
        <w:rPr>
          <w:rFonts w:asciiTheme="majorHAnsi" w:hAnsiTheme="majorHAnsi"/>
          <w:color w:val="222222"/>
          <w:sz w:val="16"/>
          <w:szCs w:val="16"/>
        </w:rPr>
        <w:t>: consider the harm suffered by the Midwestern manufacturing areas of the U.S. as their industries have gradually lost comparative advantage since the mid-sixties. Given that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 world economy is not static</w:t>
      </w:r>
      <w:r w:rsidRPr="00366626">
        <w:rPr>
          <w:rFonts w:asciiTheme="majorHAnsi" w:hAnsiTheme="majorHAnsi"/>
          <w:color w:val="222222"/>
          <w:sz w:val="16"/>
          <w:szCs w:val="16"/>
        </w:rPr>
        <w:t>, but constantly moving into new industries, there are always new transitions being generated, which means that transition costs go on forever, as an intrinsic cost of having a global economy based on shifting patterns of comparative advantage. Somebody will always be the rustbelt. This does not, of course, mean that economic change is a bad thing, but it does mean that these costs must be factored in to get an accurate accounting. For example, the standard way for free traders to play down the damage done to the victims of free trade is to count only workers directly displaced from jobs as its losers. Unfortunately, these workers crowd into the labor market of everyone else with similar education and skills, dragging down wages for them, too. Another caveat: because all these models are predictions about the future, they are necessarily speculative under the best of circumstances and notoriously susceptible to deliberate manipulation.</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Remember how the glowing predictions about NAFTA turned out?</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Remember how establishment economists laughed at Ross Perot's prediction of a "giant sucking sound" of U.S. jobs being lost?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It is easy</w:t>
      </w:r>
      <w:r w:rsidRPr="00366626">
        <w:rPr>
          <w:rFonts w:asciiTheme="majorHAnsi" w:hAnsiTheme="majorHAnsi"/>
          <w:color w:val="222222"/>
          <w:sz w:val="16"/>
          <w:szCs w:val="16"/>
        </w:rPr>
        <w:t>, for example,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to generate inflated predictions of gains from trade (which are then used to offset expected losses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by extrapolating calculations intended to apply only within certain limits</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with back-of-the-envelope calculations that go far beyond these limits. (These are known in the trade as "hockey stick" projections due to their shape when graphed.) So as Frank Ackerman of the Global Development and Environment Institute at Tufts University puts it: The larger estimates still being reported from some studies reflect speculative extensions of standard models, and/or very simple, separate estimates of additional benefit categories, not the core results of established modeling methodologies. Even if all statistical gamesmanship is removed and other reforms made, there is a deeper problem with CGE models: no such model can predict what choices of trade strategy a nation will make. For example, none of the models used in the 1950s predicted Japan's subsequent ascent to economic superpower status, nor did any models predict China's ascent since 1990. Quite probably, no model based upon purely free-market assumptions ever could have, as pure-free-market economics, with its insistence that it is always best to just do what the free market says, rules out a priori the possibility that most such deliberate economic strategies can ever work. This leads to a larger point, about why economists (as opposed to vested interests) tend to get free-trade economics wrong. Theories which favor free trade tend to be mathematically neat--mainly because they assume markets are perfectly efficient, which makes their outcomes predictable. Theories which critique free trade, on the other hand, tend to be mathematically messy, mainly because they assume markets are not perfectly efficient and are thus not predictable. So economists have often favored free trade simply because the math is neater. As Paul Krugman puts it, "the theory of international trade followed the perceived line of least mathematical resistance."</w:t>
      </w:r>
    </w:p>
    <w:p w14:paraId="590AE921" w14:textId="77777777" w:rsidR="007E2292" w:rsidRPr="00366626" w:rsidRDefault="007E2292" w:rsidP="007E2292">
      <w:pPr>
        <w:shd w:val="clear" w:color="auto" w:fill="FFFFFF"/>
        <w:jc w:val="both"/>
        <w:rPr>
          <w:rFonts w:asciiTheme="majorHAnsi" w:hAnsiTheme="majorHAnsi"/>
          <w:color w:val="222222"/>
          <w:sz w:val="16"/>
          <w:szCs w:val="16"/>
        </w:rPr>
      </w:pPr>
      <w:r w:rsidRPr="00366626">
        <w:rPr>
          <w:rFonts w:asciiTheme="majorHAnsi" w:hAnsiTheme="majorHAnsi"/>
          <w:color w:val="222222"/>
          <w:sz w:val="16"/>
          <w:szCs w:val="16"/>
        </w:rPr>
        <w:t> </w:t>
      </w:r>
    </w:p>
    <w:p w14:paraId="129E72DA" w14:textId="77777777" w:rsidR="007E2292" w:rsidRPr="00366626" w:rsidRDefault="007E2292" w:rsidP="007E2292">
      <w:pPr>
        <w:pStyle w:val="Heading3"/>
      </w:pPr>
      <w:r w:rsidRPr="00366626">
        <w:t>AT: Manufacturing Impact</w:t>
      </w:r>
    </w:p>
    <w:p w14:paraId="63A8E332" w14:textId="77777777" w:rsidR="007E2292" w:rsidRPr="00366626" w:rsidRDefault="007E2292" w:rsidP="007E2292"/>
    <w:p w14:paraId="6120D260" w14:textId="77777777" w:rsidR="007E2292" w:rsidRPr="00366626" w:rsidRDefault="007E2292" w:rsidP="007E2292">
      <w:pPr>
        <w:pStyle w:val="Heading4"/>
      </w:pPr>
      <w:r w:rsidRPr="00366626">
        <w:t>TPP not key to manufacturing—causes offshoring</w:t>
      </w:r>
    </w:p>
    <w:p w14:paraId="43338537" w14:textId="038FF81F" w:rsidR="007E2292" w:rsidRPr="00366626" w:rsidRDefault="007E2292" w:rsidP="007E2292">
      <w:pPr>
        <w:rPr>
          <w:rStyle w:val="Style13ptBold"/>
          <w:sz w:val="22"/>
        </w:rPr>
      </w:pPr>
      <w:r w:rsidRPr="00366626">
        <w:rPr>
          <w:rStyle w:val="Style13ptBold"/>
        </w:rPr>
        <w:t xml:space="preserve">Gerard 15-[ </w:t>
      </w:r>
      <w:r w:rsidRPr="00366626">
        <w:rPr>
          <w:rStyle w:val="Style13ptBold"/>
          <w:b w:val="0"/>
          <w:sz w:val="16"/>
          <w:szCs w:val="16"/>
        </w:rPr>
        <w:t xml:space="preserve">Leo Gerard, United Steelworkers President, Leo Gerard is the president of the United Steelworkers International union, part of the AFL-CIO., 11-10-2015, "The TPP Won’t Just Cost Workers Jobs—It Could Cost Them Their Lives, Too," No Publication, </w:t>
      </w:r>
      <w:r w:rsidRPr="00366626">
        <w:rPr>
          <w:sz w:val="16"/>
          <w:szCs w:val="16"/>
        </w:rPr>
        <w:t>http://inthesetimes.com/working/entry/18584/free_trade_agreements_white_middle_class_death</w:t>
      </w:r>
      <w:r w:rsidRPr="00366626">
        <w:rPr>
          <w:rStyle w:val="Style13ptBold"/>
          <w:b w:val="0"/>
          <w:sz w:val="16"/>
          <w:szCs w:val="16"/>
        </w:rPr>
        <w:t xml:space="preserve"> </w:t>
      </w:r>
      <w:r w:rsidRPr="00366626">
        <w:rPr>
          <w:rStyle w:val="Style13ptBold"/>
          <w:b w:val="0"/>
          <w:sz w:val="22"/>
        </w:rPr>
        <w:t>[MB]</w:t>
      </w:r>
    </w:p>
    <w:p w14:paraId="2A8A6EBE" w14:textId="2E84D3D0" w:rsidR="007E2292" w:rsidRPr="00366626" w:rsidRDefault="007E2292" w:rsidP="007E2292">
      <w:pPr>
        <w:rPr>
          <w:rStyle w:val="StyleUnderline"/>
        </w:rPr>
      </w:pPr>
      <w:r w:rsidRPr="00366626">
        <w:rPr>
          <w:sz w:val="16"/>
        </w:rPr>
        <w:t xml:space="preserve">Americans who once earned family-supporting wages working in factories, foundries and mills across this country began destroying themselves at a shocking rate five years after implementation of the North American Free Trade Agreement (NAFTA). That’s because </w:t>
      </w:r>
      <w:r w:rsidRPr="00366626">
        <w:rPr>
          <w:rStyle w:val="StyleUnderline"/>
        </w:rPr>
        <w:t>such deals—</w:t>
      </w:r>
      <w:r w:rsidRPr="00366626">
        <w:rPr>
          <w:rStyle w:val="StyleUnderline"/>
          <w:highlight w:val="yellow"/>
        </w:rPr>
        <w:t>schemes exactly like the proposed Trans-Pacific Partnership</w:t>
      </w:r>
      <w:r w:rsidRPr="00366626">
        <w:rPr>
          <w:rStyle w:val="StyleUnderline"/>
        </w:rPr>
        <w:t xml:space="preserve"> (TPP) trade agreement</w:t>
      </w:r>
      <w:r w:rsidRPr="00366626">
        <w:rPr>
          <w:sz w:val="16"/>
        </w:rPr>
        <w:t xml:space="preserve"> released last week—</w:t>
      </w:r>
      <w:r w:rsidRPr="00366626">
        <w:rPr>
          <w:rStyle w:val="StyleUnderline"/>
          <w:highlight w:val="yellow"/>
        </w:rPr>
        <w:t>encouraged corporations to offshore manufacturing, decimating decent American jobs and the lives of decent American workers</w:t>
      </w:r>
      <w:r w:rsidRPr="00366626">
        <w:rPr>
          <w:sz w:val="16"/>
        </w:rPr>
        <w:t xml:space="preserve">. </w:t>
      </w:r>
      <w:r w:rsidRPr="00366626">
        <w:rPr>
          <w:rStyle w:val="StyleUnderline"/>
        </w:rPr>
        <w:t xml:space="preserve">Unemployed, desperate and despairing, </w:t>
      </w:r>
      <w:r w:rsidRPr="00366626">
        <w:rPr>
          <w:rStyle w:val="StyleUnderline"/>
          <w:highlight w:val="yellow"/>
        </w:rPr>
        <w:t>these once-middle-class workers are killing themselves at unconscionable</w:t>
      </w:r>
      <w:r w:rsidRPr="00366626">
        <w:rPr>
          <w:rStyle w:val="StyleUnderline"/>
        </w:rPr>
        <w:t xml:space="preserve"> rates with guns, heroin and alcohol-induced cirrhosis</w:t>
      </w:r>
      <w:r w:rsidRPr="00366626">
        <w:rPr>
          <w:sz w:val="16"/>
        </w:rPr>
        <w:t xml:space="preserve">. To such workers, the TPP would mean more tragedy, more death. </w:t>
      </w:r>
      <w:r w:rsidRPr="00366626">
        <w:rPr>
          <w:rStyle w:val="StyleUnderline"/>
          <w:highlight w:val="yellow"/>
        </w:rPr>
        <w:t>The opposite is true for CEOs, shareholders and Wall Street financiers</w:t>
      </w:r>
      <w:r w:rsidRPr="00366626">
        <w:rPr>
          <w:rStyle w:val="StyleUnderline"/>
        </w:rPr>
        <w:t xml:space="preserve">. To them, </w:t>
      </w:r>
      <w:r w:rsidRPr="00366626">
        <w:rPr>
          <w:rStyle w:val="StyleUnderline"/>
          <w:highlight w:val="yellow"/>
        </w:rPr>
        <w:t>the TPP would mean even more luxury, more wealth</w:t>
      </w:r>
      <w:r w:rsidRPr="00366626">
        <w:rPr>
          <w:rStyle w:val="StyleUnderline"/>
        </w:rPr>
        <w:t>.</w:t>
      </w:r>
      <w:r w:rsidRPr="00366626">
        <w:rPr>
          <w:sz w:val="16"/>
        </w:rPr>
        <w:t xml:space="preserve"> </w:t>
      </w:r>
      <w:r w:rsidRPr="00366626">
        <w:rPr>
          <w:rStyle w:val="StyleUnderline"/>
        </w:rPr>
        <w:t>Trade schemes like the TPP further rig the economy in favor of the already-rich and against the hard-working rest.</w:t>
      </w:r>
      <w:r w:rsidRPr="00366626">
        <w:rPr>
          <w:sz w:val="16"/>
        </w:rPr>
        <w:t xml:space="preserve"> Two Princeton economists last week published a study showing that white, middle-aged Americans with high school diplomas or less education are dying at a faster rate than they did before NAFTA. They began suffering diminished life expectancy in 1999. That stands in stark contrast to all other age and ethnic groups, including African Americans, Hispanic Americans and Europeans, whose health and life expectancy have improved. The typical killers, diabetes and heart disease, didn’t take these white Americans aged 45 to 54. It was suicide, drug overdoses and alcohol abuse. </w:t>
      </w:r>
      <w:r w:rsidRPr="00366626">
        <w:rPr>
          <w:rStyle w:val="StyleUnderline"/>
        </w:rPr>
        <w:t>Before 1999, the mortality rate for this group, as for the others, had been declining. Since then, their rising rate means, “</w:t>
      </w:r>
      <w:r w:rsidRPr="00366626">
        <w:rPr>
          <w:rStyle w:val="StyleUnderline"/>
          <w:highlight w:val="yellow"/>
        </w:rPr>
        <w:t>half a million people are dead who should not be dead</w:t>
      </w:r>
      <w:r w:rsidRPr="00366626">
        <w:rPr>
          <w:rStyle w:val="StyleUnderline"/>
        </w:rPr>
        <w:t>,” said study co-author Angus Deaton, a 2015 Nobel Prize winner.</w:t>
      </w:r>
      <w:r w:rsidRPr="00366626">
        <w:rPr>
          <w:sz w:val="16"/>
        </w:rPr>
        <w:t xml:space="preserve"> That is close to the number of Americans killed by HIV-AIDS. Unlike AIDS, </w:t>
      </w:r>
      <w:r w:rsidRPr="00366626">
        <w:rPr>
          <w:rStyle w:val="StyleUnderline"/>
        </w:rPr>
        <w:t>this has been a silent epidemic</w:t>
      </w:r>
      <w:r w:rsidRPr="00366626">
        <w:rPr>
          <w:sz w:val="16"/>
        </w:rPr>
        <w:t xml:space="preserve">, unexposed until the report by Deaton and co-author Anne Case. The cause of the self-slaughter, the researchers suggested, is financial strain. Bread winners couldn’t pay their bills and couldn’t foresee a future when they could. </w:t>
      </w:r>
      <w:r w:rsidRPr="00366626">
        <w:rPr>
          <w:rStyle w:val="StyleUnderline"/>
        </w:rPr>
        <w:t xml:space="preserve">That is because </w:t>
      </w:r>
      <w:r w:rsidRPr="00366626">
        <w:rPr>
          <w:rStyle w:val="StyleUnderline"/>
          <w:highlight w:val="yellow"/>
        </w:rPr>
        <w:t>jobs in manufacturing and construction—jobs that had provided middle-class incomes for workers without college degrees for decades—disappeared</w:t>
      </w:r>
      <w:r w:rsidRPr="00366626">
        <w:rPr>
          <w:sz w:val="16"/>
        </w:rPr>
        <w:t xml:space="preserve">. Between 1997, three years </w:t>
      </w:r>
      <w:r w:rsidRPr="00366626">
        <w:rPr>
          <w:rStyle w:val="StyleUnderline"/>
          <w:highlight w:val="yellow"/>
        </w:rPr>
        <w:t>after NAFTA</w:t>
      </w:r>
      <w:r w:rsidRPr="00366626">
        <w:rPr>
          <w:sz w:val="16"/>
        </w:rPr>
        <w:t xml:space="preserve"> took effect, and 2014, </w:t>
      </w:r>
      <w:r w:rsidRPr="00366626">
        <w:rPr>
          <w:rStyle w:val="StyleUnderline"/>
          <w:highlight w:val="yellow"/>
        </w:rPr>
        <w:t>the country lost more than 5 million manufacturing jobs.</w:t>
      </w:r>
      <w:r w:rsidRPr="00366626">
        <w:rPr>
          <w:rStyle w:val="StyleUnderline"/>
        </w:rPr>
        <w:t xml:space="preserve"> The vast majority, according to the Economic Policy Institute, vanished as a result of growing trade deficits with countries that the United States signed so-called free trade and investment deals with</w:t>
      </w:r>
      <w:r w:rsidRPr="00366626">
        <w:rPr>
          <w:sz w:val="16"/>
        </w:rPr>
        <w:t>. Just since 2001, 56,000 American factories closed. Corporations moved many of these to low-wage, low-worker-safety, low-environmental-protection countries with which the United States has so-called free trade deals enabling the companies to sell the foreign-made products in America with little or no tariffs or duties</w:t>
      </w:r>
      <w:r w:rsidRPr="00366626">
        <w:rPr>
          <w:sz w:val="16"/>
          <w:highlight w:val="yellow"/>
        </w:rPr>
        <w:t xml:space="preserve">. </w:t>
      </w:r>
      <w:r w:rsidRPr="00366626">
        <w:rPr>
          <w:rStyle w:val="StyleUnderline"/>
          <w:highlight w:val="yellow"/>
        </w:rPr>
        <w:t>The TPP</w:t>
      </w:r>
      <w:r w:rsidRPr="00366626">
        <w:rPr>
          <w:rStyle w:val="StyleUnderline"/>
        </w:rPr>
        <w:t xml:space="preserve">, the largest so-called free trade deal ever, encompassing a dozen Pacific-Rim countries including forced and child labor violators Brunei and Vietnam, </w:t>
      </w:r>
      <w:r w:rsidRPr="00366626">
        <w:rPr>
          <w:rStyle w:val="StyleUnderline"/>
          <w:highlight w:val="yellow"/>
        </w:rPr>
        <w:t>would send even more American industry and jobs overseas</w:t>
      </w:r>
      <w:r w:rsidRPr="00366626">
        <w:rPr>
          <w:rStyle w:val="StyleUnderline"/>
        </w:rPr>
        <w:t>.</w:t>
      </w:r>
      <w:r w:rsidRPr="00366626">
        <w:rPr>
          <w:sz w:val="16"/>
        </w:rPr>
        <w:t xml:space="preserve"> The Wall Street Journal calculated that the TPP would increase the U.S. trade deficit in manufacturing, car assembly and car parts by $55.8 billion a year by 2025. Using the U.S. Department of Commerce estimate of 6,000 jobs lost for every $1 billion in trade deficits, </w:t>
      </w:r>
      <w:r w:rsidRPr="00366626">
        <w:rPr>
          <w:rStyle w:val="StyleUnderline"/>
          <w:highlight w:val="yellow"/>
        </w:rPr>
        <w:t>the TPP would cost another 330,000 American manufacturing workers their jobs</w:t>
      </w:r>
      <w:r w:rsidRPr="00366626">
        <w:rPr>
          <w:rStyle w:val="StyleUnderline"/>
        </w:rPr>
        <w:t>, their income, their hopes</w:t>
      </w:r>
      <w:r w:rsidRPr="00366626">
        <w:rPr>
          <w:sz w:val="16"/>
        </w:rPr>
        <w:t xml:space="preserve">. Maybe their lives. </w:t>
      </w:r>
      <w:r w:rsidRPr="00366626">
        <w:rPr>
          <w:rStyle w:val="StyleUnderline"/>
          <w:highlight w:val="yellow"/>
        </w:rPr>
        <w:t>That 330,000 probably is a low-ball estimate</w:t>
      </w:r>
      <w:r w:rsidRPr="00366626">
        <w:rPr>
          <w:rStyle w:val="StyleUnderline"/>
        </w:rPr>
        <w:t xml:space="preserve"> because the TPP negotiators secured no enforceable protections for American workers. </w:t>
      </w:r>
      <w:r w:rsidRPr="00366626">
        <w:rPr>
          <w:sz w:val="16"/>
        </w:rPr>
        <w:t xml:space="preserve">For example, the TPP would provide no way to compel partner countries to stop manipulating their currencies to gain competitive advantage over American manufacturers. Countries like Japan, Singapore and Malaysia, all TPP partners, lower the value of their currencies to make their exports cheaper in the American market and American exports to theirs more expensive. Ford Motor Co. opposes the TPP for this reason. Similarly, </w:t>
      </w:r>
      <w:r w:rsidRPr="00366626">
        <w:rPr>
          <w:rStyle w:val="StyleUnderline"/>
          <w:highlight w:val="yellow"/>
        </w:rPr>
        <w:t>the TPP fails to include enforceable methods to stop foreign labor abuses including poverty wages</w:t>
      </w:r>
      <w:r w:rsidRPr="00366626">
        <w:rPr>
          <w:rStyle w:val="StyleUnderline"/>
        </w:rPr>
        <w:t xml:space="preserve"> and violations of collective bargaining rights.</w:t>
      </w:r>
      <w:r w:rsidRPr="00366626">
        <w:rPr>
          <w:sz w:val="16"/>
        </w:rPr>
        <w:t xml:space="preserve"> This facilitates the race to the bottom on wages. Corporations move factories overseas because they can’t get away with paying Americans the 90 cents an hour that is the average wage in Vietnam. Also, disastrously, the TPP would lower the content requirement for cars and auto parts to be considered produced in a TPP country. NAFTA set the figure at 62.5 percent for cars. That meant 37.5 percent of a car could be manufactured in China, shipped to Mexico for assembly and the car deemed made in Mexico for tariff purposes. The TPP would reduce the domestic content percentage to 45, so that 55 percent of a vehicle—more than half—could be manufactured in China and the car still considered made in a TPP country and benefit from zero tariffs when shipped to the United States. In addition, </w:t>
      </w:r>
      <w:r w:rsidRPr="00366626">
        <w:rPr>
          <w:rStyle w:val="StyleUnderline"/>
          <w:highlight w:val="yellow"/>
        </w:rPr>
        <w:t>the TPP’s proposal to immediately eliminate U.S. tariffs but allow TPP partners to sustain theirs for years would lure U.S. factories offshore.</w:t>
      </w:r>
      <w:r w:rsidRPr="00366626">
        <w:rPr>
          <w:sz w:val="16"/>
        </w:rPr>
        <w:t xml:space="preserve"> That’s because it means </w:t>
      </w:r>
      <w:r w:rsidRPr="00366626">
        <w:rPr>
          <w:rStyle w:val="StyleUnderline"/>
          <w:highlight w:val="yellow"/>
        </w:rPr>
        <w:t>corporations</w:t>
      </w:r>
      <w:r w:rsidRPr="00366626">
        <w:rPr>
          <w:rStyle w:val="StyleUnderline"/>
        </w:rPr>
        <w:t xml:space="preserve"> would have to pay tariffs to ship American-made goods to TPP partners, but they </w:t>
      </w:r>
      <w:r w:rsidRPr="00366626">
        <w:rPr>
          <w:rStyle w:val="StyleUnderline"/>
          <w:highlight w:val="yellow"/>
        </w:rPr>
        <w:t>would pay none if they move manufacturing to a TPP country and export to the United States</w:t>
      </w:r>
      <w:r w:rsidRPr="00366626">
        <w:rPr>
          <w:rStyle w:val="StyleUnderline"/>
        </w:rPr>
        <w:t>.</w:t>
      </w:r>
      <w:r w:rsidRPr="00366626">
        <w:rPr>
          <w:sz w:val="16"/>
        </w:rPr>
        <w:t xml:space="preserve"> Another way the TPP would send American work overseas is by ending the Buy American preference. </w:t>
      </w:r>
      <w:r w:rsidRPr="00366626">
        <w:rPr>
          <w:rStyle w:val="StyleUnderline"/>
        </w:rPr>
        <w:t xml:space="preserve">The trade deal would allow any TPP partner to bid on federal contracts, so American tax dollars would be spent to create jobs in TPP countries like Mexico and Malaysia instead of in the United States. </w:t>
      </w:r>
    </w:p>
    <w:p w14:paraId="1BC727BF" w14:textId="77777777" w:rsidR="007E2292" w:rsidRPr="00366626" w:rsidRDefault="007E2292" w:rsidP="007E2292"/>
    <w:p w14:paraId="424C911F" w14:textId="77777777" w:rsidR="007E2292" w:rsidRPr="00366626" w:rsidRDefault="007E2292" w:rsidP="007E2292">
      <w:pPr>
        <w:pStyle w:val="Heading3"/>
      </w:pPr>
      <w:r w:rsidRPr="00366626">
        <w:t>AT: Economy Impact</w:t>
      </w:r>
    </w:p>
    <w:p w14:paraId="0E6817B9" w14:textId="77777777" w:rsidR="007E2292" w:rsidRPr="00366626" w:rsidRDefault="007E2292" w:rsidP="007E2292">
      <w:pPr>
        <w:pStyle w:val="Heading4"/>
        <w:shd w:val="clear" w:color="auto" w:fill="FFFFFF"/>
        <w:rPr>
          <w:rFonts w:asciiTheme="majorHAnsi" w:eastAsia="Times New Roman" w:hAnsiTheme="majorHAnsi" w:cs="Arial"/>
          <w:color w:val="222222"/>
        </w:rPr>
      </w:pPr>
      <w:r w:rsidRPr="00366626">
        <w:rPr>
          <w:rFonts w:asciiTheme="majorHAnsi" w:eastAsia="Times New Roman" w:hAnsiTheme="majorHAnsi" w:cs="Arial"/>
          <w:color w:val="222222"/>
        </w:rPr>
        <w:t xml:space="preserve">TPP doesn’t solve growth or trade---trade experts vote </w:t>
      </w:r>
      <w:proofErr w:type="spellStart"/>
      <w:r w:rsidRPr="00366626">
        <w:rPr>
          <w:rFonts w:asciiTheme="majorHAnsi" w:eastAsia="Times New Roman" w:hAnsiTheme="majorHAnsi" w:cs="Arial"/>
          <w:color w:val="222222"/>
        </w:rPr>
        <w:t>aff</w:t>
      </w:r>
      <w:proofErr w:type="spellEnd"/>
    </w:p>
    <w:p w14:paraId="4A62D64B" w14:textId="1D56DD7E" w:rsidR="007E2292" w:rsidRPr="00366626" w:rsidRDefault="007E2292" w:rsidP="007E2292">
      <w:pPr>
        <w:pStyle w:val="NormalWeb"/>
        <w:shd w:val="clear" w:color="auto" w:fill="FFFFFF"/>
        <w:rPr>
          <w:rFonts w:asciiTheme="majorHAnsi" w:hAnsiTheme="majorHAnsi" w:cs="Arial"/>
          <w:color w:val="222222"/>
          <w:sz w:val="20"/>
          <w:szCs w:val="19"/>
        </w:rPr>
      </w:pPr>
      <w:r w:rsidRPr="00366626">
        <w:rPr>
          <w:rFonts w:asciiTheme="majorHAnsi" w:hAnsiTheme="majorHAnsi" w:cs="Arial"/>
          <w:color w:val="222222"/>
          <w:sz w:val="20"/>
          <w:szCs w:val="19"/>
        </w:rPr>
        <w:t>Doyle</w:t>
      </w:r>
      <w:r w:rsidRPr="00366626">
        <w:rPr>
          <w:rStyle w:val="apple-converted-space"/>
          <w:rFonts w:asciiTheme="majorHAnsi" w:hAnsiTheme="majorHAnsi" w:cs="Arial"/>
          <w:color w:val="222222"/>
          <w:sz w:val="20"/>
          <w:szCs w:val="19"/>
        </w:rPr>
        <w:t> </w:t>
      </w:r>
      <w:r w:rsidRPr="00366626">
        <w:rPr>
          <w:rFonts w:asciiTheme="majorHAnsi" w:hAnsiTheme="majorHAnsi" w:cs="Arial"/>
          <w:color w:val="222222"/>
          <w:sz w:val="28"/>
          <w:szCs w:val="26"/>
        </w:rPr>
        <w:t>McManus 11/8</w:t>
      </w:r>
      <w:r w:rsidRPr="00366626">
        <w:rPr>
          <w:rFonts w:asciiTheme="majorHAnsi" w:hAnsiTheme="majorHAnsi" w:cs="Arial"/>
          <w:color w:val="222222"/>
          <w:sz w:val="20"/>
          <w:szCs w:val="19"/>
        </w:rPr>
        <w:t>, LA Times, "The great Trans-Pacific Partnership debate", 2015,</w:t>
      </w:r>
      <w:r w:rsidRPr="00366626">
        <w:rPr>
          <w:rStyle w:val="apple-converted-space"/>
          <w:rFonts w:asciiTheme="majorHAnsi" w:hAnsiTheme="majorHAnsi" w:cs="Arial"/>
          <w:color w:val="222222"/>
          <w:sz w:val="20"/>
          <w:szCs w:val="19"/>
        </w:rPr>
        <w:t> </w:t>
      </w:r>
      <w:r w:rsidRPr="00366626">
        <w:rPr>
          <w:rFonts w:asciiTheme="majorHAnsi" w:hAnsiTheme="majorHAnsi" w:cs="Arial"/>
          <w:sz w:val="20"/>
          <w:szCs w:val="19"/>
        </w:rPr>
        <w:t>www.latimes.com/opinion/op-ed/la-oe-1108-mcmanus-tpp-deal-20151108-column.html</w:t>
      </w:r>
    </w:p>
    <w:p w14:paraId="4CC3DD07" w14:textId="4C3C8A4B" w:rsidR="007E2292" w:rsidRPr="00366626" w:rsidRDefault="007E2292" w:rsidP="007E2292">
      <w:pPr>
        <w:pStyle w:val="NormalWeb"/>
        <w:shd w:val="clear" w:color="auto" w:fill="FFFFFF"/>
        <w:rPr>
          <w:rFonts w:asciiTheme="majorHAnsi" w:hAnsiTheme="majorHAnsi" w:cs="Arial"/>
          <w:color w:val="222222"/>
          <w:sz w:val="20"/>
          <w:szCs w:val="19"/>
        </w:rPr>
      </w:pPr>
      <w:r w:rsidRPr="00366626">
        <w:rPr>
          <w:rFonts w:asciiTheme="majorHAnsi" w:hAnsiTheme="majorHAnsi" w:cs="Arial"/>
          <w:color w:val="222222"/>
          <w:sz w:val="16"/>
          <w:szCs w:val="16"/>
        </w:rPr>
        <w:t>For a start,</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I consulted with</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Joseph A.</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shd w:val="clear" w:color="auto" w:fill="FFFF00"/>
        </w:rPr>
        <w:t>Massey, a former U.S. trade negotiator</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with China and Japan</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who has served as an advisor to Republicans and Democrats.</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Massey made three points</w:t>
      </w:r>
      <w:r w:rsidRPr="00366626">
        <w:rPr>
          <w:rFonts w:asciiTheme="majorHAnsi" w:hAnsiTheme="majorHAnsi" w:cs="Arial"/>
          <w:color w:val="222222"/>
          <w:sz w:val="16"/>
          <w:szCs w:val="16"/>
        </w:rPr>
        <w:t>.</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First, he</w:t>
      </w:r>
      <w:r w:rsidRPr="00366626">
        <w:rPr>
          <w:rStyle w:val="apple-converted-space"/>
          <w:rFonts w:asciiTheme="majorHAnsi" w:hAnsiTheme="majorHAnsi" w:cs="Arial"/>
          <w:color w:val="222222"/>
          <w:sz w:val="16"/>
          <w:szCs w:val="16"/>
        </w:rPr>
        <w:t> </w:t>
      </w:r>
      <w:r w:rsidRPr="00366626">
        <w:rPr>
          <w:rFonts w:asciiTheme="majorHAnsi" w:hAnsiTheme="majorHAnsi" w:cs="Arial"/>
          <w:b/>
          <w:bCs/>
          <w:color w:val="222222"/>
          <w:sz w:val="20"/>
          <w:szCs w:val="19"/>
          <w:u w:val="single"/>
          <w:shd w:val="clear" w:color="auto" w:fill="FFFF00"/>
        </w:rPr>
        <w:t>said, the TPP's impact has</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probably</w:t>
      </w:r>
      <w:r w:rsidRPr="00366626">
        <w:rPr>
          <w:rStyle w:val="apple-converted-space"/>
          <w:rFonts w:asciiTheme="majorHAnsi" w:hAnsiTheme="majorHAnsi" w:cs="Arial"/>
          <w:color w:val="222222"/>
          <w:sz w:val="16"/>
          <w:szCs w:val="16"/>
        </w:rPr>
        <w:t> </w:t>
      </w:r>
      <w:r w:rsidRPr="00366626">
        <w:rPr>
          <w:rFonts w:asciiTheme="majorHAnsi" w:hAnsiTheme="majorHAnsi" w:cs="Arial"/>
          <w:b/>
          <w:bCs/>
          <w:color w:val="222222"/>
          <w:sz w:val="20"/>
          <w:szCs w:val="19"/>
          <w:u w:val="single"/>
          <w:shd w:val="clear" w:color="auto" w:fill="FFFF00"/>
        </w:rPr>
        <w:t>been oversold</w:t>
      </w:r>
      <w:r w:rsidRPr="00366626">
        <w:rPr>
          <w:rFonts w:asciiTheme="majorHAnsi" w:hAnsiTheme="majorHAnsi" w:cs="Arial"/>
          <w:color w:val="222222"/>
          <w:sz w:val="20"/>
          <w:szCs w:val="19"/>
          <w:u w:val="single"/>
          <w:shd w:val="clear" w:color="auto" w:fill="FFFF00"/>
        </w:rPr>
        <w:t>. "It has benefits</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for U.S. export industries,</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but</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I think</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they're modest</w:t>
      </w:r>
      <w:r w:rsidRPr="00366626">
        <w:rPr>
          <w:rFonts w:asciiTheme="majorHAnsi" w:hAnsiTheme="majorHAnsi" w:cs="Arial"/>
          <w:color w:val="222222"/>
          <w:sz w:val="16"/>
          <w:szCs w:val="16"/>
        </w:rPr>
        <w:t>," he said. "</w:t>
      </w:r>
      <w:r w:rsidRPr="00366626">
        <w:rPr>
          <w:rFonts w:asciiTheme="majorHAnsi" w:hAnsiTheme="majorHAnsi" w:cs="Arial"/>
          <w:color w:val="222222"/>
          <w:sz w:val="20"/>
          <w:szCs w:val="19"/>
          <w:u w:val="single"/>
        </w:rPr>
        <w:t>It's clearly good</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for the entertainment and tech sectors.</w:t>
      </w:r>
      <w:r w:rsidRPr="00366626">
        <w:rPr>
          <w:rStyle w:val="apple-converted-space"/>
          <w:rFonts w:asciiTheme="majorHAnsi" w:hAnsiTheme="majorHAnsi" w:cs="Arial"/>
          <w:color w:val="222222"/>
          <w:sz w:val="16"/>
          <w:szCs w:val="16"/>
        </w:rPr>
        <w:t> </w:t>
      </w:r>
      <w:r w:rsidRPr="00366626">
        <w:rPr>
          <w:rFonts w:asciiTheme="majorHAnsi" w:hAnsiTheme="majorHAnsi" w:cs="Arial"/>
          <w:b/>
          <w:bCs/>
          <w:color w:val="222222"/>
          <w:sz w:val="20"/>
          <w:szCs w:val="19"/>
          <w:u w:val="single"/>
        </w:rPr>
        <w:t>But it's</w:t>
      </w:r>
      <w:r w:rsidRPr="00366626">
        <w:rPr>
          <w:rStyle w:val="apple-converted-space"/>
          <w:rFonts w:asciiTheme="majorHAnsi" w:hAnsiTheme="majorHAnsi" w:cs="Arial"/>
          <w:b/>
          <w:bCs/>
          <w:color w:val="222222"/>
          <w:sz w:val="20"/>
          <w:szCs w:val="19"/>
          <w:u w:val="single"/>
        </w:rPr>
        <w:t> </w:t>
      </w:r>
      <w:r w:rsidRPr="00366626">
        <w:rPr>
          <w:rFonts w:asciiTheme="majorHAnsi" w:hAnsiTheme="majorHAnsi" w:cs="Arial"/>
          <w:b/>
          <w:bCs/>
          <w:color w:val="222222"/>
          <w:sz w:val="20"/>
          <w:szCs w:val="19"/>
          <w:u w:val="single"/>
          <w:shd w:val="clear" w:color="auto" w:fill="FFFF00"/>
        </w:rPr>
        <w:t>not revolutionary</w:t>
      </w:r>
      <w:r w:rsidRPr="00366626">
        <w:rPr>
          <w:rFonts w:asciiTheme="majorHAnsi" w:hAnsiTheme="majorHAnsi" w:cs="Arial"/>
          <w:color w:val="222222"/>
          <w:sz w:val="16"/>
          <w:szCs w:val="16"/>
        </w:rPr>
        <w:t>."</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Second, he said, the biggest threat to jobs in the United States isn't free-trade agreements; it's domestic policy. "We've neglected our own manufacturing sector," he said. "Germany is a party to trade agreements too, but they've done a much better job at maintaining a skilled blue-collar workforce. We need more incentives for companies to invest here, employ American workers and invest in their training."</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Third, he noted, the TPP isn't only about trade. It's also about economic reform, higher labor standards and environmental protection in developing countries such as Vietnam and Malaysia. And it's a way to knit countries on the Pacific Rim into a trading system that the United States helped design instead of one run by Asia's growing power, China.</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Obama hasn't been subtle about pushing that geopolitical argument. "If we don't pass this agreement — if America doesn't write those rules — then countries like China will," he said last week.</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To foreign policy strategists, that's a compelling pitch. To American workers, it's not.</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So</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are we better off with or without</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the TPP?</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If Congress ratifies it,</w:t>
      </w:r>
      <w:r w:rsidRPr="00366626">
        <w:rPr>
          <w:rStyle w:val="apple-converted-space"/>
          <w:rFonts w:asciiTheme="majorHAnsi" w:hAnsiTheme="majorHAnsi" w:cs="Arial"/>
          <w:color w:val="222222"/>
          <w:sz w:val="20"/>
          <w:szCs w:val="19"/>
          <w:u w:val="single"/>
          <w:shd w:val="clear" w:color="auto" w:fill="FFFF00"/>
        </w:rPr>
        <w:t> </w:t>
      </w:r>
      <w:r w:rsidRPr="00366626">
        <w:rPr>
          <w:rFonts w:asciiTheme="majorHAnsi" w:hAnsiTheme="majorHAnsi" w:cs="Arial"/>
          <w:b/>
          <w:bCs/>
          <w:color w:val="222222"/>
          <w:sz w:val="20"/>
          <w:szCs w:val="19"/>
          <w:u w:val="single"/>
          <w:shd w:val="clear" w:color="auto" w:fill="FFFF00"/>
        </w:rPr>
        <w:t>that won't turbocharge the U.S. economy</w:t>
      </w:r>
      <w:r w:rsidRPr="00366626">
        <w:rPr>
          <w:rFonts w:asciiTheme="majorHAnsi" w:hAnsiTheme="majorHAnsi" w:cs="Arial"/>
          <w:color w:val="222222"/>
          <w:sz w:val="20"/>
          <w:szCs w:val="19"/>
          <w:u w:val="single"/>
          <w:shd w:val="clear" w:color="auto" w:fill="FFFF00"/>
        </w:rPr>
        <w:t>. If Congress blocks</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the deal,</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b/>
          <w:bCs/>
          <w:color w:val="222222"/>
          <w:sz w:val="20"/>
          <w:szCs w:val="19"/>
          <w:u w:val="single"/>
          <w:shd w:val="clear" w:color="auto" w:fill="FFFF00"/>
        </w:rPr>
        <w:t>that won't stop globalization</w:t>
      </w:r>
      <w:r w:rsidRPr="00366626">
        <w:rPr>
          <w:rFonts w:asciiTheme="majorHAnsi" w:hAnsiTheme="majorHAnsi" w:cs="Arial"/>
          <w:color w:val="222222"/>
          <w:sz w:val="20"/>
          <w:szCs w:val="19"/>
          <w:u w:val="single"/>
        </w:rPr>
        <w:t>. And like any trade agreement, it creates winners and losers.</w:t>
      </w:r>
      <w:r w:rsidRPr="00366626">
        <w:rPr>
          <w:rStyle w:val="apple-converted-space"/>
          <w:rFonts w:asciiTheme="majorHAnsi" w:hAnsiTheme="majorHAnsi" w:cs="Arial"/>
          <w:color w:val="222222"/>
          <w:sz w:val="12"/>
          <w:szCs w:val="12"/>
          <w:u w:val="single"/>
        </w:rPr>
        <w:t> </w:t>
      </w:r>
      <w:r w:rsidRPr="00366626">
        <w:rPr>
          <w:rFonts w:asciiTheme="majorHAnsi" w:hAnsiTheme="majorHAnsi" w:cs="Arial"/>
          <w:color w:val="222222"/>
          <w:sz w:val="16"/>
          <w:szCs w:val="16"/>
        </w:rPr>
        <w:t>One political lesson is clear:</w:t>
      </w:r>
      <w:r w:rsidRPr="00366626">
        <w:rPr>
          <w:rStyle w:val="apple-converted-space"/>
          <w:rFonts w:asciiTheme="majorHAnsi" w:hAnsiTheme="majorHAnsi" w:cs="Arial"/>
          <w:color w:val="222222"/>
          <w:sz w:val="16"/>
          <w:szCs w:val="16"/>
        </w:rPr>
        <w:t> </w:t>
      </w:r>
      <w:r w:rsidRPr="00366626">
        <w:rPr>
          <w:rFonts w:asciiTheme="majorHAnsi" w:hAnsiTheme="majorHAnsi" w:cs="Arial"/>
          <w:b/>
          <w:bCs/>
          <w:color w:val="222222"/>
          <w:sz w:val="20"/>
          <w:szCs w:val="19"/>
          <w:u w:val="single"/>
          <w:shd w:val="clear" w:color="auto" w:fill="FFFF00"/>
        </w:rPr>
        <w:t>The bipartisan consensus</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that enabled</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Bill</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Clinton and</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16"/>
          <w:szCs w:val="16"/>
        </w:rPr>
        <w:t>George W.</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Bush</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to pass trade agreements</w:t>
      </w:r>
      <w:r w:rsidRPr="00366626">
        <w:rPr>
          <w:rStyle w:val="apple-converted-space"/>
          <w:rFonts w:asciiTheme="majorHAnsi" w:hAnsiTheme="majorHAnsi" w:cs="Arial"/>
          <w:color w:val="222222"/>
          <w:sz w:val="20"/>
          <w:szCs w:val="19"/>
          <w:u w:val="single"/>
          <w:shd w:val="clear" w:color="auto" w:fill="FFFF00"/>
        </w:rPr>
        <w:t> </w:t>
      </w:r>
      <w:r w:rsidRPr="00366626">
        <w:rPr>
          <w:rFonts w:asciiTheme="majorHAnsi" w:hAnsiTheme="majorHAnsi" w:cs="Arial"/>
          <w:b/>
          <w:bCs/>
          <w:color w:val="222222"/>
          <w:sz w:val="20"/>
          <w:szCs w:val="19"/>
          <w:u w:val="single"/>
          <w:shd w:val="clear" w:color="auto" w:fill="FFFF00"/>
        </w:rPr>
        <w:t>has broken down</w:t>
      </w:r>
      <w:r w:rsidRPr="00366626">
        <w:rPr>
          <w:rFonts w:asciiTheme="majorHAnsi" w:hAnsiTheme="majorHAnsi" w:cs="Arial"/>
          <w:color w:val="222222"/>
          <w:sz w:val="16"/>
          <w:szCs w:val="16"/>
        </w:rPr>
        <w:t>, mostly</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shd w:val="clear" w:color="auto" w:fill="FFFF00"/>
        </w:rPr>
        <w:t>because</w:t>
      </w:r>
      <w:r w:rsidRPr="00366626">
        <w:rPr>
          <w:rFonts w:asciiTheme="majorHAnsi" w:hAnsiTheme="majorHAnsi" w:cs="Arial"/>
          <w:color w:val="222222"/>
          <w:sz w:val="16"/>
          <w:szCs w:val="16"/>
        </w:rPr>
        <w:t>, to many Americans,</w:t>
      </w:r>
      <w:r w:rsidRPr="00366626">
        <w:rPr>
          <w:rStyle w:val="apple-converted-space"/>
          <w:rFonts w:asciiTheme="majorHAnsi" w:hAnsiTheme="majorHAnsi" w:cs="Arial"/>
          <w:color w:val="222222"/>
          <w:sz w:val="16"/>
          <w:szCs w:val="16"/>
        </w:rPr>
        <w:t> </w:t>
      </w:r>
      <w:r w:rsidRPr="00366626">
        <w:rPr>
          <w:rFonts w:asciiTheme="majorHAnsi" w:hAnsiTheme="majorHAnsi" w:cs="Arial"/>
          <w:color w:val="222222"/>
          <w:sz w:val="20"/>
          <w:szCs w:val="19"/>
          <w:u w:val="single"/>
        </w:rPr>
        <w:t>their</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costs have been clearer than</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rPr>
        <w:t>their</w:t>
      </w:r>
      <w:r w:rsidRPr="00366626">
        <w:rPr>
          <w:rStyle w:val="apple-converted-space"/>
          <w:rFonts w:asciiTheme="majorHAnsi" w:hAnsiTheme="majorHAnsi" w:cs="Arial"/>
          <w:color w:val="222222"/>
          <w:sz w:val="20"/>
          <w:szCs w:val="19"/>
          <w:u w:val="single"/>
        </w:rPr>
        <w:t> </w:t>
      </w:r>
      <w:r w:rsidRPr="00366626">
        <w:rPr>
          <w:rFonts w:asciiTheme="majorHAnsi" w:hAnsiTheme="majorHAnsi" w:cs="Arial"/>
          <w:color w:val="222222"/>
          <w:sz w:val="20"/>
          <w:szCs w:val="19"/>
          <w:u w:val="single"/>
          <w:shd w:val="clear" w:color="auto" w:fill="FFFF00"/>
        </w:rPr>
        <w:t>benefits</w:t>
      </w:r>
      <w:r w:rsidRPr="00366626">
        <w:rPr>
          <w:rFonts w:asciiTheme="majorHAnsi" w:hAnsiTheme="majorHAnsi" w:cs="Arial"/>
          <w:color w:val="222222"/>
          <w:sz w:val="20"/>
          <w:szCs w:val="19"/>
          <w:u w:val="single"/>
        </w:rPr>
        <w:t>.</w:t>
      </w:r>
    </w:p>
    <w:p w14:paraId="110330F5" w14:textId="77777777" w:rsidR="007E2292" w:rsidRPr="00366626" w:rsidRDefault="007E2292" w:rsidP="007E2292">
      <w:pPr>
        <w:pStyle w:val="Heading4"/>
      </w:pPr>
      <w:r w:rsidRPr="00366626">
        <w:t>TPP will hurt Job growth and lead to econ decline</w:t>
      </w:r>
    </w:p>
    <w:p w14:paraId="4279F18F" w14:textId="77777777" w:rsidR="007E2292" w:rsidRPr="00366626" w:rsidRDefault="007E2292" w:rsidP="007E2292">
      <w:pPr>
        <w:rPr>
          <w:rStyle w:val="Style13ptBold"/>
          <w:b w:val="0"/>
          <w:sz w:val="22"/>
        </w:rPr>
      </w:pPr>
      <w:proofErr w:type="spellStart"/>
      <w:r w:rsidRPr="00366626">
        <w:rPr>
          <w:rStyle w:val="Style13ptBold"/>
        </w:rPr>
        <w:t>Tencer</w:t>
      </w:r>
      <w:proofErr w:type="spellEnd"/>
      <w:r w:rsidRPr="00366626">
        <w:rPr>
          <w:rStyle w:val="Style13ptBold"/>
        </w:rPr>
        <w:t xml:space="preserve"> 16-</w:t>
      </w:r>
      <w:r w:rsidRPr="00366626">
        <w:rPr>
          <w:rStyle w:val="Style13ptBold"/>
          <w:b w:val="0"/>
          <w:sz w:val="22"/>
        </w:rPr>
        <w:t xml:space="preserve">[Daniel </w:t>
      </w:r>
      <w:proofErr w:type="spellStart"/>
      <w:r w:rsidRPr="00366626">
        <w:rPr>
          <w:rStyle w:val="Style13ptBold"/>
          <w:b w:val="0"/>
          <w:sz w:val="22"/>
        </w:rPr>
        <w:t>Tencer</w:t>
      </w:r>
      <w:proofErr w:type="spellEnd"/>
      <w:r w:rsidRPr="00366626">
        <w:rPr>
          <w:rStyle w:val="Style13ptBold"/>
          <w:b w:val="0"/>
          <w:sz w:val="22"/>
        </w:rPr>
        <w:t>, 1-20-2016, "TPP Will Cost Canada 58,000 Jobs, Increase Inequality: Study," Huffington Post, http://www.huffingtonpost.ca/2016/01/20/tpp-economic-impact-canada-us_n_9029892.html]</w:t>
      </w:r>
    </w:p>
    <w:p w14:paraId="5B34CA86" w14:textId="6C92D14B" w:rsidR="007E2292" w:rsidRPr="00366626" w:rsidRDefault="007E2292" w:rsidP="007E2292">
      <w:pPr>
        <w:rPr>
          <w:sz w:val="16"/>
        </w:rPr>
      </w:pPr>
      <w:r w:rsidRPr="00366626">
        <w:rPr>
          <w:rStyle w:val="StyleUnderline"/>
          <w:highlight w:val="yellow"/>
        </w:rPr>
        <w:t>The Trans-Pacific Partnership</w:t>
      </w:r>
      <w:r w:rsidRPr="00366626">
        <w:rPr>
          <w:sz w:val="16"/>
        </w:rPr>
        <w:t xml:space="preserve"> meant to create the world’s largest free trade area </w:t>
      </w:r>
      <w:r w:rsidRPr="00366626">
        <w:rPr>
          <w:rStyle w:val="StyleUnderline"/>
          <w:highlight w:val="yellow"/>
        </w:rPr>
        <w:t>will cost</w:t>
      </w:r>
      <w:r w:rsidRPr="00366626">
        <w:rPr>
          <w:rStyle w:val="StyleUnderline"/>
        </w:rPr>
        <w:t xml:space="preserve"> Canada </w:t>
      </w:r>
      <w:r w:rsidRPr="00366626">
        <w:rPr>
          <w:rStyle w:val="StyleUnderline"/>
          <w:highlight w:val="yellow"/>
        </w:rPr>
        <w:t>58,000 jobs</w:t>
      </w:r>
      <w:r w:rsidRPr="00366626">
        <w:rPr>
          <w:rStyle w:val="StyleUnderline"/>
        </w:rPr>
        <w:t xml:space="preserve"> </w:t>
      </w:r>
      <w:r w:rsidRPr="00366626">
        <w:rPr>
          <w:rStyle w:val="StyleUnderline"/>
          <w:highlight w:val="yellow"/>
        </w:rPr>
        <w:t>and increase income inequality</w:t>
      </w:r>
      <w:r w:rsidRPr="00366626">
        <w:rPr>
          <w:sz w:val="16"/>
        </w:rPr>
        <w:t xml:space="preserve">, says a new U.S. study. Perhaps more surprisingly, the study found that the two largest economies in the TPP — </w:t>
      </w:r>
      <w:r w:rsidRPr="00366626">
        <w:rPr>
          <w:rStyle w:val="StyleUnderline"/>
        </w:rPr>
        <w:t xml:space="preserve">the U.S. and Japan — would actually </w:t>
      </w:r>
      <w:r w:rsidRPr="00366626">
        <w:rPr>
          <w:rStyle w:val="StyleUnderline"/>
          <w:highlight w:val="yellow"/>
        </w:rPr>
        <w:t>shrink as a result of the trade deal</w:t>
      </w:r>
      <w:r w:rsidRPr="00366626">
        <w:rPr>
          <w:rStyle w:val="StyleUnderline"/>
        </w:rPr>
        <w:t xml:space="preserve">, and that </w:t>
      </w:r>
      <w:r w:rsidRPr="00366626">
        <w:rPr>
          <w:rStyle w:val="StyleUnderline"/>
          <w:highlight w:val="yellow"/>
        </w:rPr>
        <w:t>the deal would result in fewer jobs overall</w:t>
      </w:r>
      <w:r w:rsidRPr="00366626">
        <w:rPr>
          <w:rStyle w:val="StyleUnderline"/>
        </w:rPr>
        <w:t xml:space="preserve"> in all the participating countries</w:t>
      </w:r>
      <w:r w:rsidRPr="00366626">
        <w:rPr>
          <w:sz w:val="16"/>
        </w:rPr>
        <w:t xml:space="preserve">. Ten years after the TPP were to come into force, Canada’s economy would be 0.28 per cent larger than it would have been without it, the study from Tufts University, near Boston, found. x That amounts to an additional $5 billion in economic activity, on an economy worth some $1.8 trillion today. That boost is only slightly more than the $4.3-billion </w:t>
      </w:r>
      <w:proofErr w:type="spellStart"/>
      <w:r w:rsidRPr="00366626">
        <w:rPr>
          <w:sz w:val="16"/>
        </w:rPr>
        <w:t>subsidythe</w:t>
      </w:r>
      <w:proofErr w:type="spellEnd"/>
      <w:r w:rsidRPr="00366626">
        <w:rPr>
          <w:sz w:val="16"/>
        </w:rPr>
        <w:t xml:space="preserve"> Harper government proposed for the dairy industry, to absorb the shock of an open dairy market. </w:t>
      </w:r>
      <w:r w:rsidRPr="00366626">
        <w:rPr>
          <w:rStyle w:val="StyleUnderline"/>
          <w:highlight w:val="yellow"/>
        </w:rPr>
        <w:t>The U.S. economy would be about 0.54 per cent smaller with the TPP</w:t>
      </w:r>
      <w:r w:rsidRPr="00366626">
        <w:rPr>
          <w:rStyle w:val="StyleUnderline"/>
        </w:rPr>
        <w:t xml:space="preserve">, or about US$100 billion smaller. </w:t>
      </w:r>
      <w:r w:rsidRPr="00366626">
        <w:rPr>
          <w:rStyle w:val="StyleUnderline"/>
          <w:highlight w:val="yellow"/>
        </w:rPr>
        <w:t>The country would see</w:t>
      </w:r>
      <w:r w:rsidRPr="00366626">
        <w:rPr>
          <w:rStyle w:val="StyleUnderline"/>
        </w:rPr>
        <w:t xml:space="preserve"> </w:t>
      </w:r>
      <w:r w:rsidRPr="00366626">
        <w:rPr>
          <w:rStyle w:val="StyleUnderline"/>
          <w:highlight w:val="yellow"/>
        </w:rPr>
        <w:t>a</w:t>
      </w:r>
      <w:r w:rsidRPr="00366626">
        <w:rPr>
          <w:rStyle w:val="StyleUnderline"/>
        </w:rPr>
        <w:t xml:space="preserve"> net </w:t>
      </w:r>
      <w:r w:rsidRPr="00366626">
        <w:rPr>
          <w:rStyle w:val="StyleUnderline"/>
          <w:highlight w:val="yellow"/>
        </w:rPr>
        <w:t>loss of 448,000 jobs due to the agreement</w:t>
      </w:r>
      <w:r w:rsidRPr="00366626">
        <w:rPr>
          <w:rStyle w:val="StyleUnderline"/>
        </w:rPr>
        <w:t>.</w:t>
      </w:r>
      <w:r w:rsidRPr="00366626">
        <w:rPr>
          <w:sz w:val="16"/>
        </w:rPr>
        <w:t xml:space="preserve"> The authors — researchers at Tufts' Global Development and Environment Institute — say that’s </w:t>
      </w:r>
      <w:r w:rsidRPr="00366626">
        <w:rPr>
          <w:rStyle w:val="StyleUnderline"/>
        </w:rPr>
        <w:t xml:space="preserve">because </w:t>
      </w:r>
      <w:r w:rsidRPr="00366626">
        <w:rPr>
          <w:sz w:val="16"/>
        </w:rPr>
        <w:t xml:space="preserve">creating the massive free trade area that would encompass 40 per cent of </w:t>
      </w:r>
      <w:r w:rsidRPr="00366626">
        <w:rPr>
          <w:rStyle w:val="StyleUnderline"/>
          <w:highlight w:val="yellow"/>
        </w:rPr>
        <w:t>the world economy would force companies to be more competitive and efficient, pushing them to cut jobs.</w:t>
      </w:r>
      <w:r w:rsidRPr="00366626">
        <w:rPr>
          <w:sz w:val="16"/>
        </w:rPr>
        <w:t xml:space="preserve"> They also say that participating countries’ economies would shift to focus more on producing goods for export rather than for domestic consumption, and </w:t>
      </w:r>
      <w:r w:rsidRPr="00366626">
        <w:rPr>
          <w:rStyle w:val="StyleUnderline"/>
          <w:highlight w:val="yellow"/>
        </w:rPr>
        <w:t>export-oriented industries create fewer jobs</w:t>
      </w:r>
      <w:r w:rsidRPr="00366626">
        <w:rPr>
          <w:sz w:val="16"/>
        </w:rPr>
        <w:t>, overall. In all</w:t>
      </w:r>
      <w:r w:rsidRPr="00366626">
        <w:rPr>
          <w:rStyle w:val="StyleUnderline"/>
        </w:rPr>
        <w:t xml:space="preserve">, the study estimates that </w:t>
      </w:r>
      <w:r w:rsidRPr="00366626">
        <w:rPr>
          <w:rStyle w:val="StyleUnderline"/>
          <w:highlight w:val="yellow"/>
        </w:rPr>
        <w:t>the 12 countries involved in the proposed free trade deal would lose a net total of 771,000 jobs</w:t>
      </w:r>
      <w:r w:rsidRPr="00366626">
        <w:rPr>
          <w:rStyle w:val="StyleUnderline"/>
        </w:rPr>
        <w:t xml:space="preserve"> in the 10 years </w:t>
      </w:r>
      <w:r w:rsidRPr="00366626">
        <w:rPr>
          <w:rStyle w:val="StyleUnderline"/>
          <w:highlight w:val="yellow"/>
        </w:rPr>
        <w:t>after the deal</w:t>
      </w:r>
      <w:r w:rsidRPr="00366626">
        <w:rPr>
          <w:rStyle w:val="StyleUnderline"/>
        </w:rPr>
        <w:t xml:space="preserve"> comes into force.</w:t>
      </w:r>
    </w:p>
    <w:p w14:paraId="134A4CC6" w14:textId="77777777" w:rsidR="007E2292" w:rsidRPr="00366626" w:rsidRDefault="007E2292" w:rsidP="007E2292">
      <w:pPr>
        <w:pStyle w:val="NormalWeb"/>
        <w:shd w:val="clear" w:color="auto" w:fill="FFFFFF"/>
        <w:spacing w:before="0" w:beforeAutospacing="0" w:after="225" w:afterAutospacing="0" w:line="315" w:lineRule="atLeast"/>
        <w:textAlignment w:val="baseline"/>
        <w:rPr>
          <w:rFonts w:ascii="Georgia" w:hAnsi="Georgia"/>
          <w:color w:val="333333"/>
          <w:szCs w:val="23"/>
        </w:rPr>
      </w:pPr>
      <w:r w:rsidRPr="00366626">
        <w:rPr>
          <w:rFonts w:ascii="Georgia" w:hAnsi="Georgia"/>
          <w:noProof/>
          <w:color w:val="333333"/>
          <w:szCs w:val="23"/>
        </w:rPr>
        <w:drawing>
          <wp:inline distT="0" distB="0" distL="0" distR="0" wp14:anchorId="3B511F29" wp14:editId="7184CE30">
            <wp:extent cx="3692419" cy="2015147"/>
            <wp:effectExtent l="0" t="0" r="3810" b="4445"/>
            <wp:docPr id="1" name="Picture 1" descr="pp economic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 economic impa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1169" cy="2036295"/>
                    </a:xfrm>
                    <a:prstGeom prst="rect">
                      <a:avLst/>
                    </a:prstGeom>
                    <a:noFill/>
                    <a:ln>
                      <a:noFill/>
                    </a:ln>
                  </pic:spPr>
                </pic:pic>
              </a:graphicData>
            </a:graphic>
          </wp:inline>
        </w:drawing>
      </w:r>
    </w:p>
    <w:p w14:paraId="24701675" w14:textId="77777777" w:rsidR="007E2292" w:rsidRPr="00366626" w:rsidRDefault="007E2292" w:rsidP="007E2292">
      <w:pPr>
        <w:pStyle w:val="NormalWeb"/>
        <w:shd w:val="clear" w:color="auto" w:fill="FFFFFF"/>
        <w:spacing w:before="0" w:beforeAutospacing="0" w:after="225" w:afterAutospacing="0" w:line="315" w:lineRule="atLeast"/>
        <w:textAlignment w:val="baseline"/>
        <w:rPr>
          <w:rFonts w:ascii="Georgia" w:hAnsi="Georgia"/>
          <w:color w:val="333333"/>
          <w:szCs w:val="23"/>
        </w:rPr>
      </w:pPr>
    </w:p>
    <w:p w14:paraId="7B1A47C3" w14:textId="77777777" w:rsidR="007E2292" w:rsidRPr="00366626" w:rsidRDefault="007E2292" w:rsidP="007E2292">
      <w:pPr>
        <w:pStyle w:val="Heading3"/>
      </w:pPr>
      <w:r w:rsidRPr="00366626">
        <w:t>AT: Trade Impact</w:t>
      </w:r>
    </w:p>
    <w:p w14:paraId="3A400C0F" w14:textId="77777777" w:rsidR="007E2292" w:rsidRPr="00366626" w:rsidRDefault="007E2292" w:rsidP="007E2292"/>
    <w:p w14:paraId="461B7DFB" w14:textId="77777777" w:rsidR="007E2292" w:rsidRPr="00366626" w:rsidRDefault="007E2292" w:rsidP="007E2292">
      <w:pPr>
        <w:pStyle w:val="Heading4"/>
        <w:shd w:val="clear" w:color="auto" w:fill="FFFFFF"/>
        <w:rPr>
          <w:rFonts w:asciiTheme="majorHAnsi" w:eastAsia="Times New Roman" w:hAnsiTheme="majorHAnsi" w:cs="Arial"/>
          <w:color w:val="222222"/>
        </w:rPr>
      </w:pPr>
      <w:r w:rsidRPr="00366626">
        <w:rPr>
          <w:rFonts w:asciiTheme="majorHAnsi" w:eastAsia="Times New Roman" w:hAnsiTheme="majorHAnsi" w:cs="Arial"/>
          <w:color w:val="222222"/>
        </w:rPr>
        <w:t>TPP not key to global trade – excludes major players</w:t>
      </w:r>
    </w:p>
    <w:p w14:paraId="27BCDA8E" w14:textId="613A2667" w:rsidR="007E2292" w:rsidRPr="00366626" w:rsidRDefault="007E2292" w:rsidP="007E2292">
      <w:pPr>
        <w:shd w:val="clear" w:color="auto" w:fill="FFFFFF"/>
        <w:rPr>
          <w:rStyle w:val="StyleUnderline"/>
        </w:rPr>
      </w:pPr>
      <w:r w:rsidRPr="00366626">
        <w:rPr>
          <w:rFonts w:asciiTheme="majorHAnsi" w:hAnsiTheme="majorHAnsi"/>
          <w:color w:val="222222"/>
          <w:sz w:val="28"/>
          <w:szCs w:val="26"/>
        </w:rPr>
        <w:t>Edwards 14</w:t>
      </w:r>
      <w:r w:rsidRPr="00366626">
        <w:rPr>
          <w:rStyle w:val="apple-converted-space"/>
          <w:rFonts w:asciiTheme="majorHAnsi" w:hAnsiTheme="majorHAnsi"/>
          <w:color w:val="222222"/>
        </w:rPr>
        <w:t> </w:t>
      </w:r>
      <w:r w:rsidRPr="00366626">
        <w:rPr>
          <w:rStyle w:val="StyleUnderline"/>
        </w:rPr>
        <w:t xml:space="preserve">(Len, Analyst @ </w:t>
      </w:r>
      <w:proofErr w:type="spellStart"/>
      <w:r w:rsidRPr="00366626">
        <w:rPr>
          <w:rStyle w:val="StyleUnderline"/>
        </w:rPr>
        <w:t>Gowling</w:t>
      </w:r>
      <w:proofErr w:type="spellEnd"/>
      <w:r w:rsidRPr="00366626">
        <w:rPr>
          <w:rStyle w:val="StyleUnderline"/>
        </w:rPr>
        <w:t xml:space="preserve"> </w:t>
      </w:r>
      <w:proofErr w:type="spellStart"/>
      <w:r w:rsidRPr="00366626">
        <w:rPr>
          <w:rStyle w:val="StyleUnderline"/>
        </w:rPr>
        <w:t>Lafleur</w:t>
      </w:r>
      <w:proofErr w:type="spellEnd"/>
      <w:r w:rsidRPr="00366626">
        <w:rPr>
          <w:rStyle w:val="StyleUnderline"/>
        </w:rPr>
        <w:t xml:space="preserve"> Henderson LLP, "Trade mega-deals and the WTO," 10/22/14</w:t>
      </w:r>
      <w:r w:rsidRPr="00366626">
        <w:rPr>
          <w:rFonts w:asciiTheme="majorHAnsi" w:hAnsiTheme="majorHAnsi"/>
        </w:rPr>
        <w:t>http://www.lexology.com/library/detail.aspx?g=96df3a91-9383-4f20-a638-42dc9b66a56e</w:t>
      </w:r>
      <w:r w:rsidRPr="00366626">
        <w:rPr>
          <w:rStyle w:val="StyleUnderline"/>
        </w:rPr>
        <w:t>)</w:t>
      </w:r>
    </w:p>
    <w:p w14:paraId="1319414C" w14:textId="77777777" w:rsidR="007E2292" w:rsidRPr="00366626" w:rsidRDefault="007E2292" w:rsidP="007E2292">
      <w:pPr>
        <w:shd w:val="clear" w:color="auto" w:fill="FFFFFF"/>
        <w:rPr>
          <w:rStyle w:val="StyleUnderline"/>
        </w:rPr>
      </w:pPr>
      <w:r w:rsidRPr="00366626">
        <w:rPr>
          <w:rFonts w:asciiTheme="majorHAnsi" w:hAnsiTheme="majorHAnsi"/>
          <w:color w:val="222222"/>
          <w:sz w:val="16"/>
          <w:szCs w:val="16"/>
        </w:rPr>
        <w:t>The first is that</w:t>
      </w:r>
      <w:r w:rsidRPr="00366626">
        <w:rPr>
          <w:rStyle w:val="apple-converted-space"/>
          <w:rFonts w:asciiTheme="majorHAnsi" w:hAnsiTheme="majorHAnsi"/>
          <w:color w:val="222222"/>
          <w:sz w:val="16"/>
          <w:szCs w:val="16"/>
        </w:rPr>
        <w:t> </w:t>
      </w:r>
      <w:r w:rsidRPr="00366626">
        <w:rPr>
          <w:rStyle w:val="StyleUnderline"/>
        </w:rPr>
        <w:t>the TPP and TTIP deals are by no means assured</w:t>
      </w:r>
      <w:r w:rsidRPr="00366626">
        <w:rPr>
          <w:rFonts w:asciiTheme="majorHAnsi" w:hAnsiTheme="majorHAnsi"/>
          <w:color w:val="222222"/>
          <w:sz w:val="16"/>
          <w:szCs w:val="16"/>
        </w:rPr>
        <w:t>. Although the Trans-Pacific Partnership negotiations have made significant progress, they have missed deadline after deadline. The addition in mid-2013 of Japan has further complicated matters. The TPP is now essentially the framework for a huge bilateral deal between the 1st and 3rd largest global economies. And in late September, the latest USA/Japan talks ended with a Japanese walkout. Every passing day diminishes the chances of the TPP being concluded before presidential election politics take over the USA agenda at the end of 2015. Even if there were a breakthrough between Japan and the USA in the coming months, the lack of congressional “fast track” authority (which gives the Administration authority to negotiate a deal subject to a single yes/no vote by Congress) and the uncertainties of American domestic politics together constitute a serious hurdle. Why would America’s trading partners in the TPP make important final concessions without knowing that Congress will not take the deal apart clause by clause and impose additional demands as the price of its approval? Meanwhile the</w:t>
      </w:r>
      <w:r w:rsidRPr="00366626">
        <w:rPr>
          <w:rStyle w:val="apple-converted-space"/>
          <w:rFonts w:asciiTheme="majorHAnsi" w:hAnsiTheme="majorHAnsi"/>
          <w:color w:val="222222"/>
          <w:sz w:val="16"/>
          <w:szCs w:val="16"/>
        </w:rPr>
        <w:t> </w:t>
      </w:r>
      <w:r w:rsidRPr="00366626">
        <w:rPr>
          <w:rStyle w:val="StyleUnderline"/>
        </w:rPr>
        <w:t>USA/EU negotiations are just getting underway. The size and complexity of this negotiation are enormous. If you add America’s political situation to Europe’s preoccupations with its flagging economy, the arrival of a new Commission leadership in Brussels, and the internal power jockeying among the Commission, member states and the European Parliament, it’s hard not to imagine that this “mega-deal” could be “mega-years” in the making</w:t>
      </w:r>
      <w:r w:rsidRPr="00366626">
        <w:rPr>
          <w:rFonts w:asciiTheme="majorHAnsi" w:hAnsiTheme="majorHAnsi"/>
          <w:color w:val="222222"/>
          <w:sz w:val="16"/>
          <w:szCs w:val="16"/>
        </w:rPr>
        <w:t>. And Russian aggressiveness in Eastern Europe has become a major political/security distraction. Second, even if these strong head winds do not stall or blow off course the</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TPP</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and TTIP negotiations in the medium term (the TTIP would sit alongside the now complete Canada-Europe Comprehensive Economic and Trade Agreement or CETA),</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rPr>
        <w:t>these “</w:t>
      </w:r>
      <w:r w:rsidRPr="00366626">
        <w:rPr>
          <w:rStyle w:val="Emphasis"/>
          <w:rFonts w:asciiTheme="majorHAnsi" w:hAnsiTheme="majorHAnsi"/>
          <w:color w:val="222222"/>
          <w:shd w:val="clear" w:color="auto" w:fill="FFFF00"/>
        </w:rPr>
        <w:t>mega-deals” are still not likely to become game changers</w:t>
      </w:r>
      <w:r w:rsidRPr="00366626">
        <w:rPr>
          <w:rFonts w:asciiTheme="majorHAnsi" w:hAnsiTheme="majorHAnsi"/>
          <w:color w:val="222222"/>
          <w:sz w:val="16"/>
          <w:szCs w:val="16"/>
        </w:rPr>
        <w:t>. While the TPP and TTIP together include 40 countries representing about 60% of the global economy,</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shd w:val="clear" w:color="auto" w:fill="FFFF00"/>
        </w:rPr>
        <w:t>they still leave a significant 40% of world economic activity and 119 members of the WTO on sidelines</w:t>
      </w:r>
      <w:r w:rsidRPr="00366626">
        <w:rPr>
          <w:rFonts w:asciiTheme="majorHAnsi" w:hAnsiTheme="majorHAnsi"/>
          <w:color w:val="222222"/>
          <w:sz w:val="16"/>
          <w:szCs w:val="16"/>
        </w:rPr>
        <w:t>. In the days when the “Quad” (USA, Europe, Japan and Canada) dominated world trade and largely determined the course of multilateral trade negotiations, these two proposed mega-deals could have been decisive in determining the future direction of the trading system. But as we have seen in the Doha Round,</w:t>
      </w:r>
      <w:r w:rsidRPr="00366626">
        <w:rPr>
          <w:rStyle w:val="apple-converted-space"/>
          <w:rFonts w:asciiTheme="majorHAnsi" w:hAnsiTheme="majorHAnsi"/>
          <w:color w:val="222222"/>
          <w:sz w:val="16"/>
          <w:szCs w:val="16"/>
        </w:rPr>
        <w:t> </w:t>
      </w:r>
      <w:r w:rsidRPr="00366626">
        <w:rPr>
          <w:rStyle w:val="StyleUnderline"/>
        </w:rPr>
        <w:t>the rise of</w:t>
      </w:r>
      <w:r w:rsidRPr="00366626">
        <w:rPr>
          <w:rStyle w:val="apple-converted-space"/>
          <w:rFonts w:asciiTheme="majorHAnsi" w:hAnsiTheme="majorHAnsi"/>
          <w:color w:val="222222"/>
          <w:shd w:val="clear" w:color="auto" w:fill="FFFF00"/>
        </w:rPr>
        <w:t> </w:t>
      </w:r>
      <w:r w:rsidRPr="00366626">
        <w:rPr>
          <w:rFonts w:asciiTheme="majorHAnsi" w:hAnsiTheme="majorHAnsi"/>
          <w:color w:val="222222"/>
          <w:shd w:val="clear" w:color="auto" w:fill="FFFF00"/>
        </w:rPr>
        <w:t>new economic players</w:t>
      </w:r>
      <w:r w:rsidRPr="00366626">
        <w:rPr>
          <w:rStyle w:val="StyleUnderline"/>
        </w:rPr>
        <w:t>, the shift in global economic power, and a feistier developing world generally,</w:t>
      </w:r>
      <w:r w:rsidRPr="00366626">
        <w:rPr>
          <w:rStyle w:val="apple-converted-space"/>
          <w:rFonts w:asciiTheme="majorHAnsi" w:hAnsiTheme="majorHAnsi"/>
          <w:color w:val="222222"/>
        </w:rPr>
        <w:t> </w:t>
      </w:r>
      <w:r w:rsidRPr="00366626">
        <w:rPr>
          <w:rFonts w:asciiTheme="majorHAnsi" w:hAnsiTheme="majorHAnsi"/>
          <w:color w:val="222222"/>
          <w:shd w:val="clear" w:color="auto" w:fill="FFFF00"/>
        </w:rPr>
        <w:t>have forever changed this dynamic</w:t>
      </w:r>
      <w:r w:rsidRPr="00366626">
        <w:rPr>
          <w:rFonts w:asciiTheme="majorHAnsi" w:hAnsiTheme="majorHAnsi"/>
          <w:color w:val="222222"/>
          <w:sz w:val="16"/>
          <w:szCs w:val="16"/>
        </w:rPr>
        <w:t>. In this respect,</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neither the TPP nor the TTIP include Brazil, India or most importantly China</w:t>
      </w:r>
      <w:r w:rsidRPr="00366626">
        <w:rPr>
          <w:rFonts w:asciiTheme="majorHAnsi" w:hAnsiTheme="majorHAnsi"/>
          <w:color w:val="222222"/>
          <w:sz w:val="16"/>
          <w:szCs w:val="16"/>
        </w:rPr>
        <w:t>. Mexico’s presence at the TPP table is the one exception to the inclusion of a major emerging market. Measured in nominal GDP, Brazil, India and China are predicted to be the world’s 4th, 3rd and largest economies respectively by mid-century, with China achieving number 1 status before 2030. By 2050, today’s emerging economies generally are expected to account for up to 70% of global trade. Unless these three emerging economies in particular are engaged by the USA, Europe, Japan and Canada in these or other new mega-arrangements,</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it is</w:t>
      </w:r>
      <w:r w:rsidRPr="00366626">
        <w:rPr>
          <w:rStyle w:val="apple-converted-space"/>
          <w:rFonts w:asciiTheme="majorHAnsi" w:hAnsiTheme="majorHAnsi"/>
          <w:color w:val="222222"/>
          <w:shd w:val="clear" w:color="auto" w:fill="FFFF00"/>
        </w:rPr>
        <w:t> </w:t>
      </w:r>
      <w:r w:rsidRPr="00366626">
        <w:rPr>
          <w:rStyle w:val="Emphasis"/>
          <w:rFonts w:asciiTheme="majorHAnsi" w:hAnsiTheme="majorHAnsi"/>
          <w:color w:val="222222"/>
          <w:shd w:val="clear" w:color="auto" w:fill="FFFF00"/>
        </w:rPr>
        <w:t>very doubtful</w:t>
      </w:r>
      <w:r w:rsidRPr="00366626">
        <w:rPr>
          <w:rStyle w:val="apple-converted-space"/>
          <w:rFonts w:asciiTheme="majorHAnsi" w:hAnsiTheme="majorHAnsi"/>
          <w:color w:val="222222"/>
          <w:shd w:val="clear" w:color="auto" w:fill="FFFF00"/>
        </w:rPr>
        <w:t> </w:t>
      </w:r>
      <w:r w:rsidRPr="00366626">
        <w:rPr>
          <w:rFonts w:asciiTheme="majorHAnsi" w:hAnsiTheme="majorHAnsi"/>
          <w:color w:val="222222"/>
          <w:shd w:val="clear" w:color="auto" w:fill="FFFF00"/>
        </w:rPr>
        <w:t>that the TPP</w:t>
      </w:r>
      <w:r w:rsidRPr="00366626">
        <w:rPr>
          <w:rStyle w:val="apple-converted-space"/>
          <w:rFonts w:asciiTheme="majorHAnsi" w:hAnsiTheme="majorHAnsi"/>
          <w:color w:val="222222"/>
        </w:rPr>
        <w:t> </w:t>
      </w:r>
      <w:r w:rsidRPr="00366626">
        <w:rPr>
          <w:rStyle w:val="StyleUnderline"/>
        </w:rPr>
        <w:t>and TTIP</w:t>
      </w:r>
      <w:r w:rsidRPr="00366626">
        <w:rPr>
          <w:rStyle w:val="apple-converted-space"/>
          <w:rFonts w:asciiTheme="majorHAnsi" w:hAnsiTheme="majorHAnsi"/>
          <w:color w:val="222222"/>
        </w:rPr>
        <w:t> </w:t>
      </w:r>
      <w:r w:rsidRPr="00366626">
        <w:rPr>
          <w:rFonts w:asciiTheme="majorHAnsi" w:hAnsiTheme="majorHAnsi"/>
          <w:color w:val="222222"/>
          <w:shd w:val="clear" w:color="auto" w:fill="FFFF00"/>
        </w:rPr>
        <w:t>alone will have the critical weight to transform the international trading system’s rules</w:t>
      </w:r>
      <w:r w:rsidRPr="00366626">
        <w:rPr>
          <w:rStyle w:val="apple-converted-space"/>
          <w:rFonts w:asciiTheme="majorHAnsi" w:hAnsiTheme="majorHAnsi"/>
          <w:color w:val="222222"/>
        </w:rPr>
        <w:t> </w:t>
      </w:r>
      <w:r w:rsidRPr="00366626">
        <w:rPr>
          <w:rStyle w:val="StyleUnderline"/>
        </w:rPr>
        <w:t>and set the new standard for global trade governance</w:t>
      </w:r>
      <w:r w:rsidRPr="00366626">
        <w:rPr>
          <w:rFonts w:asciiTheme="majorHAnsi" w:hAnsiTheme="majorHAnsi"/>
          <w:color w:val="222222"/>
          <w:sz w:val="16"/>
          <w:szCs w:val="16"/>
        </w:rPr>
        <w:t>. They will have an impact, certainly, but it will not be decisive.</w:t>
      </w:r>
    </w:p>
    <w:p w14:paraId="4AEAAD91" w14:textId="77777777" w:rsidR="007E2292" w:rsidRPr="00366626" w:rsidRDefault="007E2292" w:rsidP="007E2292"/>
    <w:p w14:paraId="28116CEB" w14:textId="77777777" w:rsidR="007E2292" w:rsidRPr="00366626" w:rsidRDefault="007E2292" w:rsidP="007E2292"/>
    <w:p w14:paraId="3F8C33A9" w14:textId="77777777" w:rsidR="007E2292" w:rsidRPr="00366626" w:rsidRDefault="007E2292" w:rsidP="007E2292">
      <w:pPr>
        <w:pStyle w:val="Heading3"/>
      </w:pPr>
      <w:r w:rsidRPr="00366626">
        <w:t>AT: Warming Impact</w:t>
      </w:r>
    </w:p>
    <w:p w14:paraId="00A6AE65" w14:textId="77777777" w:rsidR="007E2292" w:rsidRPr="00366626" w:rsidRDefault="007E2292" w:rsidP="007E2292"/>
    <w:p w14:paraId="157CFD8F" w14:textId="77777777" w:rsidR="007E2292" w:rsidRPr="00366626" w:rsidRDefault="007E2292" w:rsidP="007E2292">
      <w:pPr>
        <w:rPr>
          <w:rStyle w:val="Style13ptBold"/>
        </w:rPr>
      </w:pPr>
      <w:r w:rsidRPr="00366626">
        <w:rPr>
          <w:rStyle w:val="Style13ptBold"/>
        </w:rPr>
        <w:t>TPP doesn’t solve warming—provisions are weak and negative effects balance out the benefits</w:t>
      </w:r>
    </w:p>
    <w:p w14:paraId="77181882" w14:textId="3DC28C6E" w:rsidR="007E2292" w:rsidRPr="00366626" w:rsidRDefault="007E2292" w:rsidP="007E2292">
      <w:r w:rsidRPr="00366626">
        <w:rPr>
          <w:rStyle w:val="Style13ptBold"/>
        </w:rPr>
        <w:t>Solomon 15</w:t>
      </w:r>
      <w:r w:rsidRPr="00366626">
        <w:t>-[</w:t>
      </w:r>
      <w:r w:rsidRPr="00366626">
        <w:rPr>
          <w:sz w:val="16"/>
          <w:szCs w:val="16"/>
        </w:rPr>
        <w:t>Ilana Solomon, Ilana Solomon, 5-15-2015, "," Huffington Post, http://www.huffingtonpost.com/ilana-solomon/the-trans-pacific-partnership-would-harm-our-environment_b_7292884.html 5-15-2015, "," Huffington Post, http://www.huffingtonpost.com/ilana-solomon/the-trans-pacific-partnership-would-harm-our-environment_b_7292884.html]</w:t>
      </w:r>
      <w:r w:rsidRPr="00366626">
        <w:t xml:space="preserve"> [MB]</w:t>
      </w:r>
    </w:p>
    <w:p w14:paraId="72713C74" w14:textId="63E42434" w:rsidR="007E2292" w:rsidRPr="00366626" w:rsidRDefault="007E2292" w:rsidP="007E2292">
      <w:pPr>
        <w:rPr>
          <w:sz w:val="16"/>
        </w:rPr>
      </w:pPr>
      <w:r w:rsidRPr="00366626">
        <w:rPr>
          <w:sz w:val="16"/>
        </w:rPr>
        <w:t xml:space="preserve">Proponents of the Trans-Pacific Partnership (TPP) have called the deal “the most progressive trade bill in history.” But given the history of U.S. trade deals, that bar is set exceedingly low. Our past trade deals have led to the offshoring of hundreds of thousands of American jobs, have allowed corporations to challenge policies designed to protect our air and water in private trade courts, and have degraded our environment. If you dig in even a little bit to what we know about the </w:t>
      </w:r>
      <w:r w:rsidRPr="00366626">
        <w:rPr>
          <w:rStyle w:val="StyleUnderline"/>
        </w:rPr>
        <w:t>TPP and the history of past trade deals, it’s clear</w:t>
      </w:r>
      <w:r w:rsidRPr="00366626">
        <w:rPr>
          <w:rStyle w:val="StyleUnderline"/>
          <w:highlight w:val="yellow"/>
        </w:rPr>
        <w:t>: The TPP would harm our air, water and climate</w:t>
      </w:r>
      <w:r w:rsidRPr="00366626">
        <w:rPr>
          <w:rStyle w:val="StyleUnderline"/>
        </w:rPr>
        <w:t>.</w:t>
      </w:r>
      <w:r w:rsidRPr="00366626">
        <w:rPr>
          <w:sz w:val="16"/>
        </w:rPr>
        <w:t xml:space="preserve"> Here’s why. 1. The environment chapter will not go far enough. Proponents of the TPP often talk about the benefits of the pact based exclusively on the environment chapter. However, as House Ways and Means Ranking Democrat Sandy Levin (D-MI) recently wrote, </w:t>
      </w:r>
      <w:r w:rsidRPr="00366626">
        <w:rPr>
          <w:rStyle w:val="StyleUnderline"/>
        </w:rPr>
        <w:t xml:space="preserve">while the environment chapter will cover a broad range of issues, including shark finning and illegal timber trade, </w:t>
      </w:r>
      <w:r w:rsidRPr="00366626">
        <w:rPr>
          <w:rStyle w:val="StyleUnderline"/>
          <w:highlight w:val="yellow"/>
        </w:rPr>
        <w:t>the obligations — what countries are actually required to do — are often weak</w:t>
      </w:r>
      <w:r w:rsidRPr="00366626">
        <w:rPr>
          <w:sz w:val="16"/>
        </w:rPr>
        <w:t xml:space="preserve">. For example, rather than prohibiting commercial whaling and shark fin trade — major issues in TPP countries like Japan and Singapore — the TPP is likely to include vague and toothless language that stops far short of requiring countries to stop these harmful practices. </w:t>
      </w:r>
      <w:r w:rsidRPr="00366626">
        <w:rPr>
          <w:rStyle w:val="StyleUnderline"/>
          <w:highlight w:val="yellow"/>
        </w:rPr>
        <w:t>The deal will also likely fall short of prohibiting trade in illegally taken timber and wildlife</w:t>
      </w:r>
      <w:r w:rsidRPr="00366626">
        <w:rPr>
          <w:sz w:val="16"/>
        </w:rPr>
        <w:t xml:space="preserve"> and will not even mention the words “climate change.” 2. The environment chapter is unlikely to be enforced. Here is another reason to be skeptical that the environment chapter will lead to any meaningful protection of land, air, water, and wildlife</w:t>
      </w:r>
      <w:r w:rsidRPr="00366626">
        <w:rPr>
          <w:rStyle w:val="StyleUnderline"/>
        </w:rPr>
        <w:t xml:space="preserve">. </w:t>
      </w:r>
      <w:r w:rsidRPr="00366626">
        <w:rPr>
          <w:rStyle w:val="StyleUnderline"/>
          <w:highlight w:val="yellow"/>
        </w:rPr>
        <w:t>The</w:t>
      </w:r>
      <w:r w:rsidRPr="00366626">
        <w:rPr>
          <w:rStyle w:val="StyleUnderline"/>
        </w:rPr>
        <w:t xml:space="preserve"> United States Trade Representative (</w:t>
      </w:r>
      <w:r w:rsidRPr="00366626">
        <w:rPr>
          <w:rStyle w:val="StyleUnderline"/>
          <w:highlight w:val="yellow"/>
        </w:rPr>
        <w:t>USTR) has never once brought a trade dispute against another country for failing to live up to its environmental obligations in trade deals</w:t>
      </w:r>
      <w:r w:rsidRPr="00366626">
        <w:rPr>
          <w:rStyle w:val="StyleUnderline"/>
        </w:rPr>
        <w:t>, even when there is documented evidence of non-compliance with environmental safeguards</w:t>
      </w:r>
      <w:r w:rsidRPr="00366626">
        <w:rPr>
          <w:sz w:val="16"/>
        </w:rPr>
        <w:t xml:space="preserve">. Let’s take Peru, for example. The United States-Peru free trade deal included a section aimed at stopping the illegal timber trade between Peru and the United States. Think it has worked? Think again. Here’s the story. In April 2012, the Environmental Investigation Agency published </w:t>
      </w:r>
      <w:proofErr w:type="spellStart"/>
      <w:r w:rsidRPr="00366626">
        <w:rPr>
          <w:sz w:val="16"/>
        </w:rPr>
        <w:t>amulti</w:t>
      </w:r>
      <w:proofErr w:type="spellEnd"/>
      <w:r w:rsidRPr="00366626">
        <w:rPr>
          <w:sz w:val="16"/>
        </w:rPr>
        <w:t xml:space="preserve">-year investigative report which documented that at least 112 illegal shipments of cedar and mahogany wood — laundered with fabricated papers and approved by the Peruvian government — arrived in the U.S. between 2008 and 2010. As EIA noted, these shipments alone accounted for over 35 percent of all trade in these protected species between the U.S. and Peru. Just days after the report was released, EIA formally petitioned the USTR to take action under the U.S.-Peru trade deal and investigate and verify the legal origin of shipments from at least two Peruvian companies and to audit dozens more. The Sierra Club and other environmental, labor and industry partners sent a letter to the USTR joining the call for action. The result? Not much of anything. The USTR never used the tools available in the trade pact to hold Peru accountable for violating the agreement. Instead, it put together a five-point action plan which simply reiterated obligations that Peru undertook in the trade deal — obligations which Peru consistently failed to implement. In other words, Peru’s punishment for violating the trade deal was having the deal they signed read back to them. That’s not even a slap on the wrists — it’s a whisper in the ear. To date, no one has been held accountable for these violations of the U.S.-Peru trade deal and no enforcement action has been taken. As a result, illegal logging and associated trade continues to threaten communities and our environment. As the New York Times reported in late 2013, “But large quantities of timber, including increasingly rare types like mahogany, continue to flow out [of Peru], much of it ultimately heading to the United States for products like hardwood flooring and decking sold by American retailers.” So the story here is clear. Having obligations on paper is one thing, but without enforcement, those obligations are meaningless. </w:t>
      </w:r>
      <w:r w:rsidRPr="00366626">
        <w:rPr>
          <w:rStyle w:val="StyleUnderline"/>
        </w:rPr>
        <w:t>It’s hard to believe the proponents of the TPP who say the deal will raise up environmental standards if even the clearest of violations of environmental rules in past trade deals continue to go unpunished</w:t>
      </w:r>
      <w:r w:rsidRPr="00366626">
        <w:rPr>
          <w:sz w:val="16"/>
        </w:rPr>
        <w:t xml:space="preserve">. 3. </w:t>
      </w:r>
      <w:r w:rsidRPr="00366626">
        <w:rPr>
          <w:rStyle w:val="StyleUnderline"/>
          <w:highlight w:val="yellow"/>
        </w:rPr>
        <w:t>New rights to big polluters, more fossil fuel exports.</w:t>
      </w:r>
      <w:r w:rsidRPr="00366626">
        <w:rPr>
          <w:sz w:val="16"/>
        </w:rPr>
        <w:t xml:space="preserve"> Here is the last key point. </w:t>
      </w:r>
      <w:r w:rsidRPr="00366626">
        <w:rPr>
          <w:rStyle w:val="StyleUnderline"/>
          <w:highlight w:val="yellow"/>
        </w:rPr>
        <w:t>Any potential benefits of the environment chapter would be overwhelmed by other dangerous provisions of the deal</w:t>
      </w:r>
      <w:r w:rsidRPr="00366626">
        <w:rPr>
          <w:sz w:val="16"/>
        </w:rPr>
        <w:t xml:space="preserve">. For example, corporations including ExxonMobil, Chevron and Occidental have used rules in the investment chapters of trade pacts and bilateral investment treaties to bring more than 600 investor-state cases against nearly 100 governments. </w:t>
      </w:r>
      <w:r w:rsidRPr="00366626">
        <w:rPr>
          <w:rStyle w:val="StyleUnderline"/>
          <w:highlight w:val="yellow"/>
        </w:rPr>
        <w:t>More and more, these cases are directly challenging policies designed to protect our air, water, and climate</w:t>
      </w:r>
      <w:r w:rsidRPr="00366626">
        <w:rPr>
          <w:rStyle w:val="StyleUnderline"/>
        </w:rPr>
        <w:t xml:space="preserve"> including a moratorium on fracking in Quebec, a nuclear energy phase-out and new coal-fired power plant standards in Germany, </w:t>
      </w:r>
      <w:proofErr w:type="spellStart"/>
      <w:r w:rsidRPr="00366626">
        <w:rPr>
          <w:rStyle w:val="StyleUnderline"/>
        </w:rPr>
        <w:t>andrequirement</w:t>
      </w:r>
      <w:proofErr w:type="spellEnd"/>
      <w:r w:rsidRPr="00366626">
        <w:rPr>
          <w:rStyle w:val="StyleUnderline"/>
        </w:rPr>
        <w:t xml:space="preserve"> for a pollution clean-up in Peru.</w:t>
      </w:r>
      <w:r w:rsidRPr="00366626">
        <w:rPr>
          <w:sz w:val="16"/>
        </w:rPr>
        <w:t xml:space="preserve"> And corporations are winning. In March 2015, a NAFTA tribunal found that Canada violated NAFTA’s investment rules because of an environmental impact assessment that led Canada to reject a U.S. company’s controversial mining project from moving forward in an important cultural and ecological area in Nova Scotia. The TPP would expand this harmful system of corporate privilege, offering broad new rights to thousands of corporations, including major polluters, when we should be reigning in the power of the fossil fuel industry to combat the climate crisis. JX Nippon Oil &amp; Energy Corporation from Japan and BHP Billiton Limited from Australia, both with significant investments in coal, oil, and gas in the United States, are just two of the 9,000 subsidiaries of companies that would be newly empowered </w:t>
      </w:r>
      <w:r w:rsidRPr="00366626">
        <w:rPr>
          <w:rStyle w:val="StyleUnderline"/>
        </w:rPr>
        <w:t xml:space="preserve">to </w:t>
      </w:r>
      <w:r w:rsidRPr="00366626">
        <w:rPr>
          <w:rStyle w:val="StyleUnderline"/>
          <w:highlight w:val="yellow"/>
        </w:rPr>
        <w:t>challenge U.S. climate and energy policies as a result of the TPP</w:t>
      </w:r>
      <w:r w:rsidRPr="00366626">
        <w:rPr>
          <w:sz w:val="16"/>
        </w:rPr>
        <w:t xml:space="preserve">. (And, more than 19,000 subsidiaries based in the United States would be newly empowered to challenge the laws and policies of the other 11 countries in the pact.) And there’s more. </w:t>
      </w:r>
      <w:r w:rsidRPr="00366626">
        <w:rPr>
          <w:rStyle w:val="StyleUnderline"/>
          <w:highlight w:val="yellow"/>
        </w:rPr>
        <w:t>The TPP would also require the U.S. Department of Energy to automatically approve exports of liquefied natural gas to countries</w:t>
      </w:r>
      <w:r w:rsidRPr="00366626">
        <w:rPr>
          <w:rStyle w:val="StyleUnderline"/>
        </w:rPr>
        <w:t xml:space="preserve"> in the agreement which includes Japan, the world’s biggest natural gas importer. </w:t>
      </w:r>
      <w:r w:rsidRPr="00366626">
        <w:rPr>
          <w:rStyle w:val="StyleUnderline"/>
          <w:highlight w:val="yellow"/>
        </w:rPr>
        <w:t>The TPP, therefore, would pave the way to more natural gas exports, more fracking, and more climate-disrupting emissions</w:t>
      </w:r>
      <w:r w:rsidRPr="00366626">
        <w:rPr>
          <w:rStyle w:val="StyleUnderline"/>
        </w:rPr>
        <w:t>.</w:t>
      </w:r>
      <w:r w:rsidRPr="00366626">
        <w:rPr>
          <w:sz w:val="16"/>
        </w:rPr>
        <w:t xml:space="preserve"> Does this sound like a progressive trade deal? Hardly. The Trans-Pacific Partnership is shaping up to be all risk and no reward for our families, our economy, and our planet. It’s time to create a new model of trade that puts communities and the environment above corporate profits.</w:t>
      </w:r>
    </w:p>
    <w:p w14:paraId="7D293515" w14:textId="77777777" w:rsidR="007E2292" w:rsidRPr="00366626" w:rsidRDefault="007E2292" w:rsidP="007E2292">
      <w:pPr>
        <w:rPr>
          <w:sz w:val="16"/>
        </w:rPr>
      </w:pPr>
    </w:p>
    <w:p w14:paraId="30E66C14" w14:textId="77777777" w:rsidR="007E2292" w:rsidRPr="00366626" w:rsidRDefault="007E2292" w:rsidP="007E2292"/>
    <w:p w14:paraId="12CD0213" w14:textId="77777777" w:rsidR="007E2292" w:rsidRPr="00366626" w:rsidRDefault="007E2292" w:rsidP="007E2292">
      <w:pPr>
        <w:pStyle w:val="Heading4"/>
        <w:shd w:val="clear" w:color="auto" w:fill="FFFFFF"/>
        <w:rPr>
          <w:rFonts w:asciiTheme="majorHAnsi" w:eastAsia="Times New Roman" w:hAnsiTheme="majorHAnsi" w:cs="Arial"/>
          <w:color w:val="222222"/>
        </w:rPr>
      </w:pPr>
      <w:r w:rsidRPr="00366626">
        <w:rPr>
          <w:rFonts w:asciiTheme="majorHAnsi" w:eastAsia="Times New Roman" w:hAnsiTheme="majorHAnsi" w:cs="Arial"/>
          <w:color w:val="222222"/>
        </w:rPr>
        <w:t>TPP not key to the global trade of renewables necessary to solve warming</w:t>
      </w:r>
    </w:p>
    <w:p w14:paraId="5DD55F54" w14:textId="600C09EC" w:rsidR="007E2292" w:rsidRPr="00366626" w:rsidRDefault="007E2292" w:rsidP="007E2292">
      <w:pPr>
        <w:shd w:val="clear" w:color="auto" w:fill="FFFFFF"/>
        <w:rPr>
          <w:rStyle w:val="StyleUnderline"/>
        </w:rPr>
      </w:pPr>
      <w:r w:rsidRPr="00366626">
        <w:rPr>
          <w:rFonts w:asciiTheme="majorHAnsi" w:hAnsiTheme="majorHAnsi"/>
          <w:b/>
          <w:color w:val="222222"/>
          <w:sz w:val="28"/>
          <w:szCs w:val="26"/>
        </w:rPr>
        <w:t>Edwards 14</w:t>
      </w:r>
      <w:r w:rsidRPr="00366626">
        <w:rPr>
          <w:rStyle w:val="apple-converted-space"/>
          <w:rFonts w:asciiTheme="majorHAnsi" w:hAnsiTheme="majorHAnsi"/>
          <w:b/>
          <w:color w:val="222222"/>
        </w:rPr>
        <w:t> </w:t>
      </w:r>
      <w:r w:rsidRPr="00366626">
        <w:t xml:space="preserve">(Len, Analyst @ </w:t>
      </w:r>
      <w:proofErr w:type="spellStart"/>
      <w:r w:rsidRPr="00366626">
        <w:t>Gowling</w:t>
      </w:r>
      <w:proofErr w:type="spellEnd"/>
      <w:r w:rsidRPr="00366626">
        <w:t xml:space="preserve"> </w:t>
      </w:r>
      <w:proofErr w:type="spellStart"/>
      <w:r w:rsidRPr="00366626">
        <w:t>Lafleur</w:t>
      </w:r>
      <w:proofErr w:type="spellEnd"/>
      <w:r w:rsidRPr="00366626">
        <w:t xml:space="preserve"> Henderson LLP, "Trade mega-deals and the WTO," 10/22/14http</w:t>
      </w:r>
      <w:r w:rsidRPr="00366626">
        <w:rPr>
          <w:rFonts w:asciiTheme="majorHAnsi" w:hAnsiTheme="majorHAnsi"/>
        </w:rPr>
        <w:t>://www.lexology.com/library/detail.aspx?g=96df3a91-9383-4f20-a638-42dc9b66a56e</w:t>
      </w:r>
      <w:r w:rsidRPr="00366626">
        <w:rPr>
          <w:rStyle w:val="StyleUnderline"/>
        </w:rPr>
        <w:t>)</w:t>
      </w:r>
    </w:p>
    <w:p w14:paraId="5DB6FDD8" w14:textId="77777777" w:rsidR="007E2292" w:rsidRPr="00366626" w:rsidRDefault="007E2292" w:rsidP="007E2292">
      <w:pPr>
        <w:shd w:val="clear" w:color="auto" w:fill="FFFFFF"/>
        <w:rPr>
          <w:rStyle w:val="StyleUnderline"/>
        </w:rPr>
      </w:pPr>
      <w:r w:rsidRPr="00366626">
        <w:rPr>
          <w:rFonts w:asciiTheme="majorHAnsi" w:hAnsiTheme="majorHAnsi"/>
          <w:color w:val="222222"/>
          <w:sz w:val="16"/>
          <w:szCs w:val="16"/>
        </w:rPr>
        <w:t>The first is that</w:t>
      </w:r>
      <w:r w:rsidRPr="00366626">
        <w:rPr>
          <w:rStyle w:val="apple-converted-space"/>
          <w:rFonts w:asciiTheme="majorHAnsi" w:hAnsiTheme="majorHAnsi"/>
          <w:color w:val="222222"/>
          <w:sz w:val="16"/>
          <w:szCs w:val="16"/>
        </w:rPr>
        <w:t> </w:t>
      </w:r>
      <w:r w:rsidRPr="00366626">
        <w:rPr>
          <w:rStyle w:val="StyleUnderline"/>
        </w:rPr>
        <w:t>the TPP and TTIP deals are by no means assured</w:t>
      </w:r>
      <w:r w:rsidRPr="00366626">
        <w:rPr>
          <w:rFonts w:asciiTheme="majorHAnsi" w:hAnsiTheme="majorHAnsi"/>
          <w:color w:val="222222"/>
          <w:sz w:val="16"/>
          <w:szCs w:val="16"/>
        </w:rPr>
        <w:t xml:space="preserve">. Although the Trans-Pacific Partnership negotiations have made significant progress, they have missed deadline after deadline. The addition in mid-2013 of Japan has further complicated matters. The TPP is now essentially the framework for a huge bilateral deal between the 1st and 3rd largest global economies. And in late September, the latest USA/Japan talks ended with a Japanese walkout. Every passing day diminishes the chances of the TPP being concluded before presidential election politics take over the USA agenda at the end of 2015. Even if there were a breakthrough between Japan and the USA in the coming months, the lack of congressional “fast track” authority (which gives the Administration authority to negotiate a deal subject to a single yes/no vote by Congress) and the uncertainties of American domestic politics together constitute a serious hurdle. Why would America’s trading partners in the TPP make important final concessions without knowing that Congress will not take the deal apart clause by clause and impose additional demands as the price of its approval? Meanwhile </w:t>
      </w:r>
      <w:r w:rsidRPr="00366626">
        <w:rPr>
          <w:rStyle w:val="StyleUnderline"/>
        </w:rPr>
        <w:t>the USA/EU negotiations are just getting underway. The size and complexity of this negotiation are enormous. If you add America’s political situation to Europe’s preoccupations with its flagging economy, the arrival of a new Commission leadership in Brussels, and the internal power jockeying among the Commission, member states and the European Parliament, it’s hard not to imagine that this “mega-deal” could be “mega-years” in the making</w:t>
      </w:r>
      <w:r w:rsidRPr="00366626">
        <w:rPr>
          <w:rFonts w:asciiTheme="majorHAnsi" w:hAnsiTheme="majorHAnsi"/>
          <w:color w:val="222222"/>
          <w:sz w:val="16"/>
          <w:szCs w:val="16"/>
        </w:rPr>
        <w:t>. And Russian aggressiveness in Eastern Europe has become a major political/security distraction. Second, even if these strong head winds do not stall or blow off course the</w:t>
      </w:r>
      <w:r w:rsidRPr="00366626">
        <w:rPr>
          <w:rStyle w:val="apple-converted-space"/>
          <w:rFonts w:asciiTheme="majorHAnsi" w:hAnsiTheme="majorHAnsi"/>
          <w:color w:val="222222"/>
          <w:sz w:val="16"/>
          <w:szCs w:val="16"/>
        </w:rPr>
        <w:t> </w:t>
      </w:r>
      <w:r w:rsidRPr="00366626">
        <w:rPr>
          <w:rStyle w:val="StyleUnderline"/>
        </w:rPr>
        <w:t>TPP</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and TTIP negotiations in the medium term (the TTIP would sit alongside the now complete Canada-Europe Comprehensive Economic and Trade Agreement or CETA),</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rPr>
        <w:t>these “</w:t>
      </w:r>
      <w:r w:rsidRPr="00366626">
        <w:rPr>
          <w:rStyle w:val="Emphasis"/>
          <w:rFonts w:asciiTheme="majorHAnsi" w:hAnsiTheme="majorHAnsi"/>
          <w:color w:val="222222"/>
          <w:shd w:val="clear" w:color="auto" w:fill="FFFF00"/>
        </w:rPr>
        <w:t>mega-deals” are still not likely to become game changers</w:t>
      </w:r>
      <w:r w:rsidRPr="00366626">
        <w:rPr>
          <w:rFonts w:asciiTheme="majorHAnsi" w:hAnsiTheme="majorHAnsi"/>
          <w:color w:val="222222"/>
          <w:sz w:val="16"/>
          <w:szCs w:val="16"/>
        </w:rPr>
        <w:t>. While the TPP and TTIP together include 40 countries representing about 60% of the global economy,</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shd w:val="clear" w:color="auto" w:fill="FFFF00"/>
        </w:rPr>
        <w:t>they still leave a significant 40% of world economic activity and 119 members of the WTO on sidelines</w:t>
      </w:r>
      <w:r w:rsidRPr="00366626">
        <w:rPr>
          <w:rFonts w:asciiTheme="majorHAnsi" w:hAnsiTheme="majorHAnsi"/>
          <w:color w:val="222222"/>
          <w:sz w:val="16"/>
          <w:szCs w:val="16"/>
        </w:rPr>
        <w:t>. In the days when the “Quad” (USA, Europe, Japan and Canada) dominated world trade and largely determined the course of multilateral trade negotiations, these two proposed mega-deals could have been decisive in determining the future direction of the trading system. But as we have seen in the Doha Round,</w:t>
      </w:r>
      <w:r w:rsidRPr="00366626">
        <w:rPr>
          <w:rStyle w:val="StyleUnderline"/>
        </w:rPr>
        <w:t> the rise of new economic players, the shift in global economic power, and a feistier developing world generally, have forever changed this dynamic.</w:t>
      </w:r>
      <w:r w:rsidRPr="00366626">
        <w:rPr>
          <w:rFonts w:asciiTheme="majorHAnsi" w:hAnsiTheme="majorHAnsi"/>
          <w:color w:val="222222"/>
          <w:sz w:val="16"/>
          <w:szCs w:val="16"/>
        </w:rPr>
        <w:t xml:space="preserve"> In this respect,</w:t>
      </w:r>
      <w:r w:rsidRPr="00366626">
        <w:rPr>
          <w:rStyle w:val="apple-converted-space"/>
          <w:rFonts w:asciiTheme="majorHAnsi" w:hAnsiTheme="majorHAnsi"/>
          <w:color w:val="222222"/>
          <w:sz w:val="16"/>
          <w:szCs w:val="16"/>
        </w:rPr>
        <w:t> </w:t>
      </w:r>
      <w:r w:rsidRPr="00366626">
        <w:rPr>
          <w:rStyle w:val="StyleUnderline"/>
        </w:rPr>
        <w:t>neither the TPP nor the TTIP include Brazil, India or most importantly China</w:t>
      </w:r>
      <w:r w:rsidRPr="00366626">
        <w:rPr>
          <w:rFonts w:asciiTheme="majorHAnsi" w:hAnsiTheme="majorHAnsi"/>
          <w:color w:val="222222"/>
          <w:sz w:val="16"/>
          <w:szCs w:val="16"/>
        </w:rPr>
        <w:t>. Mexico’s presence at the TPP table is the one exception to the inclusion of a major emerging market. Measured in nominal GDP, Brazil, India and China are predicted to be the world’s 4th, 3rd and largest economies respectively by mid-century, with China achieving number 1 status before 2030. By 2050, today’s emerging economies generally are expected to account for up to 70% of global trade. Unless these three emerging economies in particular are engaged by the USA, Europe, Japan and Canada in these or other new mega-arrangements,</w:t>
      </w:r>
      <w:r w:rsidRPr="00366626">
        <w:rPr>
          <w:rStyle w:val="apple-converted-space"/>
          <w:rFonts w:asciiTheme="majorHAnsi" w:hAnsiTheme="majorHAnsi"/>
          <w:color w:val="222222"/>
          <w:sz w:val="16"/>
          <w:szCs w:val="16"/>
        </w:rPr>
        <w:t> </w:t>
      </w:r>
      <w:r w:rsidRPr="00366626">
        <w:rPr>
          <w:rStyle w:val="StyleUnderline"/>
        </w:rPr>
        <w:t>it is very doubtful that the TPP and TTIP alone will have the critical weight to transform the international trading system’s rules and set the new standard for global trade governance. They will have an impact, certainly, but it will not be decisive.</w:t>
      </w:r>
    </w:p>
    <w:p w14:paraId="503529A0" w14:textId="77777777" w:rsidR="007E2292" w:rsidRPr="00366626" w:rsidRDefault="007E2292" w:rsidP="007E2292"/>
    <w:p w14:paraId="228AB705" w14:textId="77777777" w:rsidR="007E2292" w:rsidRPr="00366626" w:rsidRDefault="007E2292" w:rsidP="007E2292"/>
    <w:p w14:paraId="3E9BF0C4" w14:textId="77777777" w:rsidR="007E2292" w:rsidRPr="00366626" w:rsidRDefault="007E2292" w:rsidP="007E2292">
      <w:pPr>
        <w:pStyle w:val="Heading3"/>
      </w:pPr>
      <w:r w:rsidRPr="00366626">
        <w:t>AT: Asia Stability Impact</w:t>
      </w:r>
    </w:p>
    <w:p w14:paraId="7F7060A6" w14:textId="77777777" w:rsidR="007E2292" w:rsidRPr="00366626" w:rsidRDefault="007E2292" w:rsidP="007E2292"/>
    <w:p w14:paraId="1538AB28" w14:textId="77777777" w:rsidR="007E2292" w:rsidRPr="00366626" w:rsidRDefault="007E2292" w:rsidP="00F9751C">
      <w:pPr>
        <w:pStyle w:val="Heading4"/>
        <w:rPr>
          <w:rStyle w:val="Style13ptBold"/>
          <w:b/>
        </w:rPr>
      </w:pPr>
      <w:r w:rsidRPr="00366626">
        <w:rPr>
          <w:rStyle w:val="Style13ptBold"/>
          <w:b/>
        </w:rPr>
        <w:t>TPP doesn’t solve Asia stability</w:t>
      </w:r>
    </w:p>
    <w:p w14:paraId="3A0AD1E8" w14:textId="77777777" w:rsidR="007E2292" w:rsidRPr="00366626" w:rsidRDefault="007E2292" w:rsidP="007E2292">
      <w:r w:rsidRPr="00366626">
        <w:rPr>
          <w:rStyle w:val="Style13ptBold"/>
        </w:rPr>
        <w:t>Drysdale, 11</w:t>
      </w:r>
      <w:r w:rsidRPr="00366626">
        <w:t xml:space="preserve"> [Peter, editor, East Asia Forum. "Are there real dangers in the Trans Pacific Partnership idea?". http://www.eastasiaforum.org/2011/04/18/are-there-real-dangers-in-the-trans-pacific-partnership-idea/]</w:t>
      </w:r>
    </w:p>
    <w:p w14:paraId="4C2389D9" w14:textId="77777777" w:rsidR="007E2292" w:rsidRPr="00366626" w:rsidRDefault="007E2292" w:rsidP="007E2292">
      <w:pPr>
        <w:rPr>
          <w:u w:val="single"/>
        </w:rPr>
      </w:pPr>
      <w:r w:rsidRPr="00366626">
        <w:rPr>
          <w:rStyle w:val="StyleUnderline"/>
        </w:rPr>
        <w:t xml:space="preserve">The </w:t>
      </w:r>
      <w:r w:rsidRPr="00366626">
        <w:rPr>
          <w:rStyle w:val="StyleUnderline"/>
          <w:highlight w:val="green"/>
        </w:rPr>
        <w:t>TPP is supposed to weld the Asia Pacific region together</w:t>
      </w:r>
      <w:r w:rsidRPr="00366626">
        <w:rPr>
          <w:rStyle w:val="StyleUnderline"/>
        </w:rPr>
        <w:t>.</w:t>
      </w:r>
      <w:r w:rsidRPr="00366626">
        <w:rPr>
          <w:sz w:val="16"/>
        </w:rPr>
        <w:t xml:space="preserve"> It is supposed to deal with ‘behind-the-border’ regulatory (21st century) issues that other preferential trade agreements don’t deal with. Without careful consideration, design and a manageable framework</w:t>
      </w:r>
      <w:r w:rsidRPr="00366626">
        <w:rPr>
          <w:sz w:val="16"/>
          <w:highlight w:val="green"/>
        </w:rPr>
        <w:t xml:space="preserve">, </w:t>
      </w:r>
      <w:r w:rsidRPr="00366626">
        <w:rPr>
          <w:rStyle w:val="StyleUnderline"/>
          <w:highlight w:val="green"/>
        </w:rPr>
        <w:t>it will likely do the reverse</w:t>
      </w:r>
      <w:r w:rsidRPr="00366626">
        <w:rPr>
          <w:rStyle w:val="StyleUnderline"/>
        </w:rPr>
        <w:t xml:space="preserve">, </w:t>
      </w:r>
      <w:r w:rsidRPr="00366626">
        <w:rPr>
          <w:rStyle w:val="StyleUnderline"/>
          <w:highlight w:val="green"/>
        </w:rPr>
        <w:t>excluding key partners</w:t>
      </w:r>
      <w:r w:rsidRPr="00366626">
        <w:rPr>
          <w:rStyle w:val="StyleUnderline"/>
        </w:rPr>
        <w:t xml:space="preserve"> and making it difficult for those excluded to join.</w:t>
      </w:r>
      <w:r w:rsidRPr="00366626">
        <w:rPr>
          <w:sz w:val="16"/>
        </w:rPr>
        <w:t xml:space="preserve"> And, despite the rhetoric, </w:t>
      </w:r>
      <w:r w:rsidRPr="00366626">
        <w:rPr>
          <w:rStyle w:val="StyleUnderline"/>
        </w:rPr>
        <w:t>the only ‘behind-the border’ issues</w:t>
      </w:r>
      <w:r w:rsidRPr="00366626">
        <w:rPr>
          <w:sz w:val="16"/>
        </w:rPr>
        <w:t xml:space="preserve"> on which US negotiators are mandated to focus are ‘labour laws,’ ‘environmental laws’ and ‘intellectual property rights.’ Those </w:t>
      </w:r>
      <w:r w:rsidRPr="00366626">
        <w:rPr>
          <w:rStyle w:val="StyleUnderline"/>
        </w:rPr>
        <w:t>are not priority issues for making markets more contestable and efficient.</w:t>
      </w:r>
    </w:p>
    <w:p w14:paraId="0A6C1823" w14:textId="77777777" w:rsidR="007E2292" w:rsidRPr="00366626" w:rsidRDefault="007E2292" w:rsidP="007E2292">
      <w:pPr>
        <w:rPr>
          <w:sz w:val="16"/>
          <w:szCs w:val="16"/>
        </w:rPr>
      </w:pPr>
      <w:r w:rsidRPr="00366626">
        <w:rPr>
          <w:sz w:val="16"/>
          <w:szCs w:val="16"/>
        </w:rPr>
        <w:t xml:space="preserve">As </w:t>
      </w:r>
      <w:proofErr w:type="spellStart"/>
      <w:r w:rsidRPr="00366626">
        <w:rPr>
          <w:sz w:val="16"/>
          <w:szCs w:val="16"/>
        </w:rPr>
        <w:t>Shiro</w:t>
      </w:r>
      <w:proofErr w:type="spellEnd"/>
      <w:r w:rsidRPr="00366626">
        <w:rPr>
          <w:sz w:val="16"/>
          <w:szCs w:val="16"/>
        </w:rPr>
        <w:t xml:space="preserve"> Armstrong says in this week’s lead essay, ‘the risks of a quick deal on the TPP — one that is full of exceptions, allows continued protection of sensitive sectors, and excludes ready accession by others — go well beyond getting just another ineffective trade agreement.’ We’ve had a lot of them in the last decade or two but they don’t matter in the same way as this one will if it is forged on the wrong terms.</w:t>
      </w:r>
    </w:p>
    <w:p w14:paraId="6FE6A312" w14:textId="77777777" w:rsidR="007E2292" w:rsidRPr="00366626" w:rsidRDefault="007E2292" w:rsidP="007E2292">
      <w:pPr>
        <w:rPr>
          <w:sz w:val="16"/>
          <w:szCs w:val="16"/>
        </w:rPr>
      </w:pPr>
      <w:r w:rsidRPr="00366626">
        <w:rPr>
          <w:sz w:val="16"/>
          <w:szCs w:val="16"/>
        </w:rPr>
        <w:t>What are the risks?</w:t>
      </w:r>
    </w:p>
    <w:p w14:paraId="7E0AD7C1" w14:textId="77777777" w:rsidR="007E2292" w:rsidRPr="00366626" w:rsidRDefault="007E2292" w:rsidP="007E2292">
      <w:pPr>
        <w:rPr>
          <w:sz w:val="16"/>
        </w:rPr>
      </w:pPr>
      <w:r w:rsidRPr="00366626">
        <w:rPr>
          <w:rStyle w:val="StyleUnderline"/>
        </w:rPr>
        <w:t xml:space="preserve">The Singapore </w:t>
      </w:r>
      <w:r w:rsidRPr="00366626">
        <w:rPr>
          <w:rStyle w:val="StyleUnderline"/>
          <w:highlight w:val="green"/>
        </w:rPr>
        <w:t>negotiations made</w:t>
      </w:r>
      <w:r w:rsidRPr="00366626">
        <w:rPr>
          <w:rStyle w:val="StyleUnderline"/>
        </w:rPr>
        <w:t xml:space="preserve"> plain</w:t>
      </w:r>
      <w:r w:rsidRPr="00366626">
        <w:rPr>
          <w:sz w:val="16"/>
        </w:rPr>
        <w:t xml:space="preserve"> a couple of weeks back what should have been clear for all to see before, </w:t>
      </w:r>
      <w:r w:rsidRPr="00366626">
        <w:rPr>
          <w:rStyle w:val="StyleUnderline"/>
        </w:rPr>
        <w:t xml:space="preserve">that the </w:t>
      </w:r>
      <w:r w:rsidRPr="00366626">
        <w:rPr>
          <w:rStyle w:val="StyleUnderline"/>
          <w:highlight w:val="green"/>
        </w:rPr>
        <w:t>chances of putting together a TPP dea</w:t>
      </w:r>
      <w:r w:rsidRPr="00366626">
        <w:rPr>
          <w:rStyle w:val="StyleUnderline"/>
        </w:rPr>
        <w:t xml:space="preserve">l which is open in the way that was earlier envisaged is </w:t>
      </w:r>
      <w:r w:rsidRPr="00366626">
        <w:rPr>
          <w:rStyle w:val="StyleUnderline"/>
          <w:highlight w:val="green"/>
        </w:rPr>
        <w:t xml:space="preserve">a low probability </w:t>
      </w:r>
      <w:r w:rsidRPr="00366626">
        <w:rPr>
          <w:rStyle w:val="StyleUnderline"/>
        </w:rPr>
        <w:t>outcome</w:t>
      </w:r>
      <w:r w:rsidRPr="00366626">
        <w:rPr>
          <w:sz w:val="16"/>
        </w:rPr>
        <w:t>, and an even lower probability outcome the more quickly it is stitched together to meet US political imperatives.</w:t>
      </w:r>
    </w:p>
    <w:p w14:paraId="01040ED0" w14:textId="77777777" w:rsidR="007E2292" w:rsidRPr="00366626" w:rsidRDefault="007E2292" w:rsidP="007E2292">
      <w:pPr>
        <w:rPr>
          <w:sz w:val="16"/>
        </w:rPr>
      </w:pPr>
      <w:r w:rsidRPr="00366626">
        <w:rPr>
          <w:sz w:val="16"/>
        </w:rPr>
        <w:t xml:space="preserve">As Armstrong argues: </w:t>
      </w:r>
      <w:r w:rsidRPr="00366626">
        <w:rPr>
          <w:rStyle w:val="StyleUnderline"/>
        </w:rPr>
        <w:t>‘a quick agreement with exemptions and exclusions will mean accession for future members will have to be negotiated separately with each member. That is a laborious and counterproductive process</w:t>
      </w:r>
      <w:r w:rsidRPr="00366626">
        <w:rPr>
          <w:sz w:val="16"/>
        </w:rPr>
        <w:t xml:space="preserve">, which will likely build layer upon layer of further exclusions, exemptions and protection. It will leave power of veto for economic, political and whatever reasons with individual original signatories.’ A TPP of that kind will essentially be a series of bilateral agreements (in Australia’s case hardly different from what is already in place with the other partners) cobbled together around the United States. </w:t>
      </w:r>
      <w:r w:rsidRPr="00366626">
        <w:rPr>
          <w:rStyle w:val="StyleUnderline"/>
          <w:highlight w:val="green"/>
        </w:rPr>
        <w:t xml:space="preserve">There will be little </w:t>
      </w:r>
      <w:proofErr w:type="spellStart"/>
      <w:r w:rsidRPr="00366626">
        <w:rPr>
          <w:rStyle w:val="StyleUnderline"/>
          <w:highlight w:val="green"/>
        </w:rPr>
        <w:t>liberalisation</w:t>
      </w:r>
      <w:proofErr w:type="spellEnd"/>
      <w:r w:rsidRPr="00366626">
        <w:rPr>
          <w:rStyle w:val="StyleUnderline"/>
          <w:highlight w:val="green"/>
        </w:rPr>
        <w:t xml:space="preserve"> of </w:t>
      </w:r>
      <w:r w:rsidRPr="00366626">
        <w:rPr>
          <w:rStyle w:val="StyleUnderline"/>
        </w:rPr>
        <w:t xml:space="preserve">sensitive </w:t>
      </w:r>
      <w:r w:rsidRPr="00366626">
        <w:rPr>
          <w:rStyle w:val="StyleUnderline"/>
          <w:highlight w:val="green"/>
        </w:rPr>
        <w:t>markets, and</w:t>
      </w:r>
      <w:r w:rsidRPr="00366626">
        <w:rPr>
          <w:rStyle w:val="StyleUnderline"/>
        </w:rPr>
        <w:t xml:space="preserve"> certainly</w:t>
      </w:r>
      <w:r w:rsidRPr="00366626">
        <w:rPr>
          <w:rStyle w:val="StyleUnderline"/>
          <w:highlight w:val="green"/>
        </w:rPr>
        <w:t xml:space="preserve"> no give by the United States on its cosseted agricultural sectors</w:t>
      </w:r>
      <w:r w:rsidRPr="00366626">
        <w:rPr>
          <w:sz w:val="16"/>
        </w:rPr>
        <w:t xml:space="preserve">.  If Japan eventually joined in — an outcome that looks less and less likely day by day — some concessions may be forced by America on agriculture. </w:t>
      </w:r>
      <w:r w:rsidRPr="00366626">
        <w:rPr>
          <w:rStyle w:val="StyleUnderline"/>
          <w:highlight w:val="green"/>
        </w:rPr>
        <w:t>And</w:t>
      </w:r>
      <w:r w:rsidRPr="00366626">
        <w:rPr>
          <w:rStyle w:val="StyleUnderline"/>
        </w:rPr>
        <w:t xml:space="preserve"> there will be </w:t>
      </w:r>
      <w:r w:rsidRPr="00366626">
        <w:rPr>
          <w:rStyle w:val="StyleUnderline"/>
          <w:highlight w:val="green"/>
        </w:rPr>
        <w:t>no</w:t>
      </w:r>
      <w:r w:rsidRPr="00366626">
        <w:rPr>
          <w:rStyle w:val="StyleUnderline"/>
        </w:rPr>
        <w:t xml:space="preserve"> easy </w:t>
      </w:r>
      <w:r w:rsidRPr="00366626">
        <w:rPr>
          <w:rStyle w:val="StyleUnderline"/>
          <w:highlight w:val="green"/>
        </w:rPr>
        <w:t>expansion of the arrangement to encompass the</w:t>
      </w:r>
      <w:r w:rsidRPr="00366626">
        <w:rPr>
          <w:rStyle w:val="StyleUnderline"/>
        </w:rPr>
        <w:t xml:space="preserve"> broader </w:t>
      </w:r>
      <w:r w:rsidRPr="00366626">
        <w:rPr>
          <w:rStyle w:val="StyleUnderline"/>
          <w:highlight w:val="green"/>
        </w:rPr>
        <w:t>region</w:t>
      </w:r>
      <w:r w:rsidRPr="00366626">
        <w:rPr>
          <w:rStyle w:val="StyleUnderline"/>
        </w:rPr>
        <w:t>, importantly China and India</w:t>
      </w:r>
      <w:r w:rsidRPr="00366626">
        <w:rPr>
          <w:sz w:val="16"/>
        </w:rPr>
        <w:t>. It was never likely that the US would give its individual power of veto away in any event.</w:t>
      </w:r>
    </w:p>
    <w:p w14:paraId="13B8F33E" w14:textId="77777777" w:rsidR="007E2292" w:rsidRPr="00366626" w:rsidRDefault="007E2292" w:rsidP="007E2292">
      <w:pPr>
        <w:rPr>
          <w:sz w:val="16"/>
          <w:szCs w:val="16"/>
        </w:rPr>
      </w:pPr>
      <w:r w:rsidRPr="00366626">
        <w:rPr>
          <w:sz w:val="16"/>
          <w:szCs w:val="16"/>
        </w:rPr>
        <w:t>And yet, with the WTO’s Doha Round still heading towards the rocks, there will be powerful momentum to doing a deal of some kind no matter what. And the structure of the new US Congress means the ‘free trade’ brand is no longer on the nose in Washington, no matter what the label really covers. If there is some kind of agreement on offer however bad, the smaller partners will find it difficult to refuse, not for any good economic reason, but for political reasons.</w:t>
      </w:r>
    </w:p>
    <w:p w14:paraId="39585569" w14:textId="77777777" w:rsidR="007E2292" w:rsidRPr="00366626" w:rsidRDefault="007E2292" w:rsidP="007E2292">
      <w:pPr>
        <w:rPr>
          <w:sz w:val="16"/>
          <w:szCs w:val="16"/>
        </w:rPr>
      </w:pPr>
      <w:r w:rsidRPr="00366626">
        <w:rPr>
          <w:sz w:val="16"/>
          <w:szCs w:val="16"/>
        </w:rPr>
        <w:t>So what’s the problem? Does it matter if we get yet another pseudo ‘free trade’ agreement, between the US and group of eight partners who in the total scheme of things are pretty insignificant? It would be more significant, of course, if Japan and Korea signed on, however little that improved the quality of the agreement.</w:t>
      </w:r>
    </w:p>
    <w:p w14:paraId="0CD171DB" w14:textId="77777777" w:rsidR="007E2292" w:rsidRPr="00366626" w:rsidRDefault="007E2292" w:rsidP="007E2292">
      <w:pPr>
        <w:rPr>
          <w:sz w:val="16"/>
        </w:rPr>
      </w:pPr>
      <w:r w:rsidRPr="00366626">
        <w:rPr>
          <w:sz w:val="16"/>
        </w:rPr>
        <w:t xml:space="preserve">It certainly would matter. </w:t>
      </w:r>
      <w:r w:rsidRPr="00366626">
        <w:rPr>
          <w:rStyle w:val="StyleUnderline"/>
          <w:highlight w:val="green"/>
        </w:rPr>
        <w:t>A</w:t>
      </w:r>
      <w:r w:rsidRPr="00366626">
        <w:rPr>
          <w:rStyle w:val="StyleUnderline"/>
        </w:rPr>
        <w:t xml:space="preserve"> rum </w:t>
      </w:r>
      <w:r w:rsidRPr="00366626">
        <w:rPr>
          <w:rStyle w:val="StyleUnderline"/>
          <w:highlight w:val="green"/>
        </w:rPr>
        <w:t>deal like this would be of little economic consequence but</w:t>
      </w:r>
      <w:r w:rsidRPr="00366626">
        <w:rPr>
          <w:rStyle w:val="StyleUnderline"/>
        </w:rPr>
        <w:t xml:space="preserve"> it would be </w:t>
      </w:r>
      <w:r w:rsidRPr="00366626">
        <w:rPr>
          <w:rStyle w:val="StyleUnderline"/>
          <w:highlight w:val="green"/>
        </w:rPr>
        <w:t>of</w:t>
      </w:r>
      <w:r w:rsidRPr="00366626">
        <w:rPr>
          <w:rStyle w:val="StyleUnderline"/>
        </w:rPr>
        <w:t xml:space="preserve"> considerable </w:t>
      </w:r>
      <w:r w:rsidRPr="00366626">
        <w:rPr>
          <w:rStyle w:val="StyleUnderline"/>
          <w:highlight w:val="green"/>
        </w:rPr>
        <w:t>political consequence</w:t>
      </w:r>
      <w:r w:rsidRPr="00366626">
        <w:rPr>
          <w:rStyle w:val="StyleUnderline"/>
        </w:rPr>
        <w:t xml:space="preserve">. </w:t>
      </w:r>
      <w:r w:rsidRPr="00366626">
        <w:rPr>
          <w:rStyle w:val="StyleUnderline"/>
          <w:highlight w:val="green"/>
        </w:rPr>
        <w:t>It would drive a wedge</w:t>
      </w:r>
      <w:r w:rsidRPr="00366626">
        <w:rPr>
          <w:rStyle w:val="StyleUnderline"/>
        </w:rPr>
        <w:t xml:space="preserve"> down the middle of the Pacific</w:t>
      </w:r>
      <w:r w:rsidRPr="00366626">
        <w:rPr>
          <w:sz w:val="16"/>
        </w:rPr>
        <w:t xml:space="preserve">, not only or mainly economically but also politically — </w:t>
      </w:r>
      <w:r w:rsidRPr="00366626">
        <w:rPr>
          <w:rStyle w:val="StyleUnderline"/>
          <w:highlight w:val="green"/>
        </w:rPr>
        <w:t>between the</w:t>
      </w:r>
      <w:r w:rsidRPr="00366626">
        <w:rPr>
          <w:rStyle w:val="StyleUnderline"/>
        </w:rPr>
        <w:t xml:space="preserve"> </w:t>
      </w:r>
      <w:r w:rsidRPr="00366626">
        <w:rPr>
          <w:rStyle w:val="StyleUnderline"/>
          <w:highlight w:val="green"/>
        </w:rPr>
        <w:t>U</w:t>
      </w:r>
      <w:r w:rsidRPr="00366626">
        <w:rPr>
          <w:rStyle w:val="StyleUnderline"/>
        </w:rPr>
        <w:t xml:space="preserve">nited </w:t>
      </w:r>
      <w:r w:rsidRPr="00366626">
        <w:rPr>
          <w:rStyle w:val="StyleUnderline"/>
          <w:highlight w:val="green"/>
        </w:rPr>
        <w:t>S</w:t>
      </w:r>
      <w:r w:rsidRPr="00366626">
        <w:rPr>
          <w:rStyle w:val="StyleUnderline"/>
        </w:rPr>
        <w:t xml:space="preserve">tates, </w:t>
      </w:r>
      <w:r w:rsidRPr="00366626">
        <w:rPr>
          <w:rStyle w:val="StyleUnderline"/>
          <w:highlight w:val="green"/>
        </w:rPr>
        <w:t>its</w:t>
      </w:r>
      <w:r w:rsidRPr="00366626">
        <w:rPr>
          <w:rStyle w:val="StyleUnderline"/>
        </w:rPr>
        <w:t xml:space="preserve"> </w:t>
      </w:r>
      <w:r w:rsidRPr="00366626">
        <w:rPr>
          <w:rStyle w:val="StyleUnderline"/>
          <w:highlight w:val="green"/>
        </w:rPr>
        <w:t>partners and China</w:t>
      </w:r>
      <w:r w:rsidRPr="00366626">
        <w:rPr>
          <w:rStyle w:val="StyleUnderline"/>
        </w:rPr>
        <w:t xml:space="preserve">. </w:t>
      </w:r>
      <w:r w:rsidRPr="00366626">
        <w:rPr>
          <w:rStyle w:val="StyleUnderline"/>
          <w:highlight w:val="green"/>
        </w:rPr>
        <w:t xml:space="preserve">It would entrench </w:t>
      </w:r>
      <w:r w:rsidRPr="00366626">
        <w:rPr>
          <w:rStyle w:val="StyleUnderline"/>
        </w:rPr>
        <w:t xml:space="preserve">the </w:t>
      </w:r>
      <w:r w:rsidRPr="00366626">
        <w:rPr>
          <w:rStyle w:val="StyleUnderline"/>
          <w:highlight w:val="green"/>
        </w:rPr>
        <w:t>adversarial political psychology</w:t>
      </w:r>
      <w:r w:rsidRPr="00366626">
        <w:rPr>
          <w:rStyle w:val="StyleUnderline"/>
        </w:rPr>
        <w:t xml:space="preserve"> that is developing in US-China relations</w:t>
      </w:r>
      <w:r w:rsidRPr="00366626">
        <w:rPr>
          <w:sz w:val="16"/>
        </w:rPr>
        <w:t xml:space="preserve"> in a way that would be very difficult to unravel for a long time. That might matter less if the WTO was not also in disarray. It matters a lot, as that prospect grows daily.</w:t>
      </w:r>
    </w:p>
    <w:p w14:paraId="5A098C1D" w14:textId="77777777" w:rsidR="007E2292" w:rsidRPr="00366626" w:rsidRDefault="007E2292" w:rsidP="007E2292"/>
    <w:p w14:paraId="7F713602" w14:textId="77777777" w:rsidR="005B7555" w:rsidRPr="00366626" w:rsidRDefault="005B7555" w:rsidP="005B7555">
      <w:pPr>
        <w:rPr>
          <w:rStyle w:val="StyleUnderline"/>
        </w:rPr>
      </w:pPr>
    </w:p>
    <w:p w14:paraId="6160720D" w14:textId="77777777" w:rsidR="005B7555" w:rsidRPr="00366626" w:rsidRDefault="005B7555" w:rsidP="005B7555"/>
    <w:sectPr w:rsidR="005B7555" w:rsidRPr="003666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C40D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D82"/>
    <w:rsid w:val="00054276"/>
    <w:rsid w:val="000547B1"/>
    <w:rsid w:val="00054CAE"/>
    <w:rsid w:val="0006091E"/>
    <w:rsid w:val="000638C1"/>
    <w:rsid w:val="00065FEE"/>
    <w:rsid w:val="00066E3C"/>
    <w:rsid w:val="00072718"/>
    <w:rsid w:val="0007381E"/>
    <w:rsid w:val="00076094"/>
    <w:rsid w:val="0008214F"/>
    <w:rsid w:val="0008785F"/>
    <w:rsid w:val="00090CBE"/>
    <w:rsid w:val="00094DEC"/>
    <w:rsid w:val="000A2D8A"/>
    <w:rsid w:val="000B0BB8"/>
    <w:rsid w:val="000D26A6"/>
    <w:rsid w:val="000D2B90"/>
    <w:rsid w:val="000D3855"/>
    <w:rsid w:val="000D6ED8"/>
    <w:rsid w:val="000D717B"/>
    <w:rsid w:val="000E3DBF"/>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399D"/>
    <w:rsid w:val="001A5371"/>
    <w:rsid w:val="001A72C7"/>
    <w:rsid w:val="001B73E3"/>
    <w:rsid w:val="001C316D"/>
    <w:rsid w:val="001D1A0D"/>
    <w:rsid w:val="001D36BF"/>
    <w:rsid w:val="001D4C28"/>
    <w:rsid w:val="001E0B1F"/>
    <w:rsid w:val="001E0C0F"/>
    <w:rsid w:val="001E1E0B"/>
    <w:rsid w:val="001E6D89"/>
    <w:rsid w:val="001F1173"/>
    <w:rsid w:val="002005A8"/>
    <w:rsid w:val="00203DD8"/>
    <w:rsid w:val="00204E1D"/>
    <w:rsid w:val="002059BD"/>
    <w:rsid w:val="00207FD8"/>
    <w:rsid w:val="00210FAF"/>
    <w:rsid w:val="00213B1E"/>
    <w:rsid w:val="00215284"/>
    <w:rsid w:val="002168F2"/>
    <w:rsid w:val="0022483C"/>
    <w:rsid w:val="0022589F"/>
    <w:rsid w:val="002343FE"/>
    <w:rsid w:val="00235F7B"/>
    <w:rsid w:val="002502CF"/>
    <w:rsid w:val="00267EBB"/>
    <w:rsid w:val="0027023B"/>
    <w:rsid w:val="00272F3F"/>
    <w:rsid w:val="00274EDB"/>
    <w:rsid w:val="0027729E"/>
    <w:rsid w:val="002843B2"/>
    <w:rsid w:val="00284ED6"/>
    <w:rsid w:val="00290C5A"/>
    <w:rsid w:val="00290C92"/>
    <w:rsid w:val="00293585"/>
    <w:rsid w:val="0029647A"/>
    <w:rsid w:val="00296504"/>
    <w:rsid w:val="002B4EF0"/>
    <w:rsid w:val="002B5511"/>
    <w:rsid w:val="002B7ACF"/>
    <w:rsid w:val="002C40DA"/>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1DB8"/>
    <w:rsid w:val="00360CA2"/>
    <w:rsid w:val="003624A6"/>
    <w:rsid w:val="00364ADF"/>
    <w:rsid w:val="00365C8D"/>
    <w:rsid w:val="00366626"/>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3258"/>
    <w:rsid w:val="004D52D8"/>
    <w:rsid w:val="004E355B"/>
    <w:rsid w:val="005028E5"/>
    <w:rsid w:val="00503735"/>
    <w:rsid w:val="00516A88"/>
    <w:rsid w:val="005172A9"/>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1645"/>
    <w:rsid w:val="005B21FA"/>
    <w:rsid w:val="005B3244"/>
    <w:rsid w:val="005B3F65"/>
    <w:rsid w:val="005B6EE8"/>
    <w:rsid w:val="005B7555"/>
    <w:rsid w:val="005B7731"/>
    <w:rsid w:val="005C1318"/>
    <w:rsid w:val="005C1469"/>
    <w:rsid w:val="005C4515"/>
    <w:rsid w:val="005C5602"/>
    <w:rsid w:val="005C74A6"/>
    <w:rsid w:val="005D23E8"/>
    <w:rsid w:val="005D3B4D"/>
    <w:rsid w:val="005D615C"/>
    <w:rsid w:val="005E1860"/>
    <w:rsid w:val="005F063B"/>
    <w:rsid w:val="005F192D"/>
    <w:rsid w:val="005F24C8"/>
    <w:rsid w:val="005F26AF"/>
    <w:rsid w:val="005F34AE"/>
    <w:rsid w:val="00604CB1"/>
    <w:rsid w:val="00607D6C"/>
    <w:rsid w:val="0061383D"/>
    <w:rsid w:val="00614D69"/>
    <w:rsid w:val="00617030"/>
    <w:rsid w:val="00621301"/>
    <w:rsid w:val="0062173F"/>
    <w:rsid w:val="006235FB"/>
    <w:rsid w:val="00626A15"/>
    <w:rsid w:val="006379E9"/>
    <w:rsid w:val="006438CB"/>
    <w:rsid w:val="006474CA"/>
    <w:rsid w:val="006529B9"/>
    <w:rsid w:val="00654695"/>
    <w:rsid w:val="0065500A"/>
    <w:rsid w:val="00655217"/>
    <w:rsid w:val="0065727C"/>
    <w:rsid w:val="00674A78"/>
    <w:rsid w:val="00696A16"/>
    <w:rsid w:val="006A4840"/>
    <w:rsid w:val="006A52A0"/>
    <w:rsid w:val="006A7E1D"/>
    <w:rsid w:val="006C3A56"/>
    <w:rsid w:val="006D13F4"/>
    <w:rsid w:val="006D6AED"/>
    <w:rsid w:val="006E386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292"/>
    <w:rsid w:val="007E242C"/>
    <w:rsid w:val="007E6631"/>
    <w:rsid w:val="007F6E72"/>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724A"/>
    <w:rsid w:val="008E7A3E"/>
    <w:rsid w:val="008F41FD"/>
    <w:rsid w:val="008F4479"/>
    <w:rsid w:val="008F4BA0"/>
    <w:rsid w:val="00901726"/>
    <w:rsid w:val="00920E6A"/>
    <w:rsid w:val="00931816"/>
    <w:rsid w:val="00932C71"/>
    <w:rsid w:val="00936633"/>
    <w:rsid w:val="0094547E"/>
    <w:rsid w:val="009509D5"/>
    <w:rsid w:val="009538F5"/>
    <w:rsid w:val="00957187"/>
    <w:rsid w:val="00960255"/>
    <w:rsid w:val="009603E1"/>
    <w:rsid w:val="00961C9D"/>
    <w:rsid w:val="00963065"/>
    <w:rsid w:val="0097151F"/>
    <w:rsid w:val="00973777"/>
    <w:rsid w:val="00976E78"/>
    <w:rsid w:val="009775C0"/>
    <w:rsid w:val="00981F23"/>
    <w:rsid w:val="0098277C"/>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2A3B"/>
    <w:rsid w:val="00A36F7D"/>
    <w:rsid w:val="00A431C6"/>
    <w:rsid w:val="00A54315"/>
    <w:rsid w:val="00A60FBC"/>
    <w:rsid w:val="00A65C0B"/>
    <w:rsid w:val="00A776BA"/>
    <w:rsid w:val="00A81FD2"/>
    <w:rsid w:val="00A8441A"/>
    <w:rsid w:val="00A8674A"/>
    <w:rsid w:val="00A96D2F"/>
    <w:rsid w:val="00A96E24"/>
    <w:rsid w:val="00AA6F6E"/>
    <w:rsid w:val="00AB122B"/>
    <w:rsid w:val="00AB21B0"/>
    <w:rsid w:val="00AB48D3"/>
    <w:rsid w:val="00AE0243"/>
    <w:rsid w:val="00AE1BAD"/>
    <w:rsid w:val="00AE2124"/>
    <w:rsid w:val="00AE24BC"/>
    <w:rsid w:val="00AE3E3F"/>
    <w:rsid w:val="00AF2516"/>
    <w:rsid w:val="00AF4760"/>
    <w:rsid w:val="00AF55D4"/>
    <w:rsid w:val="00AF6741"/>
    <w:rsid w:val="00B0505F"/>
    <w:rsid w:val="00B05C2D"/>
    <w:rsid w:val="00B12933"/>
    <w:rsid w:val="00B12B88"/>
    <w:rsid w:val="00B137E0"/>
    <w:rsid w:val="00B13BC8"/>
    <w:rsid w:val="00B17C29"/>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0C2B"/>
    <w:rsid w:val="00BC30DB"/>
    <w:rsid w:val="00BC64FF"/>
    <w:rsid w:val="00BC78C7"/>
    <w:rsid w:val="00BC7C37"/>
    <w:rsid w:val="00BD2244"/>
    <w:rsid w:val="00BE5A54"/>
    <w:rsid w:val="00BE6472"/>
    <w:rsid w:val="00BF29B8"/>
    <w:rsid w:val="00BF46EA"/>
    <w:rsid w:val="00C07769"/>
    <w:rsid w:val="00C07D05"/>
    <w:rsid w:val="00C10856"/>
    <w:rsid w:val="00C203FA"/>
    <w:rsid w:val="00C244F5"/>
    <w:rsid w:val="00C3164F"/>
    <w:rsid w:val="00C31B5E"/>
    <w:rsid w:val="00C34D3E"/>
    <w:rsid w:val="00C35B37"/>
    <w:rsid w:val="00C369C9"/>
    <w:rsid w:val="00C3747A"/>
    <w:rsid w:val="00C37F29"/>
    <w:rsid w:val="00C56DCC"/>
    <w:rsid w:val="00C57075"/>
    <w:rsid w:val="00C72AFE"/>
    <w:rsid w:val="00C81619"/>
    <w:rsid w:val="00CA013C"/>
    <w:rsid w:val="00CA6D6D"/>
    <w:rsid w:val="00CC7A4E"/>
    <w:rsid w:val="00CD1359"/>
    <w:rsid w:val="00CD4C83"/>
    <w:rsid w:val="00CF3F40"/>
    <w:rsid w:val="00D01EDC"/>
    <w:rsid w:val="00D078AA"/>
    <w:rsid w:val="00D10058"/>
    <w:rsid w:val="00D11978"/>
    <w:rsid w:val="00D15E30"/>
    <w:rsid w:val="00D16129"/>
    <w:rsid w:val="00D25DBD"/>
    <w:rsid w:val="00D26929"/>
    <w:rsid w:val="00D3047E"/>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D7E04"/>
    <w:rsid w:val="00DE0749"/>
    <w:rsid w:val="00DE1CE2"/>
    <w:rsid w:val="00DE56DD"/>
    <w:rsid w:val="00DF1210"/>
    <w:rsid w:val="00DF31E9"/>
    <w:rsid w:val="00DF400D"/>
    <w:rsid w:val="00DF5B8B"/>
    <w:rsid w:val="00DF5C23"/>
    <w:rsid w:val="00DF7B3C"/>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7BD1"/>
    <w:rsid w:val="00EB33FF"/>
    <w:rsid w:val="00EB3D1A"/>
    <w:rsid w:val="00EC2759"/>
    <w:rsid w:val="00EC7106"/>
    <w:rsid w:val="00ED0120"/>
    <w:rsid w:val="00ED3BBA"/>
    <w:rsid w:val="00ED4E12"/>
    <w:rsid w:val="00EE051B"/>
    <w:rsid w:val="00EE54B4"/>
    <w:rsid w:val="00EF0E92"/>
    <w:rsid w:val="00EF1AD8"/>
    <w:rsid w:val="00EF2B5C"/>
    <w:rsid w:val="00EF7794"/>
    <w:rsid w:val="00F02046"/>
    <w:rsid w:val="00F053D8"/>
    <w:rsid w:val="00F07888"/>
    <w:rsid w:val="00F11691"/>
    <w:rsid w:val="00F1313D"/>
    <w:rsid w:val="00F201E7"/>
    <w:rsid w:val="00F204E0"/>
    <w:rsid w:val="00F20B16"/>
    <w:rsid w:val="00F21C79"/>
    <w:rsid w:val="00F238C9"/>
    <w:rsid w:val="00F23CA5"/>
    <w:rsid w:val="00F277AA"/>
    <w:rsid w:val="00F307F9"/>
    <w:rsid w:val="00F31955"/>
    <w:rsid w:val="00F34C06"/>
    <w:rsid w:val="00F43EA3"/>
    <w:rsid w:val="00F50C55"/>
    <w:rsid w:val="00F57FFB"/>
    <w:rsid w:val="00F601E6"/>
    <w:rsid w:val="00F71EDE"/>
    <w:rsid w:val="00F73954"/>
    <w:rsid w:val="00F8001A"/>
    <w:rsid w:val="00F94060"/>
    <w:rsid w:val="00F9751C"/>
    <w:rsid w:val="00FA56F6"/>
    <w:rsid w:val="00FB329D"/>
    <w:rsid w:val="00FC27E3"/>
    <w:rsid w:val="00FC74C7"/>
    <w:rsid w:val="00FD451D"/>
    <w:rsid w:val="00FD5B22"/>
    <w:rsid w:val="00FE1B01"/>
    <w:rsid w:val="00FF3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61BC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663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36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36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36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
    <w:basedOn w:val="Normal"/>
    <w:next w:val="Normal"/>
    <w:link w:val="Heading4Char"/>
    <w:uiPriority w:val="3"/>
    <w:unhideWhenUsed/>
    <w:qFormat/>
    <w:rsid w:val="00936633"/>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36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633"/>
  </w:style>
  <w:style w:type="character" w:customStyle="1" w:styleId="Heading1Char">
    <w:name w:val="Heading 1 Char"/>
    <w:aliases w:val="Pocket Char"/>
    <w:basedOn w:val="DefaultParagraphFont"/>
    <w:link w:val="Heading1"/>
    <w:rsid w:val="009366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66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6633"/>
    <w:rPr>
      <w:rFonts w:ascii="Calibri" w:eastAsiaTheme="majorEastAsia" w:hAnsi="Calibri" w:cstheme="majorBidi"/>
      <w:b/>
      <w:sz w:val="32"/>
      <w:u w:val="single"/>
    </w:rPr>
  </w:style>
  <w:style w:type="character" w:customStyle="1" w:styleId="Heading4Char">
    <w:name w:val="Heading 4 Char"/>
    <w:aliases w:val="Tag Char,small text Char,Big card Char,Normal Tag Char"/>
    <w:basedOn w:val="DefaultParagraphFont"/>
    <w:link w:val="Heading4"/>
    <w:uiPriority w:val="3"/>
    <w:rsid w:val="00936633"/>
    <w:rPr>
      <w:rFonts w:ascii="Calibri" w:eastAsiaTheme="majorEastAsia" w:hAnsi="Calibri"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36633"/>
    <w:rPr>
      <w:b/>
      <w:bCs/>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936633"/>
    <w:rPr>
      <w:b w:val="0"/>
      <w:sz w:val="22"/>
      <w:u w:val="single"/>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
    <w:basedOn w:val="DefaultParagraphFont"/>
    <w:uiPriority w:val="7"/>
    <w:qFormat/>
    <w:rsid w:val="0093663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36633"/>
    <w:rPr>
      <w:color w:val="auto"/>
      <w:u w:val="none"/>
    </w:rPr>
  </w:style>
  <w:style w:type="character" w:styleId="Hyperlink">
    <w:name w:val="Hyperlink"/>
    <w:basedOn w:val="DefaultParagraphFont"/>
    <w:uiPriority w:val="99"/>
    <w:unhideWhenUsed/>
    <w:rsid w:val="00936633"/>
    <w:rPr>
      <w:color w:val="auto"/>
      <w:u w:val="none"/>
    </w:rPr>
  </w:style>
  <w:style w:type="paragraph" w:styleId="DocumentMap">
    <w:name w:val="Document Map"/>
    <w:basedOn w:val="Normal"/>
    <w:link w:val="DocumentMapChar"/>
    <w:uiPriority w:val="99"/>
    <w:semiHidden/>
    <w:unhideWhenUsed/>
    <w:rsid w:val="00F116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1691"/>
    <w:rPr>
      <w:rFonts w:ascii="Lucida Grande" w:hAnsi="Lucida Grande" w:cs="Lucida Grande"/>
    </w:rPr>
  </w:style>
  <w:style w:type="paragraph" w:styleId="NoSpacing">
    <w:name w:val="No Spacing"/>
    <w:uiPriority w:val="1"/>
    <w:qFormat/>
    <w:rsid w:val="00BC78C7"/>
    <w:rPr>
      <w:rFonts w:ascii="Calibri" w:hAnsi="Calibri"/>
      <w:sz w:val="22"/>
    </w:rPr>
  </w:style>
  <w:style w:type="paragraph" w:styleId="NormalWeb">
    <w:name w:val="Normal (Web)"/>
    <w:basedOn w:val="Normal"/>
    <w:uiPriority w:val="99"/>
    <w:unhideWhenUsed/>
    <w:rsid w:val="00DF7B3C"/>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DF7B3C"/>
  </w:style>
  <w:style w:type="character" w:customStyle="1" w:styleId="aqj">
    <w:name w:val="aqj"/>
    <w:basedOn w:val="DefaultParagraphFont"/>
    <w:rsid w:val="00DD7E04"/>
  </w:style>
  <w:style w:type="paragraph" w:customStyle="1" w:styleId="card">
    <w:name w:val="card"/>
    <w:basedOn w:val="Normal"/>
    <w:next w:val="Normal"/>
    <w:link w:val="cardChar"/>
    <w:qFormat/>
    <w:rsid w:val="000E3DBF"/>
    <w:pPr>
      <w:spacing w:before="120" w:after="120" w:line="240" w:lineRule="auto"/>
    </w:pPr>
    <w:rPr>
      <w:rFonts w:ascii="Garamond" w:hAnsi="Garamond" w:cs="Calibri"/>
      <w:sz w:val="16"/>
    </w:rPr>
  </w:style>
  <w:style w:type="character" w:customStyle="1" w:styleId="cardChar">
    <w:name w:val="card Char"/>
    <w:link w:val="card"/>
    <w:rsid w:val="000E3DBF"/>
    <w:rPr>
      <w:rFonts w:ascii="Garamond" w:eastAsiaTheme="minorHAnsi" w:hAnsi="Garamond" w:cs="Calibr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6016351-EB45-4FDA-BA19-683FF93D6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29657</Words>
  <Characters>169046</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Sarah Spring</cp:lastModifiedBy>
  <cp:revision>4</cp:revision>
  <dcterms:created xsi:type="dcterms:W3CDTF">2016-07-16T21:19:00Z</dcterms:created>
  <dcterms:modified xsi:type="dcterms:W3CDTF">2016-07-17T13:28:00Z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