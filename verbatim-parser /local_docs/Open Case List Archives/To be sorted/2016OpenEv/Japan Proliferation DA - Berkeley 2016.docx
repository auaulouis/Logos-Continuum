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E9B" w:rsidRPr="00246107" w:rsidRDefault="004C472F" w:rsidP="00B17E9B">
      <w:pPr>
        <w:pStyle w:val="Heading1"/>
      </w:pPr>
      <w:r>
        <w:t xml:space="preserve">DA – </w:t>
      </w:r>
      <w:r w:rsidR="00B17E9B" w:rsidRPr="00246107">
        <w:t>Japan</w:t>
      </w:r>
      <w:bookmarkStart w:id="0" w:name="_GoBack"/>
      <w:bookmarkEnd w:id="0"/>
      <w:r w:rsidR="00B17E9B" w:rsidRPr="00246107">
        <w:t xml:space="preserve"> </w:t>
      </w:r>
      <w:r w:rsidR="00791BC5">
        <w:t>Prolif</w:t>
      </w:r>
      <w:r>
        <w:t xml:space="preserve"> </w:t>
      </w:r>
      <w:r w:rsidR="00B17E9B" w:rsidRPr="00246107">
        <w:t xml:space="preserve">– </w:t>
      </w:r>
      <w:r w:rsidR="00791BC5">
        <w:t>CNDI</w:t>
      </w:r>
      <w:r w:rsidR="00796C16">
        <w:t xml:space="preserve"> 2016</w:t>
      </w:r>
    </w:p>
    <w:p w:rsidR="00B17E9B" w:rsidRPr="00246107" w:rsidRDefault="007A721E" w:rsidP="00B17E9B">
      <w:pPr>
        <w:pStyle w:val="Heading2"/>
      </w:pPr>
      <w:r w:rsidRPr="00246107">
        <w:lastRenderedPageBreak/>
        <w:t>1NC</w:t>
      </w:r>
    </w:p>
    <w:p w:rsidR="00B17E9B" w:rsidRPr="00246107" w:rsidRDefault="00B17E9B" w:rsidP="00B17E9B">
      <w:pPr>
        <w:pStyle w:val="Heading3"/>
        <w:rPr>
          <w:b w:val="0"/>
        </w:rPr>
      </w:pPr>
      <w:r w:rsidRPr="00246107">
        <w:lastRenderedPageBreak/>
        <w:t xml:space="preserve">1NC – Japan </w:t>
      </w:r>
      <w:r w:rsidR="005C1830" w:rsidRPr="00246107">
        <w:t>DA</w:t>
      </w:r>
    </w:p>
    <w:p w:rsidR="00B17E9B" w:rsidRPr="00246107" w:rsidRDefault="00F408CD" w:rsidP="00B17E9B">
      <w:pPr>
        <w:pStyle w:val="Heading4"/>
      </w:pPr>
      <w:r w:rsidRPr="00246107">
        <w:t>Japan alliance credibility is high</w:t>
      </w:r>
      <w:r w:rsidR="00840CDC">
        <w:t xml:space="preserve"> </w:t>
      </w:r>
      <w:r w:rsidRPr="00246107">
        <w:t>– recent visits prove</w:t>
      </w:r>
    </w:p>
    <w:p w:rsidR="00B17E9B" w:rsidRPr="00246107" w:rsidRDefault="00B17E9B" w:rsidP="00B17E9B">
      <w:r w:rsidRPr="00246107">
        <w:rPr>
          <w:rStyle w:val="Style13ptBold"/>
        </w:rPr>
        <w:t xml:space="preserve">Lim </w:t>
      </w:r>
      <w:r w:rsidR="000B5B87" w:rsidRPr="00246107">
        <w:rPr>
          <w:rStyle w:val="Style13ptBold"/>
        </w:rPr>
        <w:t>15</w:t>
      </w:r>
      <w:r w:rsidRPr="00246107">
        <w:t xml:space="preserve"> (Taiwei Lim, senior lecturer at UniSIM and adjunct research fellow at the National University of Singapore’s East Asian Institute, 10/26/2015, “US’ pivot to Asia pays off”, http://www.todayonline.com/world/asia/us-pivot-asia-pays?singlepage=true)</w:t>
      </w:r>
    </w:p>
    <w:p w:rsidR="00B17E9B" w:rsidRPr="00246107" w:rsidRDefault="00B17E9B" w:rsidP="00B17E9B">
      <w:pPr>
        <w:rPr>
          <w:sz w:val="16"/>
        </w:rPr>
      </w:pPr>
      <w:r w:rsidRPr="00246107">
        <w:rPr>
          <w:rStyle w:val="StyleUnderline"/>
        </w:rPr>
        <w:t>Between April and October 2015, a procession of important leaders from North-east</w:t>
      </w:r>
      <w:r w:rsidRPr="00246107">
        <w:rPr>
          <w:sz w:val="16"/>
        </w:rPr>
        <w:t xml:space="preserve"> and South </w:t>
      </w:r>
      <w:r w:rsidRPr="00246107">
        <w:rPr>
          <w:rStyle w:val="StyleUnderline"/>
        </w:rPr>
        <w:t>Asia visited the United States. It began with</w:t>
      </w:r>
      <w:r w:rsidRPr="00246107">
        <w:rPr>
          <w:sz w:val="16"/>
        </w:rPr>
        <w:t xml:space="preserve"> Japanese Prime Minister Shinzo </w:t>
      </w:r>
      <w:r w:rsidRPr="00246107">
        <w:rPr>
          <w:rStyle w:val="StyleUnderline"/>
        </w:rPr>
        <w:t>Abe</w:t>
      </w:r>
      <w:r w:rsidRPr="00246107">
        <w:rPr>
          <w:sz w:val="16"/>
        </w:rPr>
        <w:t xml:space="preserve"> in April 2015, followed by Indian Prime Minister Narendra Modi and Chinese President Xi Jinping in September, and South Korean President Park Geun-hye in October. The visits show the US’s pivot to Asia has worked, and these countries, for their own national interests and reasons, are keen to engage America and strengthen relations. For its strategic competitors, the US reiterates its message of Pacific commitment and willingness to work with rising powers on difficult issues. </w:t>
      </w:r>
      <w:r w:rsidRPr="00246107">
        <w:rPr>
          <w:rStyle w:val="StyleUnderline"/>
        </w:rPr>
        <w:t>These visits</w:t>
      </w:r>
      <w:r w:rsidRPr="00246107">
        <w:rPr>
          <w:sz w:val="16"/>
        </w:rPr>
        <w:t xml:space="preserve">, taken together, are important in two ways. First, they </w:t>
      </w:r>
      <w:r w:rsidRPr="00246107">
        <w:rPr>
          <w:rStyle w:val="Emphasis"/>
        </w:rPr>
        <w:t>show the US’s power and influence in the Pacific, reflecting a stature that is a far cry from President Barack Obama’s first term in office</w:t>
      </w:r>
      <w:r w:rsidRPr="00246107">
        <w:rPr>
          <w:rStyle w:val="StyleUnderline"/>
        </w:rPr>
        <w:t>. The US then had to persuade its allies of the need to pivot back to Asia. Even for those who felt the US had never left to begin with, the pivot was needed to address perceptions that the US had neglected the region</w:t>
      </w:r>
      <w:r w:rsidRPr="00246107">
        <w:rPr>
          <w:sz w:val="16"/>
        </w:rPr>
        <w:t xml:space="preserve">. </w:t>
      </w:r>
      <w:r w:rsidRPr="00246107">
        <w:rPr>
          <w:rStyle w:val="Emphasis"/>
        </w:rPr>
        <w:t>With Mr Abe’s visit to the US this year, the decades-old US-Japan Alliance was reinforced</w:t>
      </w:r>
      <w:r w:rsidRPr="00246107">
        <w:rPr>
          <w:rStyle w:val="StyleUnderline"/>
        </w:rPr>
        <w:t xml:space="preserve"> after three years of uncertain relations during the administration of the </w:t>
      </w:r>
      <w:r w:rsidRPr="00246107">
        <w:rPr>
          <w:sz w:val="16"/>
        </w:rPr>
        <w:t>Democratic Party of Japan (</w:t>
      </w:r>
      <w:r w:rsidRPr="00246107">
        <w:rPr>
          <w:rStyle w:val="StyleUnderline"/>
        </w:rPr>
        <w:t>DPJ</w:t>
      </w:r>
      <w:r w:rsidRPr="00246107">
        <w:rPr>
          <w:sz w:val="16"/>
        </w:rPr>
        <w:t xml:space="preserve">) from 2009 to 2012. </w:t>
      </w:r>
      <w:r w:rsidRPr="00246107">
        <w:rPr>
          <w:rStyle w:val="StyleUnderline"/>
        </w:rPr>
        <w:t>The DPJ’s ambivalent stance on the US naval base issues and collective self-defence made relations with the US challenging</w:t>
      </w:r>
      <w:r w:rsidRPr="00246107">
        <w:rPr>
          <w:sz w:val="16"/>
        </w:rPr>
        <w:t xml:space="preserve">. Mr </w:t>
      </w:r>
      <w:r w:rsidRPr="00246107">
        <w:rPr>
          <w:rStyle w:val="Emphasis"/>
        </w:rPr>
        <w:t>Abe</w:t>
      </w:r>
      <w:r w:rsidRPr="00246107">
        <w:rPr>
          <w:sz w:val="16"/>
        </w:rPr>
        <w:t xml:space="preserve">, who is from the Liberal Democratic Party, </w:t>
      </w:r>
      <w:r w:rsidRPr="00246107">
        <w:rPr>
          <w:rStyle w:val="Emphasis"/>
        </w:rPr>
        <w:t>removed these tensions</w:t>
      </w:r>
      <w:r w:rsidRPr="00246107">
        <w:rPr>
          <w:sz w:val="16"/>
        </w:rPr>
        <w:t xml:space="preserve">. Mr </w:t>
      </w:r>
      <w:r w:rsidRPr="00246107">
        <w:rPr>
          <w:rStyle w:val="Emphasis"/>
        </w:rPr>
        <w:t>Abe’s strong leadership style and control of a two-thirds majority in the Japanese Diet pushed the collective self-defence bills through parliament, enabling stronger cooperation with US forces and reinforcing the Alliance as the cornerstone of peace in the region</w:t>
      </w:r>
      <w:r w:rsidRPr="00246107">
        <w:rPr>
          <w:sz w:val="16"/>
        </w:rPr>
        <w:t>.</w:t>
      </w:r>
    </w:p>
    <w:p w:rsidR="00225A4A" w:rsidRPr="00246107" w:rsidRDefault="00F408CD" w:rsidP="00225A4A">
      <w:pPr>
        <w:pStyle w:val="Heading4"/>
        <w:rPr>
          <w:rStyle w:val="Style13ptBold"/>
          <w:b/>
        </w:rPr>
      </w:pPr>
      <w:r w:rsidRPr="00246107">
        <w:rPr>
          <w:rStyle w:val="Style13ptBold"/>
          <w:b/>
        </w:rPr>
        <w:t>Bilateral engagement with China damages the alliance</w:t>
      </w:r>
      <w:r w:rsidR="00296CA0">
        <w:rPr>
          <w:rStyle w:val="Style13ptBold"/>
          <w:b/>
        </w:rPr>
        <w:t xml:space="preserve"> and causes Japanese nuclear</w:t>
      </w:r>
      <w:r w:rsidRPr="00246107">
        <w:rPr>
          <w:rStyle w:val="Style13ptBold"/>
          <w:b/>
        </w:rPr>
        <w:t xml:space="preserve">ization </w:t>
      </w:r>
      <w:r w:rsidR="000D370B">
        <w:rPr>
          <w:rStyle w:val="Style13ptBold"/>
          <w:b/>
        </w:rPr>
        <w:t xml:space="preserve">– </w:t>
      </w:r>
      <w:r w:rsidRPr="00246107">
        <w:rPr>
          <w:rStyle w:val="Style13ptBold"/>
          <w:b/>
        </w:rPr>
        <w:t xml:space="preserve">triggers </w:t>
      </w:r>
      <w:r w:rsidR="00296CA0">
        <w:rPr>
          <w:rStyle w:val="Style13ptBold"/>
          <w:b/>
        </w:rPr>
        <w:t xml:space="preserve">a </w:t>
      </w:r>
      <w:r w:rsidR="000D370B">
        <w:rPr>
          <w:rStyle w:val="Style13ptBold"/>
          <w:b/>
        </w:rPr>
        <w:t>destabilizing regional arms race.</w:t>
      </w:r>
    </w:p>
    <w:p w:rsidR="00225A4A" w:rsidRPr="00246107" w:rsidRDefault="00225A4A" w:rsidP="00B17E9B">
      <w:r w:rsidRPr="00246107">
        <w:rPr>
          <w:rStyle w:val="Style13ptBold"/>
        </w:rPr>
        <w:t>Chanlett-Avery &amp; Niktin 9</w:t>
      </w:r>
      <w:r w:rsidRPr="00246107">
        <w:rPr>
          <w:b/>
        </w:rPr>
        <w:t xml:space="preserve"> </w:t>
      </w:r>
      <w:r w:rsidRPr="00246107">
        <w:t xml:space="preserve">(Emma Chanlett-Avery is a specialist in Asian affairs for the CRS, Mary Beth Niktin is an analyst in nonproliferation for the CRS. The report: “Japan’s Nuclear Future: Policy Debate, Prospects, and U.S. Interests” was prepared on February 19 2009 for Congress by the Congressional Research Service. </w:t>
      </w:r>
      <w:hyperlink r:id="rId6" w:history="1">
        <w:r w:rsidRPr="00246107">
          <w:rPr>
            <w:rStyle w:val="Hyperlink"/>
          </w:rPr>
          <w:t>https://www.fas.org/sgp/crs/nuke/RL34487.pdf</w:t>
        </w:r>
      </w:hyperlink>
      <w:r w:rsidRPr="00246107">
        <w:t>)</w:t>
      </w:r>
    </w:p>
    <w:p w:rsidR="00225A4A" w:rsidRPr="00246107" w:rsidRDefault="00225A4A" w:rsidP="00225A4A">
      <w:pPr>
        <w:rPr>
          <w:rStyle w:val="StyleUnderline"/>
        </w:rPr>
      </w:pPr>
      <w:r w:rsidRPr="00246107">
        <w:rPr>
          <w:sz w:val="16"/>
        </w:rPr>
        <w:t xml:space="preserve">During the Cold War, the threat of mutually assured destruction to the United States and the Soviet Union created a sort of perverse stability in international politics; Japan, as the major Pacific front of the U.S. containment strategy, felt confident in U.S. extended deterrence. </w:t>
      </w:r>
      <w:r w:rsidRPr="00246107">
        <w:rPr>
          <w:rStyle w:val="StyleUnderline"/>
        </w:rPr>
        <w:t xml:space="preserve">Although the United States has reiterated its commitment to defend Japan, the strategic stakes have changed, leading some in Japan to question the American pledge. Some in Japan are nervous that </w:t>
      </w:r>
      <w:r w:rsidRPr="00246107">
        <w:rPr>
          <w:rStyle w:val="Emphasis"/>
        </w:rPr>
        <w:t>if the United States develops a closer relationship with China,</w:t>
      </w:r>
      <w:r w:rsidRPr="00246107">
        <w:rPr>
          <w:rStyle w:val="StyleUnderline"/>
        </w:rPr>
        <w:t xml:space="preserve"> the gap between Tokyo’s and Washington’s security perspectives will grow and further weaken the U.S. commitment.</w:t>
      </w:r>
      <w:r w:rsidRPr="00246107">
        <w:rPr>
          <w:sz w:val="16"/>
        </w:rPr>
        <w:t>28 These critics also point to what they perceive as the soft negotiating position on North Korea’s denuclearization in the Six-Party Talks as further evidence that the United States does not share Japan’s strategic perspective.</w:t>
      </w:r>
      <w:r w:rsidRPr="00517074">
        <w:rPr>
          <w:sz w:val="16"/>
          <w:szCs w:val="16"/>
        </w:rPr>
        <w:t>29</w:t>
      </w:r>
      <w:r w:rsidRPr="00517074">
        <w:rPr>
          <w:rStyle w:val="Emphasis"/>
        </w:rPr>
        <w:t xml:space="preserve"> A weakening of the bilateral alliance may strengthen the hand of those that want to explore the possibility of Japan developing its own deterrence.</w:t>
      </w:r>
      <w:r w:rsidRPr="00246107">
        <w:rPr>
          <w:sz w:val="16"/>
        </w:rPr>
        <w:t xml:space="preserve"> Despite these concerns, many long-time observers assert that the alliance is fundamentally sound from years of cooperation and strong defense ties throughout even the rocky trade wars of the 1980s. Perhaps more importantly, China’s rising stature likely means that the United States will want to keep its military presence in the region in place, and Japan is the major readiness platform for the U.S. military in East Asia. </w:t>
      </w:r>
      <w:r w:rsidRPr="00246107">
        <w:rPr>
          <w:rStyle w:val="StyleUnderline"/>
        </w:rPr>
        <w:t>If the United States continues to see the alliance with Japan as a fundamental component of its presence in the Pacific, U.S. leaders may need to continue to not only restate the U.S. commitment to defend Japan, but to engage in high-level consultation with Japanese leaders in order to allay concerns of alliance drift.</w:t>
      </w:r>
      <w:r w:rsidRPr="00246107">
        <w:rPr>
          <w:sz w:val="16"/>
        </w:rPr>
        <w:t xml:space="preserve"> Disagreement exists over the value of engaging in a joint dialogue on nuclear scenarios given the sensitivity of the issue to the public and the region, with some advocating the </w:t>
      </w:r>
      <w:r w:rsidRPr="00246107">
        <w:rPr>
          <w:sz w:val="16"/>
        </w:rPr>
        <w:lastRenderedPageBreak/>
        <w:t>need for such formalized discussion and others insisting on the virtue on strategic ambiguity.30</w:t>
      </w:r>
      <w:r w:rsidRPr="00246107">
        <w:rPr>
          <w:rStyle w:val="StyleUnderline"/>
        </w:rPr>
        <w:t xml:space="preserve"> </w:t>
      </w:r>
      <w:r w:rsidRPr="00246107">
        <w:rPr>
          <w:rStyle w:val="Emphasis"/>
        </w:rPr>
        <w:t>U.S. behavior plays an outsized role in determining Japan’s strategic calculations, particularly in any debate on developing nuclear weapons</w:t>
      </w:r>
      <w:r w:rsidRPr="00246107">
        <w:rPr>
          <w:rStyle w:val="StyleUnderline"/>
        </w:rPr>
        <w:t>.</w:t>
      </w:r>
      <w:r w:rsidRPr="00246107">
        <w:rPr>
          <w:sz w:val="16"/>
        </w:rPr>
        <w:t xml:space="preserve"> Security experts concerned about Japan’s nuclear option have stressed that U.S. officials or influential commentators should not signal to the Japanese any tacit approval of nuclearization.31 Threatening other countries with the possibility of Japan going nuclear, for example, could be construed as approval by some quarters in Tokyo. U.S.-Japanese joint development of a theater missile defense system reinforces the U.S. security commitment to Japan, both psychologically and practically. The test-launch of several missiles by North Korea in July 2006 accelerated existing plans to jointly deploy Patriot Advanced Capability 3 (PAC-3) surface-to-air interceptors as well as a sea-based system on Aegis destroyers. If successfully operationalized, confidence in the ability to intercept incoming missiles may help assuage Japan’s fear of foreign attacks. This reassurance may discourage any potential consideration of developing a deterrent nuclear force. In addition, the joint effort would more closely intertwine U.S. and Japan security, although obstacles still remain for a seamless integration.32 Potential for Asian Arms Race To many security experts, </w:t>
      </w:r>
      <w:r w:rsidRPr="00246107">
        <w:rPr>
          <w:rStyle w:val="StyleUnderline"/>
        </w:rPr>
        <w:t xml:space="preserve">the most alarming possible consequence of a Japanese decision to develop nuclear weapons would be the development of </w:t>
      </w:r>
      <w:r w:rsidRPr="00246107">
        <w:rPr>
          <w:rStyle w:val="Emphasis"/>
        </w:rPr>
        <w:t>a regional arms race</w:t>
      </w:r>
      <w:r w:rsidRPr="00246107">
        <w:rPr>
          <w:sz w:val="16"/>
        </w:rPr>
        <w:t xml:space="preserve">.33 The fear is based on the belief that </w:t>
      </w:r>
      <w:r w:rsidRPr="00246107">
        <w:rPr>
          <w:rStyle w:val="StyleUnderline"/>
        </w:rPr>
        <w:t>a nuclear-armed Japan could compel South Korea to develop its own program; encourage China to increase</w:t>
      </w:r>
      <w:r w:rsidRPr="00246107">
        <w:rPr>
          <w:sz w:val="16"/>
        </w:rPr>
        <w:t xml:space="preserve"> and/or improve </w:t>
      </w:r>
      <w:r w:rsidRPr="00246107">
        <w:rPr>
          <w:rStyle w:val="StyleUnderline"/>
        </w:rPr>
        <w:t>its</w:t>
      </w:r>
      <w:r w:rsidRPr="00246107">
        <w:rPr>
          <w:sz w:val="16"/>
        </w:rPr>
        <w:t xml:space="preserve"> relatively small </w:t>
      </w:r>
      <w:r w:rsidRPr="00246107">
        <w:rPr>
          <w:rStyle w:val="StyleUnderline"/>
        </w:rPr>
        <w:t>arsenal; and</w:t>
      </w:r>
      <w:r w:rsidRPr="00246107">
        <w:rPr>
          <w:sz w:val="16"/>
        </w:rPr>
        <w:t xml:space="preserve"> possibly </w:t>
      </w:r>
      <w:r w:rsidRPr="00246107">
        <w:rPr>
          <w:rStyle w:val="StyleUnderline"/>
        </w:rPr>
        <w:t xml:space="preserve">inspire Taiwan to pursue nuclear weapons. This in turn might have spill-over effects on the already nuclear-armed India and Pakistan. </w:t>
      </w:r>
      <w:r w:rsidRPr="00246107">
        <w:rPr>
          <w:rStyle w:val="Emphasis"/>
        </w:rPr>
        <w:t>The prospect—or even reality—of several nuclear states rising in a region that is already rife with historical grievances and contemporary tension could be deeply destabilizing.</w:t>
      </w:r>
      <w:r w:rsidRPr="00246107">
        <w:rPr>
          <w:rStyle w:val="StyleUnderline"/>
        </w:rPr>
        <w:t xml:space="preserve"> </w:t>
      </w:r>
      <w:r w:rsidRPr="00246107">
        <w:rPr>
          <w:sz w:val="16"/>
        </w:rPr>
        <w:t xml:space="preserve">The counter-argument, made by some security experts, is that nuclear deterrence was stabilizing during the Cold War, and a similar nuclear balance could be achieved in Asia. However, </w:t>
      </w:r>
      <w:r w:rsidRPr="00246107">
        <w:rPr>
          <w:rStyle w:val="StyleUnderline"/>
        </w:rPr>
        <w:t xml:space="preserve">most observers maintain that the risks outweigh potential stabilizing factors. </w:t>
      </w:r>
      <w:r w:rsidRPr="00246107">
        <w:rPr>
          <w:sz w:val="16"/>
        </w:rPr>
        <w:t>US-China Relations T</w:t>
      </w:r>
      <w:r w:rsidRPr="00246107">
        <w:rPr>
          <w:rStyle w:val="StyleUnderline"/>
        </w:rPr>
        <w:t>he course of the relationship between Beijing and Washington</w:t>
      </w:r>
      <w:r w:rsidRPr="00246107">
        <w:rPr>
          <w:sz w:val="16"/>
        </w:rPr>
        <w:t xml:space="preserve"> over the next several years </w:t>
      </w:r>
      <w:r w:rsidRPr="00246107">
        <w:rPr>
          <w:rStyle w:val="StyleUnderline"/>
        </w:rPr>
        <w:t>is likely to have a significant impact on the nuclearization debate in Japan.</w:t>
      </w:r>
      <w:r w:rsidRPr="00246107">
        <w:rPr>
          <w:sz w:val="16"/>
        </w:rPr>
        <w:t xml:space="preserve"> If the relationship chills substantially and a Cold War-type standoff develops, there may be calls from some in the United States to reinforce the U.S. deterrent forces. Some hawkish U.S. commentators have called for Japan to be “unleashed” in order to counter China’s strength.34 </w:t>
      </w:r>
      <w:r w:rsidRPr="00246107">
        <w:rPr>
          <w:rStyle w:val="StyleUnderline"/>
        </w:rPr>
        <w:t xml:space="preserve">Depending on the severity of the perceived threat from China, Japanese </w:t>
      </w:r>
      <w:r w:rsidRPr="00246107">
        <w:rPr>
          <w:rStyle w:val="StyleUnderline"/>
          <w:sz w:val="16"/>
          <w:szCs w:val="16"/>
          <w:u w:val="none"/>
        </w:rPr>
        <w:t>and U.S.</w:t>
      </w:r>
      <w:r w:rsidRPr="00246107">
        <w:rPr>
          <w:rStyle w:val="StyleUnderline"/>
        </w:rPr>
        <w:t xml:space="preserve"> officials could reconsider their views on Japan’s non-nuclear status.</w:t>
      </w:r>
      <w:r w:rsidRPr="00246107">
        <w:rPr>
          <w:sz w:val="16"/>
        </w:rPr>
        <w:t xml:space="preserve"> Geopolitical calculations likely would have to shift considerably for this scenario to gain currency. On the other hand, </w:t>
      </w:r>
      <w:r w:rsidRPr="00246107">
        <w:rPr>
          <w:rStyle w:val="Emphasis"/>
        </w:rPr>
        <w:t xml:space="preserve">if U.S.-Sino relations become much closer, Japan may feel that it needs to develop a more independent defense posture. This is particularly true if the United States and China engaged in any bilateral strategic </w:t>
      </w:r>
      <w:r w:rsidRPr="00246107">
        <w:rPr>
          <w:sz w:val="16"/>
          <w:szCs w:val="16"/>
        </w:rPr>
        <w:t>or nuclear</w:t>
      </w:r>
      <w:r w:rsidRPr="00246107">
        <w:rPr>
          <w:rStyle w:val="Emphasis"/>
        </w:rPr>
        <w:t xml:space="preserve"> consultations.</w:t>
      </w:r>
      <w:r w:rsidRPr="00246107">
        <w:rPr>
          <w:sz w:val="16"/>
        </w:rPr>
        <w:t xml:space="preserve">35 Despite improved relations today, </w:t>
      </w:r>
      <w:r w:rsidRPr="00246107">
        <w:rPr>
          <w:rStyle w:val="StyleUnderline"/>
        </w:rPr>
        <w:t xml:space="preserve">distrust between Beijing and Tokyo remains strong, and many in Japan’s defense community view China’s rapidly modernizing military as their primary threat. </w:t>
      </w:r>
    </w:p>
    <w:p w:rsidR="00544DBD" w:rsidRPr="00246107" w:rsidRDefault="00544DBD" w:rsidP="00544DBD">
      <w:pPr>
        <w:pStyle w:val="Heading4"/>
      </w:pPr>
      <w:r w:rsidRPr="00246107">
        <w:t>Asian prolif causes nuclear war</w:t>
      </w:r>
      <w:r w:rsidR="00E21C2E">
        <w:t xml:space="preserve"> – deterrence doesn’t check</w:t>
      </w:r>
      <w:r w:rsidR="00F408CD" w:rsidRPr="00246107">
        <w:t>.</w:t>
      </w:r>
    </w:p>
    <w:p w:rsidR="00544DBD" w:rsidRPr="00246107" w:rsidRDefault="00F408CD" w:rsidP="00544DBD">
      <w:r w:rsidRPr="00246107">
        <w:rPr>
          <w:rStyle w:val="Style13ptBold"/>
        </w:rPr>
        <w:t xml:space="preserve">Cimbala 15 </w:t>
      </w:r>
      <w:r w:rsidRPr="00246107">
        <w:t>[</w:t>
      </w:r>
      <w:r w:rsidR="00544DBD" w:rsidRPr="00246107">
        <w:t>Stephen J. Cimbala</w:t>
      </w:r>
      <w:r w:rsidRPr="00246107">
        <w:t xml:space="preserve">, </w:t>
      </w:r>
      <w:r w:rsidR="00544DBD" w:rsidRPr="00246107">
        <w:t xml:space="preserve">Distinguished Professor of Political Science at Pennsylvania State University Brandywine, </w:t>
      </w:r>
      <w:r w:rsidR="00544DBD" w:rsidRPr="00246107">
        <w:rPr>
          <w:i/>
        </w:rPr>
        <w:t>The New Nuclear Disorder: Challenges to Deterrence and Strategy</w:t>
      </w:r>
      <w:r w:rsidR="00544DBD" w:rsidRPr="00246107">
        <w:t>, 2015, p. 149</w:t>
      </w:r>
      <w:r w:rsidRPr="00246107">
        <w:t>]</w:t>
      </w:r>
    </w:p>
    <w:p w:rsidR="00544DBD" w:rsidRPr="00E20ED3" w:rsidRDefault="00544DBD" w:rsidP="00544DBD">
      <w:pPr>
        <w:rPr>
          <w:rStyle w:val="Emphasis"/>
        </w:rPr>
      </w:pPr>
      <w:r w:rsidRPr="00246107">
        <w:rPr>
          <w:rStyle w:val="StyleUnderline"/>
        </w:rPr>
        <w:t xml:space="preserve">Failure to contain proliferation </w:t>
      </w:r>
      <w:r w:rsidRPr="00246107">
        <w:rPr>
          <w:sz w:val="16"/>
          <w:szCs w:val="16"/>
        </w:rPr>
        <w:t>in Pyongyang</w:t>
      </w:r>
      <w:r w:rsidRPr="00246107">
        <w:rPr>
          <w:rStyle w:val="StyleUnderline"/>
        </w:rPr>
        <w:t xml:space="preserve"> could </w:t>
      </w:r>
      <w:r w:rsidRPr="00246107">
        <w:rPr>
          <w:rStyle w:val="Emphasis"/>
        </w:rPr>
        <w:t>spread nuclear fever throughout Asia</w:t>
      </w:r>
      <w:r w:rsidRPr="00246107">
        <w:rPr>
          <w:sz w:val="16"/>
        </w:rPr>
        <w:t xml:space="preserve">. </w:t>
      </w:r>
      <w:r w:rsidRPr="00246107">
        <w:rPr>
          <w:rStyle w:val="StyleUnderline"/>
        </w:rPr>
        <w:t>Japan and South Korea might seek nuclear weapons</w:t>
      </w:r>
      <w:r w:rsidRPr="00246107">
        <w:rPr>
          <w:sz w:val="16"/>
        </w:rPr>
        <w:t xml:space="preserve"> and missile defenses. </w:t>
      </w:r>
      <w:r w:rsidRPr="00246107">
        <w:rPr>
          <w:rStyle w:val="StyleUnderline"/>
        </w:rPr>
        <w:t>A pentagonal configuration of nuclear powers in the Pacific basin</w:t>
      </w:r>
      <w:r w:rsidRPr="00246107">
        <w:rPr>
          <w:sz w:val="16"/>
        </w:rPr>
        <w:t xml:space="preserve"> (Russia, China, Japan, and the two Koreas—not including the United States, with its own Pacific interests) </w:t>
      </w:r>
      <w:r w:rsidRPr="00246107">
        <w:rPr>
          <w:rStyle w:val="StyleUnderline"/>
        </w:rPr>
        <w:t xml:space="preserve">could </w:t>
      </w:r>
      <w:r w:rsidRPr="00E20ED3">
        <w:rPr>
          <w:rStyle w:val="Emphasis"/>
        </w:rPr>
        <w:t>put deterrence at risk</w:t>
      </w:r>
      <w:r w:rsidRPr="00246107">
        <w:rPr>
          <w:rStyle w:val="StyleUnderline"/>
        </w:rPr>
        <w:t xml:space="preserve"> and create </w:t>
      </w:r>
      <w:r w:rsidRPr="00246107">
        <w:rPr>
          <w:rStyle w:val="Emphasis"/>
        </w:rPr>
        <w:t>enormous temptation toward nuclear preemption</w:t>
      </w:r>
      <w:r w:rsidRPr="00246107">
        <w:rPr>
          <w:sz w:val="16"/>
        </w:rPr>
        <w:t xml:space="preserve">. Apart from actual use or threat of use, </w:t>
      </w:r>
      <w:r w:rsidRPr="00246107">
        <w:rPr>
          <w:sz w:val="16"/>
          <w:szCs w:val="16"/>
        </w:rPr>
        <w:t xml:space="preserve">North Korea could exploit the mere existence of an assumed nuclear capability </w:t>
      </w:r>
      <w:r w:rsidRPr="00246107">
        <w:rPr>
          <w:sz w:val="16"/>
        </w:rPr>
        <w:t xml:space="preserve">in order to support its coercive diplomacy.19 </w:t>
      </w:r>
      <w:r w:rsidRPr="00246107">
        <w:rPr>
          <w:rStyle w:val="StyleUnderline"/>
        </w:rPr>
        <w:t>A five-sided nuclear competition in the Pacific would be linked</w:t>
      </w:r>
      <w:r w:rsidRPr="00246107">
        <w:rPr>
          <w:sz w:val="16"/>
        </w:rPr>
        <w:t xml:space="preserve">, in geopolitical deterrence and proliferation space, </w:t>
      </w:r>
      <w:r w:rsidRPr="00246107">
        <w:rPr>
          <w:rStyle w:val="StyleUnderline"/>
        </w:rPr>
        <w:t>to the existing nuclear deterrents of India and Pakistan, and to the emerging nuclear weapons status of Iran</w:t>
      </w:r>
      <w:r w:rsidRPr="00246107">
        <w:rPr>
          <w:sz w:val="16"/>
        </w:rPr>
        <w:t xml:space="preserve">. </w:t>
      </w:r>
      <w:r w:rsidRPr="00246107">
        <w:rPr>
          <w:rStyle w:val="StyleUnderline"/>
        </w:rPr>
        <w:t xml:space="preserve">An </w:t>
      </w:r>
      <w:r w:rsidRPr="00246107">
        <w:rPr>
          <w:rStyle w:val="Emphasis"/>
        </w:rPr>
        <w:t>arc of nuclear instability</w:t>
      </w:r>
      <w:r w:rsidRPr="00246107">
        <w:rPr>
          <w:rStyle w:val="StyleUnderline"/>
        </w:rPr>
        <w:t xml:space="preserve"> from Tehran to Tokyo could </w:t>
      </w:r>
      <w:r w:rsidRPr="00246107">
        <w:rPr>
          <w:rStyle w:val="Emphasis"/>
        </w:rPr>
        <w:t>place US proliferation strategies into the ash heap of history</w:t>
      </w:r>
      <w:r w:rsidRPr="00246107">
        <w:rPr>
          <w:rStyle w:val="StyleUnderline"/>
        </w:rPr>
        <w:t xml:space="preserve"> and call for more drastic military options, not excluding </w:t>
      </w:r>
      <w:r w:rsidRPr="00246107">
        <w:rPr>
          <w:rStyle w:val="Emphasis"/>
        </w:rPr>
        <w:t>preemptive war</w:t>
      </w:r>
      <w:r w:rsidRPr="00246107">
        <w:rPr>
          <w:sz w:val="16"/>
        </w:rPr>
        <w:t xml:space="preserve">, defenses and counter-deterrent special operations. In addition, </w:t>
      </w:r>
      <w:r w:rsidRPr="00246107">
        <w:rPr>
          <w:rStyle w:val="StyleUnderline"/>
        </w:rPr>
        <w:t xml:space="preserve">an unrestricted nuclear arms race in Asia would increase the </w:t>
      </w:r>
      <w:r w:rsidRPr="001D2C7F">
        <w:rPr>
          <w:rStyle w:val="StyleUnderline"/>
        </w:rPr>
        <w:t xml:space="preserve">likelihood of accidental or inadvertent </w:t>
      </w:r>
      <w:r w:rsidRPr="001D2C7F">
        <w:rPr>
          <w:rStyle w:val="Emphasis"/>
        </w:rPr>
        <w:t>nuclear</w:t>
      </w:r>
      <w:r w:rsidRPr="00246107">
        <w:rPr>
          <w:rStyle w:val="Emphasis"/>
        </w:rPr>
        <w:t xml:space="preserve"> war</w:t>
      </w:r>
      <w:r w:rsidRPr="00246107">
        <w:rPr>
          <w:sz w:val="16"/>
        </w:rPr>
        <w:t xml:space="preserve">. It would do so because: (1) some of </w:t>
      </w:r>
      <w:r w:rsidRPr="00246107">
        <w:rPr>
          <w:rStyle w:val="StyleUnderline"/>
        </w:rPr>
        <w:t>these states already have histories of protracted conflict</w:t>
      </w:r>
      <w:r w:rsidRPr="00246107">
        <w:rPr>
          <w:sz w:val="16"/>
        </w:rPr>
        <w:t xml:space="preserve">; (2) </w:t>
      </w:r>
      <w:r w:rsidRPr="00246107">
        <w:rPr>
          <w:rStyle w:val="StyleUnderline"/>
        </w:rPr>
        <w:t>states may have</w:t>
      </w:r>
      <w:r w:rsidRPr="00246107">
        <w:rPr>
          <w:sz w:val="16"/>
        </w:rPr>
        <w:t xml:space="preserve"> politically </w:t>
      </w:r>
      <w:r w:rsidRPr="00E20ED3">
        <w:rPr>
          <w:rStyle w:val="Emphasis"/>
        </w:rPr>
        <w:t>unreliable or immature command and control systems</w:t>
      </w:r>
      <w:r w:rsidRPr="00E20ED3">
        <w:rPr>
          <w:rStyle w:val="StyleUnderline"/>
        </w:rPr>
        <w:t>, especially during a crisis involving a decision for nuclear first strike or retaliation;</w:t>
      </w:r>
      <w:r w:rsidRPr="00246107">
        <w:rPr>
          <w:sz w:val="16"/>
        </w:rPr>
        <w:t xml:space="preserve"> </w:t>
      </w:r>
      <w:r w:rsidRPr="00246107">
        <w:rPr>
          <w:rStyle w:val="StyleUnderline"/>
        </w:rPr>
        <w:t>unreliable</w:t>
      </w:r>
      <w:r w:rsidRPr="00246107">
        <w:rPr>
          <w:sz w:val="16"/>
        </w:rPr>
        <w:t xml:space="preserve"> or immature </w:t>
      </w:r>
      <w:r w:rsidRPr="00246107">
        <w:rPr>
          <w:rStyle w:val="StyleUnderline"/>
        </w:rPr>
        <w:lastRenderedPageBreak/>
        <w:t xml:space="preserve">systems might permit </w:t>
      </w:r>
      <w:r w:rsidRPr="00E20ED3">
        <w:rPr>
          <w:rStyle w:val="Emphasis"/>
        </w:rPr>
        <w:t>a technical malfunction that caused an unintended launch</w:t>
      </w:r>
      <w:r w:rsidRPr="00246107">
        <w:rPr>
          <w:rStyle w:val="StyleUnderline"/>
        </w:rPr>
        <w:t>, or a deliberate</w:t>
      </w:r>
      <w:r w:rsidRPr="00246107">
        <w:rPr>
          <w:sz w:val="16"/>
        </w:rPr>
        <w:t xml:space="preserve">, but unauthorized, </w:t>
      </w:r>
      <w:r w:rsidRPr="00246107">
        <w:rPr>
          <w:rStyle w:val="StyleUnderline"/>
        </w:rPr>
        <w:t xml:space="preserve">launch by </w:t>
      </w:r>
      <w:r w:rsidRPr="00E20ED3">
        <w:rPr>
          <w:rStyle w:val="Emphasis"/>
        </w:rPr>
        <w:t>rogue commanders</w:t>
      </w:r>
      <w:r w:rsidRPr="00246107">
        <w:rPr>
          <w:sz w:val="16"/>
        </w:rPr>
        <w:t xml:space="preserve">; </w:t>
      </w:r>
      <w:r w:rsidRPr="00246107">
        <w:rPr>
          <w:rStyle w:val="StyleUnderline"/>
        </w:rPr>
        <w:t>and</w:t>
      </w:r>
      <w:r w:rsidRPr="00246107">
        <w:rPr>
          <w:sz w:val="16"/>
        </w:rPr>
        <w:t xml:space="preserve"> (3) </w:t>
      </w:r>
      <w:r w:rsidRPr="00246107">
        <w:rPr>
          <w:rStyle w:val="StyleUnderline"/>
        </w:rPr>
        <w:t>faulty intelligence</w:t>
      </w:r>
      <w:r w:rsidRPr="00246107">
        <w:rPr>
          <w:sz w:val="16"/>
        </w:rPr>
        <w:t xml:space="preserve"> and warning </w:t>
      </w:r>
      <w:r w:rsidRPr="00246107">
        <w:rPr>
          <w:rStyle w:val="StyleUnderline"/>
        </w:rPr>
        <w:t xml:space="preserve">systems might cause one side to </w:t>
      </w:r>
      <w:r w:rsidRPr="00E20ED3">
        <w:rPr>
          <w:rStyle w:val="Emphasis"/>
        </w:rPr>
        <w:t>misinterpret the other’s defensive moves</w:t>
      </w:r>
      <w:r w:rsidRPr="00246107">
        <w:rPr>
          <w:sz w:val="16"/>
        </w:rPr>
        <w:t xml:space="preserve"> to forestall attack </w:t>
      </w:r>
      <w:r w:rsidRPr="00246107">
        <w:rPr>
          <w:rStyle w:val="StyleUnderline"/>
        </w:rPr>
        <w:t>as offensive preparations for attack</w:t>
      </w:r>
      <w:r w:rsidRPr="00246107">
        <w:rPr>
          <w:sz w:val="16"/>
        </w:rPr>
        <w:t xml:space="preserve">, thus </w:t>
      </w:r>
      <w:r w:rsidRPr="00246107">
        <w:rPr>
          <w:rStyle w:val="StyleUnderline"/>
        </w:rPr>
        <w:t xml:space="preserve">triggering a </w:t>
      </w:r>
      <w:r w:rsidRPr="00E20ED3">
        <w:rPr>
          <w:rStyle w:val="Emphasis"/>
        </w:rPr>
        <w:t>mistaken preemption.</w:t>
      </w:r>
    </w:p>
    <w:p w:rsidR="00B17E9B" w:rsidRPr="00246107" w:rsidRDefault="000B1ACF" w:rsidP="00B17E9B">
      <w:pPr>
        <w:pStyle w:val="Heading2"/>
      </w:pPr>
      <w:r>
        <w:lastRenderedPageBreak/>
        <w:t>Impacts</w:t>
      </w:r>
    </w:p>
    <w:p w:rsidR="00F408CD" w:rsidRPr="00246107" w:rsidRDefault="00F408CD" w:rsidP="00F408CD">
      <w:pPr>
        <w:pStyle w:val="Heading3"/>
      </w:pPr>
      <w:r w:rsidRPr="00246107">
        <w:lastRenderedPageBreak/>
        <w:t>Prolif Bad – Asia War</w:t>
      </w:r>
    </w:p>
    <w:p w:rsidR="00F408CD" w:rsidRPr="00246107" w:rsidRDefault="00AF6053" w:rsidP="00F408CD">
      <w:pPr>
        <w:pStyle w:val="Heading4"/>
        <w:rPr>
          <w:rFonts w:asciiTheme="minorHAnsi" w:hAnsiTheme="minorHAnsi"/>
        </w:rPr>
      </w:pPr>
      <w:r>
        <w:rPr>
          <w:rFonts w:asciiTheme="minorHAnsi" w:hAnsiTheme="minorHAnsi"/>
        </w:rPr>
        <w:t>Alli</w:t>
      </w:r>
      <w:r w:rsidR="00F408CD" w:rsidRPr="00246107">
        <w:rPr>
          <w:rFonts w:asciiTheme="minorHAnsi" w:hAnsiTheme="minorHAnsi"/>
        </w:rPr>
        <w:t xml:space="preserve">ed prolif is the </w:t>
      </w:r>
      <w:r w:rsidR="00F408CD" w:rsidRPr="00D22126">
        <w:rPr>
          <w:rFonts w:asciiTheme="minorHAnsi" w:hAnsiTheme="minorHAnsi"/>
          <w:u w:val="single"/>
        </w:rPr>
        <w:t>only</w:t>
      </w:r>
      <w:r w:rsidR="00F408CD" w:rsidRPr="00246107">
        <w:rPr>
          <w:rFonts w:asciiTheme="minorHAnsi" w:hAnsiTheme="minorHAnsi"/>
        </w:rPr>
        <w:t xml:space="preserve"> scenario for Asian war</w:t>
      </w:r>
    </w:p>
    <w:p w:rsidR="00F408CD" w:rsidRPr="00246107" w:rsidRDefault="00F408CD" w:rsidP="00F408CD">
      <w:pPr>
        <w:rPr>
          <w:rFonts w:asciiTheme="minorHAnsi" w:hAnsiTheme="minorHAnsi"/>
        </w:rPr>
      </w:pPr>
      <w:r w:rsidRPr="00246107">
        <w:rPr>
          <w:rStyle w:val="Style13ptBold"/>
          <w:rFonts w:asciiTheme="minorHAnsi" w:hAnsiTheme="minorHAnsi"/>
        </w:rPr>
        <w:t>Hunzeker 14</w:t>
      </w:r>
      <w:r w:rsidRPr="00246107">
        <w:rPr>
          <w:rFonts w:asciiTheme="minorHAnsi" w:hAnsiTheme="minorHAnsi"/>
        </w:rPr>
        <w:t>, Michael Hunzeker is a postdoctoral fellow at Princeton University and a major in the U.S. Marine Corps Reserve. His views do not necessarily reflect those of the U.S. government, "Why the Next 'Great War' Won't Happen on China's Doorstep," 7-11-2014, Defense One, http://www.defenseone.com/ideas/2014/07/why-next-great-war-wont-happen-chinas-doorstep/88549/, DOA: 8-4-2015, y2k</w:t>
      </w:r>
    </w:p>
    <w:p w:rsidR="00F408CD" w:rsidRPr="00AD2472" w:rsidRDefault="00F408CD" w:rsidP="00F408CD">
      <w:pPr>
        <w:rPr>
          <w:rFonts w:asciiTheme="minorHAnsi" w:hAnsiTheme="minorHAnsi"/>
          <w:sz w:val="16"/>
        </w:rPr>
      </w:pPr>
      <w:r w:rsidRPr="00246107">
        <w:rPr>
          <w:rStyle w:val="StyleUnderline"/>
        </w:rPr>
        <w:t>The</w:t>
      </w:r>
      <w:r w:rsidRPr="003C341C">
        <w:rPr>
          <w:rFonts w:asciiTheme="minorHAnsi" w:hAnsiTheme="minorHAnsi"/>
          <w:sz w:val="16"/>
        </w:rPr>
        <w:t xml:space="preserve"> first </w:t>
      </w:r>
      <w:r w:rsidRPr="00246107">
        <w:rPr>
          <w:rStyle w:val="StyleUnderline"/>
        </w:rPr>
        <w:t>problem with</w:t>
      </w:r>
      <w:r w:rsidRPr="003C341C">
        <w:rPr>
          <w:rFonts w:asciiTheme="minorHAnsi" w:hAnsiTheme="minorHAnsi"/>
          <w:sz w:val="16"/>
        </w:rPr>
        <w:t xml:space="preserve"> using </w:t>
      </w:r>
      <w:r w:rsidRPr="00FD1878">
        <w:rPr>
          <w:rStyle w:val="StyleUnderline"/>
        </w:rPr>
        <w:t>the “2014 is 1914” analogy is that it</w:t>
      </w:r>
      <w:r w:rsidRPr="00246107">
        <w:rPr>
          <w:rStyle w:val="StyleUnderline"/>
        </w:rPr>
        <w:t xml:space="preserve"> doesn’t even get the present right</w:t>
      </w:r>
      <w:r w:rsidRPr="003C341C">
        <w:rPr>
          <w:rFonts w:asciiTheme="minorHAnsi" w:hAnsiTheme="minorHAnsi"/>
          <w:sz w:val="16"/>
        </w:rPr>
        <w:t xml:space="preserve">. In all the ways that matter, </w:t>
      </w:r>
      <w:r w:rsidRPr="00FD1878">
        <w:rPr>
          <w:rStyle w:val="StyleUnderline"/>
        </w:rPr>
        <w:t>the Asia-Pacific</w:t>
      </w:r>
      <w:r w:rsidRPr="003C341C">
        <w:rPr>
          <w:rFonts w:asciiTheme="minorHAnsi" w:hAnsiTheme="minorHAnsi"/>
          <w:sz w:val="16"/>
        </w:rPr>
        <w:t xml:space="preserve"> region of today </w:t>
      </w:r>
      <w:r w:rsidRPr="00FD1878">
        <w:rPr>
          <w:rStyle w:val="StyleUnderline"/>
        </w:rPr>
        <w:t>is unlike Europe a century ago</w:t>
      </w:r>
      <w:r w:rsidRPr="003C341C">
        <w:rPr>
          <w:rFonts w:asciiTheme="minorHAnsi" w:hAnsiTheme="minorHAnsi"/>
          <w:sz w:val="16"/>
        </w:rPr>
        <w:t xml:space="preserve">. Although </w:t>
      </w:r>
      <w:r w:rsidRPr="00246107">
        <w:rPr>
          <w:rStyle w:val="StyleUnderline"/>
        </w:rPr>
        <w:t>some</w:t>
      </w:r>
      <w:r w:rsidRPr="003C341C">
        <w:rPr>
          <w:rFonts w:asciiTheme="minorHAnsi" w:hAnsiTheme="minorHAnsi"/>
          <w:sz w:val="16"/>
        </w:rPr>
        <w:t xml:space="preserve"> </w:t>
      </w:r>
      <w:r w:rsidRPr="00246107">
        <w:rPr>
          <w:rStyle w:val="Emphasis"/>
        </w:rPr>
        <w:t>i</w:t>
      </w:r>
      <w:r w:rsidRPr="003C341C">
        <w:rPr>
          <w:rFonts w:asciiTheme="minorHAnsi" w:hAnsiTheme="minorHAnsi"/>
          <w:sz w:val="16"/>
        </w:rPr>
        <w:t xml:space="preserve">nternational </w:t>
      </w:r>
      <w:r w:rsidRPr="00246107">
        <w:rPr>
          <w:rStyle w:val="Emphasis"/>
        </w:rPr>
        <w:t>r</w:t>
      </w:r>
      <w:r w:rsidRPr="003C341C">
        <w:rPr>
          <w:rFonts w:asciiTheme="minorHAnsi" w:hAnsiTheme="minorHAnsi"/>
          <w:sz w:val="16"/>
        </w:rPr>
        <w:t xml:space="preserve">elations </w:t>
      </w:r>
      <w:r w:rsidRPr="00246107">
        <w:rPr>
          <w:rStyle w:val="StyleUnderline"/>
        </w:rPr>
        <w:t>theorists point to overarching</w:t>
      </w:r>
      <w:r w:rsidRPr="003C341C">
        <w:rPr>
          <w:rFonts w:asciiTheme="minorHAnsi" w:hAnsiTheme="minorHAnsi"/>
          <w:sz w:val="16"/>
        </w:rPr>
        <w:t xml:space="preserve"> </w:t>
      </w:r>
      <w:r w:rsidRPr="00246107">
        <w:rPr>
          <w:rStyle w:val="StyleUnderline"/>
        </w:rPr>
        <w:t>similarities</w:t>
      </w:r>
      <w:r w:rsidRPr="003C341C">
        <w:rPr>
          <w:rFonts w:asciiTheme="minorHAnsi" w:hAnsiTheme="minorHAnsi"/>
          <w:sz w:val="16"/>
        </w:rPr>
        <w:t xml:space="preserve"> – </w:t>
      </w:r>
      <w:r w:rsidRPr="00246107">
        <w:rPr>
          <w:rStyle w:val="Emphasis"/>
        </w:rPr>
        <w:t>China is a rising power</w:t>
      </w:r>
      <w:r w:rsidRPr="003C341C">
        <w:rPr>
          <w:rFonts w:asciiTheme="minorHAnsi" w:hAnsiTheme="minorHAnsi"/>
          <w:sz w:val="16"/>
        </w:rPr>
        <w:t xml:space="preserve"> seeking to reassert regional dominance </w:t>
      </w:r>
      <w:r w:rsidRPr="00246107">
        <w:rPr>
          <w:rStyle w:val="StyleUnderline"/>
        </w:rPr>
        <w:t xml:space="preserve">and the U.S. is a great power with a preference for the status quo </w:t>
      </w:r>
      <w:r w:rsidRPr="003C341C">
        <w:rPr>
          <w:rFonts w:asciiTheme="minorHAnsi" w:hAnsiTheme="minorHAnsi"/>
          <w:sz w:val="16"/>
        </w:rPr>
        <w:t xml:space="preserve">– </w:t>
      </w:r>
      <w:r w:rsidRPr="00FD1878">
        <w:rPr>
          <w:rStyle w:val="StyleUnderline"/>
        </w:rPr>
        <w:t>the specific parallels simply aren’t there</w:t>
      </w:r>
      <w:r w:rsidRPr="00246107">
        <w:rPr>
          <w:rStyle w:val="Emphasis"/>
        </w:rPr>
        <w:t>.</w:t>
      </w:r>
      <w:r w:rsidRPr="003C341C">
        <w:rPr>
          <w:sz w:val="16"/>
        </w:rPr>
        <w:t xml:space="preserve"> </w:t>
      </w:r>
      <w:r w:rsidRPr="00246107">
        <w:rPr>
          <w:rStyle w:val="StyleUnderline"/>
        </w:rPr>
        <w:t>Asia</w:t>
      </w:r>
      <w:r w:rsidRPr="003C341C">
        <w:rPr>
          <w:rFonts w:asciiTheme="minorHAnsi" w:hAnsiTheme="minorHAnsi"/>
          <w:sz w:val="16"/>
        </w:rPr>
        <w:t xml:space="preserve"> today </w:t>
      </w:r>
      <w:r w:rsidRPr="00246107">
        <w:rPr>
          <w:rStyle w:val="StyleUnderline"/>
        </w:rPr>
        <w:t>lacks 1914 Europe’s</w:t>
      </w:r>
      <w:r w:rsidRPr="003C341C">
        <w:rPr>
          <w:rFonts w:asciiTheme="minorHAnsi" w:hAnsiTheme="minorHAnsi"/>
          <w:sz w:val="16"/>
        </w:rPr>
        <w:t xml:space="preserve"> competing </w:t>
      </w:r>
      <w:r w:rsidRPr="00246107">
        <w:rPr>
          <w:rStyle w:val="Emphasis"/>
        </w:rPr>
        <w:t>webs of rigid alliances</w:t>
      </w:r>
      <w:r w:rsidRPr="003C341C">
        <w:rPr>
          <w:rFonts w:asciiTheme="minorHAnsi" w:hAnsiTheme="minorHAnsi"/>
          <w:sz w:val="16"/>
        </w:rPr>
        <w:t xml:space="preserve">. There is no Serbia-esque regime yearning to carve an ethnically unified nation-state out of existing political boundaries. </w:t>
      </w:r>
      <w:r w:rsidRPr="00246107">
        <w:rPr>
          <w:rStyle w:val="Emphasis"/>
        </w:rPr>
        <w:t>China is not encircled</w:t>
      </w:r>
      <w:r w:rsidRPr="003C341C">
        <w:rPr>
          <w:rFonts w:asciiTheme="minorHAnsi" w:hAnsiTheme="minorHAnsi"/>
          <w:sz w:val="16"/>
        </w:rPr>
        <w:t xml:space="preserve"> (the protestationhs of some of its military planners notwithstanding), </w:t>
      </w:r>
      <w:r w:rsidRPr="00246107">
        <w:rPr>
          <w:rStyle w:val="StyleUnderline"/>
        </w:rPr>
        <w:t xml:space="preserve">nor does </w:t>
      </w:r>
      <w:r w:rsidRPr="00246107">
        <w:rPr>
          <w:rStyle w:val="Emphasis"/>
        </w:rPr>
        <w:t>an insane monarch</w:t>
      </w:r>
      <w:r w:rsidRPr="00246107">
        <w:rPr>
          <w:rStyle w:val="StyleUnderline"/>
        </w:rPr>
        <w:t xml:space="preserve"> lead it</w:t>
      </w:r>
      <w:r w:rsidRPr="003C341C">
        <w:rPr>
          <w:rFonts w:asciiTheme="minorHAnsi" w:hAnsiTheme="minorHAnsi"/>
          <w:sz w:val="16"/>
        </w:rPr>
        <w:t xml:space="preserve">. </w:t>
      </w:r>
      <w:r w:rsidRPr="00246107">
        <w:rPr>
          <w:rStyle w:val="StyleUnderline"/>
        </w:rPr>
        <w:t xml:space="preserve">Asia is not swept up in </w:t>
      </w:r>
      <w:r w:rsidRPr="00246107">
        <w:rPr>
          <w:rStyle w:val="Emphasis"/>
        </w:rPr>
        <w:t>a “Cult of the Offensive</w:t>
      </w:r>
      <w:r w:rsidRPr="003C341C">
        <w:rPr>
          <w:rFonts w:asciiTheme="minorHAnsi" w:hAnsiTheme="minorHAnsi"/>
          <w:sz w:val="16"/>
        </w:rPr>
        <w:t xml:space="preserve">” – </w:t>
      </w:r>
      <w:r w:rsidRPr="00246107">
        <w:rPr>
          <w:rStyle w:val="StyleUnderline"/>
        </w:rPr>
        <w:t>the shared belief that military technology makes it easier to attack than to defend.</w:t>
      </w:r>
      <w:r w:rsidRPr="003C341C">
        <w:rPr>
          <w:rFonts w:asciiTheme="minorHAnsi" w:hAnsiTheme="minorHAnsi"/>
          <w:sz w:val="16"/>
        </w:rPr>
        <w:t xml:space="preserve"> If anything, </w:t>
      </w:r>
      <w:r w:rsidRPr="00246107">
        <w:rPr>
          <w:rStyle w:val="StyleUnderline"/>
        </w:rPr>
        <w:t>Beijing’s acquisition of</w:t>
      </w:r>
      <w:r w:rsidRPr="003C341C">
        <w:rPr>
          <w:rFonts w:asciiTheme="minorHAnsi" w:hAnsiTheme="minorHAnsi"/>
          <w:sz w:val="16"/>
        </w:rPr>
        <w:t xml:space="preserve"> </w:t>
      </w:r>
      <w:r w:rsidRPr="00246107">
        <w:rPr>
          <w:rStyle w:val="Emphasis"/>
        </w:rPr>
        <w:t>anti-access/area denial</w:t>
      </w:r>
      <w:r w:rsidRPr="003C341C">
        <w:rPr>
          <w:rFonts w:asciiTheme="minorHAnsi" w:hAnsiTheme="minorHAnsi"/>
          <w:sz w:val="16"/>
        </w:rPr>
        <w:t xml:space="preserve"> </w:t>
      </w:r>
      <w:r w:rsidRPr="00246107">
        <w:rPr>
          <w:rStyle w:val="StyleUnderline"/>
        </w:rPr>
        <w:t>weapons</w:t>
      </w:r>
      <w:r w:rsidRPr="003C341C">
        <w:rPr>
          <w:rFonts w:asciiTheme="minorHAnsi" w:hAnsiTheme="minorHAnsi"/>
          <w:sz w:val="16"/>
        </w:rPr>
        <w:t xml:space="preserve"> </w:t>
      </w:r>
      <w:r w:rsidRPr="00246107">
        <w:rPr>
          <w:rStyle w:val="StyleUnderline"/>
        </w:rPr>
        <w:t>systems has convinced</w:t>
      </w:r>
      <w:r w:rsidRPr="003C341C">
        <w:rPr>
          <w:rFonts w:asciiTheme="minorHAnsi" w:hAnsiTheme="minorHAnsi"/>
          <w:sz w:val="16"/>
        </w:rPr>
        <w:t xml:space="preserve"> most </w:t>
      </w:r>
      <w:r w:rsidRPr="00246107">
        <w:rPr>
          <w:rStyle w:val="StyleUnderline"/>
        </w:rPr>
        <w:t xml:space="preserve">strategists that </w:t>
      </w:r>
      <w:r w:rsidRPr="00246107">
        <w:rPr>
          <w:rStyle w:val="Emphasis"/>
        </w:rPr>
        <w:t>defenders hold the upper hand</w:t>
      </w:r>
      <w:r w:rsidRPr="003C341C">
        <w:rPr>
          <w:rFonts w:asciiTheme="minorHAnsi" w:hAnsiTheme="minorHAnsi"/>
          <w:sz w:val="16"/>
        </w:rPr>
        <w:t xml:space="preserve">. </w:t>
      </w:r>
      <w:r w:rsidRPr="00246107">
        <w:rPr>
          <w:rStyle w:val="Emphasis"/>
        </w:rPr>
        <w:t>Globalized trade and production</w:t>
      </w:r>
      <w:r w:rsidRPr="003C341C">
        <w:rPr>
          <w:rFonts w:asciiTheme="minorHAnsi" w:hAnsiTheme="minorHAnsi"/>
          <w:sz w:val="16"/>
        </w:rPr>
        <w:t xml:space="preserve"> </w:t>
      </w:r>
      <w:r w:rsidRPr="00246107">
        <w:rPr>
          <w:rStyle w:val="StyleUnderline"/>
        </w:rPr>
        <w:t>chains have increased</w:t>
      </w:r>
      <w:r w:rsidRPr="003C341C">
        <w:rPr>
          <w:rFonts w:asciiTheme="minorHAnsi" w:hAnsiTheme="minorHAnsi"/>
          <w:sz w:val="16"/>
        </w:rPr>
        <w:t xml:space="preserve"> </w:t>
      </w:r>
      <w:r w:rsidRPr="00246107">
        <w:rPr>
          <w:rStyle w:val="Emphasis"/>
        </w:rPr>
        <w:t>the economic costs of war</w:t>
      </w:r>
      <w:r w:rsidRPr="003C341C">
        <w:rPr>
          <w:rFonts w:asciiTheme="minorHAnsi" w:hAnsiTheme="minorHAnsi"/>
          <w:sz w:val="16"/>
        </w:rPr>
        <w:t xml:space="preserve">. And finally, for better or worse, we now live in a nuclear world. </w:t>
      </w:r>
      <w:r w:rsidRPr="00246107">
        <w:rPr>
          <w:rStyle w:val="Emphasis"/>
        </w:rPr>
        <w:t>Nuclear deterrence</w:t>
      </w:r>
      <w:r w:rsidRPr="003C341C">
        <w:rPr>
          <w:rFonts w:asciiTheme="minorHAnsi" w:hAnsiTheme="minorHAnsi"/>
          <w:sz w:val="16"/>
        </w:rPr>
        <w:t xml:space="preserve"> </w:t>
      </w:r>
      <w:r w:rsidRPr="00246107">
        <w:rPr>
          <w:rStyle w:val="StyleUnderline"/>
        </w:rPr>
        <w:t>makes unilateral aggression much riskier for China</w:t>
      </w:r>
      <w:r w:rsidRPr="003C341C">
        <w:rPr>
          <w:rFonts w:asciiTheme="minorHAnsi" w:hAnsiTheme="minorHAnsi"/>
          <w:sz w:val="16"/>
        </w:rPr>
        <w:t xml:space="preserve"> than it ever was for Germany. Conversely, </w:t>
      </w:r>
      <w:r w:rsidRPr="00246107">
        <w:rPr>
          <w:rStyle w:val="StyleUnderline"/>
        </w:rPr>
        <w:t>if the nuclear</w:t>
      </w:r>
      <w:r w:rsidRPr="003C341C">
        <w:rPr>
          <w:rFonts w:asciiTheme="minorHAnsi" w:hAnsiTheme="minorHAnsi"/>
          <w:sz w:val="16"/>
        </w:rPr>
        <w:t xml:space="preserve"> </w:t>
      </w:r>
      <w:r w:rsidRPr="00246107">
        <w:rPr>
          <w:rStyle w:val="StyleUnderline"/>
        </w:rPr>
        <w:t xml:space="preserve">balance were </w:t>
      </w:r>
      <w:r w:rsidRPr="00246107">
        <w:rPr>
          <w:rStyle w:val="Emphasis"/>
        </w:rPr>
        <w:t>tipped by Japan, South Korea or</w:t>
      </w:r>
      <w:r w:rsidRPr="003C341C">
        <w:rPr>
          <w:rFonts w:asciiTheme="minorHAnsi" w:hAnsiTheme="minorHAnsi"/>
          <w:sz w:val="16"/>
        </w:rPr>
        <w:t xml:space="preserve"> – even more problematically – </w:t>
      </w:r>
      <w:r w:rsidRPr="00246107">
        <w:rPr>
          <w:rStyle w:val="Emphasis"/>
        </w:rPr>
        <w:t>Taiwan</w:t>
      </w:r>
      <w:r w:rsidRPr="003C341C">
        <w:rPr>
          <w:rFonts w:asciiTheme="minorHAnsi" w:hAnsiTheme="minorHAnsi"/>
          <w:sz w:val="16"/>
        </w:rPr>
        <w:t xml:space="preserve"> </w:t>
      </w:r>
      <w:r w:rsidRPr="00246107">
        <w:rPr>
          <w:rStyle w:val="StyleUnderline"/>
        </w:rPr>
        <w:t>acquiring nuclear weapons</w:t>
      </w:r>
      <w:r w:rsidRPr="003C341C">
        <w:rPr>
          <w:rFonts w:asciiTheme="minorHAnsi" w:hAnsiTheme="minorHAnsi"/>
          <w:sz w:val="16"/>
        </w:rPr>
        <w:t xml:space="preserve">, </w:t>
      </w:r>
      <w:r w:rsidRPr="00246107">
        <w:rPr>
          <w:rStyle w:val="StyleUnderline"/>
        </w:rPr>
        <w:t>the region would</w:t>
      </w:r>
      <w:r w:rsidRPr="003C341C">
        <w:rPr>
          <w:rFonts w:asciiTheme="minorHAnsi" w:hAnsiTheme="minorHAnsi"/>
          <w:sz w:val="16"/>
        </w:rPr>
        <w:t xml:space="preserve"> </w:t>
      </w:r>
      <w:r w:rsidRPr="00246107">
        <w:rPr>
          <w:rStyle w:val="StyleUnderline"/>
        </w:rPr>
        <w:t xml:space="preserve">likely become </w:t>
      </w:r>
      <w:r w:rsidRPr="00246107">
        <w:rPr>
          <w:rStyle w:val="Emphasis"/>
        </w:rPr>
        <w:t>far more volatile than pre-war Europe</w:t>
      </w:r>
      <w:r w:rsidRPr="003C341C">
        <w:rPr>
          <w:rFonts w:asciiTheme="minorHAnsi" w:hAnsiTheme="minorHAnsi"/>
          <w:sz w:val="16"/>
        </w:rPr>
        <w:t>. In either case, nuclear weapons render the parallel obsolete.</w:t>
      </w:r>
    </w:p>
    <w:p w:rsidR="00B17E9B" w:rsidRPr="00246107" w:rsidRDefault="00F408CD" w:rsidP="00B17E9B">
      <w:pPr>
        <w:pStyle w:val="Heading3"/>
        <w:rPr>
          <w:rStyle w:val="StyleUnderline"/>
          <w:b w:val="0"/>
          <w:sz w:val="32"/>
        </w:rPr>
      </w:pPr>
      <w:r w:rsidRPr="00246107">
        <w:rPr>
          <w:rStyle w:val="StyleUnderline"/>
          <w:sz w:val="32"/>
        </w:rPr>
        <w:lastRenderedPageBreak/>
        <w:t>Prolif Bad – Preemption</w:t>
      </w:r>
      <w:r w:rsidR="00B17E9B" w:rsidRPr="00246107">
        <w:rPr>
          <w:rStyle w:val="StyleUnderline"/>
          <w:sz w:val="32"/>
        </w:rPr>
        <w:t xml:space="preserve"> </w:t>
      </w:r>
    </w:p>
    <w:p w:rsidR="00B17E9B" w:rsidRPr="00246107" w:rsidRDefault="00B17E9B" w:rsidP="00B17E9B">
      <w:pPr>
        <w:pStyle w:val="Heading4"/>
        <w:tabs>
          <w:tab w:val="left" w:pos="8848"/>
        </w:tabs>
      </w:pPr>
      <w:r w:rsidRPr="00246107">
        <w:t xml:space="preserve">Proliferation causes </w:t>
      </w:r>
      <w:r w:rsidRPr="003C341C">
        <w:t>preemptive attacks</w:t>
      </w:r>
      <w:r w:rsidRPr="00246107">
        <w:tab/>
      </w:r>
    </w:p>
    <w:p w:rsidR="00B17E9B" w:rsidRPr="00246107" w:rsidRDefault="00B17E9B" w:rsidP="00B17E9B">
      <w:r w:rsidRPr="00246107">
        <w:rPr>
          <w:rStyle w:val="Style13ptBold"/>
        </w:rPr>
        <w:t>Friedberg 15</w:t>
      </w:r>
      <w:r w:rsidRPr="00246107">
        <w:t xml:space="preserve"> - Professor of Politics and International Affairs at Princeton (Aaron L., May 19, “The Debate Over US China Strategy” Global Politics and Strategy, 57:3, 89-110)</w:t>
      </w:r>
    </w:p>
    <w:p w:rsidR="00B17E9B" w:rsidRPr="00246107" w:rsidRDefault="00B17E9B" w:rsidP="00B17E9B">
      <w:pPr>
        <w:rPr>
          <w:sz w:val="16"/>
        </w:rPr>
      </w:pPr>
      <w:r w:rsidRPr="00246107">
        <w:rPr>
          <w:rStyle w:val="StyleUnderline"/>
        </w:rPr>
        <w:t>If it were to happen overnight, the acquisition of nuclear weapons by current US security partners in East Asia</w:t>
      </w:r>
      <w:r w:rsidRPr="00246107">
        <w:rPr>
          <w:sz w:val="16"/>
        </w:rPr>
        <w:t xml:space="preserve"> (perhaps including Taiwan, as well as Japan and South Korea) </w:t>
      </w:r>
      <w:r w:rsidRPr="00246107">
        <w:rPr>
          <w:rStyle w:val="StyleUnderline"/>
        </w:rPr>
        <w:t>might improve their prospects for balanc- ing against Chinese power</w:t>
      </w:r>
      <w:r w:rsidRPr="00246107">
        <w:rPr>
          <w:sz w:val="16"/>
        </w:rPr>
        <w:t xml:space="preserve">. But here again, </w:t>
      </w:r>
      <w:r w:rsidRPr="00246107">
        <w:rPr>
          <w:rStyle w:val="StyleUnderline"/>
        </w:rPr>
        <w:t>there is</w:t>
      </w:r>
      <w:r w:rsidRPr="00246107">
        <w:rPr>
          <w:sz w:val="16"/>
        </w:rPr>
        <w:t xml:space="preserve"> likely to be </w:t>
      </w:r>
      <w:r w:rsidRPr="00246107">
        <w:rPr>
          <w:rStyle w:val="Emphasis"/>
        </w:rPr>
        <w:t>a significant gap between theory and reality</w:t>
      </w:r>
      <w:r w:rsidRPr="00246107">
        <w:rPr>
          <w:sz w:val="16"/>
        </w:rPr>
        <w:t xml:space="preserve">. Assuming that Washington did not actively assist them, and that they could not produce weapons overnight or in total secrecy, </w:t>
      </w:r>
      <w:r w:rsidRPr="00246107">
        <w:rPr>
          <w:rStyle w:val="StyleUnderline"/>
        </w:rPr>
        <w:t xml:space="preserve">the interval during which its former allies lost the protection of the American nuclear umbrella and the point at which they acquired their own would be one in which they would be exposed to coercive threats and </w:t>
      </w:r>
      <w:r w:rsidRPr="00246107">
        <w:rPr>
          <w:rStyle w:val="Emphasis"/>
        </w:rPr>
        <w:t>possibly pre-emptive attack</w:t>
      </w:r>
      <w:r w:rsidRPr="00246107">
        <w:rPr>
          <w:sz w:val="16"/>
        </w:rPr>
        <w:t xml:space="preserve">. </w:t>
      </w:r>
      <w:r w:rsidRPr="00246107">
        <w:rPr>
          <w:rStyle w:val="StyleUnderline"/>
        </w:rPr>
        <w:t>Because it contains a large number of tense and mistrustful dyads (including</w:t>
      </w:r>
      <w:r w:rsidRPr="00246107">
        <w:rPr>
          <w:sz w:val="16"/>
        </w:rPr>
        <w:t xml:space="preserve"> North Korea and South Korea, </w:t>
      </w:r>
      <w:r w:rsidRPr="00246107">
        <w:rPr>
          <w:rStyle w:val="StyleUnderline"/>
        </w:rPr>
        <w:t>Japan and China</w:t>
      </w:r>
      <w:r w:rsidRPr="00246107">
        <w:rPr>
          <w:sz w:val="16"/>
        </w:rPr>
        <w:t xml:space="preserve">, China and Taiwan, </w:t>
      </w:r>
      <w:r w:rsidRPr="00246107">
        <w:rPr>
          <w:rStyle w:val="StyleUnderline"/>
        </w:rPr>
        <w:t xml:space="preserve">Japan and North Korea and possibly South Korea and Japan), a multipolar nuclear order in East Asia might be </w:t>
      </w:r>
      <w:r w:rsidRPr="00246107">
        <w:rPr>
          <w:rStyle w:val="Emphasis"/>
        </w:rPr>
        <w:t>especially prone to instability</w:t>
      </w:r>
      <w:r w:rsidRPr="00246107">
        <w:rPr>
          <w:sz w:val="16"/>
        </w:rPr>
        <w:t>.48</w:t>
      </w:r>
    </w:p>
    <w:p w:rsidR="00B17E9B" w:rsidRPr="00246107" w:rsidRDefault="00F408CD" w:rsidP="00B17E9B">
      <w:pPr>
        <w:pStyle w:val="Heading3"/>
        <w:rPr>
          <w:rStyle w:val="Emphasis"/>
          <w:b/>
          <w:iCs w:val="0"/>
          <w:sz w:val="32"/>
        </w:rPr>
      </w:pPr>
      <w:r w:rsidRPr="00246107">
        <w:lastRenderedPageBreak/>
        <w:t>Prolif Bad</w:t>
      </w:r>
      <w:r w:rsidR="00D7278D" w:rsidRPr="00246107">
        <w:t xml:space="preserve"> – Accidents</w:t>
      </w:r>
    </w:p>
    <w:p w:rsidR="00B17E9B" w:rsidRPr="00246107" w:rsidRDefault="00F408CD" w:rsidP="00B17E9B">
      <w:pPr>
        <w:pStyle w:val="Heading4"/>
      </w:pPr>
      <w:r w:rsidRPr="00246107">
        <w:t>Accidents are likely and go global – o</w:t>
      </w:r>
      <w:r w:rsidR="00B17E9B" w:rsidRPr="00246107">
        <w:t xml:space="preserve">utweighs intentional wars </w:t>
      </w:r>
    </w:p>
    <w:p w:rsidR="00B17E9B" w:rsidRPr="00246107" w:rsidRDefault="001007EB" w:rsidP="00B17E9B">
      <w:r w:rsidRPr="00246107">
        <w:rPr>
          <w:rStyle w:val="Style13ptBold"/>
        </w:rPr>
        <w:t>Hayes</w:t>
      </w:r>
      <w:r w:rsidR="00B17E9B" w:rsidRPr="00246107">
        <w:rPr>
          <w:rStyle w:val="Style13ptBold"/>
        </w:rPr>
        <w:t xml:space="preserve"> 15</w:t>
      </w:r>
      <w:r w:rsidR="00B17E9B" w:rsidRPr="00246107">
        <w:t xml:space="preserve"> (Peter,</w:t>
      </w:r>
      <w:r w:rsidRPr="00246107">
        <w:t xml:space="preserve"> Executive Director for the Nautilus Institute for Security and Sustainability,</w:t>
      </w:r>
      <w:r w:rsidR="00B17E9B" w:rsidRPr="00246107">
        <w:t xml:space="preserve"> “Ending Nuclear Threat via a Northeast Asia Nuclear Weapons-Free Zone,” </w:t>
      </w:r>
      <w:hyperlink r:id="rId7" w:history="1">
        <w:r w:rsidR="00B17E9B" w:rsidRPr="00246107">
          <w:rPr>
            <w:rStyle w:val="Hyperlink"/>
          </w:rPr>
          <w:t>http://nautilus.org/napsnet/napsnet-special-reports/ending-a-nuclear-threat-via-a-northeast-asia-nuclear-weapons-free-zone/</w:t>
        </w:r>
      </w:hyperlink>
      <w:r w:rsidR="00B17E9B" w:rsidRPr="00246107">
        <w:t xml:space="preserve">) </w:t>
      </w:r>
    </w:p>
    <w:p w:rsidR="00B17E9B" w:rsidRPr="00246107" w:rsidRDefault="00B17E9B" w:rsidP="00B17E9B">
      <w:pPr>
        <w:rPr>
          <w:sz w:val="14"/>
        </w:rPr>
      </w:pPr>
      <w:r w:rsidRPr="00246107">
        <w:rPr>
          <w:rStyle w:val="StyleUnderline"/>
        </w:rPr>
        <w:t>Deterrence, compellence, and reassurance are credible depending on the resolve and capability of the state projecting nuclear threat</w:t>
      </w:r>
      <w:r w:rsidRPr="00246107">
        <w:rPr>
          <w:sz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0246107">
        <w:rPr>
          <w:rStyle w:val="StyleUnderline"/>
        </w:rPr>
        <w:t>It is rare for the intentions and perceptions of these two or more affected states to be the same</w:t>
      </w:r>
      <w:r w:rsidRPr="00246107">
        <w:rPr>
          <w:sz w:val="14"/>
        </w:rPr>
        <w:t xml:space="preserve">. </w:t>
      </w:r>
      <w:r w:rsidRPr="00246107">
        <w:rPr>
          <w:rStyle w:val="StyleUnderline"/>
        </w:rPr>
        <w:t>Therein lies much of the risk of misperception, misunderstanding, and</w:t>
      </w:r>
      <w:r w:rsidRPr="00246107">
        <w:rPr>
          <w:sz w:val="14"/>
        </w:rPr>
        <w:t xml:space="preserve"> </w:t>
      </w:r>
      <w:r w:rsidRPr="00246107">
        <w:rPr>
          <w:rStyle w:val="Emphasis"/>
        </w:rPr>
        <w:t xml:space="preserve">inadvertent escalation to nuclear war. </w:t>
      </w:r>
      <w:r w:rsidRPr="00246107">
        <w:rPr>
          <w:rStyle w:val="StyleUnderline"/>
        </w:rPr>
        <w:t xml:space="preserve">This risk arising from </w:t>
      </w:r>
      <w:r w:rsidRPr="00ED0A7D">
        <w:rPr>
          <w:rStyle w:val="StyleUnderline"/>
        </w:rPr>
        <w:t>miscalculation</w:t>
      </w:r>
      <w:r w:rsidRPr="00246107">
        <w:rPr>
          <w:sz w:val="14"/>
        </w:rPr>
        <w:t xml:space="preserve"> </w:t>
      </w:r>
      <w:r w:rsidRPr="00246107">
        <w:rPr>
          <w:rStyle w:val="StyleUnderline"/>
        </w:rPr>
        <w:t xml:space="preserve">is compounded by the </w:t>
      </w:r>
      <w:r w:rsidRPr="00246107">
        <w:rPr>
          <w:rStyle w:val="Emphasis"/>
        </w:rPr>
        <w:t>accidental risks of nuclear war</w:t>
      </w:r>
      <w:r w:rsidRPr="00246107">
        <w:rPr>
          <w:sz w:val="14"/>
        </w:rPr>
        <w:t xml:space="preserve"> </w:t>
      </w:r>
      <w:r w:rsidRPr="00246107">
        <w:rPr>
          <w:rStyle w:val="StyleUnderline"/>
        </w:rPr>
        <w:t xml:space="preserve">because of </w:t>
      </w:r>
      <w:r w:rsidRPr="00246107">
        <w:rPr>
          <w:rStyle w:val="Emphasis"/>
        </w:rPr>
        <w:t>technical</w:t>
      </w:r>
      <w:r w:rsidRPr="00246107">
        <w:rPr>
          <w:rStyle w:val="StyleUnderline"/>
        </w:rPr>
        <w:t xml:space="preserve"> or computer malfunctions,</w:t>
      </w:r>
      <w:r w:rsidRPr="00246107">
        <w:rPr>
          <w:sz w:val="14"/>
        </w:rPr>
        <w:t xml:space="preserve"> </w:t>
      </w:r>
      <w:r w:rsidRPr="00246107">
        <w:rPr>
          <w:rStyle w:val="Emphasis"/>
        </w:rPr>
        <w:t>misinterpreted signals of an impending attack</w:t>
      </w:r>
      <w:r w:rsidRPr="00246107">
        <w:rPr>
          <w:sz w:val="14"/>
        </w:rPr>
        <w:t xml:space="preserve">, </w:t>
      </w:r>
      <w:r w:rsidRPr="00246107">
        <w:rPr>
          <w:rStyle w:val="Emphasis"/>
        </w:rPr>
        <w:t xml:space="preserve">problems in communication </w:t>
      </w:r>
      <w:r w:rsidRPr="00246107">
        <w:rPr>
          <w:sz w:val="14"/>
        </w:rPr>
        <w:t xml:space="preserve">systems, </w:t>
      </w:r>
      <w:r w:rsidRPr="00246107">
        <w:rPr>
          <w:rStyle w:val="Emphasis"/>
        </w:rPr>
        <w:t>problems in fail-safe and control system</w:t>
      </w:r>
      <w:r w:rsidRPr="00246107">
        <w:rPr>
          <w:sz w:val="14"/>
        </w:rPr>
        <w:t xml:space="preserve">s, and </w:t>
      </w:r>
      <w:r w:rsidRPr="00246107">
        <w:rPr>
          <w:rStyle w:val="Emphasis"/>
        </w:rPr>
        <w:t>cybernetic organizational feedbacks</w:t>
      </w:r>
      <w:r w:rsidRPr="00246107">
        <w:rPr>
          <w:sz w:val="14"/>
        </w:rPr>
        <w:t xml:space="preserve"> </w:t>
      </w:r>
      <w:r w:rsidRPr="00246107">
        <w:rPr>
          <w:rStyle w:val="StyleUnderline"/>
        </w:rPr>
        <w:t>that could lead to loss-of-control of con</w:t>
      </w:r>
      <w:r w:rsidR="00ED0A7D">
        <w:rPr>
          <w:rStyle w:val="StyleUnderline"/>
        </w:rPr>
        <w:t>ventional and nuclear forces.</w:t>
      </w:r>
      <w:r w:rsidRPr="00246107">
        <w:rPr>
          <w:rStyle w:val="StyleUnderline"/>
        </w:rPr>
        <w:t xml:space="preserve"> </w:t>
      </w:r>
      <w:r w:rsidRPr="00246107">
        <w:rPr>
          <w:sz w:val="14"/>
        </w:rPr>
        <w:t xml:space="preserve">3. Nuclear Threat in Northeast Asia </w:t>
      </w:r>
      <w:r w:rsidRPr="00246107">
        <w:rPr>
          <w:rStyle w:val="StyleUnderline"/>
        </w:rPr>
        <w:t xml:space="preserve">All states in the Northeast Asia </w:t>
      </w:r>
      <w:r w:rsidRPr="00246107">
        <w:rPr>
          <w:sz w:val="14"/>
        </w:rPr>
        <w:t xml:space="preserve">region </w:t>
      </w:r>
      <w:r w:rsidRPr="00246107">
        <w:rPr>
          <w:rStyle w:val="Emphasis"/>
        </w:rPr>
        <w:t>fall under the shadow of the threat of nuclear war</w:t>
      </w:r>
      <w:r w:rsidRPr="00246107">
        <w:rPr>
          <w:sz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0246107">
        <w:rPr>
          <w:rStyle w:val="StyleUnderline"/>
        </w:rPr>
        <w:t>Nuclear threat is</w:t>
      </w:r>
      <w:r w:rsidRPr="00246107">
        <w:rPr>
          <w:sz w:val="14"/>
        </w:rPr>
        <w:t xml:space="preserve"> </w:t>
      </w:r>
      <w:r w:rsidRPr="00246107">
        <w:rPr>
          <w:rStyle w:val="StyleUnderline"/>
        </w:rPr>
        <w:t>one of the bases of interstate relations between</w:t>
      </w:r>
      <w:r w:rsidRPr="00246107">
        <w:rPr>
          <w:sz w:val="14"/>
        </w:rPr>
        <w:t xml:space="preserve"> the long-standing NWSs in this region, </w:t>
      </w:r>
      <w:r w:rsidRPr="00246107">
        <w:rPr>
          <w:rStyle w:val="Emphasis"/>
        </w:rPr>
        <w:t>the United States, China, and Russia,</w:t>
      </w:r>
      <w:r w:rsidRPr="00246107">
        <w:rPr>
          <w:sz w:val="14"/>
        </w:rPr>
        <w:t xml:space="preserve"> </w:t>
      </w:r>
      <w:r w:rsidRPr="00246107">
        <w:rPr>
          <w:rStyle w:val="StyleUnderline"/>
        </w:rPr>
        <w:t>forming a triangle of</w:t>
      </w:r>
      <w:r w:rsidRPr="00246107">
        <w:rPr>
          <w:sz w:val="14"/>
        </w:rPr>
        <w:t xml:space="preserve"> strategic nuclear </w:t>
      </w:r>
      <w:r w:rsidRPr="00246107">
        <w:rPr>
          <w:rStyle w:val="StyleUnderline"/>
        </w:rPr>
        <w:t>deterrence</w:t>
      </w:r>
      <w:r w:rsidRPr="00246107">
        <w:rPr>
          <w:sz w:val="14"/>
        </w:rPr>
        <w:t>, compellence,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rsidR="00F56B6B" w:rsidRPr="00246107" w:rsidRDefault="00F56B6B" w:rsidP="00F56B6B">
      <w:pPr>
        <w:pStyle w:val="Heading3"/>
      </w:pPr>
      <w:r w:rsidRPr="00246107">
        <w:lastRenderedPageBreak/>
        <w:t>AT: Prolif Defense</w:t>
      </w:r>
    </w:p>
    <w:p w:rsidR="00F56B6B" w:rsidRPr="00246107" w:rsidRDefault="00F56B6B" w:rsidP="00F56B6B">
      <w:pPr>
        <w:pStyle w:val="Heading4"/>
      </w:pPr>
      <w:r>
        <w:t xml:space="preserve">Prolif in </w:t>
      </w:r>
      <w:r w:rsidRPr="00216420">
        <w:rPr>
          <w:u w:val="single"/>
        </w:rPr>
        <w:t>secondary states</w:t>
      </w:r>
      <w:r>
        <w:t xml:space="preserve"> like Japan is </w:t>
      </w:r>
      <w:r w:rsidRPr="00216420">
        <w:rPr>
          <w:u w:val="single"/>
        </w:rPr>
        <w:t>uniquely destabilizing</w:t>
      </w:r>
      <w:r>
        <w:t>.</w:t>
      </w:r>
    </w:p>
    <w:p w:rsidR="00F56B6B" w:rsidRPr="00246107" w:rsidRDefault="00F56B6B" w:rsidP="00F56B6B">
      <w:r w:rsidRPr="00246107">
        <w:rPr>
          <w:rStyle w:val="Heading4Char"/>
        </w:rPr>
        <w:t>Lanoszka 12</w:t>
      </w:r>
      <w:r w:rsidRPr="00246107">
        <w:t xml:space="preserve"> – Alexander, Ph.D. in IR, Postdoctoral Fellow Dickey Center for International Understanding, Dartmouth College, </w:t>
      </w:r>
      <w:r w:rsidRPr="00371493">
        <w:t>“Protection States Trust?: Superpower Patronage, Nuclear Behavior, and Alliance Dynamics” https://www.princeton.edu/politics/about/file-repository/public/A-Lanoszka-Protection-States-Trust-022012.pdf</w:t>
      </w:r>
    </w:p>
    <w:p w:rsidR="00F56B6B" w:rsidRPr="00246107" w:rsidRDefault="00F56B6B" w:rsidP="00F56B6B">
      <w:pPr>
        <w:rPr>
          <w:b/>
          <w:iCs/>
          <w:u w:val="single"/>
        </w:rPr>
      </w:pPr>
      <w:r w:rsidRPr="008B24D6">
        <w:rPr>
          <w:sz w:val="16"/>
        </w:rPr>
        <w:t xml:space="preserve">4.3 Nuclear Behavior as Insurance and Bargaining </w:t>
      </w:r>
      <w:r w:rsidRPr="00246107">
        <w:rPr>
          <w:rStyle w:val="StyleUnderline"/>
        </w:rPr>
        <w:t>As doubts over the superpower’s commitment increase</w:t>
      </w:r>
      <w:r w:rsidRPr="008B24D6">
        <w:rPr>
          <w:sz w:val="16"/>
        </w:rPr>
        <w:t xml:space="preserve">, </w:t>
      </w:r>
      <w:r w:rsidRPr="00246107">
        <w:rPr>
          <w:rStyle w:val="StyleUnderline"/>
        </w:rPr>
        <w:t>the secondary state will</w:t>
      </w:r>
      <w:r w:rsidRPr="008B24D6">
        <w:rPr>
          <w:sz w:val="16"/>
        </w:rPr>
        <w:t xml:space="preserve"> be more apt to </w:t>
      </w:r>
      <w:r w:rsidRPr="00246107">
        <w:rPr>
          <w:rStyle w:val="StyleUnderline"/>
        </w:rPr>
        <w:t>explore</w:t>
      </w:r>
      <w:r w:rsidRPr="008B24D6">
        <w:rPr>
          <w:sz w:val="16"/>
        </w:rPr>
        <w:t xml:space="preserve"> military policies that insure against the effects of patron abandonment. They are more likely to adopt ambiguous nuclear postures or even begin pursuing their own </w:t>
      </w:r>
      <w:r w:rsidRPr="00246107">
        <w:rPr>
          <w:rStyle w:val="Emphasis"/>
        </w:rPr>
        <w:t>nuclear weapons</w:t>
      </w:r>
      <w:r w:rsidRPr="008B24D6">
        <w:rPr>
          <w:sz w:val="16"/>
        </w:rPr>
        <w:t xml:space="preserve"> program. Having a nuclear weapons arsenal offers a robust insurance policy for the secondary state. Goldstein (2000) notes that </w:t>
      </w:r>
      <w:r w:rsidRPr="00246107">
        <w:rPr>
          <w:rStyle w:val="StyleUnderline"/>
        </w:rPr>
        <w:t xml:space="preserve">the secondary state is not required to develop </w:t>
      </w:r>
      <w:r w:rsidRPr="008B24D6">
        <w:rPr>
          <w:sz w:val="16"/>
        </w:rPr>
        <w:t xml:space="preserve">such </w:t>
      </w:r>
      <w:r w:rsidRPr="00246107">
        <w:rPr>
          <w:rStyle w:val="StyleUnderline"/>
        </w:rPr>
        <w:t>an</w:t>
      </w:r>
      <w:r w:rsidRPr="008B24D6">
        <w:rPr>
          <w:sz w:val="16"/>
        </w:rPr>
        <w:t xml:space="preserve"> </w:t>
      </w:r>
      <w:r w:rsidRPr="00246107">
        <w:rPr>
          <w:rStyle w:val="StyleUnderline"/>
        </w:rPr>
        <w:t>extensive</w:t>
      </w:r>
      <w:r w:rsidRPr="008B24D6">
        <w:rPr>
          <w:sz w:val="16"/>
        </w:rPr>
        <w:t xml:space="preserve"> and </w:t>
      </w:r>
      <w:r w:rsidRPr="00246107">
        <w:rPr>
          <w:rStyle w:val="StyleUnderline"/>
        </w:rPr>
        <w:t>technologically advanced arsenal</w:t>
      </w:r>
      <w:r w:rsidRPr="008B24D6">
        <w:rPr>
          <w:sz w:val="16"/>
        </w:rPr>
        <w:t xml:space="preserve"> as those possessed by the US and the Soviet Union. Rather, </w:t>
      </w:r>
      <w:r w:rsidRPr="00246107">
        <w:rPr>
          <w:rStyle w:val="StyleUnderline"/>
        </w:rPr>
        <w:t>it needs</w:t>
      </w:r>
      <w:r w:rsidRPr="008B24D6">
        <w:rPr>
          <w:sz w:val="16"/>
        </w:rPr>
        <w:t xml:space="preserve"> to have a </w:t>
      </w:r>
      <w:r w:rsidRPr="00246107">
        <w:rPr>
          <w:rStyle w:val="StyleUnderline"/>
        </w:rPr>
        <w:t>sufficient</w:t>
      </w:r>
      <w:r w:rsidRPr="008B24D6">
        <w:rPr>
          <w:sz w:val="16"/>
        </w:rPr>
        <w:t xml:space="preserve"> number of </w:t>
      </w:r>
      <w:r w:rsidRPr="00246107">
        <w:rPr>
          <w:rStyle w:val="StyleUnderline"/>
        </w:rPr>
        <w:t>weapons</w:t>
      </w:r>
      <w:r w:rsidRPr="008B24D6">
        <w:rPr>
          <w:sz w:val="16"/>
        </w:rPr>
        <w:t xml:space="preserve"> that are </w:t>
      </w:r>
      <w:r w:rsidRPr="00246107">
        <w:rPr>
          <w:rStyle w:val="StyleUnderline"/>
        </w:rPr>
        <w:t>capable of second-strike</w:t>
      </w:r>
      <w:r w:rsidRPr="008B24D6">
        <w:rPr>
          <w:sz w:val="16"/>
        </w:rPr>
        <w:t xml:space="preserve"> delivery to deter the adversary from launching a direct attack. Indeed, </w:t>
      </w:r>
      <w:r w:rsidRPr="00246107">
        <w:rPr>
          <w:rStyle w:val="StyleUnderline"/>
        </w:rPr>
        <w:t>the philosophy guiding the secondary state’s approach to</w:t>
      </w:r>
      <w:r w:rsidRPr="008B24D6">
        <w:rPr>
          <w:sz w:val="16"/>
        </w:rPr>
        <w:t xml:space="preserve"> </w:t>
      </w:r>
      <w:r w:rsidRPr="00246107">
        <w:rPr>
          <w:rStyle w:val="StyleUnderline"/>
        </w:rPr>
        <w:t xml:space="preserve">deterrence is </w:t>
      </w:r>
      <w:r w:rsidRPr="00246107">
        <w:rPr>
          <w:rStyle w:val="Emphasis"/>
        </w:rPr>
        <w:t>different</w:t>
      </w:r>
      <w:r w:rsidRPr="008B24D6">
        <w:rPr>
          <w:sz w:val="16"/>
        </w:rPr>
        <w:t xml:space="preserve"> from that of their patrons. </w:t>
      </w:r>
      <w:r w:rsidRPr="00246107">
        <w:rPr>
          <w:rStyle w:val="StyleUnderline"/>
        </w:rPr>
        <w:t>Superpowers rely on</w:t>
      </w:r>
      <w:r w:rsidRPr="008B24D6">
        <w:rPr>
          <w:sz w:val="16"/>
        </w:rPr>
        <w:t xml:space="preserve"> the threat of ‘</w:t>
      </w:r>
      <w:r w:rsidRPr="00246107">
        <w:rPr>
          <w:rStyle w:val="Emphasis"/>
        </w:rPr>
        <w:t>controlled escalation’</w:t>
      </w:r>
      <w:r w:rsidRPr="008B24D6">
        <w:rPr>
          <w:sz w:val="16"/>
        </w:rPr>
        <w:t xml:space="preserve"> </w:t>
      </w:r>
      <w:r w:rsidRPr="00246107">
        <w:rPr>
          <w:rStyle w:val="StyleUnderline"/>
        </w:rPr>
        <w:t>in which they proceed</w:t>
      </w:r>
      <w:r w:rsidRPr="008B24D6">
        <w:rPr>
          <w:sz w:val="16"/>
        </w:rPr>
        <w:t xml:space="preserve"> 21 </w:t>
      </w:r>
      <w:r w:rsidRPr="00246107">
        <w:rPr>
          <w:rStyle w:val="StyleUnderline"/>
        </w:rPr>
        <w:t>through limited but gradually more intense exchanges to communicate</w:t>
      </w:r>
      <w:r w:rsidRPr="008B24D6">
        <w:rPr>
          <w:sz w:val="16"/>
        </w:rPr>
        <w:t xml:space="preserve"> their </w:t>
      </w:r>
      <w:r w:rsidRPr="00246107">
        <w:rPr>
          <w:rStyle w:val="StyleUnderline"/>
        </w:rPr>
        <w:t>resolve</w:t>
      </w:r>
      <w:r w:rsidRPr="008B24D6">
        <w:rPr>
          <w:sz w:val="16"/>
        </w:rPr>
        <w:t xml:space="preserve"> in inflicting damage. </w:t>
      </w:r>
      <w:r w:rsidRPr="00246107">
        <w:rPr>
          <w:rStyle w:val="StyleUnderline"/>
        </w:rPr>
        <w:t>Engaging in controlled escalation requires advanced</w:t>
      </w:r>
      <w:r w:rsidRPr="008B24D6">
        <w:rPr>
          <w:sz w:val="16"/>
        </w:rPr>
        <w:t xml:space="preserve"> </w:t>
      </w:r>
      <w:r w:rsidRPr="00246107">
        <w:rPr>
          <w:rStyle w:val="Emphasis"/>
        </w:rPr>
        <w:t>c</w:t>
      </w:r>
      <w:r w:rsidRPr="008B24D6">
        <w:rPr>
          <w:sz w:val="16"/>
        </w:rPr>
        <w:t xml:space="preserve">ommand </w:t>
      </w:r>
      <w:r w:rsidRPr="00246107">
        <w:rPr>
          <w:rStyle w:val="Emphasis"/>
        </w:rPr>
        <w:t>and</w:t>
      </w:r>
      <w:r w:rsidRPr="008B24D6">
        <w:rPr>
          <w:sz w:val="16"/>
        </w:rPr>
        <w:t xml:space="preserve"> </w:t>
      </w:r>
      <w:r w:rsidRPr="00246107">
        <w:rPr>
          <w:rStyle w:val="Emphasis"/>
        </w:rPr>
        <w:t>c</w:t>
      </w:r>
      <w:r w:rsidRPr="008B24D6">
        <w:rPr>
          <w:sz w:val="16"/>
        </w:rPr>
        <w:t xml:space="preserve">ontrol systems </w:t>
      </w:r>
      <w:r w:rsidRPr="00246107">
        <w:rPr>
          <w:rStyle w:val="StyleUnderline"/>
        </w:rPr>
        <w:t>as well as</w:t>
      </w:r>
      <w:r w:rsidRPr="008B24D6">
        <w:rPr>
          <w:sz w:val="16"/>
        </w:rPr>
        <w:t xml:space="preserve"> the </w:t>
      </w:r>
      <w:r w:rsidRPr="00246107">
        <w:rPr>
          <w:rStyle w:val="StyleUnderline"/>
        </w:rPr>
        <w:t>ability to absorb nuclear damage. These</w:t>
      </w:r>
      <w:r w:rsidRPr="008B24D6">
        <w:rPr>
          <w:sz w:val="16"/>
        </w:rPr>
        <w:t xml:space="preserve"> requirements </w:t>
      </w:r>
      <w:r w:rsidRPr="00246107">
        <w:rPr>
          <w:rStyle w:val="StyleUnderline"/>
        </w:rPr>
        <w:t>are</w:t>
      </w:r>
      <w:r w:rsidRPr="008B24D6">
        <w:rPr>
          <w:sz w:val="16"/>
        </w:rPr>
        <w:t xml:space="preserve"> especially </w:t>
      </w:r>
      <w:r w:rsidRPr="00246107">
        <w:rPr>
          <w:rStyle w:val="StyleUnderline"/>
        </w:rPr>
        <w:t>demanding for smaller states</w:t>
      </w:r>
      <w:r w:rsidRPr="008B24D6">
        <w:rPr>
          <w:sz w:val="16"/>
        </w:rPr>
        <w:t xml:space="preserve"> that are </w:t>
      </w:r>
      <w:r w:rsidRPr="00246107">
        <w:rPr>
          <w:rStyle w:val="Emphasis"/>
        </w:rPr>
        <w:t>less able to meet them</w:t>
      </w:r>
      <w:r w:rsidRPr="008B24D6">
        <w:rPr>
          <w:sz w:val="16"/>
        </w:rPr>
        <w:t xml:space="preserve">.16 Consequently, </w:t>
      </w:r>
      <w:r w:rsidRPr="00246107">
        <w:rPr>
          <w:rStyle w:val="StyleUnderline"/>
        </w:rPr>
        <w:t>such states opt</w:t>
      </w:r>
      <w:r w:rsidRPr="008B24D6">
        <w:rPr>
          <w:sz w:val="16"/>
        </w:rPr>
        <w:t xml:space="preserve"> </w:t>
      </w:r>
      <w:r w:rsidRPr="00246107">
        <w:rPr>
          <w:rStyle w:val="StyleUnderline"/>
        </w:rPr>
        <w:t>for a ‘poison pill’ strategy in which their deterrence policy rests on the threat of ‘</w:t>
      </w:r>
      <w:r w:rsidRPr="00246107">
        <w:rPr>
          <w:rStyle w:val="Emphasis"/>
        </w:rPr>
        <w:t>uncontrolled escalation’</w:t>
      </w:r>
      <w:r w:rsidRPr="008B24D6">
        <w:rPr>
          <w:sz w:val="16"/>
        </w:rPr>
        <w:t xml:space="preserve">. </w:t>
      </w:r>
      <w:r w:rsidRPr="00246107">
        <w:rPr>
          <w:rStyle w:val="StyleUnderline"/>
        </w:rPr>
        <w:t xml:space="preserve">The high likelihood of both parties </w:t>
      </w:r>
      <w:r w:rsidRPr="00246107">
        <w:rPr>
          <w:rStyle w:val="Emphasis"/>
        </w:rPr>
        <w:t>losing control of a nuclear exchange</w:t>
      </w:r>
      <w:r w:rsidRPr="008B24D6">
        <w:rPr>
          <w:sz w:val="16"/>
        </w:rPr>
        <w:t xml:space="preserve"> </w:t>
      </w:r>
      <w:r w:rsidRPr="00246107">
        <w:rPr>
          <w:rStyle w:val="StyleUnderline"/>
        </w:rPr>
        <w:t>characterizes this</w:t>
      </w:r>
      <w:r w:rsidRPr="008B24D6">
        <w:rPr>
          <w:sz w:val="16"/>
        </w:rPr>
        <w:t xml:space="preserve"> form of confrontation. For such an exchange to occur there needs to be an element of risk that neither side could attenuate (Powell 1987, 719). </w:t>
      </w:r>
      <w:r w:rsidRPr="00246107">
        <w:rPr>
          <w:rStyle w:val="StyleUnderline"/>
        </w:rPr>
        <w:t xml:space="preserve">A state’s </w:t>
      </w:r>
      <w:r w:rsidRPr="008B24D6">
        <w:rPr>
          <w:sz w:val="16"/>
        </w:rPr>
        <w:t xml:space="preserve">technological </w:t>
      </w:r>
      <w:r w:rsidRPr="00246107">
        <w:rPr>
          <w:rStyle w:val="StyleUnderline"/>
        </w:rPr>
        <w:t>capacity for managing its</w:t>
      </w:r>
      <w:r w:rsidRPr="008B24D6">
        <w:rPr>
          <w:sz w:val="16"/>
        </w:rPr>
        <w:t xml:space="preserve"> nuclear </w:t>
      </w:r>
      <w:r w:rsidRPr="00246107">
        <w:rPr>
          <w:rStyle w:val="StyleUnderline"/>
        </w:rPr>
        <w:t>weapons poses</w:t>
      </w:r>
      <w:r w:rsidRPr="008B24D6">
        <w:rPr>
          <w:sz w:val="16"/>
        </w:rPr>
        <w:t xml:space="preserve"> such </w:t>
      </w:r>
      <w:r w:rsidRPr="00246107">
        <w:rPr>
          <w:rStyle w:val="StyleUnderline"/>
        </w:rPr>
        <w:t>a</w:t>
      </w:r>
      <w:r w:rsidRPr="008B24D6">
        <w:rPr>
          <w:sz w:val="16"/>
        </w:rPr>
        <w:t xml:space="preserve"> </w:t>
      </w:r>
      <w:r w:rsidRPr="00246107">
        <w:rPr>
          <w:rStyle w:val="StyleUnderline"/>
        </w:rPr>
        <w:t>risk if it is</w:t>
      </w:r>
      <w:r w:rsidRPr="008B24D6">
        <w:rPr>
          <w:sz w:val="16"/>
        </w:rPr>
        <w:t xml:space="preserve"> involuntarily </w:t>
      </w:r>
      <w:r w:rsidRPr="00246107">
        <w:rPr>
          <w:rStyle w:val="Emphasis"/>
        </w:rPr>
        <w:t>underdeveloped</w:t>
      </w:r>
      <w:r w:rsidRPr="008B24D6">
        <w:rPr>
          <w:sz w:val="16"/>
        </w:rPr>
        <w:t xml:space="preserve"> </w:t>
      </w:r>
      <w:r w:rsidRPr="00246107">
        <w:rPr>
          <w:rStyle w:val="StyleUnderline"/>
        </w:rPr>
        <w:t>and</w:t>
      </w:r>
      <w:r w:rsidRPr="008B24D6">
        <w:rPr>
          <w:sz w:val="16"/>
        </w:rPr>
        <w:t xml:space="preserve"> thus </w:t>
      </w:r>
      <w:r w:rsidRPr="00246107">
        <w:rPr>
          <w:rStyle w:val="Emphasis"/>
        </w:rPr>
        <w:t>prone to accidents</w:t>
      </w:r>
      <w:r w:rsidRPr="008B24D6">
        <w:rPr>
          <w:sz w:val="16"/>
        </w:rPr>
        <w:t xml:space="preserve"> </w:t>
      </w:r>
      <w:r w:rsidRPr="00246107">
        <w:rPr>
          <w:rStyle w:val="StyleUnderline"/>
        </w:rPr>
        <w:t>and</w:t>
      </w:r>
      <w:r w:rsidRPr="008B24D6">
        <w:rPr>
          <w:sz w:val="16"/>
        </w:rPr>
        <w:t xml:space="preserve"> other </w:t>
      </w:r>
      <w:r w:rsidRPr="00246107">
        <w:rPr>
          <w:rStyle w:val="Emphasis"/>
        </w:rPr>
        <w:t>organizational failures</w:t>
      </w:r>
      <w:r w:rsidRPr="008B24D6">
        <w:rPr>
          <w:sz w:val="16"/>
        </w:rPr>
        <w:t xml:space="preserve">. </w:t>
      </w:r>
      <w:r w:rsidRPr="00246107">
        <w:rPr>
          <w:rStyle w:val="StyleUnderline"/>
        </w:rPr>
        <w:t>These</w:t>
      </w:r>
      <w:r w:rsidRPr="008B24D6">
        <w:rPr>
          <w:sz w:val="16"/>
        </w:rPr>
        <w:t xml:space="preserve"> concerns </w:t>
      </w:r>
      <w:r w:rsidRPr="00246107">
        <w:rPr>
          <w:rStyle w:val="StyleUnderline"/>
        </w:rPr>
        <w:t>gain significance when it comes to secondary states</w:t>
      </w:r>
      <w:r w:rsidRPr="008B24D6">
        <w:rPr>
          <w:sz w:val="16"/>
        </w:rPr>
        <w:t xml:space="preserve">. </w:t>
      </w:r>
      <w:r w:rsidRPr="00246107">
        <w:rPr>
          <w:rStyle w:val="StyleUnderline"/>
        </w:rPr>
        <w:t>Their</w:t>
      </w:r>
      <w:r w:rsidRPr="008B24D6">
        <w:rPr>
          <w:sz w:val="16"/>
        </w:rPr>
        <w:t xml:space="preserve"> national </w:t>
      </w:r>
      <w:r w:rsidRPr="00246107">
        <w:rPr>
          <w:rStyle w:val="StyleUnderline"/>
        </w:rPr>
        <w:t>command structures are</w:t>
      </w:r>
      <w:r w:rsidRPr="008B24D6">
        <w:rPr>
          <w:sz w:val="16"/>
        </w:rPr>
        <w:t xml:space="preserve"> likely to be </w:t>
      </w:r>
      <w:r w:rsidRPr="00246107">
        <w:rPr>
          <w:rStyle w:val="Emphasis"/>
        </w:rPr>
        <w:t>small</w:t>
      </w:r>
      <w:r w:rsidRPr="008B24D6">
        <w:rPr>
          <w:sz w:val="16"/>
        </w:rPr>
        <w:t xml:space="preserve"> </w:t>
      </w:r>
      <w:r w:rsidRPr="00246107">
        <w:rPr>
          <w:rStyle w:val="StyleUnderline"/>
        </w:rPr>
        <w:t>and</w:t>
      </w:r>
      <w:r w:rsidRPr="008B24D6">
        <w:rPr>
          <w:sz w:val="16"/>
        </w:rPr>
        <w:t xml:space="preserve"> </w:t>
      </w:r>
      <w:r w:rsidRPr="00246107">
        <w:rPr>
          <w:rStyle w:val="Emphasis"/>
        </w:rPr>
        <w:t>more concentrated</w:t>
      </w:r>
      <w:r w:rsidRPr="008B24D6">
        <w:rPr>
          <w:sz w:val="16"/>
        </w:rPr>
        <w:t xml:space="preserve"> </w:t>
      </w:r>
      <w:r w:rsidRPr="00246107">
        <w:rPr>
          <w:rStyle w:val="StyleUnderline"/>
        </w:rPr>
        <w:t>than</w:t>
      </w:r>
      <w:r w:rsidRPr="008B24D6">
        <w:rPr>
          <w:sz w:val="16"/>
        </w:rPr>
        <w:t xml:space="preserve"> is the case </w:t>
      </w:r>
      <w:r w:rsidRPr="00246107">
        <w:rPr>
          <w:rStyle w:val="StyleUnderline"/>
        </w:rPr>
        <w:t>for superpowers</w:t>
      </w:r>
      <w:r w:rsidRPr="008B24D6">
        <w:rPr>
          <w:sz w:val="16"/>
        </w:rPr>
        <w:t xml:space="preserve">. In the event of a nuclear exchange, they face a much higher probability of being thrown into disarray during the conflict’s initial stages. </w:t>
      </w:r>
      <w:r w:rsidRPr="00246107">
        <w:rPr>
          <w:rStyle w:val="StyleUnderline"/>
        </w:rPr>
        <w:t>Nuclear retaliation</w:t>
      </w:r>
      <w:r w:rsidRPr="008B24D6">
        <w:rPr>
          <w:sz w:val="16"/>
        </w:rPr>
        <w:t xml:space="preserve">, therefore, </w:t>
      </w:r>
      <w:r w:rsidRPr="00246107">
        <w:rPr>
          <w:rStyle w:val="Emphasis"/>
        </w:rPr>
        <w:t>becomes less inhibited</w:t>
      </w:r>
      <w:r w:rsidRPr="008B24D6">
        <w:rPr>
          <w:sz w:val="16"/>
        </w:rPr>
        <w:t xml:space="preserve"> </w:t>
      </w:r>
      <w:r w:rsidRPr="00246107">
        <w:rPr>
          <w:rStyle w:val="StyleUnderline"/>
        </w:rPr>
        <w:t>and results in</w:t>
      </w:r>
      <w:r w:rsidRPr="008B24D6">
        <w:rPr>
          <w:sz w:val="16"/>
        </w:rPr>
        <w:t xml:space="preserve"> the </w:t>
      </w:r>
      <w:r w:rsidRPr="00246107">
        <w:rPr>
          <w:rStyle w:val="Emphasis"/>
        </w:rPr>
        <w:t>infliction of massive damage on the adversary</w:t>
      </w:r>
      <w:r w:rsidRPr="008B24D6">
        <w:rPr>
          <w:sz w:val="16"/>
        </w:rPr>
        <w:t xml:space="preserve"> (Goldstein 2000, 47-51). Backwards inducing from this possibility leads the adversary to refrain from direct military attack on the secondary state.17 Such are the advantages of acquiring nuclear weapons, but </w:t>
      </w:r>
      <w:r w:rsidRPr="00246107">
        <w:rPr>
          <w:rStyle w:val="StyleUnderline"/>
        </w:rPr>
        <w:t>secondary states have to pass through various stages of nuclear development first</w:t>
      </w:r>
      <w:r w:rsidRPr="008B24D6">
        <w:rPr>
          <w:sz w:val="16"/>
        </w:rPr>
        <w:t xml:space="preserve">. Indeed, </w:t>
      </w:r>
      <w:r w:rsidRPr="00246107">
        <w:rPr>
          <w:rStyle w:val="Emphasis"/>
        </w:rPr>
        <w:t>there is a paradox underlining nuclear weapons acquisition</w:t>
      </w:r>
      <w:r w:rsidRPr="008B24D6">
        <w:rPr>
          <w:sz w:val="16"/>
        </w:rPr>
        <w:t xml:space="preserve">. </w:t>
      </w:r>
      <w:r w:rsidRPr="00246107">
        <w:rPr>
          <w:rStyle w:val="StyleUnderline"/>
        </w:rPr>
        <w:t>As much as having</w:t>
      </w:r>
      <w:r w:rsidRPr="008B24D6">
        <w:rPr>
          <w:sz w:val="16"/>
        </w:rPr>
        <w:t xml:space="preserve"> </w:t>
      </w:r>
      <w:r w:rsidRPr="00246107">
        <w:rPr>
          <w:rStyle w:val="StyleUnderline"/>
        </w:rPr>
        <w:t>a nuclear arsenal might engender</w:t>
      </w:r>
      <w:r w:rsidRPr="008B24D6">
        <w:rPr>
          <w:sz w:val="16"/>
        </w:rPr>
        <w:t xml:space="preserve"> international </w:t>
      </w:r>
      <w:r w:rsidRPr="00246107">
        <w:rPr>
          <w:rStyle w:val="StyleUnderline"/>
        </w:rPr>
        <w:t>stability</w:t>
      </w:r>
      <w:r w:rsidRPr="008B24D6">
        <w:rPr>
          <w:sz w:val="16"/>
        </w:rPr>
        <w:t xml:space="preserve">, </w:t>
      </w:r>
      <w:r w:rsidRPr="00246107">
        <w:rPr>
          <w:rStyle w:val="Emphasis"/>
        </w:rPr>
        <w:t>the process by which states finally acquire nuclear weapons generates instability</w:t>
      </w:r>
      <w:r w:rsidRPr="008B24D6">
        <w:rPr>
          <w:sz w:val="16"/>
        </w:rPr>
        <w:t xml:space="preserve"> (Sagan and Waltz 1995). </w:t>
      </w:r>
      <w:r w:rsidRPr="00246107">
        <w:rPr>
          <w:rStyle w:val="StyleUnderline"/>
        </w:rPr>
        <w:t>Adopting an ambiguous nuclear posture or pursuing</w:t>
      </w:r>
      <w:r w:rsidRPr="008B24D6">
        <w:rPr>
          <w:sz w:val="16"/>
        </w:rPr>
        <w:t xml:space="preserve"> </w:t>
      </w:r>
      <w:r w:rsidRPr="00246107">
        <w:rPr>
          <w:rStyle w:val="StyleUnderline"/>
        </w:rPr>
        <w:t xml:space="preserve">a nuclear weapons program </w:t>
      </w:r>
      <w:r w:rsidRPr="00246107">
        <w:rPr>
          <w:rStyle w:val="Emphasis"/>
        </w:rPr>
        <w:t>provokes alarm amongst neighboring states</w:t>
      </w:r>
      <w:r w:rsidRPr="008B24D6">
        <w:rPr>
          <w:sz w:val="16"/>
        </w:rPr>
        <w:t xml:space="preserve">, </w:t>
      </w:r>
      <w:r w:rsidRPr="00246107">
        <w:rPr>
          <w:rStyle w:val="StyleUnderline"/>
        </w:rPr>
        <w:t>regardless of whether they are</w:t>
      </w:r>
      <w:r w:rsidRPr="008B24D6">
        <w:rPr>
          <w:sz w:val="16"/>
        </w:rPr>
        <w:t xml:space="preserve"> </w:t>
      </w:r>
      <w:r w:rsidRPr="00246107">
        <w:rPr>
          <w:rStyle w:val="StyleUnderline"/>
        </w:rPr>
        <w:t>allies</w:t>
      </w:r>
      <w:r w:rsidRPr="008B24D6">
        <w:rPr>
          <w:sz w:val="16"/>
        </w:rPr>
        <w:t xml:space="preserve">. </w:t>
      </w:r>
      <w:r w:rsidRPr="00246107">
        <w:rPr>
          <w:rStyle w:val="StyleUnderline"/>
        </w:rPr>
        <w:t xml:space="preserve">Those states might be </w:t>
      </w:r>
      <w:r w:rsidRPr="00246107">
        <w:rPr>
          <w:rStyle w:val="Emphasis"/>
        </w:rPr>
        <w:t>unsettled</w:t>
      </w:r>
      <w:r w:rsidRPr="008B24D6">
        <w:rPr>
          <w:sz w:val="16"/>
        </w:rPr>
        <w:t xml:space="preserve"> </w:t>
      </w:r>
      <w:r w:rsidRPr="00246107">
        <w:rPr>
          <w:rStyle w:val="StyleUnderline"/>
        </w:rPr>
        <w:t>by</w:t>
      </w:r>
      <w:r w:rsidRPr="008B24D6">
        <w:rPr>
          <w:sz w:val="16"/>
        </w:rPr>
        <w:t xml:space="preserve"> the </w:t>
      </w:r>
      <w:r w:rsidRPr="00246107">
        <w:rPr>
          <w:rStyle w:val="StyleUnderline"/>
        </w:rPr>
        <w:t>uncertainty of the</w:t>
      </w:r>
      <w:r w:rsidRPr="008B24D6">
        <w:rPr>
          <w:sz w:val="16"/>
        </w:rPr>
        <w:t xml:space="preserve"> potential </w:t>
      </w:r>
      <w:r w:rsidRPr="00246107">
        <w:rPr>
          <w:rStyle w:val="StyleUnderline"/>
        </w:rPr>
        <w:t>proliferator’s intentions and the</w:t>
      </w:r>
      <w:r w:rsidRPr="008B24D6">
        <w:rPr>
          <w:sz w:val="16"/>
        </w:rPr>
        <w:t xml:space="preserve"> </w:t>
      </w:r>
      <w:r w:rsidRPr="00246107">
        <w:rPr>
          <w:rStyle w:val="StyleUnderline"/>
        </w:rPr>
        <w:t>fear of</w:t>
      </w:r>
      <w:r w:rsidRPr="008B24D6">
        <w:rPr>
          <w:sz w:val="16"/>
        </w:rPr>
        <w:t xml:space="preserve"> being vulnerable to </w:t>
      </w:r>
      <w:r w:rsidRPr="00246107">
        <w:rPr>
          <w:rStyle w:val="StyleUnderline"/>
        </w:rPr>
        <w:t>nuclear blackmail</w:t>
      </w:r>
      <w:r w:rsidRPr="008B24D6">
        <w:rPr>
          <w:sz w:val="16"/>
        </w:rPr>
        <w:t xml:space="preserve"> in the future. Moreover, though </w:t>
      </w:r>
      <w:r w:rsidRPr="00246107">
        <w:rPr>
          <w:rStyle w:val="StyleUnderline"/>
        </w:rPr>
        <w:t>the secondary state</w:t>
      </w:r>
      <w:r w:rsidRPr="008B24D6">
        <w:rPr>
          <w:sz w:val="16"/>
        </w:rPr>
        <w:t xml:space="preserve"> acts to hedge against superpower abandonment in their effort to obtain greater foreign policy autonomy, they also </w:t>
      </w:r>
      <w:r w:rsidRPr="00246107">
        <w:rPr>
          <w:rStyle w:val="Emphasis"/>
        </w:rPr>
        <w:t>risk punishment from the superpower for threatening to undermine its alliance structures.</w:t>
      </w:r>
    </w:p>
    <w:p w:rsidR="00D7278D" w:rsidRPr="00246107" w:rsidRDefault="00D7278D" w:rsidP="00D7278D">
      <w:pPr>
        <w:pStyle w:val="Heading3"/>
      </w:pPr>
      <w:r w:rsidRPr="00246107">
        <w:lastRenderedPageBreak/>
        <w:t>AT: No Arms Race</w:t>
      </w:r>
    </w:p>
    <w:p w:rsidR="00FB3EBF" w:rsidRPr="00246107" w:rsidRDefault="00FB3EBF" w:rsidP="00FB3EBF">
      <w:pPr>
        <w:pStyle w:val="Heading4"/>
      </w:pPr>
      <w:r w:rsidRPr="00246107">
        <w:t xml:space="preserve">Prolif causes east Asian arms race </w:t>
      </w:r>
    </w:p>
    <w:p w:rsidR="0043673B" w:rsidRPr="00246107" w:rsidRDefault="0043673B" w:rsidP="0043673B">
      <w:r w:rsidRPr="00246107">
        <w:rPr>
          <w:rStyle w:val="Style13ptBold"/>
        </w:rPr>
        <w:t>Chanlett-Avery &amp; Niktin 9</w:t>
      </w:r>
      <w:r w:rsidRPr="00246107">
        <w:rPr>
          <w:b/>
        </w:rPr>
        <w:t xml:space="preserve"> </w:t>
      </w:r>
      <w:r w:rsidRPr="00246107">
        <w:t xml:space="preserve">(Emma Chanlett-Avery is a specialist in Asian affairs for the CRS, Mary Beth Niktin is an analyst in nonproliferation for the CRS. The report: “Japan’s Nuclear Future: Policy Debate, Prospects, and U.S. Interests” was prepared on February 19 2009 for Congress by the Congressional Research Service. </w:t>
      </w:r>
      <w:hyperlink r:id="rId8" w:history="1">
        <w:r w:rsidRPr="00246107">
          <w:rPr>
            <w:rStyle w:val="Hyperlink"/>
          </w:rPr>
          <w:t>https://www.fas.org/sgp/crs/nuke/RL34487.pdf</w:t>
        </w:r>
      </w:hyperlink>
      <w:r w:rsidRPr="00246107">
        <w:t>)</w:t>
      </w:r>
    </w:p>
    <w:p w:rsidR="00FB3EBF" w:rsidRPr="00246107" w:rsidRDefault="00FB3EBF" w:rsidP="00FB3EBF">
      <w:pPr>
        <w:rPr>
          <w:sz w:val="16"/>
        </w:rPr>
      </w:pPr>
      <w:r w:rsidRPr="00246107">
        <w:rPr>
          <w:rStyle w:val="Emphasis"/>
        </w:rPr>
        <w:t>Any reconsideration</w:t>
      </w:r>
      <w:r w:rsidRPr="00246107">
        <w:rPr>
          <w:sz w:val="16"/>
        </w:rPr>
        <w:t xml:space="preserve"> </w:t>
      </w:r>
      <w:r w:rsidRPr="00246107">
        <w:rPr>
          <w:rStyle w:val="StyleUnderline"/>
        </w:rPr>
        <w:t>of Japan’s policy of nuclear weapons</w:t>
      </w:r>
      <w:r w:rsidRPr="00246107">
        <w:rPr>
          <w:sz w:val="16"/>
        </w:rPr>
        <w:t xml:space="preserve"> </w:t>
      </w:r>
      <w:r w:rsidRPr="00246107">
        <w:rPr>
          <w:rStyle w:val="StyleUnderline"/>
        </w:rPr>
        <w:t>abstention would have significant implications for</w:t>
      </w:r>
      <w:r w:rsidRPr="00246107">
        <w:rPr>
          <w:sz w:val="16"/>
        </w:rPr>
        <w:t xml:space="preserve"> U.S. policy in East Asia. </w:t>
      </w:r>
      <w:r w:rsidRPr="00246107">
        <w:rPr>
          <w:rStyle w:val="StyleUnderline"/>
        </w:rPr>
        <w:t>Globally, Japan’s withdrawal from the</w:t>
      </w:r>
      <w:r w:rsidRPr="00246107">
        <w:rPr>
          <w:sz w:val="16"/>
        </w:rPr>
        <w:t xml:space="preserve"> Nuclear NonProliferation Treaty (</w:t>
      </w:r>
      <w:r w:rsidRPr="00246107">
        <w:rPr>
          <w:rStyle w:val="StyleUnderline"/>
        </w:rPr>
        <w:t xml:space="preserve">NPT) </w:t>
      </w:r>
      <w:r w:rsidRPr="00246107">
        <w:rPr>
          <w:rStyle w:val="Emphasis"/>
        </w:rPr>
        <w:t>could damage</w:t>
      </w:r>
      <w:r w:rsidRPr="00246107">
        <w:rPr>
          <w:sz w:val="16"/>
        </w:rPr>
        <w:t xml:space="preserve"> </w:t>
      </w:r>
      <w:r w:rsidRPr="00246107">
        <w:rPr>
          <w:rStyle w:val="StyleUnderline"/>
        </w:rPr>
        <w:t>the most durable international</w:t>
      </w:r>
      <w:r w:rsidRPr="00246107">
        <w:rPr>
          <w:sz w:val="16"/>
        </w:rPr>
        <w:t xml:space="preserve"> </w:t>
      </w:r>
      <w:r w:rsidRPr="00246107">
        <w:rPr>
          <w:rStyle w:val="StyleUnderline"/>
        </w:rPr>
        <w:t>non-prolif</w:t>
      </w:r>
      <w:r w:rsidRPr="00246107">
        <w:rPr>
          <w:sz w:val="16"/>
        </w:rPr>
        <w:t xml:space="preserve">eration </w:t>
      </w:r>
      <w:r w:rsidRPr="00246107">
        <w:rPr>
          <w:rStyle w:val="StyleUnderline"/>
        </w:rPr>
        <w:t>regime</w:t>
      </w:r>
      <w:r w:rsidRPr="00246107">
        <w:rPr>
          <w:sz w:val="16"/>
        </w:rPr>
        <w:t xml:space="preserve">. Regionally, </w:t>
      </w:r>
      <w:r w:rsidRPr="00246107">
        <w:rPr>
          <w:rStyle w:val="StyleUnderline"/>
        </w:rPr>
        <w:t>Japan</w:t>
      </w:r>
      <w:r w:rsidRPr="00246107">
        <w:rPr>
          <w:sz w:val="16"/>
        </w:rPr>
        <w:t xml:space="preserve"> “going nuclear” </w:t>
      </w:r>
      <w:r w:rsidRPr="00246107">
        <w:rPr>
          <w:rStyle w:val="StyleUnderline"/>
        </w:rPr>
        <w:t xml:space="preserve">could set off a nuclear arms race with </w:t>
      </w:r>
      <w:r w:rsidRPr="00246107">
        <w:rPr>
          <w:rStyle w:val="Emphasis"/>
        </w:rPr>
        <w:t>China</w:t>
      </w:r>
      <w:r w:rsidRPr="00246107">
        <w:rPr>
          <w:sz w:val="16"/>
        </w:rPr>
        <w:t xml:space="preserve">, </w:t>
      </w:r>
      <w:r w:rsidRPr="00246107">
        <w:rPr>
          <w:rStyle w:val="Emphasis"/>
        </w:rPr>
        <w:t>South Korea</w:t>
      </w:r>
      <w:r w:rsidRPr="00246107">
        <w:rPr>
          <w:sz w:val="16"/>
        </w:rPr>
        <w:t xml:space="preserve">, and </w:t>
      </w:r>
      <w:r w:rsidRPr="00246107">
        <w:rPr>
          <w:rStyle w:val="Emphasis"/>
        </w:rPr>
        <w:t>Taiwan and</w:t>
      </w:r>
      <w:r w:rsidRPr="00246107">
        <w:rPr>
          <w:sz w:val="16"/>
        </w:rPr>
        <w:t xml:space="preserve">, in turn, </w:t>
      </w:r>
      <w:r w:rsidRPr="00246107">
        <w:rPr>
          <w:rStyle w:val="Emphasis"/>
        </w:rPr>
        <w:t>India</w:t>
      </w:r>
      <w:r w:rsidRPr="00246107">
        <w:rPr>
          <w:sz w:val="16"/>
        </w:rPr>
        <w:t xml:space="preserve">, </w:t>
      </w:r>
      <w:r w:rsidRPr="00246107">
        <w:rPr>
          <w:rStyle w:val="Emphasis"/>
        </w:rPr>
        <w:t>and Pakistan</w:t>
      </w:r>
      <w:r w:rsidRPr="00246107">
        <w:rPr>
          <w:sz w:val="16"/>
        </w:rPr>
        <w:t xml:space="preserve"> </w:t>
      </w:r>
      <w:r w:rsidRPr="00246107">
        <w:rPr>
          <w:rStyle w:val="StyleUnderline"/>
        </w:rPr>
        <w:t xml:space="preserve">may feel </w:t>
      </w:r>
      <w:r w:rsidRPr="00246107">
        <w:rPr>
          <w:rStyle w:val="Emphasis"/>
        </w:rPr>
        <w:t>compelled to further strengthen</w:t>
      </w:r>
      <w:r w:rsidRPr="00246107">
        <w:rPr>
          <w:rStyle w:val="StyleUnderline"/>
        </w:rPr>
        <w:t xml:space="preserve"> their own nuclear weapons capability</w:t>
      </w:r>
      <w:r w:rsidRPr="00246107">
        <w:rPr>
          <w:sz w:val="16"/>
        </w:rPr>
        <w:t xml:space="preserve">. Bilaterally, assuming that Japan made the decision without U.S. support, </w:t>
      </w:r>
      <w:r w:rsidRPr="00246107">
        <w:rPr>
          <w:rStyle w:val="StyleUnderline"/>
        </w:rPr>
        <w:t>the</w:t>
      </w:r>
      <w:r w:rsidRPr="00246107">
        <w:rPr>
          <w:sz w:val="16"/>
        </w:rPr>
        <w:t xml:space="preserve"> </w:t>
      </w:r>
      <w:r w:rsidRPr="00246107">
        <w:rPr>
          <w:rStyle w:val="StyleUnderline"/>
        </w:rPr>
        <w:t xml:space="preserve">move could indicate </w:t>
      </w:r>
      <w:r w:rsidRPr="00246107">
        <w:rPr>
          <w:rStyle w:val="Emphasis"/>
        </w:rPr>
        <w:t>Tokyo’s lack of trust</w:t>
      </w:r>
      <w:r w:rsidRPr="00246107">
        <w:rPr>
          <w:rStyle w:val="StyleUnderline"/>
        </w:rPr>
        <w:t xml:space="preserve"> in the American commitment </w:t>
      </w:r>
      <w:r w:rsidRPr="00246107">
        <w:rPr>
          <w:rStyle w:val="Emphasis"/>
        </w:rPr>
        <w:t>to defend Japan</w:t>
      </w:r>
      <w:r w:rsidRPr="00246107">
        <w:rPr>
          <w:sz w:val="16"/>
        </w:rPr>
        <w:t xml:space="preserve">. </w:t>
      </w:r>
      <w:r w:rsidRPr="00246107">
        <w:rPr>
          <w:rStyle w:val="StyleUnderline"/>
        </w:rPr>
        <w:t xml:space="preserve">An erosion in the U.S.-Japan alliance could upset </w:t>
      </w:r>
      <w:r w:rsidRPr="00246107">
        <w:rPr>
          <w:rStyle w:val="Emphasis"/>
        </w:rPr>
        <w:t>the geopolitical balance in East Asia,</w:t>
      </w:r>
      <w:r w:rsidRPr="00246107">
        <w:rPr>
          <w:sz w:val="16"/>
        </w:rPr>
        <w:t xml:space="preserve"> </w:t>
      </w:r>
      <w:r w:rsidRPr="00246107">
        <w:rPr>
          <w:rStyle w:val="StyleUnderline"/>
        </w:rPr>
        <w:t xml:space="preserve">a shift that could indicate a </w:t>
      </w:r>
      <w:r w:rsidRPr="00246107">
        <w:rPr>
          <w:rStyle w:val="Emphasis"/>
        </w:rPr>
        <w:t>further strengthening of China’s position</w:t>
      </w:r>
      <w:r w:rsidRPr="00246107">
        <w:rPr>
          <w:sz w:val="16"/>
        </w:rPr>
        <w:t xml:space="preserve"> as an emerging hegemonic power. </w:t>
      </w:r>
      <w:r w:rsidRPr="00246107">
        <w:rPr>
          <w:rStyle w:val="StyleUnderline"/>
        </w:rPr>
        <w:t>These ramifications would</w:t>
      </w:r>
      <w:r w:rsidRPr="00246107">
        <w:rPr>
          <w:sz w:val="16"/>
        </w:rPr>
        <w:t xml:space="preserve"> likely </w:t>
      </w:r>
      <w:r w:rsidRPr="00246107">
        <w:rPr>
          <w:rStyle w:val="StyleUnderline"/>
        </w:rPr>
        <w:t xml:space="preserve">be </w:t>
      </w:r>
      <w:r w:rsidRPr="00246107">
        <w:rPr>
          <w:rStyle w:val="Emphasis"/>
        </w:rPr>
        <w:t>deeply destabilizing</w:t>
      </w:r>
      <w:r w:rsidRPr="00246107">
        <w:rPr>
          <w:sz w:val="16"/>
        </w:rPr>
        <w:t xml:space="preserve"> for the security of the Asia Pacific region and beyond. </w:t>
      </w:r>
    </w:p>
    <w:p w:rsidR="00D7278D" w:rsidRPr="00246107" w:rsidRDefault="00D7278D" w:rsidP="00D7278D">
      <w:pPr>
        <w:pStyle w:val="Heading4"/>
      </w:pPr>
      <w:r w:rsidRPr="00246107">
        <w:t>Reduced U.S. deterrence breaks the nuclear taboo and causes regional arms races</w:t>
      </w:r>
    </w:p>
    <w:p w:rsidR="00D7278D" w:rsidRPr="00246107" w:rsidRDefault="00D7278D" w:rsidP="00D7278D">
      <w:pPr>
        <w:rPr>
          <w:rStyle w:val="Style13ptBold"/>
          <w:b w:val="0"/>
        </w:rPr>
      </w:pPr>
      <w:r w:rsidRPr="00246107">
        <w:rPr>
          <w:rStyle w:val="Style13ptBold"/>
        </w:rPr>
        <w:t>Varner 9</w:t>
      </w:r>
      <w:r w:rsidRPr="00246107">
        <w:rPr>
          <w:rStyle w:val="Style13ptBold"/>
          <w:b w:val="0"/>
        </w:rPr>
        <w:t xml:space="preserve"> </w:t>
      </w:r>
      <w:r w:rsidRPr="00246107">
        <w:t>[Sean Varner (Masters in Defense and Strategic Studies from Missouri State University, International Programs Analyst @ Allied Associates International), “A Nuclear Japan?”, 9/21/9, http://www.visionandvalues.org/2009/09/a-nuclear-japan/]</w:t>
      </w:r>
    </w:p>
    <w:p w:rsidR="00D7278D" w:rsidRDefault="00D7278D" w:rsidP="00D7278D">
      <w:pPr>
        <w:rPr>
          <w:rStyle w:val="StyleUnderline"/>
        </w:rPr>
      </w:pPr>
      <w:r w:rsidRPr="006426B4">
        <w:rPr>
          <w:sz w:val="16"/>
        </w:rPr>
        <w:t xml:space="preserve">There is, however, another side to Japan’s position: </w:t>
      </w:r>
      <w:r w:rsidRPr="00246107">
        <w:rPr>
          <w:rStyle w:val="StyleUnderline"/>
        </w:rPr>
        <w:t>As North Korea grows increasingly provocative and China continues to build up its nuclear forces, Japan has found itself confronted with a more threatening security environment.</w:t>
      </w:r>
      <w:r w:rsidRPr="006426B4">
        <w:rPr>
          <w:sz w:val="16"/>
        </w:rPr>
        <w:t xml:space="preserve"> Moreover, </w:t>
      </w:r>
      <w:r w:rsidRPr="00246107">
        <w:rPr>
          <w:rStyle w:val="StyleUnderline"/>
        </w:rPr>
        <w:t xml:space="preserve">drastic reductions in the U.S. nuclear arsenal, brought about by arms-control treaties with Russia, have </w:t>
      </w:r>
      <w:r w:rsidRPr="00246107">
        <w:rPr>
          <w:rStyle w:val="Emphasis"/>
        </w:rPr>
        <w:t>heightened Tokyo’s concern about the reliability of the U.S.</w:t>
      </w:r>
      <w:r w:rsidRPr="00246107">
        <w:rPr>
          <w:rStyle w:val="StyleUnderline"/>
        </w:rPr>
        <w:t xml:space="preserve"> nuclear umbrella.</w:t>
      </w:r>
      <w:r w:rsidRPr="006426B4">
        <w:rPr>
          <w:sz w:val="16"/>
        </w:rPr>
        <w:t xml:space="preserve"> As </w:t>
      </w:r>
      <w:r w:rsidRPr="00246107">
        <w:rPr>
          <w:rStyle w:val="StyleUnderline"/>
        </w:rPr>
        <w:t>one Japanese official has commented,</w:t>
      </w:r>
      <w:r w:rsidRPr="006426B4">
        <w:rPr>
          <w:sz w:val="16"/>
        </w:rPr>
        <w:t xml:space="preserve"> “We could afford to sleep during the Cold War; </w:t>
      </w:r>
      <w:r w:rsidRPr="00246107">
        <w:rPr>
          <w:rStyle w:val="StyleUnderline"/>
        </w:rPr>
        <w:t>we cannot afford to sleep now</w:t>
      </w:r>
      <w:r w:rsidRPr="006426B4">
        <w:rPr>
          <w:sz w:val="16"/>
        </w:rPr>
        <w:t xml:space="preserve">.” </w:t>
      </w:r>
      <w:r w:rsidRPr="00246107">
        <w:rPr>
          <w:rStyle w:val="Emphasis"/>
        </w:rPr>
        <w:t>The previous taboo on even discussing a Japanese nuclear deterrent has already been broken</w:t>
      </w:r>
      <w:r w:rsidRPr="00246107">
        <w:rPr>
          <w:rStyle w:val="StyleUnderline"/>
        </w:rPr>
        <w:t>, as prominent Japanese lawmakers and politicians debate the option in response to North Korean and Chinese actions. Tokyo</w:t>
      </w:r>
      <w:r w:rsidRPr="006426B4">
        <w:rPr>
          <w:sz w:val="16"/>
        </w:rPr>
        <w:t xml:space="preserve"> justifiably feels threatened by Pyongyang and Beijing. At the same time, it </w:t>
      </w:r>
      <w:r w:rsidRPr="00246107">
        <w:rPr>
          <w:rStyle w:val="StyleUnderline"/>
        </w:rPr>
        <w:t xml:space="preserve">is almost </w:t>
      </w:r>
      <w:r w:rsidRPr="00246107">
        <w:rPr>
          <w:rStyle w:val="Emphasis"/>
        </w:rPr>
        <w:t>completely dependent on Washington</w:t>
      </w:r>
      <w:r w:rsidRPr="00246107">
        <w:rPr>
          <w:rStyle w:val="StyleUnderline"/>
        </w:rPr>
        <w:t xml:space="preserve"> for deterrence.</w:t>
      </w:r>
      <w:r w:rsidRPr="006426B4">
        <w:rPr>
          <w:sz w:val="16"/>
        </w:rPr>
        <w:t xml:space="preserve"> Japanese officials stated to the Strategic Posture Commission that the credibility of the U.S. nuclear umbrella was dependent on its “specific capabilities to hold a wide variety of targets at risk.” Japan was greatly concerned when President Bush cut nuclear warheads to 2,200. If President Obama cuts warheads to below 1,700, and without consulting Tokyo, as outlined by the Strategic Arms Reduction Treaty (START agreement), </w:t>
      </w:r>
      <w:r w:rsidRPr="00246107">
        <w:rPr>
          <w:rStyle w:val="StyleUnderline"/>
        </w:rPr>
        <w:t xml:space="preserve">Japanese officials may perceive the U.S. “extended deterrent” to be insincere and unreliable. </w:t>
      </w:r>
      <w:r w:rsidRPr="006426B4">
        <w:rPr>
          <w:sz w:val="16"/>
        </w:rPr>
        <w:t xml:space="preserve">And what </w:t>
      </w:r>
      <w:r w:rsidRPr="00246107">
        <w:rPr>
          <w:rStyle w:val="StyleUnderline"/>
        </w:rPr>
        <w:t>if Japan decided to go nuclear</w:t>
      </w:r>
      <w:r w:rsidRPr="006426B4">
        <w:rPr>
          <w:sz w:val="16"/>
        </w:rPr>
        <w:t xml:space="preserve">? </w:t>
      </w:r>
      <w:r w:rsidRPr="00246107">
        <w:rPr>
          <w:rStyle w:val="StyleUnderline"/>
        </w:rPr>
        <w:t xml:space="preserve">The consequences would be far-reaching: </w:t>
      </w:r>
      <w:r w:rsidRPr="006426B4">
        <w:rPr>
          <w:sz w:val="16"/>
        </w:rPr>
        <w:t xml:space="preserve">First, </w:t>
      </w:r>
      <w:r w:rsidRPr="00246107">
        <w:rPr>
          <w:rStyle w:val="Emphasis"/>
        </w:rPr>
        <w:t>it would be a major blow to the NPT.</w:t>
      </w:r>
      <w:r w:rsidRPr="00246107">
        <w:rPr>
          <w:rStyle w:val="StyleUnderline"/>
        </w:rPr>
        <w:t xml:space="preserve"> Japan has served as the epitome of nonproliferation and, as the only victim of nuclear attack, carried a moral authority in its calls for nuclear disarmament. Without that voice, the NPT becomes a largely meritless system</w:t>
      </w:r>
      <w:r w:rsidRPr="006426B4">
        <w:rPr>
          <w:sz w:val="16"/>
        </w:rPr>
        <w:t xml:space="preserve"> of haves and have-nots. Second</w:t>
      </w:r>
      <w:r w:rsidRPr="00246107">
        <w:rPr>
          <w:rStyle w:val="StyleUnderline"/>
        </w:rPr>
        <w:t xml:space="preserve">, </w:t>
      </w:r>
      <w:r w:rsidRPr="00246107">
        <w:rPr>
          <w:rStyle w:val="Emphasis"/>
        </w:rPr>
        <w:t>a nuclear arms race would seem almost inevitable.</w:t>
      </w:r>
      <w:r w:rsidRPr="00246107">
        <w:rPr>
          <w:rStyle w:val="StyleUnderline"/>
        </w:rPr>
        <w:t xml:space="preserve"> Not only would </w:t>
      </w:r>
      <w:r w:rsidRPr="00246107">
        <w:rPr>
          <w:rStyle w:val="Emphasis"/>
        </w:rPr>
        <w:t>China and North Korea</w:t>
      </w:r>
      <w:r w:rsidRPr="00246107">
        <w:rPr>
          <w:rStyle w:val="StyleUnderline"/>
        </w:rPr>
        <w:t xml:space="preserve"> respond by ramping up capabilities, but </w:t>
      </w:r>
      <w:r w:rsidRPr="00246107">
        <w:rPr>
          <w:rStyle w:val="Emphasis"/>
        </w:rPr>
        <w:t>South Korea and Taiwan</w:t>
      </w:r>
      <w:r w:rsidRPr="00246107">
        <w:rPr>
          <w:rStyle w:val="StyleUnderline"/>
        </w:rPr>
        <w:t xml:space="preserve"> might be compelled to go nuclear as well. The spillover effects would likely ratchet up the arms race between </w:t>
      </w:r>
      <w:r w:rsidRPr="00246107">
        <w:rPr>
          <w:rStyle w:val="Emphasis"/>
        </w:rPr>
        <w:t>India and Pakistan</w:t>
      </w:r>
      <w:r w:rsidRPr="00246107">
        <w:rPr>
          <w:rStyle w:val="StyleUnderline"/>
        </w:rPr>
        <w:t>, too.</w:t>
      </w:r>
    </w:p>
    <w:p w:rsidR="006426B4" w:rsidRPr="00246107" w:rsidRDefault="006426B4" w:rsidP="006426B4">
      <w:pPr>
        <w:pStyle w:val="Heading4"/>
      </w:pPr>
      <w:r w:rsidRPr="00246107">
        <w:t>Japan nuclearization spark nuclear arms race in Northeast Asia</w:t>
      </w:r>
    </w:p>
    <w:p w:rsidR="006426B4" w:rsidRPr="00246107" w:rsidRDefault="006426B4" w:rsidP="006426B4">
      <w:pPr>
        <w:rPr>
          <w:sz w:val="20"/>
        </w:rPr>
      </w:pPr>
      <w:r w:rsidRPr="00246107">
        <w:rPr>
          <w:sz w:val="20"/>
        </w:rPr>
        <w:t xml:space="preserve">Matake </w:t>
      </w:r>
      <w:r w:rsidRPr="00246107">
        <w:rPr>
          <w:rStyle w:val="Style13ptBold"/>
        </w:rPr>
        <w:t>Kamiya</w:t>
      </w:r>
      <w:r w:rsidRPr="00246107">
        <w:rPr>
          <w:sz w:val="20"/>
        </w:rPr>
        <w:t xml:space="preserve">, associate professor of IR at the National Defense Academy of Japan. The Washington Quarterly. “Nuclear Japan:Oxymoron or Coming Soon?.” </w:t>
      </w:r>
      <w:r w:rsidRPr="00246107">
        <w:rPr>
          <w:rStyle w:val="Style13ptBold"/>
        </w:rPr>
        <w:t>2002</w:t>
      </w:r>
      <w:r w:rsidRPr="00246107">
        <w:rPr>
          <w:sz w:val="20"/>
        </w:rPr>
        <w:t>. Page 63-75</w:t>
      </w:r>
    </w:p>
    <w:p w:rsidR="006426B4" w:rsidRPr="00246107" w:rsidRDefault="006426B4" w:rsidP="006426B4">
      <w:pPr>
        <w:rPr>
          <w:rStyle w:val="StyleUnderline"/>
        </w:rPr>
      </w:pPr>
      <w:r w:rsidRPr="00246107">
        <w:rPr>
          <w:sz w:val="16"/>
        </w:rPr>
        <w:lastRenderedPageBreak/>
        <w:t xml:space="preserve"> Second, contrary to what most foreign observers believe, </w:t>
      </w:r>
      <w:r w:rsidRPr="00246107">
        <w:rPr>
          <w:rStyle w:val="StyleUnderline"/>
        </w:rPr>
        <w:t>nuclearization would actually threaten Japan’s military security. A decision to go nuclear might trigger an arms race in Northeast Asia</w:t>
      </w:r>
      <w:r w:rsidRPr="00246107">
        <w:rPr>
          <w:sz w:val="16"/>
        </w:rPr>
        <w:t>—</w:t>
      </w:r>
      <w:r w:rsidRPr="00246107">
        <w:rPr>
          <w:rStyle w:val="StyleUnderline"/>
        </w:rPr>
        <w:t>in a worst-case scenario, prompting the two Koreas and Taiwan to accelerate their nuclear development or go nuclear as well—ultimately reducing regional and global security</w:t>
      </w:r>
      <w:r w:rsidRPr="00246107">
        <w:rPr>
          <w:sz w:val="16"/>
        </w:rPr>
        <w:t xml:space="preserve">. Japan’s Defense Agency soberly recognizes this reality. An unofficial study conducted in 1994 by Defense Agency officials and Self-Defense Forces officers at the behest of Administrative Vice-Minister Shigeru Hatakeyama concluded that Japan’s possession of its own nuclear arsenal had little if any strategic merit.19 In a 1996 presentation, Lt. Gen. Noboru Yamaguchi of the Japanese Ground Self-Defense Forces—reportedly a participant in the 1994 study group—asserted that, even </w:t>
      </w:r>
      <w:r w:rsidRPr="00246107">
        <w:rPr>
          <w:rStyle w:val="StyleUnderline"/>
        </w:rPr>
        <w:t>without the protection of a U.S. nuclear umbrella, Japan would be worse off with its own nuclear arsenal</w:t>
      </w:r>
      <w:r w:rsidRPr="00246107">
        <w:rPr>
          <w:sz w:val="16"/>
        </w:rPr>
        <w:t xml:space="preserve">.20 He emphasized that, because Japan is an island country with a large part of its population of more than 120 million living in a small number of densely populated cities, </w:t>
      </w:r>
      <w:r w:rsidRPr="00246107">
        <w:rPr>
          <w:rStyle w:val="StyleUnderline"/>
        </w:rPr>
        <w:t>nuclear armament would not suit Japan because of its inherent vulnerability to nuclear attack. As a result, Japan is better off in a world where just a few states possess nuclear weapons capability</w:t>
      </w:r>
      <w:r w:rsidRPr="00246107">
        <w:rPr>
          <w:sz w:val="16"/>
        </w:rPr>
        <w:t xml:space="preserve">. </w:t>
      </w:r>
      <w:r w:rsidRPr="00246107">
        <w:rPr>
          <w:rStyle w:val="StyleUnderline"/>
        </w:rPr>
        <w:t>Consequently, going nuclear would only</w:t>
      </w:r>
      <w:r w:rsidRPr="00246107">
        <w:rPr>
          <w:sz w:val="16"/>
        </w:rPr>
        <w:t xml:space="preserve"> endanger Japan because, while bringing only minimal military benefits to the country, such a move </w:t>
      </w:r>
      <w:r w:rsidRPr="00246107">
        <w:rPr>
          <w:rStyle w:val="StyleUnderline"/>
        </w:rPr>
        <w:t xml:space="preserve">would motivate numerous other currently nonnuclear states to pursue proliferation. </w:t>
      </w:r>
    </w:p>
    <w:p w:rsidR="006426B4" w:rsidRPr="00246107" w:rsidRDefault="006426B4" w:rsidP="006426B4">
      <w:pPr>
        <w:pStyle w:val="Heading4"/>
      </w:pPr>
      <w:r w:rsidRPr="00246107">
        <w:t xml:space="preserve">Japan prolif would cause an East Asian arms race, North Korean hostility, destroy the NPT, and the US-Japan alliance </w:t>
      </w:r>
    </w:p>
    <w:p w:rsidR="006426B4" w:rsidRPr="00246107" w:rsidRDefault="006426B4" w:rsidP="006426B4">
      <w:pPr>
        <w:rPr>
          <w:sz w:val="20"/>
        </w:rPr>
      </w:pPr>
      <w:r w:rsidRPr="00246107">
        <w:rPr>
          <w:sz w:val="20"/>
        </w:rPr>
        <w:t xml:space="preserve">Kurt </w:t>
      </w:r>
      <w:r w:rsidRPr="00246107">
        <w:rPr>
          <w:rStyle w:val="Style13ptBold"/>
        </w:rPr>
        <w:t>Campbell</w:t>
      </w:r>
      <w:r w:rsidRPr="00246107">
        <w:rPr>
          <w:sz w:val="20"/>
        </w:rPr>
        <w:t>, senior vice president and director of the International Security Program and Chair in National Security at CSIS, and Tsuyoshi Sunohara, visiting fellow in the International Security Program at CSIS,</w:t>
      </w:r>
      <w:r w:rsidRPr="00246107">
        <w:rPr>
          <w:rStyle w:val="Style13ptBold"/>
        </w:rPr>
        <w:t xml:space="preserve"> 2004</w:t>
      </w:r>
      <w:r w:rsidRPr="00246107">
        <w:rPr>
          <w:sz w:val="20"/>
        </w:rPr>
        <w:t>, “The Nuclear Tipping Point”</w:t>
      </w:r>
    </w:p>
    <w:p w:rsidR="006426B4" w:rsidRPr="00246107" w:rsidRDefault="006426B4" w:rsidP="006426B4">
      <w:pPr>
        <w:rPr>
          <w:rStyle w:val="StyleUnderline"/>
        </w:rPr>
      </w:pPr>
      <w:r w:rsidRPr="00246107">
        <w:rPr>
          <w:sz w:val="20"/>
        </w:rPr>
        <w:t xml:space="preserve">It was in the context of this increasingly disturbing environment that the Japanese Defense Agency conducted a secret investigation into Japan’s nuclear option in late 1995. Although the full details of the thirty-one-page report have never been released, in 2003 the Asahi Shim- bun obtained a copy of the report and revealed some of its findings. The study resoundingly reaffirmed Japan’s non-nuclear status and outlined the numerous drawbacks that would result from Japan’s nuclearization. In particular, </w:t>
      </w:r>
      <w:r w:rsidRPr="00246107">
        <w:rPr>
          <w:rStyle w:val="StyleUnderline"/>
        </w:rPr>
        <w:t>the study found that Japan’s acquisition of nuclear weapons would destroy the military balance in Asia and possibly cause an arms race with China, a nuclear South Korea, or an openly hostile North Korea. According</w:t>
      </w:r>
      <w:r w:rsidRPr="00246107">
        <w:rPr>
          <w:sz w:val="20"/>
        </w:rPr>
        <w:t xml:space="preserve"> to Asahi, the </w:t>
      </w:r>
      <w:r w:rsidRPr="00246107">
        <w:rPr>
          <w:rStyle w:val="StyleUnderline"/>
        </w:rPr>
        <w:t>report said that “Japan would effectively destroy the basis for the Nuclear Nonproliferation Treaty; the reliability of the U.S. nuclear umbrella would he undermined and Japan would he viewed as distrustful of its military alliance with the United States</w:t>
      </w:r>
      <w:r w:rsidRPr="00246107">
        <w:rPr>
          <w:sz w:val="20"/>
        </w:rPr>
        <w:t xml:space="preserve">; landi </w:t>
      </w:r>
      <w:r w:rsidRPr="00246107">
        <w:rPr>
          <w:rStyle w:val="StyleUnderline"/>
        </w:rPr>
        <w:t>neighbors would fear that Japan was taking a more independent defense policy stance.’26</w:t>
      </w:r>
    </w:p>
    <w:p w:rsidR="002E479D" w:rsidRPr="006426B4" w:rsidRDefault="002E479D" w:rsidP="002E479D">
      <w:pPr>
        <w:pStyle w:val="Heading3"/>
      </w:pPr>
      <w:r w:rsidRPr="006426B4">
        <w:lastRenderedPageBreak/>
        <w:t>AT: No Arms Race – Perception</w:t>
      </w:r>
    </w:p>
    <w:p w:rsidR="002E479D" w:rsidRPr="00246107" w:rsidRDefault="002E479D" w:rsidP="002E479D">
      <w:pPr>
        <w:pStyle w:val="Heading4"/>
      </w:pPr>
      <w:r w:rsidRPr="00246107">
        <w:t xml:space="preserve">Perception of Japanese prolif is enough to trigger the arms race </w:t>
      </w:r>
    </w:p>
    <w:p w:rsidR="002E479D" w:rsidRPr="00246107" w:rsidRDefault="002E479D" w:rsidP="002E479D">
      <w:pPr>
        <w:contextualSpacing/>
        <w:rPr>
          <w:rFonts w:cs="Arial"/>
        </w:rPr>
      </w:pPr>
      <w:r w:rsidRPr="00246107">
        <w:rPr>
          <w:rStyle w:val="Style13ptBold"/>
        </w:rPr>
        <w:t>Bakanic 8</w:t>
      </w:r>
      <w:r w:rsidRPr="00246107">
        <w:rPr>
          <w:rFonts w:cs="Arial"/>
        </w:rPr>
        <w:t xml:space="preserve"> (Elizabeth</w:t>
      </w:r>
      <w:r>
        <w:rPr>
          <w:rFonts w:cs="Arial"/>
        </w:rPr>
        <w:t xml:space="preserve"> D. Bakanic, MA from</w:t>
      </w:r>
      <w:r w:rsidRPr="00246107">
        <w:rPr>
          <w:rFonts w:cs="Arial"/>
        </w:rPr>
        <w:t xml:space="preserve"> Princeton University's </w:t>
      </w:r>
      <w:hyperlink r:id="rId9" w:history="1">
        <w:r w:rsidRPr="00246107">
          <w:rPr>
            <w:rFonts w:cs="Arial"/>
          </w:rPr>
          <w:t>Woodrow Wilson School of Public and International Affairs</w:t>
        </w:r>
      </w:hyperlink>
      <w:r w:rsidRPr="00246107">
        <w:rPr>
          <w:rFonts w:cs="Arial"/>
        </w:rPr>
        <w:t>, Bakanic worked on a policy report that recommended ways in which to prevent proliferation chain reactions in Japan, South Korea, and Egypt. Accordingly, in fall 2007, she traveled to Tokyo, conducting interviews with Japanese and U.S. government officials, nuclear experts, and academics. She simultaneously served as a Department of Homeland Security Graduate Fe</w:t>
      </w:r>
      <w:r>
        <w:rPr>
          <w:rFonts w:cs="Arial"/>
        </w:rPr>
        <w:t>llow for Science and Technology, “The end of Japan's nuclear taboo”, Bulletin of the Atomic Scientists, 6/9/8,</w:t>
      </w:r>
      <w:r w:rsidRPr="00246107">
        <w:rPr>
          <w:rFonts w:cs="Arial"/>
        </w:rPr>
        <w:t xml:space="preserve"> </w:t>
      </w:r>
      <w:hyperlink r:id="rId10" w:history="1">
        <w:r w:rsidRPr="00246107">
          <w:rPr>
            <w:rFonts w:cs="Arial"/>
          </w:rPr>
          <w:t>http://www.thebulletin.org/web-edition/features/the-end-of-japans-nuclear-taboo</w:t>
        </w:r>
      </w:hyperlink>
      <w:r>
        <w:rPr>
          <w:rFonts w:cs="Arial"/>
        </w:rPr>
        <w:t>)</w:t>
      </w:r>
    </w:p>
    <w:p w:rsidR="002E479D" w:rsidRPr="00246107" w:rsidRDefault="002E479D" w:rsidP="002E479D">
      <w:pPr>
        <w:contextualSpacing/>
        <w:rPr>
          <w:rFonts w:cs="Arial"/>
          <w:u w:val="single"/>
        </w:rPr>
      </w:pPr>
      <w:r w:rsidRPr="00246107">
        <w:rPr>
          <w:rFonts w:cs="Arial"/>
          <w:sz w:val="16"/>
        </w:rPr>
        <w:t xml:space="preserve">So why should the world be concerned about Japan's fading nuclear allergy? Because </w:t>
      </w:r>
      <w:r w:rsidRPr="00246107">
        <w:rPr>
          <w:rFonts w:cs="Arial"/>
          <w:u w:val="single"/>
        </w:rPr>
        <w:t>Tokyo's attitude toward nuclear weapons is incredibly important to Japan's neighbors and the nonproliferation regime</w:t>
      </w:r>
      <w:r w:rsidRPr="00246107">
        <w:rPr>
          <w:rFonts w:cs="Arial"/>
          <w:sz w:val="16"/>
        </w:rPr>
        <w:t xml:space="preserve">, meaning </w:t>
      </w:r>
      <w:r w:rsidRPr="00F22441">
        <w:rPr>
          <w:rStyle w:val="Emphasis"/>
        </w:rPr>
        <w:t>subtle changes in its attitude could carry serious security consequences</w:t>
      </w:r>
      <w:r w:rsidRPr="00246107">
        <w:rPr>
          <w:rFonts w:cs="Arial"/>
          <w:u w:val="single"/>
        </w:rPr>
        <w:t xml:space="preserve"> for both.</w:t>
      </w:r>
      <w:r w:rsidRPr="00246107">
        <w:rPr>
          <w:rFonts w:cs="Arial"/>
          <w:sz w:val="16"/>
        </w:rPr>
        <w:t xml:space="preserve"> </w:t>
      </w:r>
      <w:r w:rsidRPr="00246107">
        <w:rPr>
          <w:rFonts w:cs="Arial"/>
          <w:u w:val="single"/>
        </w:rPr>
        <w:t>Historically, Japan has maintained complicated relations with many of its neighbor</w:t>
      </w:r>
      <w:r w:rsidRPr="00246107">
        <w:rPr>
          <w:rFonts w:cs="Arial"/>
          <w:sz w:val="16"/>
        </w:rPr>
        <w:t xml:space="preserve">s--specifically China, North Korea, and South Korea. </w:t>
      </w:r>
      <w:r w:rsidRPr="00246107">
        <w:rPr>
          <w:rFonts w:cs="Arial"/>
          <w:u w:val="single"/>
        </w:rPr>
        <w:t xml:space="preserve">While functional relationships do exist, deep mistrust and suspicions persist, creating </w:t>
      </w:r>
      <w:r w:rsidRPr="00F22441">
        <w:rPr>
          <w:rStyle w:val="Emphasis"/>
        </w:rPr>
        <w:t>a paranoid security environment where an innocuous change from an outside perspective sets off alarm bells in the region</w:t>
      </w:r>
      <w:r w:rsidRPr="00246107">
        <w:rPr>
          <w:rFonts w:cs="Arial"/>
          <w:u w:val="single"/>
        </w:rPr>
        <w:t>.</w:t>
      </w:r>
      <w:r w:rsidRPr="00246107">
        <w:rPr>
          <w:rFonts w:cs="Arial"/>
          <w:sz w:val="16"/>
        </w:rPr>
        <w:t xml:space="preserve"> So </w:t>
      </w:r>
      <w:r w:rsidRPr="00246107">
        <w:rPr>
          <w:rFonts w:cs="Arial"/>
          <w:u w:val="single"/>
        </w:rPr>
        <w:t xml:space="preserve">what may seem like a natural shift in Japan's nuclear attitudes may be a </w:t>
      </w:r>
      <w:r w:rsidRPr="00F22441">
        <w:rPr>
          <w:rStyle w:val="Emphasis"/>
        </w:rPr>
        <w:t xml:space="preserve">destabilizing change for those less trustful and less objective. </w:t>
      </w:r>
      <w:r w:rsidRPr="00246107">
        <w:rPr>
          <w:rFonts w:cs="Arial"/>
          <w:sz w:val="16"/>
        </w:rPr>
        <w:t xml:space="preserve">Therefore, </w:t>
      </w:r>
      <w:r w:rsidRPr="00F22441">
        <w:rPr>
          <w:rStyle w:val="StyleUnderline"/>
        </w:rPr>
        <w:t xml:space="preserve">if </w:t>
      </w:r>
      <w:r w:rsidRPr="00F22441">
        <w:rPr>
          <w:rStyle w:val="Emphasis"/>
        </w:rPr>
        <w:t>discussing nuclear weapons</w:t>
      </w:r>
      <w:r w:rsidRPr="00F22441">
        <w:rPr>
          <w:rStyle w:val="StyleUnderline"/>
        </w:rPr>
        <w:t xml:space="preserve"> becomes more acceptable in Japan, China and the Koreas might perceive this as a dang</w:t>
      </w:r>
      <w:r w:rsidRPr="00246107">
        <w:rPr>
          <w:rFonts w:cs="Arial"/>
          <w:u w:val="single"/>
        </w:rPr>
        <w:t>erous development and use it as an excuse to increase their military capabilities--nuclear or otherwise.</w:t>
      </w:r>
    </w:p>
    <w:p w:rsidR="00B93332" w:rsidRDefault="00B93332" w:rsidP="00B93332">
      <w:pPr>
        <w:pStyle w:val="Heading3"/>
      </w:pPr>
      <w:r>
        <w:lastRenderedPageBreak/>
        <w:t>AT: No Arms Race – Domino Theory</w:t>
      </w:r>
    </w:p>
    <w:p w:rsidR="002C00D6" w:rsidRDefault="002C00D6" w:rsidP="002C00D6">
      <w:pPr>
        <w:pStyle w:val="Heading4"/>
      </w:pPr>
      <w:r>
        <w:t>Domino theory is real – countries don’t prolif only with explicit U.S. reassurance policies</w:t>
      </w:r>
    </w:p>
    <w:p w:rsidR="002C00D6" w:rsidRPr="005114C4" w:rsidRDefault="002C00D6" w:rsidP="002C00D6">
      <w:r w:rsidRPr="002C00D6">
        <w:rPr>
          <w:rStyle w:val="Style13ptBold"/>
        </w:rPr>
        <w:t>Miller 14</w:t>
      </w:r>
      <w:r>
        <w:t xml:space="preserve"> (Nick, Frank Stanton Assistant Professor of Nuclear Security and Policy in the Department of Political Science and Watson Institute for International Studies at Brown University, 10/6, “U.S. nonproliferation policy is an invisible success story,” https://www.washingtonpost.com/blogs/monkey-cage/wp/2014/10/16/u-s-nonproliferation-policy-is-an-invisible-success-story/)</w:t>
      </w:r>
    </w:p>
    <w:p w:rsidR="002C00D6" w:rsidRPr="002C00D6" w:rsidRDefault="002C00D6" w:rsidP="002C00D6">
      <w:pPr>
        <w:rPr>
          <w:sz w:val="16"/>
        </w:rPr>
      </w:pPr>
      <w:r w:rsidRPr="005114C4">
        <w:rPr>
          <w:sz w:val="16"/>
        </w:rPr>
        <w:t xml:space="preserve">Even though five decades have passed, </w:t>
      </w:r>
      <w:r w:rsidRPr="005114C4">
        <w:rPr>
          <w:rStyle w:val="StyleUnderline"/>
        </w:rPr>
        <w:t>experts disagree over whether these policies were successful</w:t>
      </w:r>
      <w:r w:rsidRPr="005114C4">
        <w:rPr>
          <w:sz w:val="16"/>
        </w:rPr>
        <w:t xml:space="preserve">. Some public commentators and academics describe U.S. nonproliferation policy as a failure, emphasizing the inability of the U.S. government to arrest the nuclear programs of Pakistan, North Korea, or Iran. On the other hand, </w:t>
      </w:r>
      <w:r w:rsidRPr="002C00D6">
        <w:rPr>
          <w:rStyle w:val="StyleUnderline"/>
        </w:rPr>
        <w:t>a large body of recent academic research</w:t>
      </w:r>
      <w:r w:rsidRPr="005114C4">
        <w:rPr>
          <w:rStyle w:val="StyleUnderline"/>
        </w:rPr>
        <w:t xml:space="preserve"> on nuclear proliferation either pays little attention to U.S. policy or argues that there was not much proliferation for the United States to prevent. According to this school of thought, nuclear domino effects are a myth</w:t>
      </w:r>
      <w:r w:rsidRPr="005114C4">
        <w:rPr>
          <w:sz w:val="16"/>
        </w:rPr>
        <w:t xml:space="preserve"> that have been proven historically invalid; leaders’ understanding of their state’s identity, domestic regime type, or the strategic characteristics of nuclear weapons make them much less attractive and “contagious” than traditionally believed. Research on the NPT, meanwhile, has seen it as a set of norms that affect states’ understanding of appropriate behavior, while downplaying the role of coercion and power. In contrast, </w:t>
      </w:r>
      <w:r w:rsidRPr="005114C4">
        <w:rPr>
          <w:rStyle w:val="StyleUnderline"/>
        </w:rPr>
        <w:t xml:space="preserve">my own research suggests that </w:t>
      </w:r>
      <w:r w:rsidRPr="002C00D6">
        <w:rPr>
          <w:rStyle w:val="Emphasis"/>
        </w:rPr>
        <w:t>nuclear domino effects are real and that U.S. policy has been crucial in preventing them</w:t>
      </w:r>
      <w:r w:rsidRPr="005114C4">
        <w:rPr>
          <w:rStyle w:val="StyleUnderline"/>
        </w:rPr>
        <w:t xml:space="preserve"> from reaching fruition. In the wake of the Chinese nuclear test,</w:t>
      </w:r>
      <w:r w:rsidRPr="005114C4">
        <w:rPr>
          <w:sz w:val="16"/>
        </w:rPr>
        <w:t xml:space="preserve"> for example, </w:t>
      </w:r>
      <w:r w:rsidRPr="005114C4">
        <w:rPr>
          <w:rStyle w:val="StyleUnderline"/>
        </w:rPr>
        <w:t xml:space="preserve">India, Japan, Taiwan, and Australia </w:t>
      </w:r>
      <w:r w:rsidRPr="002C00D6">
        <w:rPr>
          <w:rStyle w:val="Emphasis"/>
        </w:rPr>
        <w:t>all began moving toward developing a nuclear arsenal. U.S. efforts were important</w:t>
      </w:r>
      <w:r w:rsidRPr="005114C4">
        <w:rPr>
          <w:rStyle w:val="StyleUnderline"/>
        </w:rPr>
        <w:t xml:space="preserve"> in preventing Japan, Taiwan, and Australia from following through</w:t>
      </w:r>
      <w:r w:rsidRPr="005114C4">
        <w:rPr>
          <w:sz w:val="16"/>
        </w:rPr>
        <w:t xml:space="preserve">. Moreover, while the U.S. failed to prevent India from testing in 1974, it responded by strengthening its nonproliferation policy further, instituting </w:t>
      </w:r>
      <w:r w:rsidRPr="005114C4">
        <w:rPr>
          <w:rStyle w:val="StyleUnderline"/>
        </w:rPr>
        <w:t xml:space="preserve">automatic sanctions policies </w:t>
      </w:r>
      <w:r w:rsidRPr="005114C4">
        <w:rPr>
          <w:sz w:val="16"/>
        </w:rPr>
        <w:t xml:space="preserve">that I argue </w:t>
      </w:r>
      <w:r w:rsidRPr="005114C4">
        <w:rPr>
          <w:rStyle w:val="StyleUnderline"/>
        </w:rPr>
        <w:t xml:space="preserve">have </w:t>
      </w:r>
      <w:r w:rsidRPr="002C00D6">
        <w:rPr>
          <w:rStyle w:val="Emphasis"/>
        </w:rPr>
        <w:t>deterred states that are dependent on the United States</w:t>
      </w:r>
      <w:r w:rsidRPr="005114C4">
        <w:rPr>
          <w:rStyle w:val="StyleUnderline"/>
        </w:rPr>
        <w:t xml:space="preserve"> from pursuing nuclear weapons. The policy has helped decrease the rate at which states begin to develop nuclear weapons</w:t>
      </w:r>
      <w:r w:rsidRPr="005114C4">
        <w:rPr>
          <w:sz w:val="16"/>
        </w:rPr>
        <w:t xml:space="preserve"> programs. </w:t>
      </w:r>
      <w:r w:rsidRPr="005114C4">
        <w:rPr>
          <w:rStyle w:val="StyleUnderline"/>
        </w:rPr>
        <w:t xml:space="preserve">It also </w:t>
      </w:r>
      <w:r w:rsidRPr="002C00D6">
        <w:rPr>
          <w:rStyle w:val="Emphasis"/>
        </w:rPr>
        <w:t>explains why recent proliferators have exclusively been “rogue” states</w:t>
      </w:r>
      <w:r w:rsidRPr="005114C4">
        <w:rPr>
          <w:rStyle w:val="StyleUnderline"/>
        </w:rPr>
        <w:t xml:space="preserve"> outside the U.S. sphere of influence like Iran, North Korea, Iraq, and Libya. </w:t>
      </w:r>
      <w:r w:rsidRPr="005114C4">
        <w:rPr>
          <w:sz w:val="16"/>
        </w:rPr>
        <w:t xml:space="preserve">This stands in stark contrast to the roster of U.S. friends and allies that pursued nuclear weapons before the strengthening of U.S. policy, i.e. South Korea, Taiwan, Pakistan, Israel, and France. </w:t>
      </w:r>
      <w:r w:rsidRPr="005114C4">
        <w:rPr>
          <w:rStyle w:val="StyleUnderline"/>
        </w:rPr>
        <w:t xml:space="preserve">This evidence is </w:t>
      </w:r>
      <w:r w:rsidRPr="002C00D6">
        <w:rPr>
          <w:rStyle w:val="Emphasis"/>
        </w:rPr>
        <w:t>only one part of a burgeoning research program</w:t>
      </w:r>
      <w:r w:rsidRPr="005114C4">
        <w:rPr>
          <w:rStyle w:val="StyleUnderline"/>
        </w:rPr>
        <w:t xml:space="preserve"> that is uncovering the long underappreciated role of American nonproliferation policy, including its efforts to prevent nuclear tests</w:t>
      </w:r>
      <w:r w:rsidRPr="005114C4">
        <w:rPr>
          <w:sz w:val="16"/>
        </w:rPr>
        <w:t xml:space="preserve">, induce compliance with the NPT, </w:t>
      </w:r>
      <w:r w:rsidRPr="005114C4">
        <w:rPr>
          <w:rStyle w:val="StyleUnderline"/>
        </w:rPr>
        <w:t>or coerce some of its closest allies into remaining non-nuclear</w:t>
      </w:r>
      <w:r w:rsidRPr="005114C4">
        <w:rPr>
          <w:sz w:val="16"/>
        </w:rPr>
        <w:t xml:space="preserve">. Much of this research has drawn on recently declassified documents from the National Security Archive and Cold War International History Project and has benefited from the support and resources of the Stanton Foundation and Nuclear Studies Research Initiative. </w:t>
      </w:r>
      <w:r w:rsidRPr="002C00D6">
        <w:rPr>
          <w:rStyle w:val="Emphasis"/>
        </w:rPr>
        <w:t>The lesson of this research is clear.</w:t>
      </w:r>
      <w:r w:rsidRPr="005114C4">
        <w:rPr>
          <w:rStyle w:val="StyleUnderline"/>
        </w:rPr>
        <w:t xml:space="preserve"> Examples of the “failures” of U.S. nonproliferation policy like Pakistan and North Korea are conspicuous and therefore receive more press. In contrast, </w:t>
      </w:r>
      <w:r w:rsidRPr="002C00D6">
        <w:rPr>
          <w:rStyle w:val="Emphasis"/>
        </w:rPr>
        <w:t>the successes are often invisible</w:t>
      </w:r>
      <w:r w:rsidRPr="005114C4">
        <w:rPr>
          <w:rStyle w:val="StyleUnderline"/>
        </w:rPr>
        <w:t>, because they involve states’ tacit decisions not to start nuclear weapons programs.</w:t>
      </w:r>
      <w:r w:rsidRPr="005114C4">
        <w:rPr>
          <w:sz w:val="16"/>
        </w:rPr>
        <w:t xml:space="preserve"> American citizens and policymakers should not lose sight of the broader su</w:t>
      </w:r>
      <w:r>
        <w:rPr>
          <w:sz w:val="16"/>
        </w:rPr>
        <w:t>ccess of U.S. nonproliferation.</w:t>
      </w:r>
    </w:p>
    <w:p w:rsidR="00F56B6B" w:rsidRPr="00246107" w:rsidRDefault="00F56B6B" w:rsidP="00F56B6B">
      <w:pPr>
        <w:pStyle w:val="Heading3"/>
      </w:pPr>
      <w:bookmarkStart w:id="1" w:name="_Toc265513244"/>
      <w:r>
        <w:lastRenderedPageBreak/>
        <w:t>AT: No Arms Race – NPT</w:t>
      </w:r>
    </w:p>
    <w:p w:rsidR="00F56B6B" w:rsidRPr="00246107" w:rsidRDefault="00F56B6B" w:rsidP="00F56B6B">
      <w:pPr>
        <w:pStyle w:val="Heading4"/>
      </w:pPr>
      <w:r w:rsidRPr="00246107">
        <w:t>Japan nuclearization collapses the NPT</w:t>
      </w:r>
    </w:p>
    <w:p w:rsidR="00F56B6B" w:rsidRPr="00246107" w:rsidRDefault="00F56B6B" w:rsidP="00F56B6B">
      <w:r>
        <w:rPr>
          <w:rStyle w:val="Style13ptBold"/>
        </w:rPr>
        <w:t xml:space="preserve">Hughes </w:t>
      </w:r>
      <w:r w:rsidRPr="00246107">
        <w:rPr>
          <w:rStyle w:val="Style13ptBold"/>
        </w:rPr>
        <w:t>7</w:t>
      </w:r>
      <w:r w:rsidRPr="00246107">
        <w:t xml:space="preserve"> – PhD Candidate in Poli Sci @ MIT (Spring 2007, Llewellyn, International Security, Vol. 31, No. 4 (Spring 2007), pp. 67–96, “Why Japan Will Not Go Nuclear (Yet) </w:t>
      </w:r>
      <w:r w:rsidRPr="00246107">
        <w:rPr>
          <w:rFonts w:cs="Palatine-Roman"/>
        </w:rPr>
        <w:t>International and Domestic Constraints on the Nuclearization of Japan”, http://www.mitpressjournals.org.proxy.lib.umich.edu/doi/abs/10.1162/isec.2007.31.4.67)</w:t>
      </w:r>
    </w:p>
    <w:p w:rsidR="00F56B6B" w:rsidRPr="00246107" w:rsidRDefault="00F56B6B" w:rsidP="00F56B6B">
      <w:pPr>
        <w:rPr>
          <w:rStyle w:val="StyleUnderline"/>
        </w:rPr>
      </w:pPr>
      <w:r w:rsidRPr="00246107">
        <w:rPr>
          <w:szCs w:val="16"/>
        </w:rPr>
        <w:t xml:space="preserve">Second, </w:t>
      </w:r>
      <w:r w:rsidRPr="00246107">
        <w:rPr>
          <w:rStyle w:val="StyleUnderline"/>
        </w:rPr>
        <w:t>a decision by Japan to pursue an independent nuclear deterrent would undermine the Nuclear Nonproliferation Treaty (NPT) regime, which is already viewed by some as “teetering on the brink of irrelevancy.”</w:t>
      </w:r>
      <w:r w:rsidRPr="00246107">
        <w:rPr>
          <w:szCs w:val="16"/>
        </w:rPr>
        <w:t xml:space="preserve">4 </w:t>
      </w:r>
      <w:r w:rsidRPr="00246107">
        <w:rPr>
          <w:rStyle w:val="StyleUnderline"/>
        </w:rPr>
        <w:t>Such a decision would also worsen regional security relations, possibly leading China to bolster its nuclear weapons force and South Korea to reconsider its nuclear weapons policy.</w:t>
      </w:r>
      <w:bookmarkEnd w:id="1"/>
    </w:p>
    <w:p w:rsidR="00F56B6B" w:rsidRPr="00246107" w:rsidRDefault="00F56B6B" w:rsidP="00F56B6B">
      <w:pPr>
        <w:pStyle w:val="Heading4"/>
      </w:pPr>
      <w:r w:rsidRPr="00246107">
        <w:t>Key to stop prolif</w:t>
      </w:r>
    </w:p>
    <w:p w:rsidR="00F56B6B" w:rsidRPr="00246107" w:rsidRDefault="00F56B6B" w:rsidP="00F56B6B">
      <w:pPr>
        <w:rPr>
          <w:sz w:val="16"/>
          <w:szCs w:val="16"/>
        </w:rPr>
      </w:pPr>
      <w:r w:rsidRPr="00246107">
        <w:rPr>
          <w:rStyle w:val="Style13ptBold"/>
        </w:rPr>
        <w:t>Godsberg 2008</w:t>
      </w:r>
      <w:r w:rsidRPr="00246107">
        <w:rPr>
          <w:sz w:val="16"/>
          <w:szCs w:val="16"/>
        </w:rPr>
        <w:t xml:space="preserve"> [Strategic Posture Review Commission- U.S. Institute of Peace Research Assoc. at Fed. Of American Scientists, Lawyer’s Committee of Nuclear Policy]- Treaty on the Non-Proliferation of Nuclear Weapons [NPT] </w:t>
      </w:r>
      <w:hyperlink r:id="rId11" w:history="1">
        <w:r w:rsidRPr="00246107">
          <w:rPr>
            <w:rStyle w:val="Hyperlink"/>
            <w:sz w:val="16"/>
            <w:szCs w:val="16"/>
          </w:rPr>
          <w:t>http://www.fas.org/nuke/control/npt/</w:t>
        </w:r>
      </w:hyperlink>
      <w:r w:rsidRPr="00246107">
        <w:rPr>
          <w:sz w:val="16"/>
          <w:szCs w:val="16"/>
        </w:rPr>
        <w:t>]</w:t>
      </w:r>
    </w:p>
    <w:p w:rsidR="00F56B6B" w:rsidRPr="00AD2472" w:rsidRDefault="00F56B6B" w:rsidP="00F56B6B">
      <w:pPr>
        <w:rPr>
          <w:sz w:val="16"/>
        </w:rPr>
      </w:pPr>
      <w:r w:rsidRPr="00246107">
        <w:rPr>
          <w:sz w:val="16"/>
        </w:rPr>
        <w:t xml:space="preserve">The Treaty on the Non-Proliferation of Nuclear Weapons, also referred to as </w:t>
      </w:r>
      <w:r w:rsidRPr="00246107">
        <w:rPr>
          <w:rStyle w:val="StyleUnderline"/>
        </w:rPr>
        <w:t xml:space="preserve">the </w:t>
      </w:r>
      <w:r w:rsidRPr="00246107">
        <w:rPr>
          <w:sz w:val="16"/>
        </w:rPr>
        <w:t>Nuclear Non-Proliferation Treaty (</w:t>
      </w:r>
      <w:r w:rsidRPr="00246107">
        <w:rPr>
          <w:rStyle w:val="StyleUnderline"/>
        </w:rPr>
        <w:t>NPT</w:t>
      </w:r>
      <w:r w:rsidRPr="00246107">
        <w:rPr>
          <w:sz w:val="16"/>
        </w:rPr>
        <w:t xml:space="preserve">), </w:t>
      </w:r>
      <w:r w:rsidRPr="00246107">
        <w:rPr>
          <w:rStyle w:val="TitleChar"/>
        </w:rPr>
        <w:t>obligates the five acknowledged nuclear-weapon states</w:t>
      </w:r>
      <w:r w:rsidRPr="00246107">
        <w:rPr>
          <w:u w:val="single"/>
        </w:rPr>
        <w:t xml:space="preserve"> </w:t>
      </w:r>
      <w:r w:rsidRPr="00246107">
        <w:rPr>
          <w:sz w:val="16"/>
        </w:rPr>
        <w:t xml:space="preserve">(the United States, Russian Federation, United Kingdom, France, and China) </w:t>
      </w:r>
      <w:r w:rsidRPr="00246107">
        <w:rPr>
          <w:rStyle w:val="TitleChar"/>
        </w:rPr>
        <w:t>not</w:t>
      </w:r>
      <w:r w:rsidRPr="00246107">
        <w:rPr>
          <w:sz w:val="16"/>
        </w:rPr>
        <w:t xml:space="preserve"> </w:t>
      </w:r>
      <w:r w:rsidRPr="00246107">
        <w:rPr>
          <w:rStyle w:val="TitleChar"/>
        </w:rPr>
        <w:t>to transfer nuclear weapons, other nuclear explosive devices, or their technology to any non-nuclear-weapon state</w:t>
      </w:r>
      <w:r w:rsidRPr="00246107">
        <w:rPr>
          <w:sz w:val="16"/>
        </w:rPr>
        <w:t xml:space="preserve">. Nuclear weapon States Parties are also obligated, under Article VI, to "pursue negotiations in good faith on effective measures relating to cessation of the nuclear arms race at an early date and to nuclear disarmament, and on a treaty on general and complete disarmament under strict and effective international control." Non-nuclear-weapon States Parties undertake not to acquire or produce nuclear weapons or nuclear explosive devices. They </w:t>
      </w:r>
      <w:r w:rsidRPr="00246107">
        <w:rPr>
          <w:rStyle w:val="TitleChar"/>
        </w:rPr>
        <w:t>are required also to accept safeguards to detect diversions of nuclear materials from peaceful activities, such as power generation, to the production of nuclear weapons or other nuclear explosive devices.</w:t>
      </w:r>
      <w:r w:rsidRPr="00246107">
        <w:rPr>
          <w:sz w:val="16"/>
        </w:rPr>
        <w:t xml:space="preserve"> This must be done in accordance with an individual safeguards agreement, concluded between each non-nuclear-weapon State Party and the International Atomic Energy Agency (IAEA). Under these agreements, all nuclear materials in peaceful civil facilities under the jurisdiction of the state must be declared to the IAEA, whose inspectors have routine access to the facilities for periodic monitoring and inspections. If information from routine inspections is not sufficient to fulfill its responsibilities, the IAEA may consult with the state regarding special inspections within or outside declared facilities. </w:t>
      </w:r>
      <w:r w:rsidRPr="00246107">
        <w:rPr>
          <w:color w:val="000000"/>
          <w:sz w:val="16"/>
        </w:rPr>
        <w:t xml:space="preserve">The Treaty was opened for signature on 01 July 1968, and signed on that date by the United States, the United Kingdom, the Soviet Union, and 59 other countries. The Treaty entered into force with the deposit of US ratification on 05 March 1970. China acceeded to the NPT on 09 March 1992, and France acceded on 03 August 1992. In 1996, Belarus joined Ukraine and Kazakhstan in removing and transferring to the Russian Federation the last of the remaining former Soviet nuclear weapons located within their territories, and each of these nations has become a State Party to the NPT, as a non-nuclear-weapon state. In June 1997 Brazil became a State Party to the NPT. </w:t>
      </w:r>
      <w:r w:rsidRPr="00246107">
        <w:rPr>
          <w:rStyle w:val="TitleChar"/>
        </w:rPr>
        <w:t>The NPT is the most widely accepted arms control agreement</w:t>
      </w:r>
      <w:r w:rsidRPr="00246107">
        <w:rPr>
          <w:color w:val="000000"/>
          <w:sz w:val="16"/>
        </w:rPr>
        <w:t xml:space="preserve">; only Israel, India, and Pakistan have never been signatories of the Treaty, and North Korea withdrew from the Treaty in 2003. In accordance with the terms of the NPT, on May 11, 1995 more than 170 countries attended the 1995 NPT Review and Extension Conference (NPTREC) in New York. Three decisions and one resolution emanated from NPTREC. First, the NPT was extended for an indefinite duration and without conditions. Second, Principles and Objectives for Nuclear Non-Proliferation and Disarmament were worked out to guide the parties to the treaty in the next phase of its implementation. Third, an enhanced review process was established for future review conferences. Finally, </w:t>
      </w:r>
      <w:r w:rsidRPr="00246107">
        <w:rPr>
          <w:rStyle w:val="TitleChar"/>
        </w:rPr>
        <w:t>a resolution endorsed the establishment of a zone free of weapons of mass destruction in the Middle East. There have been no confirmed instances of official states party transfers of nuclear weapon technology or unsafeguarded nuclear materials to any non-nuclear-weapon states party.</w:t>
      </w:r>
      <w:r w:rsidRPr="00246107">
        <w:rPr>
          <w:color w:val="000000"/>
          <w:sz w:val="16"/>
        </w:rPr>
        <w:t xml:space="preserve"> However, some non-nuclear-weapon states, such as Iraq, were able to obtain sensitive technology and/or equipment from private parties in states that are signatories to the NPT. South Africa conducted an independent nuclear weapons production program prior to joining the NPT, however, it dismantled all of its nuclear weapons before signing the Treaty. In 1994, the United States and North Korea signed an "Agreed Framework" bringing North Korea into full compliance with its non-proliferation obligations under the NPT. In 2003 North Korea announced it was withdrawing from the Treaty effective immediately, and on October 9, 2006 became the eighth country to explode a nuclear device.</w:t>
      </w:r>
    </w:p>
    <w:p w:rsidR="00FB3EBF" w:rsidRPr="00246107" w:rsidRDefault="00FB3EBF" w:rsidP="00FB3EBF">
      <w:pPr>
        <w:pStyle w:val="Heading3"/>
      </w:pPr>
      <w:r w:rsidRPr="00246107">
        <w:lastRenderedPageBreak/>
        <w:t>2NC Impact – Japan-China War</w:t>
      </w:r>
    </w:p>
    <w:p w:rsidR="00FB3EBF" w:rsidRPr="00246107" w:rsidRDefault="00FB3EBF" w:rsidP="00FB3EBF">
      <w:pPr>
        <w:pStyle w:val="Heading4"/>
      </w:pPr>
      <w:r w:rsidRPr="00246107">
        <w:t>Prolif causes Japan-China war</w:t>
      </w:r>
    </w:p>
    <w:p w:rsidR="00FB3EBF" w:rsidRPr="00246107" w:rsidRDefault="00FB3EBF" w:rsidP="00FB3EBF">
      <w:r w:rsidRPr="00246107">
        <w:rPr>
          <w:rStyle w:val="Style13ptBold"/>
        </w:rPr>
        <w:t xml:space="preserve">Swaine 13 </w:t>
      </w:r>
      <w:r w:rsidRPr="00246107">
        <w:t>Michael D. Swaine et al- senior associate at the Carnegie Endowment for International Peace, doctorate in government from Harvard University", CHINA’S MILITARY &amp; THE U.S.-JAPAN ALLIANCE IN 2030", carnegieendowment.org/files/net_assessment_full.pdf</w:t>
      </w:r>
    </w:p>
    <w:p w:rsidR="00FB3EBF" w:rsidRPr="00246107" w:rsidRDefault="00FB3EBF" w:rsidP="00FB3EBF">
      <w:pPr>
        <w:rPr>
          <w:rStyle w:val="StyleUnderline"/>
        </w:rPr>
      </w:pPr>
      <w:r w:rsidRPr="00246107">
        <w:rPr>
          <w:sz w:val="16"/>
        </w:rPr>
        <w:t xml:space="preserve">Due in large part to deteriorating trends in the conventional balance described above, as well as its own doubts regarding the credibility of U.S. extended deterrence, </w:t>
      </w:r>
      <w:r w:rsidRPr="00246107">
        <w:rPr>
          <w:rStyle w:val="StyleUnderline"/>
        </w:rPr>
        <w:t>Japan could perceive an independent nuclear capability as a cost-effective means of preventing Chinese attack or coercion</w:t>
      </w:r>
      <w:r w:rsidRPr="00246107">
        <w:rPr>
          <w:sz w:val="16"/>
        </w:rPr>
        <w:t xml:space="preserve">. Consequently, </w:t>
      </w:r>
      <w:r w:rsidRPr="00246107">
        <w:rPr>
          <w:rStyle w:val="StyleUnderline"/>
        </w:rPr>
        <w:t>the nuclear domain would become a</w:t>
      </w:r>
      <w:r w:rsidRPr="00246107">
        <w:rPr>
          <w:sz w:val="16"/>
        </w:rPr>
        <w:t xml:space="preserve"> </w:t>
      </w:r>
      <w:r w:rsidRPr="00246107">
        <w:rPr>
          <w:rStyle w:val="Emphasis"/>
        </w:rPr>
        <w:t>locus of destabilizing competition</w:t>
      </w:r>
      <w:r w:rsidRPr="00246107">
        <w:rPr>
          <w:rStyle w:val="StyleUnderline"/>
        </w:rPr>
        <w:t xml:space="preserve"> between China and Japan,</w:t>
      </w:r>
      <w:r w:rsidRPr="00246107">
        <w:rPr>
          <w:b/>
          <w:sz w:val="16"/>
        </w:rPr>
        <w:t xml:space="preserve"> </w:t>
      </w:r>
      <w:r w:rsidRPr="00246107">
        <w:rPr>
          <w:rStyle w:val="StyleUnderline"/>
        </w:rPr>
        <w:t xml:space="preserve">with a </w:t>
      </w:r>
      <w:r w:rsidRPr="00E620E3">
        <w:rPr>
          <w:rStyle w:val="Emphasis"/>
        </w:rPr>
        <w:t>far greater likelihood of outright confrontation</w:t>
      </w:r>
      <w:r w:rsidRPr="00246107">
        <w:rPr>
          <w:sz w:val="16"/>
        </w:rPr>
        <w:t xml:space="preserve"> than in any other scenario. </w:t>
      </w:r>
      <w:r w:rsidRPr="00246107">
        <w:rPr>
          <w:rStyle w:val="StyleUnderline"/>
        </w:rPr>
        <w:t>Japan would</w:t>
      </w:r>
      <w:r w:rsidRPr="00246107">
        <w:rPr>
          <w:sz w:val="16"/>
        </w:rPr>
        <w:t xml:space="preserve"> likely pursue a modest sea-based deterrent, most likely in the form of SSBNs, and would </w:t>
      </w:r>
      <w:r w:rsidRPr="00246107">
        <w:rPr>
          <w:rStyle w:val="StyleUnderline"/>
        </w:rPr>
        <w:t>adopt a comparatively restrained nuclear posture</w:t>
      </w:r>
      <w:r w:rsidRPr="00246107">
        <w:rPr>
          <w:sz w:val="16"/>
        </w:rPr>
        <w:t xml:space="preserve"> that places an emphasis on retaliation against countervalue targets. </w:t>
      </w:r>
      <w:r w:rsidRPr="00246107">
        <w:rPr>
          <w:rStyle w:val="StyleUnderline"/>
        </w:rPr>
        <w:t>But to maximize the deterrent potential of its arsenal, Japan could maintain</w:t>
      </w:r>
      <w:r w:rsidRPr="00246107">
        <w:rPr>
          <w:sz w:val="16"/>
        </w:rPr>
        <w:t xml:space="preserve"> some degree of </w:t>
      </w:r>
      <w:r w:rsidRPr="00246107">
        <w:rPr>
          <w:rStyle w:val="StyleUnderline"/>
        </w:rPr>
        <w:t>ambiguity</w:t>
      </w:r>
      <w:r w:rsidRPr="00246107">
        <w:rPr>
          <w:sz w:val="16"/>
        </w:rPr>
        <w:t xml:space="preserve"> regarding the use of its nuclear weapons in very specific contingencies against overwhelming conventional threats. Although news of such an effort would likely break out within a period of months, </w:t>
      </w:r>
      <w:r w:rsidRPr="00246107">
        <w:rPr>
          <w:rStyle w:val="StyleUnderline"/>
        </w:rPr>
        <w:t>Japan would probably require a few years to field the full suite of compatible warheads, missiles, and delivery platforms</w:t>
      </w:r>
      <w:r w:rsidRPr="00246107">
        <w:rPr>
          <w:sz w:val="16"/>
        </w:rPr>
        <w:t xml:space="preserve"> necessary to ensure a second-strike capability.24 </w:t>
      </w:r>
      <w:r w:rsidRPr="00246107">
        <w:rPr>
          <w:rStyle w:val="StyleUnderline"/>
        </w:rPr>
        <w:t>During this</w:t>
      </w:r>
      <w:r w:rsidRPr="00246107">
        <w:rPr>
          <w:sz w:val="16"/>
        </w:rPr>
        <w:t xml:space="preserve"> period, </w:t>
      </w:r>
      <w:r w:rsidRPr="00246107">
        <w:rPr>
          <w:rStyle w:val="StyleUnderline"/>
        </w:rPr>
        <w:t>China could</w:t>
      </w:r>
      <w:r w:rsidRPr="00246107">
        <w:rPr>
          <w:sz w:val="16"/>
        </w:rPr>
        <w:t xml:space="preserve"> be tempted to </w:t>
      </w:r>
      <w:r w:rsidRPr="00246107">
        <w:rPr>
          <w:rStyle w:val="StyleUnderline"/>
        </w:rPr>
        <w:t>launch some form of preventive attack</w:t>
      </w:r>
      <w:r w:rsidRPr="00246107">
        <w:rPr>
          <w:sz w:val="16"/>
        </w:rPr>
        <w:t xml:space="preserve"> in order </w:t>
      </w:r>
      <w:r w:rsidRPr="00246107">
        <w:rPr>
          <w:rStyle w:val="StyleUnderline"/>
        </w:rPr>
        <w:t>to neutralize</w:t>
      </w:r>
      <w:r w:rsidRPr="00246107">
        <w:rPr>
          <w:sz w:val="16"/>
        </w:rPr>
        <w:t xml:space="preserve"> the emergence of an independent and, in Beijing’s view, </w:t>
      </w:r>
      <w:r w:rsidRPr="00246107">
        <w:rPr>
          <w:rStyle w:val="StyleUnderline"/>
        </w:rPr>
        <w:t>unpredictable nuclear power</w:t>
      </w:r>
      <w:r w:rsidRPr="00246107">
        <w:rPr>
          <w:sz w:val="16"/>
        </w:rPr>
        <w:t xml:space="preserve"> on its periphery. Such temptations could grow in the event of a total disintegration of the United States–Japan alliance, although the overall possibility of such a destabilizing and catastrophic scenario would be low. </w:t>
      </w:r>
      <w:r w:rsidRPr="00246107">
        <w:rPr>
          <w:rStyle w:val="StyleUnderline"/>
        </w:rPr>
        <w:t>At a minimum</w:t>
      </w:r>
      <w:r w:rsidRPr="00246107">
        <w:rPr>
          <w:sz w:val="16"/>
        </w:rPr>
        <w:t xml:space="preserve">, however, </w:t>
      </w:r>
      <w:r w:rsidRPr="00246107">
        <w:rPr>
          <w:rStyle w:val="StyleUnderline"/>
        </w:rPr>
        <w:t>Japanese nuclearization</w:t>
      </w:r>
      <w:r w:rsidRPr="00246107">
        <w:rPr>
          <w:sz w:val="16"/>
        </w:rPr>
        <w:t xml:space="preserve"> and the open violation of nonproliferation taboos </w:t>
      </w:r>
      <w:r w:rsidRPr="00246107">
        <w:rPr>
          <w:rStyle w:val="StyleUnderline"/>
        </w:rPr>
        <w:t xml:space="preserve">would </w:t>
      </w:r>
      <w:r w:rsidRPr="00246107">
        <w:rPr>
          <w:sz w:val="16"/>
        </w:rPr>
        <w:t xml:space="preserve">most likely </w:t>
      </w:r>
      <w:r w:rsidRPr="00246107">
        <w:rPr>
          <w:rStyle w:val="StyleUnderline"/>
        </w:rPr>
        <w:t xml:space="preserve">set off a </w:t>
      </w:r>
      <w:r w:rsidRPr="00246107">
        <w:rPr>
          <w:rStyle w:val="Emphasis"/>
        </w:rPr>
        <w:t>regional arms race</w:t>
      </w:r>
      <w:r w:rsidRPr="00246107">
        <w:rPr>
          <w:sz w:val="16"/>
        </w:rPr>
        <w:t xml:space="preserve">. Faced with a deteriorat-ing security environment, </w:t>
      </w:r>
      <w:r w:rsidRPr="00246107">
        <w:rPr>
          <w:rStyle w:val="StyleUnderline"/>
        </w:rPr>
        <w:t>China could be prompted to shift toward a limited deterrence posture</w:t>
      </w:r>
      <w:r w:rsidRPr="00246107">
        <w:rPr>
          <w:sz w:val="16"/>
        </w:rPr>
        <w:t xml:space="preserve">, </w:t>
      </w:r>
      <w:r w:rsidRPr="00246107">
        <w:rPr>
          <w:rStyle w:val="StyleUnderline"/>
        </w:rPr>
        <w:t>with an emphasis on a larger nuclear force</w:t>
      </w:r>
      <w:r w:rsidRPr="00246107">
        <w:rPr>
          <w:sz w:val="16"/>
        </w:rPr>
        <w:t xml:space="preserve"> capable of early attacks against military targets. In this instance, </w:t>
      </w:r>
      <w:r w:rsidRPr="00246107">
        <w:rPr>
          <w:rStyle w:val="StyleUnderline"/>
        </w:rPr>
        <w:t>pervasive strategic distrust between Tokyo and Beijing</w:t>
      </w:r>
      <w:r w:rsidRPr="00246107">
        <w:rPr>
          <w:sz w:val="16"/>
        </w:rPr>
        <w:t xml:space="preserve"> and regular incidents and crises arising from their geographically proximate forces </w:t>
      </w:r>
      <w:r w:rsidRPr="00246107">
        <w:rPr>
          <w:rStyle w:val="StyleUnderline"/>
        </w:rPr>
        <w:t xml:space="preserve">would raise the possibility of </w:t>
      </w:r>
      <w:r w:rsidRPr="00246107">
        <w:rPr>
          <w:rStyle w:val="Emphasis"/>
        </w:rPr>
        <w:t>brinkmanship and confrontation</w:t>
      </w:r>
      <w:r w:rsidRPr="00246107">
        <w:rPr>
          <w:rStyle w:val="StyleUnderline"/>
        </w:rPr>
        <w:t>.</w:t>
      </w:r>
    </w:p>
    <w:p w:rsidR="00FB3EBF" w:rsidRPr="00246107" w:rsidRDefault="00FB3EBF" w:rsidP="00FB3EBF">
      <w:pPr>
        <w:pStyle w:val="Heading4"/>
        <w:rPr>
          <w:rStyle w:val="Style13ptBold"/>
          <w:b/>
        </w:rPr>
      </w:pPr>
      <w:r w:rsidRPr="00246107">
        <w:rPr>
          <w:rStyle w:val="Style13ptBold"/>
          <w:b/>
        </w:rPr>
        <w:t>Goes nuclear rapidly</w:t>
      </w:r>
    </w:p>
    <w:p w:rsidR="00FB3EBF" w:rsidRPr="00246107" w:rsidRDefault="00FB3EBF" w:rsidP="00FB3EBF">
      <w:r w:rsidRPr="00246107">
        <w:rPr>
          <w:rStyle w:val="Style13ptBold"/>
        </w:rPr>
        <w:t xml:space="preserve">Ayson &amp; Ball 14 </w:t>
      </w:r>
      <w:r w:rsidRPr="00246107">
        <w:t>[Robert Ayson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rsidR="00FB3EBF" w:rsidRPr="00246107" w:rsidRDefault="00FB3EBF" w:rsidP="00FB3EBF">
      <w:pPr>
        <w:rPr>
          <w:rStyle w:val="StyleUnderline"/>
        </w:rPr>
      </w:pPr>
      <w:r w:rsidRPr="00246107">
        <w:rPr>
          <w:rStyle w:val="StyleUnderline"/>
        </w:rPr>
        <w:t>In the strategic relationship between Japan and China, however, there are problems at both the political and military–technical levels.</w:t>
      </w:r>
      <w:r w:rsidRPr="00246107">
        <w:rPr>
          <w:sz w:val="16"/>
        </w:rPr>
        <w:t xml:space="preserve"> </w:t>
      </w:r>
      <w:r w:rsidRPr="00246107">
        <w:t>Firstly</w:t>
      </w:r>
      <w:r w:rsidRPr="00246107">
        <w:rPr>
          <w:sz w:val="16"/>
        </w:rPr>
        <w:t xml:space="preserve">, </w:t>
      </w:r>
      <w:r w:rsidRPr="00246107">
        <w:rPr>
          <w:rStyle w:val="StyleUnderline"/>
        </w:rPr>
        <w:t xml:space="preserve">there seems to be minimal political understanding of, or commitment to, avoiding escalation. It is hard to tell whether Japan and China will see it as in their political interests to constrain what begins as a minor conflict. These political obstacles increase the pressure created by military considerations that encourage </w:t>
      </w:r>
      <w:r w:rsidRPr="00246107">
        <w:rPr>
          <w:rStyle w:val="Emphasis"/>
        </w:rPr>
        <w:t>swift escalation</w:t>
      </w:r>
      <w:r w:rsidRPr="00246107">
        <w:rPr>
          <w:rStyle w:val="StyleUnderline"/>
        </w:rPr>
        <w:t xml:space="preserve">, to the point at which even </w:t>
      </w:r>
      <w:r w:rsidRPr="00246107">
        <w:rPr>
          <w:rStyle w:val="Emphasis"/>
        </w:rPr>
        <w:t>nuclear options seem attractive</w:t>
      </w:r>
      <w:r w:rsidRPr="00246107">
        <w:rPr>
          <w:rStyle w:val="StyleUnderline"/>
        </w:rPr>
        <w:t>.</w:t>
      </w:r>
      <w:r w:rsidRPr="00246107">
        <w:rPr>
          <w:sz w:val="16"/>
        </w:rPr>
        <w:t xml:space="preserve"> </w:t>
      </w:r>
      <w:r w:rsidRPr="00246107">
        <w:rPr>
          <w:rStyle w:val="StyleUnderline"/>
        </w:rPr>
        <w:t xml:space="preserve">The close military links between Japan and the US </w:t>
      </w:r>
      <w:r w:rsidRPr="00246107">
        <w:rPr>
          <w:rStyle w:val="Emphasis"/>
        </w:rPr>
        <w:t>would not</w:t>
      </w:r>
      <w:r w:rsidRPr="00246107">
        <w:rPr>
          <w:rStyle w:val="StyleUnderline"/>
        </w:rPr>
        <w:t xml:space="preserve"> necessarily </w:t>
      </w:r>
      <w:r w:rsidRPr="00246107">
        <w:rPr>
          <w:rStyle w:val="Emphasis"/>
        </w:rPr>
        <w:t>encourage restraint</w:t>
      </w:r>
      <w:r w:rsidRPr="00246107">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An initial outbreak of hostilities between Japan and China </w:t>
      </w:r>
      <w:r w:rsidRPr="00246107">
        <w:rPr>
          <w:sz w:val="16"/>
        </w:rPr>
        <w:t xml:space="preserve">over the East China Sea could remain just that: a short, contained exchange of fire and a sobering lesson that encouraged much-needed efforts to improve communication and recognise their common interest in avoiding conflict. But it </w:t>
      </w:r>
      <w:r w:rsidRPr="00246107">
        <w:rPr>
          <w:rStyle w:val="StyleUnderline"/>
        </w:rPr>
        <w:t>might</w:t>
      </w:r>
      <w:r w:rsidRPr="00246107">
        <w:rPr>
          <w:sz w:val="16"/>
        </w:rPr>
        <w:t xml:space="preserve"> also </w:t>
      </w:r>
      <w:r w:rsidRPr="00246107">
        <w:rPr>
          <w:rStyle w:val="Emphasis"/>
        </w:rPr>
        <w:t>veer out of control</w:t>
      </w:r>
      <w:r w:rsidRPr="00246107">
        <w:rPr>
          <w:sz w:val="16"/>
        </w:rPr>
        <w:t xml:space="preserve"> </w:t>
      </w:r>
      <w:r w:rsidRPr="00246107">
        <w:rPr>
          <w:rStyle w:val="StyleUnderline"/>
        </w:rPr>
        <w:t>before they had a chance to take preventative measures. The subsequent involvement of the United States could lead to Asia's first serious war involving nuclear-armed states. And we have no precedent to suggest how dangerous that would become.</w:t>
      </w:r>
    </w:p>
    <w:p w:rsidR="00FB3EBF" w:rsidRPr="00246107" w:rsidRDefault="00FB3EBF" w:rsidP="00FB3EBF">
      <w:pPr>
        <w:pStyle w:val="Heading3"/>
      </w:pPr>
      <w:r w:rsidRPr="00246107">
        <w:lastRenderedPageBreak/>
        <w:t>--- AT: No Escalation</w:t>
      </w:r>
    </w:p>
    <w:p w:rsidR="00FB3EBF" w:rsidRPr="00246107" w:rsidRDefault="00FB3EBF" w:rsidP="00FB3EBF">
      <w:pPr>
        <w:pStyle w:val="Heading4"/>
        <w:rPr>
          <w:b w:val="0"/>
        </w:rPr>
      </w:pPr>
      <w:r w:rsidRPr="00246107">
        <w:t>It will escalate – domestic nationalism, no hotlines, denial of the dispute, history of peace makes them unprepared</w:t>
      </w:r>
    </w:p>
    <w:p w:rsidR="00FB3EBF" w:rsidRPr="00246107" w:rsidRDefault="00FB3EBF" w:rsidP="00FB3EBF">
      <w:r w:rsidRPr="00246107">
        <w:rPr>
          <w:rStyle w:val="Style13ptBold"/>
        </w:rPr>
        <w:t xml:space="preserve">Ayson &amp; Ball 14 </w:t>
      </w:r>
      <w:r w:rsidRPr="00246107">
        <w:t>[Robert Ayson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rsidR="00FB3EBF" w:rsidRPr="00246107" w:rsidRDefault="00FB3EBF" w:rsidP="00FB3EBF">
      <w:pPr>
        <w:rPr>
          <w:sz w:val="16"/>
        </w:rPr>
      </w:pPr>
      <w:r w:rsidRPr="00246107">
        <w:rPr>
          <w:rStyle w:val="StyleUnderline"/>
        </w:rPr>
        <w:t>China's</w:t>
      </w:r>
      <w:r w:rsidRPr="00246107">
        <w:rPr>
          <w:sz w:val="16"/>
        </w:rPr>
        <w:t xml:space="preserve"> demonstration of its willingness and capacity to use force, albeit in modest doses, suggests that it </w:t>
      </w:r>
      <w:r w:rsidRPr="00246107">
        <w:rPr>
          <w:rStyle w:val="StyleUnderline"/>
        </w:rPr>
        <w:t>might be expected to escalate first</w:t>
      </w:r>
      <w:r w:rsidRPr="00246107">
        <w:rPr>
          <w:sz w:val="16"/>
        </w:rPr>
        <w:t xml:space="preserve">. The fact that Beijing has an unconvincing claim in the Senkaku/Diaoyu dispute should not be a source of comfort because, as Taylor Fravel observes, it is in such weak positions that the Chinese leadership has proven more likely to employ violence.20 And </w:t>
      </w:r>
      <w:r w:rsidRPr="00246107">
        <w:rPr>
          <w:rStyle w:val="StyleUnderline"/>
        </w:rPr>
        <w:t>Japanese escalation could not be ruled out if Tokyo saw China's actions as part of a new and more assertive pattern of behaviour that signalled a commitment to upping the ante. In their contribution to these judgements, political leaders on both sides would</w:t>
      </w:r>
      <w:r w:rsidRPr="00246107">
        <w:rPr>
          <w:sz w:val="16"/>
        </w:rPr>
        <w:t xml:space="preserve"> probably </w:t>
      </w:r>
      <w:r w:rsidRPr="00246107">
        <w:rPr>
          <w:rStyle w:val="Emphasis"/>
        </w:rPr>
        <w:t xml:space="preserve">be unable to act with cool detachment, due to domestic pressure from nationalists. </w:t>
      </w:r>
      <w:r w:rsidRPr="00246107">
        <w:rPr>
          <w:rStyle w:val="StyleUnderline"/>
        </w:rPr>
        <w:t>Chinese analysts often explain</w:t>
      </w:r>
      <w:r w:rsidRPr="00246107">
        <w:rPr>
          <w:sz w:val="16"/>
        </w:rPr>
        <w:t xml:space="preserve"> to outsiders </w:t>
      </w:r>
      <w:r w:rsidRPr="00246107">
        <w:rPr>
          <w:rStyle w:val="StyleUnderline"/>
        </w:rPr>
        <w:t>that measures overseas governments characterise as too assertive are seen by</w:t>
      </w:r>
      <w:r w:rsidRPr="00246107">
        <w:rPr>
          <w:sz w:val="16"/>
        </w:rPr>
        <w:t xml:space="preserve"> these </w:t>
      </w:r>
      <w:r w:rsidRPr="00246107">
        <w:rPr>
          <w:rStyle w:val="StyleUnderline"/>
        </w:rPr>
        <w:t xml:space="preserve">nationalists as </w:t>
      </w:r>
      <w:r w:rsidRPr="00246107">
        <w:rPr>
          <w:rStyle w:val="Emphasis"/>
        </w:rPr>
        <w:t>too reserved</w:t>
      </w:r>
      <w:r w:rsidRPr="00246107">
        <w:rPr>
          <w:sz w:val="16"/>
        </w:rPr>
        <w:t xml:space="preserve">. In any incident that gains public attention, Beijing is compelled to strike a bargain between those internal and external expectations. </w:t>
      </w:r>
      <w:r w:rsidRPr="00246107">
        <w:rPr>
          <w:rStyle w:val="StyleUnderline"/>
        </w:rPr>
        <w:t xml:space="preserve">A minor concession designed to placate a domestic audience could easily be interpreted </w:t>
      </w:r>
      <w:r w:rsidRPr="00246107">
        <w:rPr>
          <w:sz w:val="16"/>
        </w:rPr>
        <w:t>by Tokyo</w:t>
      </w:r>
      <w:r w:rsidRPr="00246107">
        <w:rPr>
          <w:rStyle w:val="StyleUnderline"/>
        </w:rPr>
        <w:t xml:space="preserve"> as </w:t>
      </w:r>
      <w:r w:rsidRPr="00246107">
        <w:rPr>
          <w:rStyle w:val="Emphasis"/>
        </w:rPr>
        <w:t>serious escalation</w:t>
      </w:r>
      <w:r w:rsidRPr="00246107">
        <w:rPr>
          <w:sz w:val="16"/>
        </w:rPr>
        <w:t xml:space="preserve">. </w:t>
      </w:r>
      <w:r w:rsidRPr="00246107">
        <w:rPr>
          <w:rStyle w:val="StyleUnderline"/>
        </w:rPr>
        <w:t xml:space="preserve">There is also the prospect of </w:t>
      </w:r>
      <w:r w:rsidRPr="00246107">
        <w:rPr>
          <w:rStyle w:val="Emphasis"/>
        </w:rPr>
        <w:t>Japanese misjudgement</w:t>
      </w:r>
      <w:r w:rsidRPr="00246107">
        <w:rPr>
          <w:sz w:val="16"/>
        </w:rPr>
        <w:t xml:space="preserve"> of a similar kind. </w:t>
      </w:r>
      <w:r w:rsidRPr="00246107">
        <w:rPr>
          <w:rStyle w:val="StyleUnderline"/>
        </w:rPr>
        <w:t>Tokyo's nationalisation of the Senkaku</w:t>
      </w:r>
      <w:r w:rsidRPr="00246107">
        <w:rPr>
          <w:sz w:val="16"/>
        </w:rPr>
        <w:t xml:space="preserve">/ Diaoyu </w:t>
      </w:r>
      <w:r w:rsidRPr="00246107">
        <w:rPr>
          <w:rStyle w:val="StyleUnderline"/>
        </w:rPr>
        <w:t>Islands</w:t>
      </w:r>
      <w:r w:rsidRPr="00246107">
        <w:rPr>
          <w:sz w:val="16"/>
        </w:rPr>
        <w:t xml:space="preserve">, in 2012, </w:t>
      </w:r>
      <w:r w:rsidRPr="00246107">
        <w:rPr>
          <w:rStyle w:val="StyleUnderline"/>
        </w:rPr>
        <w:t>was</w:t>
      </w:r>
      <w:r w:rsidRPr="00246107">
        <w:rPr>
          <w:sz w:val="16"/>
        </w:rPr>
        <w:t xml:space="preserve"> partly </w:t>
      </w:r>
      <w:r w:rsidRPr="00246107">
        <w:rPr>
          <w:rStyle w:val="StyleUnderline"/>
        </w:rPr>
        <w:t>an attempt to ward off even more provocative acts by nationalists</w:t>
      </w:r>
      <w:r w:rsidRPr="00246107">
        <w:rPr>
          <w:sz w:val="16"/>
        </w:rPr>
        <w:t xml:space="preserve">. But this backfired. Partially because of a deep distrust, it is possible that </w:t>
      </w:r>
      <w:r w:rsidRPr="00246107">
        <w:rPr>
          <w:rStyle w:val="StyleUnderline"/>
        </w:rPr>
        <w:t xml:space="preserve">in a severe crisis, </w:t>
      </w:r>
      <w:r w:rsidRPr="00246107">
        <w:rPr>
          <w:rStyle w:val="Emphasis"/>
        </w:rPr>
        <w:t>any</w:t>
      </w:r>
      <w:r w:rsidRPr="00246107">
        <w:rPr>
          <w:rStyle w:val="StyleUnderline"/>
        </w:rPr>
        <w:t xml:space="preserve"> use of the JSDF (even one designed to lower the temperature) </w:t>
      </w:r>
      <w:r w:rsidRPr="00246107">
        <w:rPr>
          <w:rStyle w:val="Emphasis"/>
        </w:rPr>
        <w:t xml:space="preserve">would be read as escalation. </w:t>
      </w:r>
      <w:r w:rsidRPr="00246107">
        <w:rPr>
          <w:rStyle w:val="StyleUnderline"/>
        </w:rPr>
        <w:t>The political leaderships on both sides</w:t>
      </w:r>
      <w:r w:rsidRPr="00246107">
        <w:rPr>
          <w:sz w:val="16"/>
        </w:rPr>
        <w:t xml:space="preserve"> also </w:t>
      </w:r>
      <w:r w:rsidRPr="00246107">
        <w:rPr>
          <w:rStyle w:val="StyleUnderline"/>
        </w:rPr>
        <w:t xml:space="preserve">face </w:t>
      </w:r>
      <w:r w:rsidRPr="00246107">
        <w:rPr>
          <w:rStyle w:val="Emphasis"/>
        </w:rPr>
        <w:t>two</w:t>
      </w:r>
      <w:r w:rsidRPr="00246107">
        <w:rPr>
          <w:rStyle w:val="StyleUnderline"/>
        </w:rPr>
        <w:t xml:space="preserve"> more problems that hinder their ability to effectively manage Sino-Japanese interaction</w:t>
      </w:r>
      <w:r w:rsidRPr="00246107">
        <w:rPr>
          <w:sz w:val="16"/>
        </w:rPr>
        <w:t xml:space="preserve">. The </w:t>
      </w:r>
      <w:r w:rsidRPr="003F77DA">
        <w:rPr>
          <w:sz w:val="16"/>
          <w:szCs w:val="16"/>
        </w:rPr>
        <w:t>first</w:t>
      </w:r>
      <w:r w:rsidRPr="00246107">
        <w:rPr>
          <w:sz w:val="16"/>
        </w:rPr>
        <w:t xml:space="preserve"> is that </w:t>
      </w:r>
      <w:r w:rsidRPr="00246107">
        <w:rPr>
          <w:rStyle w:val="StyleUnderline"/>
        </w:rPr>
        <w:t>they have lacked a strong pattern of contact at senior levels, especially between heads of government</w:t>
      </w:r>
      <w:r w:rsidRPr="00246107">
        <w:rPr>
          <w:sz w:val="16"/>
        </w:rPr>
        <w:t xml:space="preserve">. At the time of writing, speculation was growing that Abe and Chinese President Xi Jinping would meet briefly at the November 2014 Asia-Pacific Economic Cooperation summit, but this would have been the exception to what resembled a Chinese boycott. </w:t>
      </w:r>
      <w:r w:rsidRPr="00246107">
        <w:rPr>
          <w:rStyle w:val="StyleUnderline"/>
        </w:rPr>
        <w:t xml:space="preserve">Japan and China also lack an </w:t>
      </w:r>
      <w:r w:rsidRPr="00246107">
        <w:rPr>
          <w:rStyle w:val="Emphasis"/>
        </w:rPr>
        <w:t>emergency communication mechanism</w:t>
      </w:r>
      <w:r w:rsidRPr="00246107">
        <w:rPr>
          <w:sz w:val="16"/>
        </w:rPr>
        <w:t xml:space="preserve"> </w:t>
      </w:r>
      <w:r w:rsidRPr="00246107">
        <w:rPr>
          <w:rStyle w:val="StyleUnderline"/>
        </w:rPr>
        <w:t xml:space="preserve">that would reduce the chances of a misunderstanding between their armed forces in the event of a sudden, serious maritime crisis. </w:t>
      </w:r>
      <w:r w:rsidRPr="00246107">
        <w:rPr>
          <w:sz w:val="16"/>
        </w:rPr>
        <w:t xml:space="preserve">In addition to the frequent external calls for a system of this sort, Japan has continually supported the idea, only to be rebuffed by China. In September 2014, the two countries agreed to resume discussions on the subject but, </w:t>
      </w:r>
      <w:r w:rsidRPr="003F77DA">
        <w:rPr>
          <w:rStyle w:val="Emphasis"/>
        </w:rPr>
        <w:t>given their level of distrust, there is no guarantee such a mechanism will be used even if it is established</w:t>
      </w:r>
      <w:r w:rsidRPr="00246107">
        <w:rPr>
          <w:rStyle w:val="StyleUnderline"/>
        </w:rPr>
        <w:t xml:space="preserve">. The first obstacle is partly the product of another problem: the absence of an agreement that recognises the dangers in Sino-Japanese relations and the urgent need for greater cooperation. In the evolving Cold War relationship between Washington and Moscow, that need was most clearly illustrated by the Cuban Missile Crisis, which helped create a partnership based on, in Coral Bell's words, ‘consciousness between the dominant powers that they have solid common interests as well as sharp conflicting interests’.21 The establishment of this political consciousness was arguably more important than the installation of the famous hotline. In Bell's view, some of the seeds of this approach were planted far earlier in the post-war period. The admission by the two superpowers that their relationship was indeed adversarial had been brought home by the time that the Truman Doctrine was announced, in 1947.22 However, the notion that there needed to be some sort of adverse ‘partnership’ (a term taken from Marshall Shulman) would come as the crises they were involved in grew more serious. </w:t>
      </w:r>
      <w:r w:rsidRPr="00246107">
        <w:rPr>
          <w:sz w:val="16"/>
        </w:rPr>
        <w:t xml:space="preserve">China and Japan's frequent admonitions of each other (including their use of absurd Harry Potter analogies) might suggest that the countries treat each other as adversaries.23 But there are at least two kinds of denial involved here. The first has been </w:t>
      </w:r>
      <w:r w:rsidRPr="00246107">
        <w:rPr>
          <w:rStyle w:val="StyleUnderline"/>
        </w:rPr>
        <w:t>Japan's</w:t>
      </w:r>
      <w:r w:rsidRPr="00246107">
        <w:rPr>
          <w:sz w:val="16"/>
        </w:rPr>
        <w:t xml:space="preserve"> official </w:t>
      </w:r>
      <w:r w:rsidRPr="00246107">
        <w:rPr>
          <w:rStyle w:val="StyleUnderline"/>
        </w:rPr>
        <w:t>position that there is no dispute with China over</w:t>
      </w:r>
      <w:r w:rsidRPr="00246107">
        <w:rPr>
          <w:sz w:val="16"/>
        </w:rPr>
        <w:t xml:space="preserve"> the </w:t>
      </w:r>
      <w:r w:rsidRPr="00246107">
        <w:rPr>
          <w:rStyle w:val="StyleUnderline"/>
        </w:rPr>
        <w:t>Senkaku</w:t>
      </w:r>
      <w:r w:rsidRPr="00246107">
        <w:rPr>
          <w:sz w:val="16"/>
        </w:rPr>
        <w:t xml:space="preserve">/Diaoyu Islands. There has been logic in this approach: acknowledging the existence of the disagreement (which everyone is aware of) would grant China a negotiation </w:t>
      </w:r>
      <w:r w:rsidRPr="00246107">
        <w:rPr>
          <w:sz w:val="16"/>
        </w:rPr>
        <w:lastRenderedPageBreak/>
        <w:t xml:space="preserve">position on the future sovereignty of the islands. The problem is that this stance also </w:t>
      </w:r>
      <w:r w:rsidRPr="00246107">
        <w:rPr>
          <w:rStyle w:val="Emphasis"/>
        </w:rPr>
        <w:t>reduces the scope for effective cooperation</w:t>
      </w:r>
      <w:r w:rsidRPr="00246107">
        <w:rPr>
          <w:sz w:val="16"/>
        </w:rPr>
        <w:t xml:space="preserve">, </w:t>
      </w:r>
      <w:r w:rsidRPr="00246107">
        <w:rPr>
          <w:rStyle w:val="StyleUnderline"/>
        </w:rPr>
        <w:t xml:space="preserve">as it gives the impression that conflict resolution is unnecessary. </w:t>
      </w:r>
      <w:r w:rsidRPr="00246107">
        <w:rPr>
          <w:sz w:val="16"/>
        </w:rPr>
        <w:t xml:space="preserve">This leaves Japan with a real conundrum, reflected in recent criticism that the Abe government might concede too much ground if it finally acknowledges that China has a different position.24 </w:t>
      </w:r>
      <w:r w:rsidRPr="00246107">
        <w:rPr>
          <w:rStyle w:val="StyleUnderline"/>
        </w:rPr>
        <w:t xml:space="preserve">The second form of denial is China's </w:t>
      </w:r>
      <w:r w:rsidRPr="00246107">
        <w:rPr>
          <w:sz w:val="16"/>
        </w:rPr>
        <w:t>avowed</w:t>
      </w:r>
      <w:r w:rsidRPr="00246107">
        <w:rPr>
          <w:rStyle w:val="StyleUnderline"/>
        </w:rPr>
        <w:t xml:space="preserve"> view that its rise avoids the tragedy of great-power politics</w:t>
      </w:r>
      <w:r w:rsidRPr="00246107">
        <w:rPr>
          <w:sz w:val="16"/>
        </w:rPr>
        <w:t xml:space="preserve">, which in the past has resulted in major conflict.25 This position is dangerous because it encourages the perception that Beijing is free to commit itself to increasingly provocative actions without seriously risking confrontation. </w:t>
      </w:r>
      <w:r w:rsidRPr="00246107">
        <w:rPr>
          <w:rStyle w:val="StyleUnderline"/>
        </w:rPr>
        <w:t xml:space="preserve">Both of these denial hazards are exacerbated by the </w:t>
      </w:r>
      <w:r w:rsidRPr="00246107">
        <w:rPr>
          <w:rStyle w:val="Emphasis"/>
        </w:rPr>
        <w:t>insufficient sense of danger</w:t>
      </w:r>
      <w:r w:rsidRPr="00246107">
        <w:rPr>
          <w:rStyle w:val="StyleUnderline"/>
        </w:rPr>
        <w:t xml:space="preserve"> in Beijing and Tokyo about the possibility of an outbreak of violence</w:t>
      </w:r>
      <w:r w:rsidRPr="00246107">
        <w:rPr>
          <w:sz w:val="16"/>
        </w:rPr>
        <w:t xml:space="preserve">. There is little sign that the neighbours have noticed the brink from which they need to step back. </w:t>
      </w:r>
      <w:r w:rsidRPr="00246107">
        <w:rPr>
          <w:rStyle w:val="StyleUnderline"/>
        </w:rPr>
        <w:t xml:space="preserve">This likely fosters </w:t>
      </w:r>
      <w:r w:rsidRPr="00246107">
        <w:rPr>
          <w:rStyle w:val="Emphasis"/>
        </w:rPr>
        <w:t>excessive confidence</w:t>
      </w:r>
      <w:r w:rsidRPr="00246107">
        <w:rPr>
          <w:rStyle w:val="StyleUnderline"/>
        </w:rPr>
        <w:t xml:space="preserve"> that they can continue to taunt each other without coming to blows, any threats of force are permitted and bluffs will not be called.</w:t>
      </w:r>
      <w:r w:rsidRPr="00246107">
        <w:rPr>
          <w:sz w:val="16"/>
        </w:rPr>
        <w:t xml:space="preserve"> Goldstein is right to be concerned about ‘indications that Chinese analysts overestimate the ease with which military actions can be used to send signals, and … underestimate the escalation risks that could result if the signalling action goes awry or is misunderstood.’26 In this context, the absence of a cautionary tale – a recent war or serious crisis involving Asia's major powers – could prove to be a problem. </w:t>
      </w:r>
      <w:r w:rsidRPr="00246107">
        <w:rPr>
          <w:rStyle w:val="StyleUnderline"/>
        </w:rPr>
        <w:t xml:space="preserve">These factors </w:t>
      </w:r>
      <w:r w:rsidRPr="003F77DA">
        <w:rPr>
          <w:rStyle w:val="Emphasis"/>
        </w:rPr>
        <w:t>might lead to escalation</w:t>
      </w:r>
      <w:r w:rsidRPr="00246107">
        <w:rPr>
          <w:rStyle w:val="StyleUnderline"/>
        </w:rPr>
        <w:t xml:space="preserve"> after the first shots have been fired. A </w:t>
      </w:r>
      <w:r w:rsidRPr="003F77DA">
        <w:rPr>
          <w:rStyle w:val="Emphasis"/>
        </w:rPr>
        <w:t>lack of effective communication at the political level would curtail leaders' ability to coordinate a ceasefire</w:t>
      </w:r>
      <w:r w:rsidRPr="00246107">
        <w:rPr>
          <w:rStyle w:val="StyleUnderline"/>
        </w:rPr>
        <w:t>.</w:t>
      </w:r>
      <w:r w:rsidRPr="00246107">
        <w:rPr>
          <w:sz w:val="16"/>
        </w:rPr>
        <w:t xml:space="preserve"> Their </w:t>
      </w:r>
      <w:r w:rsidRPr="00246107">
        <w:rPr>
          <w:rStyle w:val="StyleUnderline"/>
        </w:rPr>
        <w:t xml:space="preserve">lack of trust would create suspicion that </w:t>
      </w:r>
      <w:r w:rsidRPr="003F77DA">
        <w:rPr>
          <w:rStyle w:val="Emphasis"/>
        </w:rPr>
        <w:t>any stabilisation proposal was a ruse</w:t>
      </w:r>
      <w:r w:rsidRPr="00246107">
        <w:rPr>
          <w:rStyle w:val="StyleUnderline"/>
        </w:rPr>
        <w:t>. The lack of an informal tradition of recognising, let alone managing, their adversarial partnership would also hinder political control of escalation. At this</w:t>
      </w:r>
      <w:r w:rsidRPr="00246107">
        <w:rPr>
          <w:sz w:val="16"/>
        </w:rPr>
        <w:t xml:space="preserve"> precarious </w:t>
      </w:r>
      <w:r w:rsidRPr="00246107">
        <w:rPr>
          <w:rStyle w:val="StyleUnderline"/>
        </w:rPr>
        <w:t>point, other factors are likely to kick in, further increasing the danger</w:t>
      </w:r>
      <w:r w:rsidRPr="00246107">
        <w:rPr>
          <w:sz w:val="16"/>
        </w:rPr>
        <w:t xml:space="preserve">. There is almost no question that </w:t>
      </w:r>
      <w:r w:rsidRPr="00246107">
        <w:rPr>
          <w:rStyle w:val="StyleUnderline"/>
        </w:rPr>
        <w:t xml:space="preserve">curbing domestic nationalism would become an even greater challenge </w:t>
      </w:r>
      <w:r w:rsidRPr="00246107">
        <w:rPr>
          <w:sz w:val="16"/>
        </w:rPr>
        <w:t xml:space="preserve">for leaders in both countries during the onset of even minor hostilities, and </w:t>
      </w:r>
      <w:r w:rsidRPr="00246107">
        <w:rPr>
          <w:rStyle w:val="StyleUnderline"/>
        </w:rPr>
        <w:t xml:space="preserve">there is </w:t>
      </w:r>
      <w:r w:rsidRPr="00246107">
        <w:rPr>
          <w:sz w:val="16"/>
        </w:rPr>
        <w:t xml:space="preserve">also a </w:t>
      </w:r>
      <w:r w:rsidRPr="00246107">
        <w:rPr>
          <w:rStyle w:val="StyleUnderline"/>
        </w:rPr>
        <w:t xml:space="preserve">possibility that one or both </w:t>
      </w:r>
      <w:r w:rsidRPr="003F77DA">
        <w:rPr>
          <w:rStyle w:val="Emphasis"/>
        </w:rPr>
        <w:t xml:space="preserve">leaderships would be tempted to exploit a heightened crisis for domestic reasons. </w:t>
      </w:r>
      <w:r w:rsidRPr="00246107">
        <w:rPr>
          <w:rStyle w:val="StyleUnderline"/>
        </w:rPr>
        <w:t xml:space="preserve">An initial act of violence would put the other side under significant pressure to respond in kind </w:t>
      </w:r>
      <w:r w:rsidRPr="00246107">
        <w:rPr>
          <w:sz w:val="16"/>
        </w:rPr>
        <w:t>(at the very least).</w:t>
      </w:r>
    </w:p>
    <w:p w:rsidR="005C1830" w:rsidRPr="00246107" w:rsidRDefault="005C1830" w:rsidP="005C1830">
      <w:pPr>
        <w:pStyle w:val="Heading2"/>
      </w:pPr>
      <w:r w:rsidRPr="00246107">
        <w:lastRenderedPageBreak/>
        <w:t>Turns Case</w:t>
      </w:r>
    </w:p>
    <w:p w:rsidR="007F2612" w:rsidRPr="00246107" w:rsidRDefault="007F2612" w:rsidP="007F2612">
      <w:pPr>
        <w:pStyle w:val="Heading3"/>
      </w:pPr>
      <w:r w:rsidRPr="00246107">
        <w:lastRenderedPageBreak/>
        <w:t xml:space="preserve">Turns </w:t>
      </w:r>
      <w:r w:rsidR="00450C3B" w:rsidRPr="00246107">
        <w:t>Warming – Nuclear Winter</w:t>
      </w:r>
    </w:p>
    <w:p w:rsidR="007F2612" w:rsidRPr="00246107" w:rsidRDefault="007F2612" w:rsidP="007F2612">
      <w:pPr>
        <w:pStyle w:val="Heading4"/>
      </w:pPr>
      <w:r w:rsidRPr="00246107">
        <w:t xml:space="preserve">Nuke winter destroys </w:t>
      </w:r>
      <w:r w:rsidR="00E07DAA" w:rsidRPr="00246107">
        <w:t xml:space="preserve">the </w:t>
      </w:r>
      <w:r w:rsidRPr="00246107">
        <w:t xml:space="preserve">climate </w:t>
      </w:r>
      <w:r w:rsidR="00E07DAA" w:rsidRPr="00246107">
        <w:t>– regional war is sufficient</w:t>
      </w:r>
    </w:p>
    <w:p w:rsidR="007F2612" w:rsidRPr="00246107" w:rsidRDefault="007F2612" w:rsidP="007F2612">
      <w:r w:rsidRPr="00246107">
        <w:rPr>
          <w:rStyle w:val="Style13ptBold"/>
        </w:rPr>
        <w:t>Cirincion</w:t>
      </w:r>
      <w:r w:rsidR="00740174">
        <w:rPr>
          <w:rStyle w:val="Style13ptBold"/>
        </w:rPr>
        <w:t>e</w:t>
      </w:r>
      <w:r w:rsidRPr="00246107">
        <w:rPr>
          <w:rStyle w:val="Style13ptBold"/>
        </w:rPr>
        <w:t xml:space="preserve"> 8</w:t>
      </w:r>
      <w:r w:rsidRPr="00246107">
        <w:t xml:space="preserve"> -- President of the </w:t>
      </w:r>
      <w:hyperlink r:id="rId12" w:tooltip="Ploughshares Fund" w:history="1">
        <w:r w:rsidRPr="00246107">
          <w:rPr>
            <w:rStyle w:val="Hyperlink"/>
          </w:rPr>
          <w:t>Ploughshares Fund</w:t>
        </w:r>
      </w:hyperlink>
      <w:r w:rsidRPr="00246107">
        <w:t>, a public grant-making foundation focused on nuclear weapons policy and conflict resolution. Cirincione had previously served as vice president for national security and international policy at the </w:t>
      </w:r>
      <w:hyperlink r:id="rId13" w:tooltip="Center for American Progress" w:history="1">
        <w:r w:rsidRPr="00246107">
          <w:rPr>
            <w:rStyle w:val="Hyperlink"/>
          </w:rPr>
          <w:t>Center for American Progress</w:t>
        </w:r>
      </w:hyperlink>
      <w:r w:rsidRPr="00246107">
        <w:t> in </w:t>
      </w:r>
      <w:hyperlink r:id="rId14" w:tooltip="Washington, DC" w:history="1">
        <w:r w:rsidRPr="00246107">
          <w:rPr>
            <w:rStyle w:val="Hyperlink"/>
          </w:rPr>
          <w:t>Washington, DC</w:t>
        </w:r>
      </w:hyperlink>
      <w:r w:rsidRPr="00246107">
        <w:t>, and for eight years as the director for non-proliferation at the </w:t>
      </w:r>
      <w:hyperlink r:id="rId15" w:tooltip="Carnegie Endowment for International Peace" w:history="1">
        <w:r w:rsidRPr="00246107">
          <w:rPr>
            <w:rStyle w:val="Hyperlink"/>
          </w:rPr>
          <w:t>Carnegie Endowment for International Peace</w:t>
        </w:r>
      </w:hyperlink>
      <w:r w:rsidRPr="00246107">
        <w:t xml:space="preserve">. (Joseph, “The continuing threat of nuclear war.” In Global Catastrophic Risk, ed. Bostrom </w:t>
      </w:r>
      <w:r w:rsidR="00FB3EBF" w:rsidRPr="00246107">
        <w:t>and Cirkovic, Oxford, 2008)</w:t>
      </w:r>
    </w:p>
    <w:p w:rsidR="007F2612" w:rsidRPr="00246107" w:rsidRDefault="007F2612" w:rsidP="007F2612">
      <w:pPr>
        <w:rPr>
          <w:rStyle w:val="StyleUnderline"/>
        </w:rPr>
      </w:pPr>
      <w:r w:rsidRPr="00246107">
        <w:rPr>
          <w:sz w:val="16"/>
        </w:rPr>
        <w:t xml:space="preserve">Carl </w:t>
      </w:r>
      <w:r w:rsidRPr="00246107">
        <w:rPr>
          <w:u w:val="single"/>
        </w:rPr>
        <w:t>Sagan</w:t>
      </w:r>
      <w:r w:rsidRPr="00246107">
        <w:rPr>
          <w:sz w:val="16"/>
        </w:rPr>
        <w:t xml:space="preserve"> and Richard Turco, two of the original scientists developing the nuclear winter analysis, </w:t>
      </w:r>
      <w:r w:rsidRPr="00246107">
        <w:rPr>
          <w:u w:val="single"/>
        </w:rPr>
        <w:t>concluded</w:t>
      </w:r>
      <w:r w:rsidRPr="00246107">
        <w:rPr>
          <w:sz w:val="16"/>
        </w:rPr>
        <w:t xml:space="preserve"> in 1993:</w:t>
      </w:r>
      <w:r w:rsidR="00FB3EBF" w:rsidRPr="00246107">
        <w:rPr>
          <w:sz w:val="16"/>
        </w:rPr>
        <w:t xml:space="preserve"> </w:t>
      </w:r>
      <w:r w:rsidRPr="00246107">
        <w:rPr>
          <w:rStyle w:val="StyleUnderline"/>
        </w:rPr>
        <w:t>Especially through the destruction of global agriculture, nuclear winter might be considerably worse than the short-term blast, radiation, fire, and fallout of nuclear war.</w:t>
      </w:r>
      <w:r w:rsidRPr="00246107">
        <w:rPr>
          <w:sz w:val="16"/>
        </w:rPr>
        <w:t xml:space="preserve"> It would carry nuclear war to many nations that no one intended to attack, including the poorest and most vulnerable.</w:t>
      </w:r>
      <w:r w:rsidRPr="00246107">
        <w:rPr>
          <w:sz w:val="16"/>
          <w:vertAlign w:val="superscript"/>
        </w:rPr>
        <w:t>22</w:t>
      </w:r>
      <w:r w:rsidR="00FB3EBF" w:rsidRPr="00246107">
        <w:rPr>
          <w:sz w:val="16"/>
        </w:rPr>
        <w:t xml:space="preserve"> </w:t>
      </w:r>
      <w:r w:rsidRPr="00246107">
        <w:rPr>
          <w:u w:val="single"/>
        </w:rPr>
        <w:t>In 2007, members</w:t>
      </w:r>
      <w:r w:rsidRPr="00246107">
        <w:rPr>
          <w:sz w:val="16"/>
        </w:rPr>
        <w:t xml:space="preserve"> of the original group of nuclear winter scientists </w:t>
      </w:r>
      <w:r w:rsidRPr="00246107">
        <w:rPr>
          <w:u w:val="single"/>
        </w:rPr>
        <w:t>collectively performed a new comprehensive quantitative</w:t>
      </w:r>
      <w:r w:rsidRPr="00246107">
        <w:rPr>
          <w:sz w:val="16"/>
        </w:rPr>
        <w:t xml:space="preserve"> </w:t>
      </w:r>
      <w:r w:rsidRPr="00246107">
        <w:rPr>
          <w:u w:val="single"/>
        </w:rPr>
        <w:t>assessment utilizing</w:t>
      </w:r>
      <w:r w:rsidRPr="00246107">
        <w:rPr>
          <w:sz w:val="16"/>
        </w:rPr>
        <w:t xml:space="preserve"> the </w:t>
      </w:r>
      <w:r w:rsidRPr="00246107">
        <w:rPr>
          <w:u w:val="single"/>
        </w:rPr>
        <w:t>latest computer</w:t>
      </w:r>
      <w:r w:rsidRPr="00246107">
        <w:rPr>
          <w:sz w:val="16"/>
        </w:rPr>
        <w:t xml:space="preserve"> and climate </w:t>
      </w:r>
      <w:r w:rsidRPr="00246107">
        <w:rPr>
          <w:u w:val="single"/>
        </w:rPr>
        <w:t>models</w:t>
      </w:r>
      <w:r w:rsidRPr="00246107">
        <w:rPr>
          <w:sz w:val="16"/>
        </w:rPr>
        <w:t xml:space="preserve">. They concluded that </w:t>
      </w:r>
      <w:r w:rsidRPr="00246107">
        <w:rPr>
          <w:u w:val="single"/>
        </w:rPr>
        <w:t>even a small-scale, regional nuclear war could</w:t>
      </w:r>
      <w:r w:rsidRPr="00246107">
        <w:rPr>
          <w:sz w:val="16"/>
        </w:rPr>
        <w:t xml:space="preserve"> kill as many people as died in all of World War II and </w:t>
      </w:r>
      <w:r w:rsidRPr="00246107">
        <w:rPr>
          <w:u w:val="single"/>
        </w:rPr>
        <w:t>seriously disrupt the global climate for a decade or more,</w:t>
      </w:r>
      <w:r w:rsidRPr="00246107">
        <w:rPr>
          <w:sz w:val="16"/>
        </w:rPr>
        <w:t xml:space="preserve"> harming nearly everyone on Earth.</w:t>
      </w:r>
      <w:r w:rsidR="00FB3EBF" w:rsidRPr="00246107">
        <w:rPr>
          <w:sz w:val="16"/>
        </w:rPr>
        <w:t xml:space="preserve"> </w:t>
      </w:r>
      <w:r w:rsidRPr="00246107">
        <w:rPr>
          <w:sz w:val="16"/>
        </w:rPr>
        <w:t xml:space="preserve">The scientists considered </w:t>
      </w:r>
      <w:r w:rsidRPr="00246107">
        <w:rPr>
          <w:u w:val="single"/>
        </w:rPr>
        <w:t>a nuclear exchange involving 100 Hiroshima-size bombs</w:t>
      </w:r>
      <w:r w:rsidRPr="00246107">
        <w:rPr>
          <w:sz w:val="16"/>
        </w:rPr>
        <w:t xml:space="preserve"> (15 kilotons) on cities in the subtropics, and found that: </w:t>
      </w:r>
      <w:r w:rsidRPr="00246107">
        <w:rPr>
          <w:color w:val="000000"/>
          <w:szCs w:val="24"/>
          <w:u w:val="single"/>
        </w:rPr>
        <w:t xml:space="preserve">Smoke </w:t>
      </w:r>
      <w:r w:rsidRPr="00246107">
        <w:rPr>
          <w:rStyle w:val="StyleUnderline"/>
        </w:rPr>
        <w:t>emissions of 100 low-yield urban explosions in a regional nuclear conflict would generate substantial</w:t>
      </w:r>
      <w:r w:rsidRPr="00246107">
        <w:rPr>
          <w:color w:val="000000"/>
          <w:sz w:val="16"/>
          <w:szCs w:val="24"/>
        </w:rPr>
        <w:t xml:space="preserve"> </w:t>
      </w:r>
      <w:r w:rsidRPr="00246107">
        <w:rPr>
          <w:color w:val="000000"/>
          <w:szCs w:val="24"/>
          <w:u w:val="single"/>
        </w:rPr>
        <w:t>global</w:t>
      </w:r>
      <w:r w:rsidRPr="00246107">
        <w:rPr>
          <w:color w:val="000000"/>
          <w:sz w:val="16"/>
          <w:szCs w:val="24"/>
        </w:rPr>
        <w:t xml:space="preserve">-scale </w:t>
      </w:r>
      <w:r w:rsidRPr="00246107">
        <w:rPr>
          <w:color w:val="000000"/>
          <w:szCs w:val="24"/>
          <w:u w:val="single"/>
        </w:rPr>
        <w:t>climate anomalies</w:t>
      </w:r>
      <w:r w:rsidRPr="00246107">
        <w:rPr>
          <w:color w:val="000000"/>
          <w:sz w:val="16"/>
          <w:szCs w:val="24"/>
        </w:rPr>
        <w:t xml:space="preserve">, although not as large as the previous 'nuclear winter' scenarios for a full-scale war. However, </w:t>
      </w:r>
      <w:r w:rsidRPr="00246107">
        <w:rPr>
          <w:color w:val="000000"/>
          <w:szCs w:val="24"/>
          <w:u w:val="single"/>
        </w:rPr>
        <w:t>indirect effect on surface land temperatures</w:t>
      </w:r>
      <w:r w:rsidRPr="00246107">
        <w:rPr>
          <w:color w:val="000000"/>
          <w:sz w:val="16"/>
          <w:szCs w:val="24"/>
        </w:rPr>
        <w:t xml:space="preserve">, </w:t>
      </w:r>
      <w:r w:rsidRPr="00246107">
        <w:rPr>
          <w:color w:val="000000"/>
          <w:szCs w:val="24"/>
          <w:u w:val="single"/>
        </w:rPr>
        <w:t>precipitation rates,</w:t>
      </w:r>
      <w:r w:rsidRPr="00246107">
        <w:rPr>
          <w:color w:val="000000"/>
          <w:sz w:val="16"/>
          <w:szCs w:val="24"/>
        </w:rPr>
        <w:t xml:space="preserve"> and </w:t>
      </w:r>
      <w:r w:rsidRPr="00246107">
        <w:rPr>
          <w:color w:val="000000"/>
          <w:szCs w:val="24"/>
          <w:u w:val="single"/>
        </w:rPr>
        <w:t>growing season lengths</w:t>
      </w:r>
      <w:r w:rsidRPr="00246107">
        <w:rPr>
          <w:color w:val="000000"/>
          <w:sz w:val="16"/>
          <w:szCs w:val="24"/>
        </w:rPr>
        <w:t xml:space="preserve"> would be likely to degrade agricultural productivity to an extent that historically has </w:t>
      </w:r>
      <w:r w:rsidRPr="00246107">
        <w:rPr>
          <w:color w:val="000000"/>
          <w:szCs w:val="24"/>
          <w:u w:val="single"/>
        </w:rPr>
        <w:t>led to famines</w:t>
      </w:r>
      <w:r w:rsidRPr="00246107">
        <w:rPr>
          <w:color w:val="000000"/>
          <w:sz w:val="16"/>
          <w:szCs w:val="24"/>
        </w:rPr>
        <w:t xml:space="preserve"> in Africa, India and Japan after the 1784 Laki eruption or in the northeastern United States and Europe after the Tambora eruption of 1815. </w:t>
      </w:r>
      <w:r w:rsidRPr="00246107">
        <w:rPr>
          <w:rStyle w:val="StyleUnderline"/>
        </w:rPr>
        <w:t xml:space="preserve">Climatic anomalies could persist for a decade or more because of smoke stabilization, </w:t>
      </w:r>
      <w:r w:rsidRPr="00246107">
        <w:rPr>
          <w:color w:val="000000"/>
          <w:sz w:val="16"/>
          <w:szCs w:val="24"/>
        </w:rPr>
        <w:t>far longer than in previous nuclear winter calculations or after volcanic eruptions.</w:t>
      </w:r>
      <w:r w:rsidRPr="00246107">
        <w:rPr>
          <w:color w:val="000000"/>
          <w:sz w:val="16"/>
          <w:szCs w:val="24"/>
          <w:vertAlign w:val="superscript"/>
        </w:rPr>
        <w:t>23</w:t>
      </w:r>
      <w:r w:rsidR="00FB3EBF" w:rsidRPr="00246107">
        <w:rPr>
          <w:rFonts w:cs="Arial"/>
          <w:sz w:val="16"/>
          <w:szCs w:val="24"/>
        </w:rPr>
        <w:t xml:space="preserve"> </w:t>
      </w:r>
      <w:r w:rsidRPr="00246107">
        <w:rPr>
          <w:color w:val="000000"/>
          <w:sz w:val="16"/>
          <w:szCs w:val="24"/>
        </w:rPr>
        <w:t xml:space="preserve">The scientists concluded that </w:t>
      </w:r>
      <w:r w:rsidRPr="00246107">
        <w:rPr>
          <w:rStyle w:val="StyleUnderline"/>
        </w:rPr>
        <w:t>the nuclear explosions and firestorms in modern cities would inject black carbon particles higher into the atmosphere than previously thought and higher than normal volcanic activity</w:t>
      </w:r>
      <w:r w:rsidRPr="00246107">
        <w:rPr>
          <w:color w:val="000000"/>
          <w:sz w:val="16"/>
          <w:szCs w:val="24"/>
        </w:rPr>
        <w:t xml:space="preserve"> (see Chapter 10, this volume). Blocking the Sun's thermal energy, </w:t>
      </w:r>
      <w:r w:rsidRPr="00246107">
        <w:rPr>
          <w:rStyle w:val="StyleUnderline"/>
        </w:rPr>
        <w:t xml:space="preserve">the smoke clouds would lower temperatures regionally and globally for several years, open up new holes in the ozone layer protecting the Earth from harmful radiation, reduce global precipitation </w:t>
      </w:r>
      <w:r w:rsidRPr="00246107">
        <w:rPr>
          <w:color w:val="000000"/>
          <w:sz w:val="16"/>
          <w:szCs w:val="24"/>
        </w:rPr>
        <w:t xml:space="preserve">by about 10% </w:t>
      </w:r>
      <w:r w:rsidRPr="00246107">
        <w:rPr>
          <w:rStyle w:val="StyleUnderline"/>
        </w:rPr>
        <w:t>and trigger massive crop failures.</w:t>
      </w:r>
      <w:r w:rsidRPr="00246107">
        <w:rPr>
          <w:color w:val="000000"/>
          <w:sz w:val="16"/>
          <w:szCs w:val="24"/>
        </w:rPr>
        <w:t xml:space="preserve"> Overall, the </w:t>
      </w:r>
      <w:r w:rsidRPr="00246107">
        <w:rPr>
          <w:rStyle w:val="StyleUnderline"/>
        </w:rPr>
        <w:t>global cooling from a regional nuclear war would be about twice as large as the global warming of the past century 'and would lead to temperatures cooler than the p</w:t>
      </w:r>
      <w:r w:rsidR="00586704">
        <w:rPr>
          <w:rStyle w:val="StyleUnderline"/>
        </w:rPr>
        <w:t>re-industrial Little Ice Age'.</w:t>
      </w:r>
    </w:p>
    <w:p w:rsidR="007F2612" w:rsidRPr="00246107" w:rsidRDefault="007F2612" w:rsidP="00FB3EBF">
      <w:pPr>
        <w:pStyle w:val="Heading4"/>
      </w:pPr>
      <w:r w:rsidRPr="00246107">
        <w:t>Nuclear war causes extinction</w:t>
      </w:r>
      <w:r w:rsidR="00FB3EBF" w:rsidRPr="00246107">
        <w:t xml:space="preserve"> – destroys the </w:t>
      </w:r>
      <w:r w:rsidR="00E07DAA" w:rsidRPr="00246107">
        <w:t>environment</w:t>
      </w:r>
    </w:p>
    <w:p w:rsidR="007F2612" w:rsidRPr="00246107" w:rsidRDefault="00E07DAA" w:rsidP="007F2612">
      <w:pPr>
        <w:rPr>
          <w:sz w:val="16"/>
        </w:rPr>
      </w:pPr>
      <w:r w:rsidRPr="00246107">
        <w:rPr>
          <w:rStyle w:val="Style13ptBold"/>
        </w:rPr>
        <w:t xml:space="preserve">Wickersham </w:t>
      </w:r>
      <w:r w:rsidR="007F2612" w:rsidRPr="00246107">
        <w:rPr>
          <w:rStyle w:val="Style13ptBold"/>
        </w:rPr>
        <w:t>10</w:t>
      </w:r>
      <w:r w:rsidR="007F2612" w:rsidRPr="00246107">
        <w:rPr>
          <w:sz w:val="16"/>
        </w:rPr>
        <w:t xml:space="preserve"> - University of Missouri adjunct professor of Peace Studies and a member of The Missouri University Nuclear Disarmament Education Team, author book about nuclear disarmament education (Bill, 4/11/10, “Threat of ‘nuclear winter’ remains New START treaty is step in right direction.” </w:t>
      </w:r>
      <w:hyperlink r:id="rId16" w:history="1">
        <w:r w:rsidR="007F2612" w:rsidRPr="00246107">
          <w:rPr>
            <w:rStyle w:val="Hyperlink"/>
            <w:sz w:val="16"/>
          </w:rPr>
          <w:t>http://www.columbiatribune.com/news/2010/apr/11/threat-of-nuclear-winter-remains/</w:t>
        </w:r>
      </w:hyperlink>
      <w:r w:rsidR="007F2612" w:rsidRPr="00246107">
        <w:rPr>
          <w:sz w:val="16"/>
        </w:rPr>
        <w:t>)</w:t>
      </w:r>
    </w:p>
    <w:p w:rsidR="007F2612" w:rsidRPr="00246107" w:rsidRDefault="007F2612" w:rsidP="007F2612">
      <w:pPr>
        <w:rPr>
          <w:sz w:val="16"/>
        </w:rPr>
      </w:pPr>
      <w:r w:rsidRPr="00246107">
        <w:rPr>
          <w:u w:val="single"/>
        </w:rPr>
        <w:t>In addressing the environmental consequences of nuclear war</w:t>
      </w:r>
      <w:r w:rsidRPr="00246107">
        <w:rPr>
          <w:sz w:val="16"/>
        </w:rPr>
        <w:t xml:space="preserve">, Columbian Steve </w:t>
      </w:r>
      <w:r w:rsidRPr="00246107">
        <w:rPr>
          <w:u w:val="single"/>
        </w:rPr>
        <w:t xml:space="preserve">Starr has written a summary of studies published by the Bulletin of the International Network of Engineers and Scientists Against Proliferation, which concludes: </w:t>
      </w:r>
      <w:r w:rsidRPr="00246107">
        <w:rPr>
          <w:b/>
          <w:u w:val="single"/>
        </w:rPr>
        <w:t>“U.S. researchers have confirmed the scientific validity of the concept of ‘nuclear winter’</w:t>
      </w:r>
      <w:r w:rsidRPr="00246107">
        <w:rPr>
          <w:u w:val="single"/>
        </w:rPr>
        <w:t xml:space="preserve"> and have demonstrated that any conflict which targets even a tiny fraction of the global arsenal will cause catastrophic disruptions of the global climate.”</w:t>
      </w:r>
      <w:r w:rsidRPr="00246107">
        <w:rPr>
          <w:sz w:val="16"/>
        </w:rPr>
        <w:t xml:space="preserve"> In another statement on his Web site, Starr says: “</w:t>
      </w:r>
      <w:r w:rsidRPr="00246107">
        <w:rPr>
          <w:u w:val="single"/>
        </w:rPr>
        <w:t xml:space="preserve">If 1% of the nuclear weapons now ready for war were detonated in large cities, they would utterly devastate the environment, climate, ecosystems and inhabitants of Earth. A war fought with thousands of strategic nuclear weapons </w:t>
      </w:r>
      <w:r w:rsidRPr="00246107">
        <w:rPr>
          <w:b/>
          <w:u w:val="single"/>
        </w:rPr>
        <w:t>would leave the Earth uninhabitable</w:t>
      </w:r>
      <w:r w:rsidRPr="00246107">
        <w:rPr>
          <w:sz w:val="16"/>
        </w:rPr>
        <w:t>.”</w:t>
      </w:r>
    </w:p>
    <w:p w:rsidR="005C1830" w:rsidRPr="00246107" w:rsidRDefault="005C1830" w:rsidP="005C1830">
      <w:pPr>
        <w:pStyle w:val="Heading3"/>
      </w:pPr>
      <w:r w:rsidRPr="00246107">
        <w:lastRenderedPageBreak/>
        <w:t>Turns Warming – Nuclear Power</w:t>
      </w:r>
    </w:p>
    <w:p w:rsidR="005C1830" w:rsidRPr="00246107" w:rsidRDefault="005C1830" w:rsidP="005C1830">
      <w:pPr>
        <w:pStyle w:val="Heading4"/>
        <w:rPr>
          <w:rStyle w:val="Style13ptBold"/>
          <w:b/>
        </w:rPr>
      </w:pPr>
      <w:r w:rsidRPr="00246107">
        <w:rPr>
          <w:rStyle w:val="Style13ptBold"/>
          <w:b/>
        </w:rPr>
        <w:t>Nonproliferation is key to successful nuclear energy programs.</w:t>
      </w:r>
    </w:p>
    <w:p w:rsidR="005C1830" w:rsidRPr="00246107" w:rsidRDefault="005C1830" w:rsidP="005C1830">
      <w:pPr>
        <w:rPr>
          <w:rStyle w:val="Style13ptBold"/>
          <w:b w:val="0"/>
        </w:rPr>
      </w:pPr>
      <w:r w:rsidRPr="00246107">
        <w:rPr>
          <w:rStyle w:val="Style13ptBold"/>
        </w:rPr>
        <w:t>Yim &amp; Li 13</w:t>
      </w:r>
      <w:r w:rsidRPr="00246107">
        <w:t xml:space="preserve"> (Man-Sung Yim, Department of Nuclear and Quantum Engineering, Korea Advanced Institute of Science and Technology, Jun Li, UNC Chapel Hill, “Examining relationship between nuclear proliferation and civilian nuclear power development”, Progress in Nuclear Energy, Vol. 66, p. 108-114, July 2013, http://www.sciencedirect.com/science/article/pii/S0149197013000504)</w:t>
      </w:r>
    </w:p>
    <w:p w:rsidR="005C1830" w:rsidRPr="00246107" w:rsidRDefault="005C1830" w:rsidP="005C1830">
      <w:pPr>
        <w:rPr>
          <w:sz w:val="16"/>
        </w:rPr>
      </w:pPr>
      <w:r w:rsidRPr="00246107">
        <w:rPr>
          <w:sz w:val="16"/>
        </w:rPr>
        <w:t xml:space="preserve">However, </w:t>
      </w:r>
      <w:r w:rsidRPr="00246107">
        <w:rPr>
          <w:rStyle w:val="Emphasis"/>
        </w:rPr>
        <w:t>for a civilian nuclear power program to be ultimately successful, the study finds the role of nuclear nonproliferation very important.</w:t>
      </w:r>
      <w:r w:rsidRPr="00246107">
        <w:rPr>
          <w:rStyle w:val="StyleUnderline"/>
        </w:rPr>
        <w:t xml:space="preserve"> The analysis indicated that serious interest in nuclear weapons with accompanying national programs may have a negative effect on a civilian nuclear power program.</w:t>
      </w:r>
      <w:r w:rsidRPr="00246107">
        <w:rPr>
          <w:sz w:val="16"/>
        </w:rPr>
        <w:t xml:space="preserve"> Thus, </w:t>
      </w:r>
      <w:r w:rsidRPr="00246107">
        <w:rPr>
          <w:rStyle w:val="Emphasis"/>
        </w:rPr>
        <w:t>a country with major efforts to develop nuclear weapons is likely to fail in their pursuit of civilian nuclear power development.</w:t>
      </w:r>
      <w:r w:rsidRPr="00246107">
        <w:rPr>
          <w:rStyle w:val="StyleUnderline"/>
        </w:rPr>
        <w:t xml:space="preserve"> The presence of nuclear weapons in a country was also found to have a negative impact on a civilian nuclear power program. The study showed the importance of state level commitment to nuclear nonproliferation for the success of civilian nuclear power development. NPT ratification and IAEA safeguards were very important factors in the success of civilian nuclear power development.</w:t>
      </w:r>
      <w:r w:rsidRPr="00246107">
        <w:rPr>
          <w:sz w:val="16"/>
        </w:rPr>
        <w:t xml:space="preserve"> This observation thus does not support the argument made by Fuhrmann (2009) that all types of civilian nuclear assistance raise the risks of nuclear proliferation and that peaceful nuclear cooperation and proliferation are causally connected. A subsequent finding by Fuhrmann (2012) is in line with the results of this study by stating that </w:t>
      </w:r>
      <w:r w:rsidRPr="00246107">
        <w:rPr>
          <w:rStyle w:val="Emphasis"/>
        </w:rPr>
        <w:t>the evidence does not support the argument that countries pursue civilian nuclear power to augment nuclear weapons programs.</w:t>
      </w:r>
      <w:r w:rsidRPr="00246107">
        <w:rPr>
          <w:sz w:val="16"/>
        </w:rPr>
        <w:t xml:space="preserve"> </w:t>
      </w:r>
    </w:p>
    <w:p w:rsidR="00AE7B6B" w:rsidRPr="00246107" w:rsidRDefault="00AE7B6B" w:rsidP="00AE7B6B">
      <w:pPr>
        <w:pStyle w:val="Heading4"/>
      </w:pPr>
      <w:r w:rsidRPr="00246107">
        <w:t xml:space="preserve">Nuclear power </w:t>
      </w:r>
      <w:r>
        <w:t>key to solve warming – no other tech is sufficient</w:t>
      </w:r>
    </w:p>
    <w:p w:rsidR="00AE7B6B" w:rsidRPr="00246107" w:rsidRDefault="00AE7B6B" w:rsidP="00AE7B6B">
      <w:r w:rsidRPr="00246107">
        <w:rPr>
          <w:rStyle w:val="Style13ptBold"/>
        </w:rPr>
        <w:t>Miller 16</w:t>
      </w:r>
      <w:r w:rsidRPr="00246107">
        <w:t xml:space="preserve"> (William, professor emeritus of nuclear engineering at the University of Missouri, 1/19, “Nuclear power is key to climate change effort,” http://www.columbiatribune.com/opinion/oped/nuclear-power-is-key-to-climate-change-effort/article_77282378-0be5-5744-bde3-f92e4a75520f.html, NKF)</w:t>
      </w:r>
    </w:p>
    <w:p w:rsidR="00AE7B6B" w:rsidRPr="00AD2472" w:rsidRDefault="00AE7B6B" w:rsidP="00AE7B6B">
      <w:pPr>
        <w:rPr>
          <w:sz w:val="16"/>
        </w:rPr>
      </w:pPr>
      <w:r w:rsidRPr="00246107">
        <w:rPr>
          <w:rStyle w:val="StyleUnderline"/>
        </w:rPr>
        <w:t xml:space="preserve">What’s </w:t>
      </w:r>
      <w:r w:rsidRPr="00AD2472">
        <w:rPr>
          <w:rStyle w:val="Emphasis"/>
        </w:rPr>
        <w:t>the best way to combat climate change</w:t>
      </w:r>
      <w:r w:rsidRPr="00246107">
        <w:rPr>
          <w:sz w:val="16"/>
        </w:rPr>
        <w:t xml:space="preserve">? James Hansen — </w:t>
      </w:r>
      <w:r w:rsidRPr="00246107">
        <w:rPr>
          <w:rStyle w:val="StyleUnderline"/>
        </w:rPr>
        <w:t>one of America’s leading atmospheric scientists</w:t>
      </w:r>
      <w:r w:rsidRPr="00246107">
        <w:rPr>
          <w:sz w:val="16"/>
        </w:rPr>
        <w:t xml:space="preserve">, who, in the late 1980s, was the first to tell Congress about the danger of global warming — </w:t>
      </w:r>
      <w:r w:rsidRPr="00246107">
        <w:rPr>
          <w:rStyle w:val="StyleUnderline"/>
        </w:rPr>
        <w:t xml:space="preserve">says it is nuclear power. Because it accounts for more than 60 percent of America’s carbon-free electricity and is available around the clock, nuclear power is an obvious </w:t>
      </w:r>
      <w:r w:rsidRPr="00AD2472">
        <w:rPr>
          <w:rStyle w:val="StyleUnderline"/>
        </w:rPr>
        <w:t>answer</w:t>
      </w:r>
      <w:r w:rsidRPr="00246107">
        <w:rPr>
          <w:sz w:val="16"/>
        </w:rPr>
        <w:t xml:space="preserve"> — one we have known for some time now. But it’s nice to hear it come from a highly regarded climatologist like Hansen. </w:t>
      </w:r>
      <w:r w:rsidRPr="00246107">
        <w:rPr>
          <w:rStyle w:val="StyleUnderline"/>
        </w:rPr>
        <w:t xml:space="preserve">With five new nuclear plants under construction </w:t>
      </w:r>
      <w:r w:rsidRPr="00246107">
        <w:rPr>
          <w:sz w:val="16"/>
        </w:rPr>
        <w:t xml:space="preserve">in the United States </w:t>
      </w:r>
      <w:r w:rsidRPr="00246107">
        <w:rPr>
          <w:rStyle w:val="StyleUnderline"/>
        </w:rPr>
        <w:t xml:space="preserve">and a new generation of small modular reactors on the horizon, </w:t>
      </w:r>
      <w:r w:rsidRPr="00AD2472">
        <w:rPr>
          <w:rStyle w:val="Emphasis"/>
        </w:rPr>
        <w:t xml:space="preserve">nuclear power is positioned to play a central role in the effort to achieve a low-carbon energy </w:t>
      </w:r>
      <w:r w:rsidRPr="00246107">
        <w:rPr>
          <w:sz w:val="16"/>
        </w:rPr>
        <w:t>future despite a small but vocal opposition. During the Paris climate talks late last year, Hansen, longtime head of NASA’s Goddard Institute for Space Studies, joined with three other prominent climatologists to say that “</w:t>
      </w:r>
      <w:r w:rsidRPr="00AD2472">
        <w:rPr>
          <w:rStyle w:val="Emphasis"/>
        </w:rPr>
        <w:t>nuclear power paves the only viable path forward on climate change</w:t>
      </w:r>
      <w:r w:rsidRPr="00246107">
        <w:rPr>
          <w:sz w:val="16"/>
        </w:rPr>
        <w:t xml:space="preserve">.” In a joint statement, </w:t>
      </w:r>
      <w:r w:rsidRPr="00246107">
        <w:rPr>
          <w:rStyle w:val="StyleUnderline"/>
        </w:rPr>
        <w:t xml:space="preserve">Hansen and the other climatologists said the “voluntary measures” </w:t>
      </w:r>
      <w:r w:rsidRPr="00246107">
        <w:rPr>
          <w:sz w:val="16"/>
        </w:rPr>
        <w:t xml:space="preserve">in the Paris accord on climate change </w:t>
      </w:r>
      <w:r w:rsidRPr="00246107">
        <w:rPr>
          <w:rStyle w:val="StyleUnderline"/>
        </w:rPr>
        <w:t>are a “welcome step” but far from sufficient: “The climate issue is too important for us to delude ourselves</w:t>
      </w:r>
      <w:r w:rsidRPr="00246107">
        <w:rPr>
          <w:sz w:val="16"/>
        </w:rPr>
        <w:t xml:space="preserve"> with wishful thinking. </w:t>
      </w:r>
      <w:r w:rsidRPr="005716DB">
        <w:rPr>
          <w:rStyle w:val="StyleUnderline"/>
        </w:rPr>
        <w:t>Throwing</w:t>
      </w:r>
      <w:r w:rsidRPr="00246107">
        <w:rPr>
          <w:rStyle w:val="StyleUnderline"/>
        </w:rPr>
        <w:t xml:space="preserve"> tools such as nuclear power out of the box constrains humanity’s options and makes climate mitigation more likely to fail.</w:t>
      </w:r>
      <w:r w:rsidRPr="00246107">
        <w:rPr>
          <w:sz w:val="16"/>
        </w:rPr>
        <w:t>” In fact, the climatologists said, “</w:t>
      </w:r>
      <w:r w:rsidRPr="00AD2472">
        <w:rPr>
          <w:rStyle w:val="Emphasis"/>
        </w:rPr>
        <w:t>Nuclear will make the difference between the world missing crucial climate targets or achieving them.”</w:t>
      </w:r>
      <w:r w:rsidRPr="00246107">
        <w:rPr>
          <w:rStyle w:val="StyleUnderline"/>
        </w:rPr>
        <w:t xml:space="preserve"> In a previous separate study, Hansen, who has solid environmental credentials, estimated that nuclear power has saved 1.84 million lives worldwide</w:t>
      </w:r>
      <w:r w:rsidRPr="00246107">
        <w:rPr>
          <w:sz w:val="16"/>
        </w:rPr>
        <w:t xml:space="preserve"> by reducing air pollution from the burning of fossil fuels and will save many more lives in the years ahead. Despite this record, few policies have been put in place to spur an expansion of nuclear power in the United States. The Nuclear Regulatory Commission is considering the idea of approving a second license renewal for nuclear plants deemed capable of operating for 80 years. And </w:t>
      </w:r>
      <w:r w:rsidRPr="00246107">
        <w:rPr>
          <w:rStyle w:val="StyleUnderline"/>
        </w:rPr>
        <w:t xml:space="preserve">Congress recently increased funding for the development of small modular reactors that could </w:t>
      </w:r>
      <w:r w:rsidRPr="00246107">
        <w:rPr>
          <w:rStyle w:val="StyleUnderline"/>
        </w:rPr>
        <w:lastRenderedPageBreak/>
        <w:t>be built for much less</w:t>
      </w:r>
      <w:r w:rsidRPr="00246107">
        <w:rPr>
          <w:sz w:val="16"/>
        </w:rPr>
        <w:t xml:space="preserve"> than the cost of a large power plant. But nothing yet has been done at the federal level to correct for abnormalities in the electricity market that are leading to the premature retirement of some existing nuclear plants. Market reform is needed to ensure that the environmental and economic benefits of nuclear power are not taken for granted and that existing plants are compensated for their zero-carbon electricity and grid reliability in the same way that solar and wind power receive support. This is not to suggest that we should lessen our commitment to renewable energy sources. But </w:t>
      </w:r>
      <w:r w:rsidRPr="005716DB">
        <w:rPr>
          <w:rStyle w:val="Emphasis"/>
        </w:rPr>
        <w:t>we can’t achieve our clean-energy goals by relying heavily on solar and wind because they are intermittent energy sources that require backup power from fossil fuels on days when the weather isn’t cooperating.</w:t>
      </w:r>
      <w:r w:rsidRPr="00246107">
        <w:rPr>
          <w:rStyle w:val="StyleUnderline"/>
        </w:rPr>
        <w:t xml:space="preserve"> Despite federal tax credits and state mandates for solar and wind power, they supply only 6 percent of the nation’s electricity</w:t>
      </w:r>
      <w:r w:rsidRPr="00246107">
        <w:rPr>
          <w:sz w:val="16"/>
        </w:rPr>
        <w:t xml:space="preserve">. Simply put, </w:t>
      </w:r>
      <w:r w:rsidRPr="00246107">
        <w:rPr>
          <w:rStyle w:val="StyleUnderline"/>
        </w:rPr>
        <w:t xml:space="preserve">solar and wind power are starting out from a very small base and </w:t>
      </w:r>
      <w:r w:rsidRPr="00F83984">
        <w:rPr>
          <w:rStyle w:val="Emphasis"/>
        </w:rPr>
        <w:t>won’t be able to get us even halfway</w:t>
      </w:r>
      <w:r w:rsidRPr="00246107">
        <w:rPr>
          <w:rStyle w:val="StyleUnderline"/>
        </w:rPr>
        <w:t xml:space="preserve"> to where we need to be by 2030</w:t>
      </w:r>
      <w:r w:rsidRPr="00246107">
        <w:rPr>
          <w:sz w:val="16"/>
        </w:rPr>
        <w:t xml:space="preserve">. Now, after decades, we have a broad and widely accepted framework to address climate change. Hansen and other accomplished scientists who have spent their careers trying to solve the world’s biggest environmental problem say that </w:t>
      </w:r>
      <w:r w:rsidRPr="00AD2472">
        <w:rPr>
          <w:rStyle w:val="Emphasis"/>
        </w:rPr>
        <w:t>nuclear power is the best approach to reducing greenhouse-gas emissions. Nuclear power is not the problem. In fact, it’s a key part of the answer</w:t>
      </w:r>
      <w:r w:rsidRPr="00246107">
        <w:rPr>
          <w:sz w:val="16"/>
        </w:rPr>
        <w:t xml:space="preserve"> to climate change.</w:t>
      </w:r>
    </w:p>
    <w:p w:rsidR="005C1830" w:rsidRPr="00246107" w:rsidRDefault="00903DE0" w:rsidP="005C1830">
      <w:pPr>
        <w:pStyle w:val="Heading3"/>
      </w:pPr>
      <w:r w:rsidRPr="00246107">
        <w:lastRenderedPageBreak/>
        <w:t>--- Nuclear Power Key</w:t>
      </w:r>
    </w:p>
    <w:p w:rsidR="00AE7B6B" w:rsidRPr="00AD2472" w:rsidRDefault="00AE7B6B" w:rsidP="00AE7B6B">
      <w:pPr>
        <w:pStyle w:val="Heading4"/>
      </w:pPr>
      <w:r w:rsidRPr="00246107">
        <w:t>Nuclear power solve</w:t>
      </w:r>
      <w:r>
        <w:t>s</w:t>
      </w:r>
      <w:r w:rsidRPr="00246107">
        <w:t xml:space="preserve"> warming – it’s the </w:t>
      </w:r>
      <w:r w:rsidRPr="00246107">
        <w:rPr>
          <w:u w:val="single"/>
        </w:rPr>
        <w:t>only</w:t>
      </w:r>
      <w:r w:rsidRPr="00AD2472">
        <w:t xml:space="preserve"> sufficient technology</w:t>
      </w:r>
    </w:p>
    <w:p w:rsidR="00AE7B6B" w:rsidRPr="00246107" w:rsidRDefault="00AE7B6B" w:rsidP="00AE7B6B">
      <w:r w:rsidRPr="00246107">
        <w:rPr>
          <w:rStyle w:val="Style13ptBold"/>
        </w:rPr>
        <w:t>Hinkle 16</w:t>
      </w:r>
      <w:r w:rsidRPr="00246107">
        <w:t xml:space="preserve"> (Barton, Senior editorial writer and a columnist at the Richmond Times-Dispatch, 1/11, “Saving the Planet Requires Nuclear Power,” http://reason.com/archives/2016/01/11/saving-the-planet-requires-nuclear-power, NKF)</w:t>
      </w:r>
    </w:p>
    <w:p w:rsidR="00AE7B6B" w:rsidRPr="00AD2472" w:rsidRDefault="00AE7B6B" w:rsidP="00AE7B6B">
      <w:pPr>
        <w:rPr>
          <w:sz w:val="16"/>
        </w:rPr>
      </w:pPr>
      <w:r w:rsidRPr="00246107">
        <w:rPr>
          <w:sz w:val="16"/>
        </w:rPr>
        <w:t xml:space="preserve">But climate-change activists fall prey to this confirmation bias, too. And a lot of them seem to be suffering from it with regard to nuclear power. </w:t>
      </w:r>
      <w:r w:rsidRPr="00246107">
        <w:rPr>
          <w:rStyle w:val="StyleUnderline"/>
        </w:rPr>
        <w:t xml:space="preserve">If you truly believe global warming is the greatest threat facing human civilization, then you ought to </w:t>
      </w:r>
      <w:r w:rsidRPr="00AD2472">
        <w:rPr>
          <w:rStyle w:val="Emphasis"/>
        </w:rPr>
        <w:t>consider nuclear power a godsend.</w:t>
      </w:r>
      <w:r w:rsidRPr="00246107">
        <w:rPr>
          <w:rStyle w:val="StyleUnderline"/>
        </w:rPr>
        <w:t xml:space="preserve"> Restricting </w:t>
      </w:r>
      <w:r w:rsidRPr="00246107">
        <w:rPr>
          <w:sz w:val="16"/>
        </w:rPr>
        <w:t xml:space="preserve">carbon-dioxide </w:t>
      </w:r>
      <w:r w:rsidRPr="00246107">
        <w:rPr>
          <w:rStyle w:val="StyleUnderline"/>
        </w:rPr>
        <w:t xml:space="preserve">emissions to levels that can keep global warming within two degrees Celsius is </w:t>
      </w:r>
      <w:r w:rsidRPr="00AD2472">
        <w:rPr>
          <w:rStyle w:val="Emphasis"/>
        </w:rPr>
        <w:t>immensely easier with nuclear power, and perhaps impossible without it.</w:t>
      </w:r>
      <w:r w:rsidRPr="00246107">
        <w:rPr>
          <w:sz w:val="16"/>
        </w:rPr>
        <w:t xml:space="preserve"> Some climate activists are quick to say so. The Intergovernmental Panel on Climate Change's Fifth Assessment Report noted that </w:t>
      </w:r>
      <w:r w:rsidRPr="00246107">
        <w:rPr>
          <w:rStyle w:val="StyleUnderline"/>
        </w:rPr>
        <w:t>global-warming mitigation scenarios anticipate at least a doubling</w:t>
      </w:r>
      <w:r w:rsidRPr="00246107">
        <w:rPr>
          <w:sz w:val="16"/>
        </w:rPr>
        <w:t xml:space="preserve">, and perhaps a tripling, </w:t>
      </w:r>
      <w:r w:rsidRPr="00246107">
        <w:rPr>
          <w:rStyle w:val="StyleUnderline"/>
        </w:rPr>
        <w:t>of nuclear power by 2050.</w:t>
      </w:r>
      <w:r w:rsidRPr="00246107">
        <w:rPr>
          <w:sz w:val="16"/>
        </w:rPr>
        <w:t xml:space="preserve"> </w:t>
      </w:r>
      <w:r w:rsidRPr="00246107">
        <w:rPr>
          <w:rStyle w:val="StyleUnderline"/>
        </w:rPr>
        <w:t>The "stabilization of (greenhouse-gas</w:t>
      </w:r>
      <w:r w:rsidRPr="00246107">
        <w:rPr>
          <w:sz w:val="16"/>
        </w:rPr>
        <w:t xml:space="preserve"> concentrations) at a level consistent with (earlier agreements) </w:t>
      </w:r>
      <w:r w:rsidRPr="00246107">
        <w:rPr>
          <w:rStyle w:val="StyleUnderline"/>
        </w:rPr>
        <w:t>requires a fundamental transformation of the energy supply system,</w:t>
      </w:r>
      <w:r w:rsidRPr="00246107">
        <w:rPr>
          <w:sz w:val="16"/>
        </w:rPr>
        <w:t xml:space="preserve">" the IPCC says. It cites research </w:t>
      </w:r>
      <w:r w:rsidRPr="00246107">
        <w:rPr>
          <w:rStyle w:val="StyleUnderline"/>
        </w:rPr>
        <w:t>suggesting the need for "the construction of 29 to 107 new nuclear plants per year</w:t>
      </w:r>
      <w:r w:rsidRPr="00246107">
        <w:rPr>
          <w:sz w:val="16"/>
        </w:rPr>
        <w:t>," depending on targets. The upper figure is "historically unprecedented." During the Paris climate talks last month, James Hansen—one of the godfathers of the climate-change movement—joined with three other prominent climate scientists to issue a statement explaining why "nuclear power paves the only viable path forward on climate change." The "voluntary measures put on the table at Paris" are a "welcome step," they wrote, but far from sufficient. "</w:t>
      </w:r>
      <w:r w:rsidRPr="00246107">
        <w:rPr>
          <w:rStyle w:val="StyleUnderline"/>
        </w:rPr>
        <w:t>The climate issue is too important for us to delude ourselves with wishful thinking. Th</w:t>
      </w:r>
      <w:r w:rsidRPr="00AD2472">
        <w:rPr>
          <w:rStyle w:val="Emphasis"/>
        </w:rPr>
        <w:t>rowing tools such as nuclear out of the box constrains humanity's options and makes climate mitigation more likely to fail.</w:t>
      </w:r>
      <w:r w:rsidRPr="00246107">
        <w:rPr>
          <w:rStyle w:val="StyleUnderline"/>
        </w:rPr>
        <w:t>"</w:t>
      </w:r>
      <w:r w:rsidRPr="00246107">
        <w:rPr>
          <w:sz w:val="16"/>
        </w:rPr>
        <w:t xml:space="preserve"> In fact, they conclude, "</w:t>
      </w:r>
      <w:r w:rsidRPr="00AD2472">
        <w:rPr>
          <w:rStyle w:val="Emphasis"/>
        </w:rPr>
        <w:t>nuclear will make the difference between the world missing crucial climate targets or achieving them."</w:t>
      </w:r>
      <w:r w:rsidRPr="00246107">
        <w:rPr>
          <w:rStyle w:val="StyleUnderline"/>
        </w:rPr>
        <w:t xml:space="preserve"> This</w:t>
      </w:r>
      <w:r w:rsidRPr="00246107">
        <w:rPr>
          <w:sz w:val="16"/>
        </w:rPr>
        <w:t xml:space="preserve"> provokes a fair amount of pushback. One piece in The Guardian went so far as to term such views "a new, strange form of denial." The author of that piece, Naomi Oreskes, is a history professor at Harvard. (Apparently history profs now know more about the subject than the IPCC, too.) Oreskes never even attempts to refute the conclusion about the need for more nuclear power. She simply disparages it. It's easy to understand why. </w:t>
      </w:r>
      <w:r w:rsidRPr="00246107">
        <w:rPr>
          <w:rStyle w:val="StyleUnderline"/>
        </w:rPr>
        <w:t>Many environmentalists consider nuclear power</w:t>
      </w:r>
      <w:r w:rsidRPr="00246107">
        <w:rPr>
          <w:sz w:val="16"/>
        </w:rPr>
        <w:t>—pardon the technical jargon—</w:t>
      </w:r>
      <w:r w:rsidRPr="00246107">
        <w:rPr>
          <w:rStyle w:val="StyleUnderline"/>
        </w:rPr>
        <w:t xml:space="preserve">really yucky. So they will argue that the world can ratchet back greenhouse-gas emissions without any nuclear power </w:t>
      </w:r>
      <w:r w:rsidRPr="00246107">
        <w:rPr>
          <w:sz w:val="16"/>
        </w:rPr>
        <w:t xml:space="preserve">at all. There are entire campaigns built around selling the idea. You can visit their websites, which claim we can power the world with nothing but renewable-energy sources such as wind, water, and solar. And on that point they are correct—in the same sense that it is correct to say you can run a mile in under four minutes. All you have to do is run four quarter-miles in under 60 seconds each, without stopping. Mission accomplished! And just as nothing in the laws of biology prevents you from running a four-minute mile, nothing in the laws of physics prevents powering the planet with renewables alone. In the real world, there is a little more to it than that. Acreage, for instance. Consider Dominion </w:t>
      </w:r>
      <w:r w:rsidRPr="00246107">
        <w:rPr>
          <w:rStyle w:val="StyleUnderline"/>
        </w:rPr>
        <w:t>Virginia Power's new gas-fired</w:t>
      </w:r>
      <w:r w:rsidRPr="00246107">
        <w:rPr>
          <w:sz w:val="16"/>
        </w:rPr>
        <w:t xml:space="preserve"> generation </w:t>
      </w:r>
      <w:r w:rsidRPr="00246107">
        <w:rPr>
          <w:rStyle w:val="StyleUnderline"/>
        </w:rPr>
        <w:t>plant</w:t>
      </w:r>
      <w:r w:rsidRPr="00246107">
        <w:rPr>
          <w:sz w:val="16"/>
        </w:rPr>
        <w:t xml:space="preserve"> in Warren County, which ca</w:t>
      </w:r>
      <w:r w:rsidRPr="00246107">
        <w:rPr>
          <w:rStyle w:val="StyleUnderline"/>
        </w:rPr>
        <w:t>n generate 1,329 megawatts of electricity—on a slab of land measuring only 39 acres. To generate that much electricity from sunlight, you would need 36,000 acres of solar panels</w:t>
      </w:r>
      <w:r w:rsidRPr="00246107">
        <w:rPr>
          <w:sz w:val="16"/>
        </w:rPr>
        <w:t>. That's 56 square miles. For comparison's sake, the entire city of Richmond is 60 square miles</w:t>
      </w:r>
      <w:r w:rsidRPr="00246107">
        <w:rPr>
          <w:rStyle w:val="StyleUnderline"/>
        </w:rPr>
        <w:t>. Dominion's North Anna nuclear-power station can produce up to 1,892 megawatts. To get that much energy from sunlight would require 65,000 acres of solar panels</w:t>
      </w:r>
      <w:r w:rsidRPr="00246107">
        <w:rPr>
          <w:sz w:val="16"/>
        </w:rPr>
        <w:t xml:space="preserve">, or 101 square miles. That's slightly bigger than the area of Charleston, South Carolina or Milwaukee, Wisconsin. Dominion can generate slightly more than 24,000 megawatts of power all together. To get that from solar power alone would require more than 1,000 square miles of solar panels. That's the equivalent of putting the District of Columbia (68.3 square miles) inside the commonwealth—15 times over. And while Dominion is Virginia's biggest electricity supplier, it is not the only one. Granted, rooftop solar arrays and other forms of distributed generation would chip away at the need for dedicated real estate somewhat, but they can't offer the economies of scale that industrial-scale solar plants can, and that would be necessary under any realistic transition scenario. And the issues with solar power don't end there. In Virginia, </w:t>
      </w:r>
      <w:r w:rsidRPr="00246107">
        <w:rPr>
          <w:rStyle w:val="StyleUnderline"/>
        </w:rPr>
        <w:t>solar facilities can provide reliable energy only about 25 percent of the time, because the sun isn't shining strongly enough the rest of the time.</w:t>
      </w:r>
      <w:r w:rsidRPr="00246107">
        <w:rPr>
          <w:sz w:val="16"/>
        </w:rPr>
        <w:t xml:space="preserve"> For all practical purposes, this means that </w:t>
      </w:r>
      <w:r w:rsidRPr="00246107">
        <w:rPr>
          <w:rStyle w:val="StyleUnderline"/>
        </w:rPr>
        <w:t>every megawatt of solar energy needs a megawatt of backup power</w:t>
      </w:r>
      <w:r w:rsidRPr="00246107">
        <w:rPr>
          <w:sz w:val="16"/>
        </w:rPr>
        <w:t xml:space="preserve"> from some other source, </w:t>
      </w:r>
      <w:r w:rsidRPr="00246107">
        <w:rPr>
          <w:rStyle w:val="StyleUnderline"/>
        </w:rPr>
        <w:t>such as a natural gas-fired plant that can be switched on quickly</w:t>
      </w:r>
      <w:r w:rsidRPr="00246107">
        <w:rPr>
          <w:sz w:val="16"/>
        </w:rPr>
        <w:t xml:space="preserve"> when the clouds roll in. A quantum leap in battery technology might change that, of course. (Fingers crossed!) But hoping technological revolution will magically make a problem go away is not a sober strategy for dealing with climate change. </w:t>
      </w:r>
    </w:p>
    <w:p w:rsidR="005C1830" w:rsidRPr="00246107" w:rsidRDefault="005C1830" w:rsidP="005C1830">
      <w:pPr>
        <w:pStyle w:val="Heading4"/>
      </w:pPr>
      <w:r w:rsidRPr="00246107">
        <w:lastRenderedPageBreak/>
        <w:t xml:space="preserve">A robust pivot to nuclear power is key to resolving climate change </w:t>
      </w:r>
      <w:r w:rsidR="00AD2472">
        <w:t>but proliferation blocks it</w:t>
      </w:r>
      <w:r w:rsidRPr="00246107">
        <w:t xml:space="preserve"> </w:t>
      </w:r>
    </w:p>
    <w:p w:rsidR="005C1830" w:rsidRPr="00246107" w:rsidRDefault="005C1830" w:rsidP="005C1830">
      <w:r w:rsidRPr="00246107">
        <w:rPr>
          <w:rStyle w:val="Style13ptBold"/>
        </w:rPr>
        <w:t>WNN 15</w:t>
      </w:r>
      <w:r w:rsidRPr="00246107">
        <w:t xml:space="preserve"> (World Nuclear News, “Nuclear power can address two 'existential threats', says former US official,” 9/16, citing Dan Poneman was the United States Deputy Secretary of Energy from 2009 to 2014 and is currently a Distinguished Fellow at the Paulson Institute at the University of Chicago, NKF)</w:t>
      </w:r>
    </w:p>
    <w:p w:rsidR="005C1830" w:rsidRPr="00246107" w:rsidRDefault="005C1830" w:rsidP="005C1830">
      <w:pPr>
        <w:rPr>
          <w:sz w:val="16"/>
        </w:rPr>
      </w:pPr>
      <w:r w:rsidRPr="00246107">
        <w:rPr>
          <w:rStyle w:val="StyleUnderline"/>
        </w:rPr>
        <w:t>The nuclear power industry has a unique role to play in tackling two "existential threats</w:t>
      </w:r>
      <w:r w:rsidRPr="00246107">
        <w:rPr>
          <w:sz w:val="16"/>
        </w:rPr>
        <w:t xml:space="preserve">" facing all humanity - </w:t>
      </w:r>
      <w:r w:rsidRPr="00246107">
        <w:rPr>
          <w:rStyle w:val="StyleUnderline"/>
        </w:rPr>
        <w:t>climate change and nuclear war, Daniel Poneman</w:t>
      </w:r>
      <w:r w:rsidRPr="00246107">
        <w:rPr>
          <w:sz w:val="16"/>
        </w:rPr>
        <w:t xml:space="preserve">, president and CEO of Centrus Energy Corp </w:t>
      </w:r>
      <w:r w:rsidRPr="00246107">
        <w:rPr>
          <w:rStyle w:val="StyleUnderline"/>
        </w:rPr>
        <w:t xml:space="preserve">told delegates </w:t>
      </w:r>
      <w:r w:rsidRPr="00246107">
        <w:rPr>
          <w:sz w:val="16"/>
        </w:rPr>
        <w:t xml:space="preserve">at the World Nuclear Association's Annual Symposium in London last week. From 2009 to 2014, Poneman was US deputy secretary of energy and also served as the COO of the US Department of Energy. </w:t>
      </w:r>
      <w:r w:rsidRPr="00246107">
        <w:rPr>
          <w:rStyle w:val="StyleUnderline"/>
        </w:rPr>
        <w:t>History will record 2015 as a pivotal year for both</w:t>
      </w:r>
      <w:r w:rsidRPr="00246107">
        <w:rPr>
          <w:sz w:val="16"/>
        </w:rPr>
        <w:t xml:space="preserve"> of those existential threats, Poneman said. "First, when it comes to the most pressing global proliferation threat - the possibility of Iran acquiring nuclear weapons - the P5+1 and Iran have concluded a Joint Comprehensive Plan of Action, which will constrain Iran's nuclear program and subject it to enhanced international monitoring. Second, </w:t>
      </w:r>
      <w:r w:rsidRPr="00246107">
        <w:rPr>
          <w:rStyle w:val="StyleUnderline"/>
        </w:rPr>
        <w:t>three months from now, negotiators from 190 nations will meet in Paris for historic climate talks aimed at finding a way to limit global warming to 2°C this century</w:t>
      </w:r>
      <w:r w:rsidRPr="00246107">
        <w:rPr>
          <w:sz w:val="16"/>
        </w:rPr>
        <w:t xml:space="preserve"> - an ambitious target that many scientists say is necessary to avert the worst consequences of the change in climate," he said. </w:t>
      </w:r>
      <w:r w:rsidRPr="00246107">
        <w:rPr>
          <w:rStyle w:val="StyleUnderline"/>
        </w:rPr>
        <w:t>The</w:t>
      </w:r>
      <w:r w:rsidRPr="00246107">
        <w:rPr>
          <w:sz w:val="16"/>
        </w:rPr>
        <w:t xml:space="preserve"> International Energy Agency (</w:t>
      </w:r>
      <w:r w:rsidRPr="00246107">
        <w:rPr>
          <w:rStyle w:val="StyleUnderline"/>
        </w:rPr>
        <w:t>IEA) "has urged with growing insistence"</w:t>
      </w:r>
      <w:r w:rsidRPr="00246107">
        <w:rPr>
          <w:sz w:val="16"/>
        </w:rPr>
        <w:t>, he said, "</w:t>
      </w:r>
      <w:r w:rsidRPr="00246107">
        <w:rPr>
          <w:rStyle w:val="StyleUnderline"/>
        </w:rPr>
        <w:t>that the window available to take action to deal with this threat effectively is closing rapidly</w:t>
      </w:r>
      <w:r w:rsidRPr="00246107">
        <w:rPr>
          <w:sz w:val="16"/>
        </w:rPr>
        <w:t>". Reading a quote by German philosopher Friedrich Nietzsche - "The most common form of human stupidity is forgetting what we were trying to do in the first place" – Poneman said, "</w:t>
      </w:r>
      <w:r w:rsidRPr="00AD2472">
        <w:rPr>
          <w:rStyle w:val="Emphasis"/>
        </w:rPr>
        <w:t>If our goal is to address climate change and to reduce the threat of proliferation, then we must have a strong and focused nuclear power polic</w:t>
      </w:r>
      <w:r w:rsidRPr="00246107">
        <w:rPr>
          <w:rStyle w:val="StyleUnderline"/>
        </w:rPr>
        <w:t>y</w:t>
      </w:r>
      <w:r w:rsidRPr="00246107">
        <w:rPr>
          <w:sz w:val="16"/>
        </w:rPr>
        <w:t xml:space="preserve"> that supports both things". </w:t>
      </w:r>
      <w:r w:rsidRPr="00246107">
        <w:rPr>
          <w:rStyle w:val="StyleUnderline"/>
        </w:rPr>
        <w:t>This means that laws, regulations and public policies "should not pit one carbon-free energy source against the other</w:t>
      </w:r>
      <w:r w:rsidRPr="00246107">
        <w:rPr>
          <w:sz w:val="16"/>
        </w:rPr>
        <w:t xml:space="preserve">", he said. Citing World Nuclear Association data, Poneman said </w:t>
      </w:r>
      <w:r w:rsidRPr="00246107">
        <w:rPr>
          <w:rStyle w:val="StyleUnderline"/>
        </w:rPr>
        <w:t>there are at least 60 reactors under construction and at least 500 more that are planned</w:t>
      </w:r>
      <w:r w:rsidRPr="00246107">
        <w:rPr>
          <w:sz w:val="16"/>
        </w:rPr>
        <w:t xml:space="preserve"> or proposed around the world. At the same time, however, </w:t>
      </w:r>
      <w:r w:rsidRPr="00AD2472">
        <w:rPr>
          <w:rStyle w:val="Emphasis"/>
        </w:rPr>
        <w:t>the industry is constrained by</w:t>
      </w:r>
      <w:r w:rsidRPr="00246107">
        <w:rPr>
          <w:rStyle w:val="StyleUnderline"/>
        </w:rPr>
        <w:t xml:space="preserve"> competition for alternatives and issues regarding cost, safety, environmental factors and </w:t>
      </w:r>
      <w:r w:rsidRPr="00AD2472">
        <w:rPr>
          <w:rStyle w:val="Emphasis"/>
        </w:rPr>
        <w:t>non-proliferation</w:t>
      </w:r>
      <w:r w:rsidRPr="00246107">
        <w:rPr>
          <w:sz w:val="16"/>
        </w:rPr>
        <w:t xml:space="preserve">, he said. Poneman praised World Nuclear Association director general Agneta Rising for her speech at the Symposium, during which she said the industry should aim to add 1000 GWe of new nuclear power by 2050. He said: "Interestingly, the IEA view is largely consistent with that, telling us that we need 930 GWe of new nuclear by 2050 if we are to do our part in meeting the 2 Degree Scenario." He was referring to Paris-based IEA's report Energy Technology Perspectives 2015, which argues that </w:t>
      </w:r>
      <w:r w:rsidRPr="00246107">
        <w:rPr>
          <w:rStyle w:val="StyleUnderline"/>
        </w:rPr>
        <w:t xml:space="preserve">the transformation to clean-energy is progressing at levels well short of those needed to limit the global increase in temperature to no more than 2°C. </w:t>
      </w:r>
      <w:r w:rsidRPr="00246107">
        <w:rPr>
          <w:sz w:val="16"/>
        </w:rPr>
        <w:t xml:space="preserve">Using Centrus Energy as an example, Poneman said that </w:t>
      </w:r>
      <w:r w:rsidRPr="00246107">
        <w:rPr>
          <w:rStyle w:val="StyleUnderline"/>
        </w:rPr>
        <w:t>a "robust nuclear growth scenario" will require many things, including reliable fuel supply and strong competition with multiple suppliers</w:t>
      </w:r>
      <w:r w:rsidRPr="00246107">
        <w:rPr>
          <w:sz w:val="16"/>
        </w:rPr>
        <w:t xml:space="preserve">. Centrus Energy was formerly known as United States Enrichment Corp. "While we view ourselves as an important partner in supporting the US national security mission, </w:t>
      </w:r>
      <w:r w:rsidRPr="00246107">
        <w:rPr>
          <w:rStyle w:val="StyleUnderline"/>
        </w:rPr>
        <w:t>we are also keenly focused on providing our LEU customers with reliable, on-time deliveries on commercially attractive terms. While current uranium prices will not support investment in global new capacity today, we are also keenly focused on ensuring that our own suppliers can count on us</w:t>
      </w:r>
      <w:r w:rsidRPr="00246107">
        <w:rPr>
          <w:sz w:val="16"/>
        </w:rPr>
        <w:t xml:space="preserve"> to be reliable counterparties," he said. "Today's market has too much supply but not too many suppliers. We are optimistic about the long term that, eventually, the market will support investment in new enrichment capacity. To be able to commit to that 2 Degree Scenario, we’ll need to more than double our enrichment capacity by 2050." </w:t>
      </w:r>
    </w:p>
    <w:p w:rsidR="005C1830" w:rsidRPr="00246107" w:rsidRDefault="002F63C2" w:rsidP="005C1830">
      <w:pPr>
        <w:pStyle w:val="Heading4"/>
      </w:pPr>
      <w:r w:rsidRPr="00246107">
        <w:t>Nuclear power is key – clean, e</w:t>
      </w:r>
      <w:r w:rsidR="005C1830" w:rsidRPr="00246107">
        <w:t xml:space="preserve">ffective, and a baseload energy source </w:t>
      </w:r>
    </w:p>
    <w:p w:rsidR="005C1830" w:rsidRPr="00246107" w:rsidRDefault="005C1830" w:rsidP="005C1830">
      <w:r w:rsidRPr="00246107">
        <w:rPr>
          <w:b/>
        </w:rPr>
        <w:t>FOE 15</w:t>
      </w:r>
      <w:r w:rsidRPr="00246107">
        <w:t xml:space="preserve"> (Forum on Energy, leading reporters on development in nuclear energy, citing United Nations Intergovernmental Panel on Climate Change, 11/25, “Nuclear Energy and COP21,” http://forumonenergy.com/2015/11/25/nuclear-energy-and-cop21/, NKF)</w:t>
      </w:r>
    </w:p>
    <w:p w:rsidR="005C1830" w:rsidRPr="00AD2472" w:rsidRDefault="005C1830" w:rsidP="005C1830">
      <w:pPr>
        <w:rPr>
          <w:rStyle w:val="Emphasis"/>
        </w:rPr>
      </w:pPr>
      <w:r w:rsidRPr="00246107">
        <w:rPr>
          <w:sz w:val="16"/>
        </w:rPr>
        <w:t xml:space="preserve">The Potential of Nuclear Power </w:t>
      </w:r>
      <w:r w:rsidRPr="00246107">
        <w:rPr>
          <w:rStyle w:val="StyleUnderline"/>
        </w:rPr>
        <w:t>The lifespan of a nuclear power plant is</w:t>
      </w:r>
      <w:r w:rsidRPr="00246107">
        <w:rPr>
          <w:sz w:val="16"/>
        </w:rPr>
        <w:t xml:space="preserve">, on average, between </w:t>
      </w:r>
      <w:r w:rsidRPr="00246107">
        <w:rPr>
          <w:rStyle w:val="StyleUnderline"/>
        </w:rPr>
        <w:t>30 to 40 years</w:t>
      </w:r>
      <w:r w:rsidRPr="00246107">
        <w:rPr>
          <w:sz w:val="16"/>
        </w:rPr>
        <w:t>. During that lifetime</w:t>
      </w:r>
      <w:r w:rsidRPr="00246107">
        <w:rPr>
          <w:rStyle w:val="StyleUnderline"/>
        </w:rPr>
        <w:t xml:space="preserve">, electricity generation produces virtually zero </w:t>
      </w:r>
      <w:r w:rsidRPr="00246107">
        <w:rPr>
          <w:sz w:val="16"/>
        </w:rPr>
        <w:t xml:space="preserve">carbon </w:t>
      </w:r>
      <w:r w:rsidRPr="00246107">
        <w:rPr>
          <w:rStyle w:val="StyleUnderline"/>
        </w:rPr>
        <w:t>emissions</w:t>
      </w:r>
      <w:r w:rsidRPr="00246107">
        <w:rPr>
          <w:sz w:val="16"/>
        </w:rPr>
        <w:t xml:space="preserve">. In fact, in 2014, </w:t>
      </w:r>
      <w:r w:rsidRPr="00246107">
        <w:rPr>
          <w:rStyle w:val="StyleUnderline"/>
        </w:rPr>
        <w:t>the United Nations Intergovernmental Panel on Climate Change found the emissions of nuclear to be comparable to wind, solar,</w:t>
      </w:r>
      <w:r w:rsidRPr="00246107">
        <w:rPr>
          <w:sz w:val="16"/>
        </w:rPr>
        <w:t xml:space="preserve"> geothermal </w:t>
      </w:r>
      <w:r w:rsidRPr="00246107">
        <w:rPr>
          <w:rStyle w:val="StyleUnderline"/>
        </w:rPr>
        <w:t>and hydroelectric generation</w:t>
      </w:r>
      <w:r w:rsidRPr="00246107">
        <w:rPr>
          <w:sz w:val="16"/>
        </w:rPr>
        <w:t xml:space="preserve">, traditionally recognized as the “clean” power sources. </w:t>
      </w:r>
      <w:r w:rsidRPr="00246107">
        <w:rPr>
          <w:rStyle w:val="StyleUnderline"/>
        </w:rPr>
        <w:t xml:space="preserve">On top of its ability </w:t>
      </w:r>
      <w:r w:rsidRPr="00246107">
        <w:rPr>
          <w:rStyle w:val="StyleUnderline"/>
        </w:rPr>
        <w:lastRenderedPageBreak/>
        <w:t>to emit zero greenhouse gases, nuclear power plants are several times more efficient than their renewables counterparts</w:t>
      </w:r>
      <w:r w:rsidRPr="00246107">
        <w:rPr>
          <w:sz w:val="16"/>
        </w:rPr>
        <w:t xml:space="preserve">. For example, in one year, </w:t>
      </w:r>
      <w:r w:rsidRPr="00246107">
        <w:rPr>
          <w:rStyle w:val="StyleUnderline"/>
        </w:rPr>
        <w:t>just one 1154-Megawatt nuclear power plant generates the same amount of clean electricity as 2,077 2-Megawatt wind generators</w:t>
      </w:r>
      <w:r w:rsidRPr="00246107">
        <w:rPr>
          <w:sz w:val="16"/>
        </w:rPr>
        <w:t>. Even more significant, nucle</w:t>
      </w:r>
      <w:r w:rsidRPr="00246107">
        <w:rPr>
          <w:rStyle w:val="StyleUnderline"/>
        </w:rPr>
        <w:t>ar power serves as a baseload source of power generation, operating regardless of weather conditions</w:t>
      </w:r>
      <w:r w:rsidRPr="00246107">
        <w:rPr>
          <w:sz w:val="16"/>
        </w:rPr>
        <w:t xml:space="preserve">, and fully dispatchable to match demand. This </w:t>
      </w:r>
      <w:r w:rsidRPr="00246107">
        <w:rPr>
          <w:rStyle w:val="StyleUnderline"/>
        </w:rPr>
        <w:t>stands in stark contrast to the variable nature of wind and solar power</w:t>
      </w:r>
      <w:r w:rsidRPr="00246107">
        <w:rPr>
          <w:sz w:val="16"/>
        </w:rPr>
        <w:t xml:space="preserve">, which- until significant progress is made in battery storage capacity- are unable to serve as the baseload backbone of an electricity grid. In short, </w:t>
      </w:r>
      <w:r w:rsidRPr="00246107">
        <w:rPr>
          <w:rStyle w:val="StyleUnderline"/>
        </w:rPr>
        <w:t xml:space="preserve">when executed properly, with abundant safety mechanisms, </w:t>
      </w:r>
      <w:r w:rsidRPr="00AD2472">
        <w:rPr>
          <w:rStyle w:val="Emphasis"/>
        </w:rPr>
        <w:t>nuclear energy can turn the tide in the effort to address climate change</w:t>
      </w:r>
      <w:r w:rsidRPr="00246107">
        <w:rPr>
          <w:sz w:val="16"/>
        </w:rPr>
        <w:t xml:space="preserve">. Indeed, France exemplifies the results nuclear power can achieve. In the 1970s and 1980s, </w:t>
      </w:r>
      <w:r w:rsidRPr="00246107">
        <w:rPr>
          <w:rStyle w:val="StyleUnderline"/>
        </w:rPr>
        <w:t>France</w:t>
      </w:r>
      <w:r w:rsidRPr="00246107">
        <w:rPr>
          <w:sz w:val="16"/>
        </w:rPr>
        <w:t xml:space="preserve"> embraced nuclear energy and as a result, lowered its greenhouse gas emissions by roughly 2 percent per year. To this day, it </w:t>
      </w:r>
      <w:r w:rsidRPr="00246107">
        <w:rPr>
          <w:rStyle w:val="StyleUnderline"/>
        </w:rPr>
        <w:t>operates a fully stable grid 76% reliant on nuclear power, even serving as a net exporter to the rest of the EU.</w:t>
      </w:r>
      <w:r w:rsidRPr="00246107">
        <w:rPr>
          <w:sz w:val="16"/>
        </w:rPr>
        <w:t xml:space="preserve"> The Solution for Climate Change and Global Energy Equity On November 6, the White House hosted a Summit on Nuclear Energy. President and CEO of the Nuclear Energy Institute, Marvin Fertel, expressed that, “</w:t>
      </w:r>
      <w:r w:rsidRPr="00246107">
        <w:rPr>
          <w:rStyle w:val="StyleUnderline"/>
        </w:rPr>
        <w:t xml:space="preserve">This event reflects recognition of </w:t>
      </w:r>
      <w:r w:rsidRPr="00AD2472">
        <w:rPr>
          <w:rStyle w:val="Emphasis"/>
        </w:rPr>
        <w:t>the indispensable- and larger- role that nuclear energy must play in any successful effort to reduce greenhouse gas emissions</w:t>
      </w:r>
      <w:r w:rsidRPr="00246107">
        <w:rPr>
          <w:sz w:val="16"/>
        </w:rPr>
        <w:t xml:space="preserve"> from the electric sector,” also marking the fortuitous timing as the Administration “embarks upon the next round of emissions reduction negotiations during the international climate change talks in Paris…” </w:t>
      </w:r>
      <w:r w:rsidRPr="00246107">
        <w:rPr>
          <w:rStyle w:val="StyleUnderline"/>
        </w:rPr>
        <w:t xml:space="preserve">World leaders gathering at COP21 must recognize the imminent threat of climate change and use every tool at their disposal- especially nuclear energy- to change course, while facilitating global energy access parity. Thorough integration of and continued innovation in </w:t>
      </w:r>
      <w:r w:rsidRPr="00AD2472">
        <w:rPr>
          <w:rStyle w:val="Emphasis"/>
        </w:rPr>
        <w:t>nuclear energy is the only way we can achieve both.</w:t>
      </w:r>
    </w:p>
    <w:p w:rsidR="005C1830" w:rsidRPr="00246107" w:rsidRDefault="005C1830" w:rsidP="005C1830">
      <w:pPr>
        <w:pStyle w:val="Heading4"/>
      </w:pPr>
      <w:r w:rsidRPr="00246107">
        <w:t xml:space="preserve">Only nuclear energy solves the 6 degree threshold – no other energy source comes close and the transition alone saves millions </w:t>
      </w:r>
    </w:p>
    <w:p w:rsidR="005C1830" w:rsidRPr="00246107" w:rsidRDefault="005C1830" w:rsidP="005C1830">
      <w:r w:rsidRPr="00246107">
        <w:rPr>
          <w:b/>
        </w:rPr>
        <w:t>Biello 13</w:t>
      </w:r>
      <w:r w:rsidRPr="00246107">
        <w:t xml:space="preserve"> (David, award-winning senior reporter for environment and energy at Scientific America, 12/12, “How Nuclear Power Can Stop Global Warming</w:t>
      </w:r>
      <w:r w:rsidR="00AD2472">
        <w:t xml:space="preserve"> </w:t>
      </w:r>
      <w:r w:rsidRPr="00246107">
        <w:t xml:space="preserve">Nuclear power is one of the few technologies that can quickly combat climate change, experts argue,” http://www.scientificamerican.com/article/how-nuclear-power-can-stop-global-warming/, NKF) </w:t>
      </w:r>
    </w:p>
    <w:p w:rsidR="005C1830" w:rsidRPr="00246107" w:rsidRDefault="005C1830" w:rsidP="005C1830">
      <w:pPr>
        <w:rPr>
          <w:sz w:val="16"/>
        </w:rPr>
      </w:pPr>
      <w:r w:rsidRPr="00246107">
        <w:rPr>
          <w:sz w:val="16"/>
        </w:rPr>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 In addition to reducing the risk of nuclear war, U.</w:t>
      </w:r>
      <w:r w:rsidRPr="00246107">
        <w:rPr>
          <w:rStyle w:val="StyleUnderline"/>
        </w:rPr>
        <w:t xml:space="preserve">S. reactors have also been staving off </w:t>
      </w:r>
      <w:r w:rsidRPr="00246107">
        <w:rPr>
          <w:sz w:val="16"/>
        </w:rPr>
        <w:t xml:space="preserve">another global challenge: </w:t>
      </w:r>
      <w:r w:rsidRPr="00246107">
        <w:rPr>
          <w:rStyle w:val="StyleUnderline"/>
        </w:rPr>
        <w:t>climate change. The low-carbon electricity produced by such reactors provides 20 percent of the nation's power and,</w:t>
      </w:r>
      <w:r w:rsidRPr="00246107">
        <w:rPr>
          <w:sz w:val="16"/>
        </w:rPr>
        <w:t xml:space="preserve"> by the estimates of climate scientist James Hansen of Columbia University, </w:t>
      </w:r>
      <w:r w:rsidRPr="00246107">
        <w:rPr>
          <w:rStyle w:val="StyleUnderline"/>
        </w:rPr>
        <w:t>avoided 64 billion metric tons of greenhouse gas</w:t>
      </w:r>
      <w:r w:rsidRPr="00246107">
        <w:rPr>
          <w:sz w:val="16"/>
        </w:rPr>
        <w:t xml:space="preserve"> pollution. </w:t>
      </w:r>
      <w:r w:rsidRPr="00246107">
        <w:rPr>
          <w:rStyle w:val="StyleUnderline"/>
        </w:rPr>
        <w:t>They also avoided spewing soot</w:t>
      </w:r>
      <w:r w:rsidRPr="00246107">
        <w:rPr>
          <w:sz w:val="16"/>
        </w:rPr>
        <w:t xml:space="preserve"> and other air pollution like coal-fired power plants do </w:t>
      </w:r>
      <w:r w:rsidRPr="00246107">
        <w:rPr>
          <w:rStyle w:val="StyleUnderline"/>
        </w:rPr>
        <w:t>and thus have saved some 1.8 million lives</w:t>
      </w:r>
      <w:r w:rsidRPr="00246107">
        <w:rPr>
          <w:sz w:val="16"/>
        </w:rPr>
        <w:t xml:space="preserve">. And that's why Hansen, among others, such as former Secretary of Energy Steven Chu, thinks that </w:t>
      </w:r>
      <w:r w:rsidRPr="00AD2472">
        <w:rPr>
          <w:rStyle w:val="Emphasis"/>
        </w:rPr>
        <w:t>nuclear power is a key energy technology to fend off catastrophic climate change. "</w:t>
      </w:r>
      <w:r w:rsidRPr="00246107">
        <w:rPr>
          <w:rStyle w:val="StyleUnderline"/>
        </w:rPr>
        <w:t xml:space="preserve">We can't burn all these fossil fuels," </w:t>
      </w:r>
      <w:r w:rsidRPr="00246107">
        <w:rPr>
          <w:sz w:val="16"/>
        </w:rPr>
        <w:t xml:space="preserve">Hansen told a group of reporters on December 3, noting that as long </w:t>
      </w:r>
      <w:r w:rsidRPr="00246107">
        <w:rPr>
          <w:rStyle w:val="StyleUnderline"/>
        </w:rPr>
        <w:t>as fossil fuels are the cheapest energy source they will continue to be burned</w:t>
      </w:r>
      <w:r w:rsidRPr="00246107">
        <w:rPr>
          <w:sz w:val="16"/>
        </w:rPr>
        <w:t xml:space="preserve">. "Coal is almost half the [global] emissions. If you replace these power plants with modern, </w:t>
      </w:r>
      <w:r w:rsidRPr="00246107">
        <w:rPr>
          <w:rStyle w:val="StyleUnderline"/>
        </w:rPr>
        <w:t>safe nuclear reactors you could do a lot of [pollution reduction] quickly</w:t>
      </w:r>
      <w:r w:rsidRPr="00246107">
        <w:rPr>
          <w:sz w:val="16"/>
        </w:rPr>
        <w:t xml:space="preserve">." Indeed, </w:t>
      </w:r>
      <w:r w:rsidRPr="00246107">
        <w:rPr>
          <w:rStyle w:val="StyleUnderline"/>
        </w:rPr>
        <w:t xml:space="preserve">he has evidence: the speediest drop in greenhouse gas pollution on record occurred in France in the 1970s and ‘80s, when that country transitioned from burning fossil fuels to nuclear fission for electricity, lowering its greenhouse emissions by roughly 2 percent per year. </w:t>
      </w:r>
      <w:r w:rsidRPr="00AD2472">
        <w:rPr>
          <w:rStyle w:val="Emphasis"/>
        </w:rPr>
        <w:t>The world needs to drop its global warming pollution by 6 percent annually</w:t>
      </w:r>
      <w:r w:rsidRPr="00246107">
        <w:rPr>
          <w:sz w:val="16"/>
        </w:rPr>
        <w:t xml:space="preserve"> to avoid "dangerous" climate change in the estimation of Hansen and his co-authors in a recent paper in PLoS One. "</w:t>
      </w:r>
      <w:r w:rsidRPr="00AD2472">
        <w:rPr>
          <w:rStyle w:val="Emphasis"/>
        </w:rPr>
        <w:t>On a global scale, it's hard to see how we could conceivably accomplish this without nuclear,</w:t>
      </w:r>
      <w:r w:rsidRPr="00246107">
        <w:rPr>
          <w:rStyle w:val="StyleUnderline"/>
        </w:rPr>
        <w:t xml:space="preserve">" added economist </w:t>
      </w:r>
      <w:r w:rsidRPr="00246107">
        <w:rPr>
          <w:sz w:val="16"/>
        </w:rPr>
        <w:t xml:space="preserve">and co-author </w:t>
      </w:r>
      <w:r w:rsidRPr="00246107">
        <w:rPr>
          <w:rStyle w:val="StyleUnderline"/>
        </w:rPr>
        <w:t>Jeffrey Sachs,</w:t>
      </w:r>
      <w:r w:rsidRPr="00246107">
        <w:rPr>
          <w:sz w:val="16"/>
        </w:rPr>
        <w:t xml:space="preserve"> director of the Earth Institute at Columbia University, where Hansen works. </w:t>
      </w:r>
    </w:p>
    <w:p w:rsidR="00903DE0" w:rsidRPr="00246107" w:rsidRDefault="00903DE0" w:rsidP="00903DE0">
      <w:pPr>
        <w:pStyle w:val="Heading4"/>
      </w:pPr>
      <w:r w:rsidRPr="00246107">
        <w:lastRenderedPageBreak/>
        <w:t>Nuclear power is necessary</w:t>
      </w:r>
    </w:p>
    <w:p w:rsidR="00903DE0" w:rsidRPr="00246107" w:rsidRDefault="00903DE0" w:rsidP="00903DE0">
      <w:r w:rsidRPr="00246107">
        <w:rPr>
          <w:rStyle w:val="Style13ptBold"/>
        </w:rPr>
        <w:t>NEI 16</w:t>
      </w:r>
      <w:r w:rsidRPr="00246107">
        <w:t xml:space="preserve"> (Nuclear Energy Institute, leading researchers and crafters of nuclear energy policy, January, “New Nuclear Energy Facilities Will Support Growth, Provide Clean Electricity,” </w:t>
      </w:r>
      <w:hyperlink r:id="rId17" w:history="1">
        <w:r w:rsidRPr="00246107">
          <w:rPr>
            <w:rStyle w:val="Hyperlink"/>
          </w:rPr>
          <w:t>http://www.nei.org/Master-Document-Folder/Backgrounders/Fact-Sheets/New-Nuclear-Energy-Facilities-Will-Support-Growth</w:t>
        </w:r>
      </w:hyperlink>
      <w:r w:rsidRPr="00246107">
        <w:t>)</w:t>
      </w:r>
    </w:p>
    <w:p w:rsidR="00903DE0" w:rsidRPr="00246107" w:rsidRDefault="00903DE0" w:rsidP="00903DE0">
      <w:pPr>
        <w:rPr>
          <w:sz w:val="16"/>
        </w:rPr>
      </w:pPr>
      <w:r w:rsidRPr="00246107">
        <w:rPr>
          <w:sz w:val="16"/>
        </w:rPr>
        <w:t>Why Nuclear Energy? Clean Air Energy Clean-air energy sources—</w:t>
      </w:r>
      <w:r w:rsidRPr="00246107">
        <w:rPr>
          <w:rStyle w:val="StyleUnderline"/>
        </w:rPr>
        <w:t>nuclear energy facilities</w:t>
      </w:r>
      <w:r w:rsidRPr="00246107">
        <w:rPr>
          <w:sz w:val="16"/>
        </w:rPr>
        <w:t>, hydroelectric power and renewables—</w:t>
      </w:r>
      <w:r w:rsidRPr="00246107">
        <w:rPr>
          <w:rStyle w:val="StyleUnderline"/>
        </w:rPr>
        <w:t>help minimize the production of greenhouse gases and pollutants because they generate electricity that otherwise would have to come from</w:t>
      </w:r>
      <w:r w:rsidRPr="00246107">
        <w:rPr>
          <w:sz w:val="16"/>
        </w:rPr>
        <w:t xml:space="preserve"> burning</w:t>
      </w:r>
      <w:r w:rsidRPr="00246107">
        <w:rPr>
          <w:rStyle w:val="StyleUnderline"/>
        </w:rPr>
        <w:t xml:space="preserve"> fossil fuels. </w:t>
      </w:r>
      <w:r w:rsidRPr="00AD2472">
        <w:rPr>
          <w:rStyle w:val="Emphasis"/>
        </w:rPr>
        <w:t>Without nuclear energy facilities</w:t>
      </w:r>
      <w:r w:rsidRPr="00246107">
        <w:rPr>
          <w:rStyle w:val="StyleUnderline"/>
        </w:rPr>
        <w:t>, levels of harmful emissions</w:t>
      </w:r>
      <w:r w:rsidRPr="00246107">
        <w:rPr>
          <w:sz w:val="16"/>
        </w:rPr>
        <w:t xml:space="preserve"> released into the atmosphere would </w:t>
      </w:r>
      <w:r w:rsidRPr="00246107">
        <w:rPr>
          <w:rStyle w:val="StyleUnderline"/>
        </w:rPr>
        <w:t>increase significantly</w:t>
      </w:r>
      <w:r w:rsidRPr="00246107">
        <w:rPr>
          <w:sz w:val="16"/>
        </w:rPr>
        <w:t xml:space="preserve">—particularly those that contribute to acid rain (sulfur dioxide) and urban smog (nitrogen oxide). Nuclear energy facilities do not produce any greenhouse gases generating electricity and have among the lowest total life-cycle carbon emissions. Independent studies show that </w:t>
      </w:r>
      <w:r w:rsidRPr="00246107">
        <w:rPr>
          <w:rStyle w:val="StyleUnderline"/>
        </w:rPr>
        <w:t>nuclear energy’s life-cycle emissions of carbon dioxide are about the same as wind and geothermal power</w:t>
      </w:r>
      <w:r w:rsidRPr="00246107">
        <w:rPr>
          <w:sz w:val="16"/>
        </w:rPr>
        <w:t xml:space="preserve"> and significantly less than other electricity sources. </w:t>
      </w:r>
      <w:r w:rsidRPr="00246107">
        <w:rPr>
          <w:rStyle w:val="StyleUnderline"/>
        </w:rPr>
        <w:t>This measurement takes into account the facility’s construction, the mining</w:t>
      </w:r>
      <w:r w:rsidRPr="00246107">
        <w:rPr>
          <w:sz w:val="16"/>
        </w:rPr>
        <w:t xml:space="preserve"> and processing </w:t>
      </w:r>
      <w:r w:rsidRPr="00246107">
        <w:rPr>
          <w:rStyle w:val="StyleUnderline"/>
        </w:rPr>
        <w:t>of fuel, routine operation, disposal of used fuel and the ultimate dismantling of the facility. Nuclear energy is a leading carbon-reduction tool.</w:t>
      </w:r>
      <w:r w:rsidRPr="00246107">
        <w:rPr>
          <w:sz w:val="16"/>
        </w:rPr>
        <w:t xml:space="preserve"> Without nuclear power plants in 30 states, carbon dioxide emissions from the U.S. electric sector would be approximately 25 percent higher. Appropriately, </w:t>
      </w:r>
      <w:r w:rsidRPr="00246107">
        <w:rPr>
          <w:rStyle w:val="StyleUnderline"/>
        </w:rPr>
        <w:t xml:space="preserve">the U.S. Environmental Protection Agency’s Clean Power Plan places a premium on nuclear energy to meet 2030 goals. </w:t>
      </w:r>
      <w:r w:rsidRPr="00AD2472">
        <w:rPr>
          <w:rStyle w:val="Emphasis"/>
        </w:rPr>
        <w:t>It would be difficult, if not impossible, to meet the goal of reducing carbon dioxide emissions by 2030 without existing and new plants</w:t>
      </w:r>
      <w:r w:rsidRPr="00246107">
        <w:rPr>
          <w:sz w:val="16"/>
        </w:rPr>
        <w:t>. That is why nuclear energy is counted toward compliance with the rule in three ways: plants currently under construction, uprates to include the power output of existing nuclear plants and new nuclear plants in the future.</w:t>
      </w:r>
    </w:p>
    <w:p w:rsidR="005C1830" w:rsidRPr="00246107" w:rsidRDefault="00903DE0" w:rsidP="005C1830">
      <w:pPr>
        <w:pStyle w:val="Heading3"/>
      </w:pPr>
      <w:r w:rsidRPr="00246107">
        <w:lastRenderedPageBreak/>
        <w:t xml:space="preserve">--- </w:t>
      </w:r>
      <w:r w:rsidR="005C1830" w:rsidRPr="00246107">
        <w:t>AT: No Investment</w:t>
      </w:r>
    </w:p>
    <w:p w:rsidR="005C1830" w:rsidRPr="00246107" w:rsidRDefault="002F63C2" w:rsidP="005C1830">
      <w:pPr>
        <w:pStyle w:val="Heading4"/>
      </w:pPr>
      <w:r w:rsidRPr="00246107">
        <w:t>Investment is happening now</w:t>
      </w:r>
    </w:p>
    <w:p w:rsidR="005C1830" w:rsidRPr="00246107" w:rsidRDefault="005C1830" w:rsidP="005C1830">
      <w:r w:rsidRPr="00246107">
        <w:rPr>
          <w:rStyle w:val="Style13ptBold"/>
        </w:rPr>
        <w:t>NEI 16</w:t>
      </w:r>
      <w:r w:rsidRPr="00246107">
        <w:t xml:space="preserve"> (Nuclear Energy Institute, leading researchers and crafters of nuclear energy policy, January, “New Nuclear Energy Facilities Will Support Growth, Provide Clean Electricity,” http://www.nei.org/Master-Document-Folder/Backgrounders/Fact-Sheets/New-Nuclear-Energy-Facilities-Will-Support-Growth)</w:t>
      </w:r>
    </w:p>
    <w:p w:rsidR="005C1830" w:rsidRPr="00246107" w:rsidRDefault="005C1830" w:rsidP="005C1830">
      <w:pPr>
        <w:rPr>
          <w:sz w:val="16"/>
        </w:rPr>
      </w:pPr>
      <w:r w:rsidRPr="00246107">
        <w:rPr>
          <w:sz w:val="16"/>
        </w:rPr>
        <w:t xml:space="preserve">Key Facts </w:t>
      </w:r>
      <w:r w:rsidRPr="00246107">
        <w:rPr>
          <w:rStyle w:val="StyleUnderline"/>
        </w:rPr>
        <w:t>Nuclear energy plays a vital role in meeting our nation’s electricity needs</w:t>
      </w:r>
      <w:r w:rsidRPr="00246107">
        <w:rPr>
          <w:sz w:val="16"/>
        </w:rPr>
        <w:t xml:space="preserve">, protecting the environment, and preserving the fuel and technology diversity that is the strength of the U.S. electricity supply system. </w:t>
      </w:r>
      <w:r w:rsidRPr="00246107">
        <w:rPr>
          <w:rStyle w:val="StyleUnderline"/>
        </w:rPr>
        <w:t>Ninety-nine reactors in 30 states operate around the clock, producing almost 20 percent of U.S. electricity</w:t>
      </w:r>
      <w:r w:rsidRPr="00246107">
        <w:rPr>
          <w:sz w:val="16"/>
        </w:rPr>
        <w:t xml:space="preserve"> while emitting no carbon dioxide, sulfur dioxide or nitrogen oxide (a precursor to ground-level ozone). Nuclear energy generates more electricity than any other source in Connecticut, Illinois, New Hampshire, New Jersey, South Carolina and Virginia. Nationwide</w:t>
      </w:r>
      <w:r w:rsidRPr="00246107">
        <w:rPr>
          <w:rStyle w:val="StyleUnderline"/>
        </w:rPr>
        <w:t>, nuclear plants generated an estimated 797 billion kilowatt-hours</w:t>
      </w:r>
      <w:r w:rsidRPr="00246107">
        <w:rPr>
          <w:sz w:val="16"/>
        </w:rPr>
        <w:t xml:space="preserve"> of electricity </w:t>
      </w:r>
      <w:r w:rsidRPr="00246107">
        <w:rPr>
          <w:rStyle w:val="StyleUnderline"/>
        </w:rPr>
        <w:t>in 2014.</w:t>
      </w:r>
      <w:r w:rsidRPr="00246107">
        <w:rPr>
          <w:sz w:val="16"/>
        </w:rPr>
        <w:t xml:space="preserve"> The United States generates most of its electricity by burning fossil fuels, which produce carbon dioxide, sulfur dioxide, and nitrogen oxide</w:t>
      </w:r>
      <w:r w:rsidRPr="00246107">
        <w:rPr>
          <w:rStyle w:val="StyleUnderline"/>
        </w:rPr>
        <w:t>. Emission-free sources provide 30 percent of America’s electricity, and nearly two-thirds of that comes from nuclear</w:t>
      </w:r>
      <w:r w:rsidRPr="00246107">
        <w:rPr>
          <w:sz w:val="16"/>
        </w:rPr>
        <w:t xml:space="preserve"> energy facilities. U.S. electricity demand will rise 22 percent by 2040, according to the U.S. Energy Information Administration’s Annual Energy Outlook 2015. </w:t>
      </w:r>
      <w:r w:rsidRPr="00246107">
        <w:rPr>
          <w:rStyle w:val="StyleUnderline"/>
        </w:rPr>
        <w:t>The United States will need hundreds of new power plants of all types to meet increased demand</w:t>
      </w:r>
      <w:r w:rsidRPr="00246107">
        <w:rPr>
          <w:sz w:val="16"/>
        </w:rPr>
        <w:t xml:space="preserve"> and replace older facilities that are retired. </w:t>
      </w:r>
      <w:r w:rsidRPr="00246107">
        <w:rPr>
          <w:rStyle w:val="StyleUnderline"/>
        </w:rPr>
        <w:t>Nuclear energy is the only large-scale, emission-free electricity source that can be widely expanded. Nuclear energy facilities strengthen state and local economies through jobs, taxes, and direct and secondary spending.</w:t>
      </w:r>
      <w:r w:rsidRPr="00246107">
        <w:rPr>
          <w:sz w:val="16"/>
        </w:rPr>
        <w:t xml:space="preserve"> Building new reactors and exporting commercial nuclear technologies creates additional jobs throughout the U.S. economy. New Nuclear Facilities Under Construction Five reactors are under construction in the United States and many more are in the planning stages. </w:t>
      </w:r>
      <w:r w:rsidRPr="00246107">
        <w:rPr>
          <w:rStyle w:val="StyleUnderline"/>
        </w:rPr>
        <w:t>Tennessee Valley Authority has completed construction of Watts Bar 2 and plans to have the reactor operating in early 2016</w:t>
      </w:r>
      <w:r w:rsidRPr="00246107">
        <w:rPr>
          <w:sz w:val="16"/>
        </w:rPr>
        <w:t xml:space="preserve">. In early </w:t>
      </w:r>
      <w:r w:rsidRPr="00246107">
        <w:rPr>
          <w:rStyle w:val="StyleUnderline"/>
        </w:rPr>
        <w:t>2012, the U.S. Nuclear Regulatory Commission granted construction and operating licenses for two</w:t>
      </w:r>
      <w:r w:rsidRPr="00246107">
        <w:rPr>
          <w:sz w:val="16"/>
        </w:rPr>
        <w:t xml:space="preserve"> Westinghouse AP1000 </w:t>
      </w:r>
      <w:r w:rsidRPr="00246107">
        <w:rPr>
          <w:rStyle w:val="StyleUnderline"/>
        </w:rPr>
        <w:t>reactors</w:t>
      </w:r>
      <w:r w:rsidRPr="00246107">
        <w:rPr>
          <w:sz w:val="16"/>
        </w:rPr>
        <w:t xml:space="preserve"> to be built at Southern Co.’s Vogtle Electric Generating Plant in Georgia and for two more to be built at South Carolina Electric &amp; Gas Co.’s Summer Nuclear Generating Station. </w:t>
      </w:r>
      <w:r w:rsidRPr="00246107">
        <w:rPr>
          <w:rStyle w:val="StyleUnderline"/>
        </w:rPr>
        <w:t>Major construction is under way at both sites. Vogtle 3 and 4 and Summer 2 and 3 are scheduled to be on-line in 2019</w:t>
      </w:r>
      <w:r w:rsidRPr="00246107">
        <w:rPr>
          <w:sz w:val="16"/>
        </w:rPr>
        <w:t xml:space="preserve"> and 2020. In 2015, the NRC granted a combined construction and operating license to DTE Electric Co. for a GE Hitachi Nuclear Energy Economic Simplified Boiling Water Reactor (ESBWR) at the company’s Fermi nuclear plant site. While the company currently has no plans to build a reactor, this license gives DTE the option to build an ESBWR when new generating capacity is needed. In addition, six applications for construction and operating licenses (</w:t>
      </w:r>
      <w:r w:rsidRPr="00246107">
        <w:rPr>
          <w:rStyle w:val="StyleUnderline"/>
        </w:rPr>
        <w:t xml:space="preserve">10 reactors) and one application for an early site permit are under </w:t>
      </w:r>
      <w:r w:rsidRPr="00246107">
        <w:rPr>
          <w:sz w:val="16"/>
        </w:rPr>
        <w:t xml:space="preserve">NRC </w:t>
      </w:r>
      <w:r w:rsidRPr="00246107">
        <w:rPr>
          <w:rStyle w:val="StyleUnderline"/>
        </w:rPr>
        <w:t>review</w:t>
      </w:r>
      <w:r w:rsidRPr="00246107">
        <w:rPr>
          <w:sz w:val="16"/>
        </w:rPr>
        <w:t xml:space="preserve">. Construction of those projects is not expected to start before 2020. </w:t>
      </w:r>
    </w:p>
    <w:p w:rsidR="005C1830" w:rsidRPr="00246107" w:rsidRDefault="005C1830" w:rsidP="005C1830">
      <w:pPr>
        <w:pStyle w:val="Heading4"/>
      </w:pPr>
      <w:r w:rsidRPr="00246107">
        <w:t xml:space="preserve">Investment is surging – uranium deposits and energy prices spike corporate interest </w:t>
      </w:r>
    </w:p>
    <w:p w:rsidR="005C1830" w:rsidRPr="00246107" w:rsidRDefault="005C1830" w:rsidP="005C1830">
      <w:r w:rsidRPr="00246107">
        <w:rPr>
          <w:b/>
        </w:rPr>
        <w:t>Els 15</w:t>
      </w:r>
      <w:r w:rsidRPr="00246107">
        <w:t xml:space="preserve"> (Frik, Financial journalist for 15 years appearing in a number of business and consumer publications including Business Insider, Investment.com, Driving.ca, and Business in Vancouver, 9/11, “Nuclear power to grow fastest in more than 20 years,” http://www.mining.com/nuclear-power-to-grow-fastest-in-more-than-20-years/,)</w:t>
      </w:r>
    </w:p>
    <w:p w:rsidR="005C1830" w:rsidRPr="00246107" w:rsidRDefault="005C1830" w:rsidP="005C1830">
      <w:pPr>
        <w:rPr>
          <w:sz w:val="16"/>
        </w:rPr>
      </w:pPr>
      <w:r w:rsidRPr="00246107">
        <w:rPr>
          <w:rStyle w:val="StyleUnderline"/>
        </w:rPr>
        <w:t>A new report</w:t>
      </w:r>
      <w:r w:rsidRPr="00246107">
        <w:rPr>
          <w:sz w:val="16"/>
        </w:rPr>
        <w:t xml:space="preserve"> by the World Nuclear Association </w:t>
      </w:r>
      <w:r w:rsidRPr="00246107">
        <w:rPr>
          <w:rStyle w:val="Emphasis"/>
        </w:rPr>
        <w:t>estimates global nuclear power generation capacity should grow by more than 45% over the next 20 years</w:t>
      </w:r>
      <w:r w:rsidRPr="00246107">
        <w:rPr>
          <w:sz w:val="16"/>
        </w:rPr>
        <w:t xml:space="preserve"> and a new pipeline of uranium mines will be needed after 2025. </w:t>
      </w:r>
      <w:r w:rsidRPr="00246107">
        <w:rPr>
          <w:rStyle w:val="StyleUnderline"/>
        </w:rPr>
        <w:t xml:space="preserve">The 40-year old association's bi-annual </w:t>
      </w:r>
      <w:r w:rsidRPr="00246107">
        <w:rPr>
          <w:sz w:val="16"/>
        </w:rPr>
        <w:t xml:space="preserve">2015 Nuclear Fuel </w:t>
      </w:r>
      <w:r w:rsidRPr="00246107">
        <w:rPr>
          <w:rStyle w:val="StyleUnderline"/>
        </w:rPr>
        <w:t>report</w:t>
      </w:r>
      <w:r w:rsidRPr="00246107">
        <w:rPr>
          <w:sz w:val="16"/>
        </w:rPr>
        <w:t xml:space="preserve"> released on Thursday </w:t>
      </w:r>
      <w:r w:rsidRPr="00246107">
        <w:rPr>
          <w:rStyle w:val="StyleUnderline"/>
        </w:rPr>
        <w:t xml:space="preserve">forecasts global nuclear capacity will grow to 552 gigawatts </w:t>
      </w:r>
      <w:r w:rsidRPr="00246107">
        <w:rPr>
          <w:sz w:val="16"/>
        </w:rPr>
        <w:t xml:space="preserve">equivalent (GWe) </w:t>
      </w:r>
      <w:r w:rsidRPr="00246107">
        <w:rPr>
          <w:rStyle w:val="StyleUnderline"/>
        </w:rPr>
        <w:t>by 2035</w:t>
      </w:r>
      <w:r w:rsidRPr="00246107">
        <w:rPr>
          <w:sz w:val="16"/>
        </w:rPr>
        <w:t xml:space="preserve"> from 379 GWe or roughly 11% of world electricity supply at the moment. The report states that until the Fukushima accident in Japan, the outlook for nuclear power around the world was improving, but </w:t>
      </w:r>
      <w:r w:rsidRPr="00246107">
        <w:rPr>
          <w:rStyle w:val="StyleUnderline"/>
        </w:rPr>
        <w:t>despite the March 2011 disaster, "many countries are putting more emphasis on satisfying environmental and security of supply objectives in their energy strategies, which should favour increased nuclear power."</w:t>
      </w:r>
      <w:r w:rsidRPr="00246107">
        <w:rPr>
          <w:sz w:val="16"/>
        </w:rPr>
        <w:t xml:space="preserve"> The prospects for new reactor build continue to be strong in China, India and Korea as well as in a number of countries in the EU and the Middle </w:t>
      </w:r>
      <w:r w:rsidRPr="00246107">
        <w:rPr>
          <w:sz w:val="16"/>
        </w:rPr>
        <w:lastRenderedPageBreak/>
        <w:t>East, but electricity demand growth in countries where nuclear power is well-established continues to be slow. "</w:t>
      </w:r>
      <w:r w:rsidRPr="00246107">
        <w:rPr>
          <w:rStyle w:val="StyleUnderline"/>
        </w:rPr>
        <w:t>Nuclear electricity output is set to increase at a faster rate over the next five years than we have seen for more than two decades</w:t>
      </w:r>
      <w:r w:rsidRPr="00246107">
        <w:rPr>
          <w:sz w:val="16"/>
        </w:rPr>
        <w:t xml:space="preserve">," said Agneta Rising, director general of the association which started life in 1975 as the Uranium Institute. To feed the rise in global </w:t>
      </w:r>
      <w:r w:rsidRPr="00246107">
        <w:rPr>
          <w:rStyle w:val="StyleUnderline"/>
        </w:rPr>
        <w:t>capacity, the world will likely need 103,000 tonnes of elemental uranium</w:t>
      </w:r>
      <w:r w:rsidRPr="00246107">
        <w:rPr>
          <w:sz w:val="16"/>
        </w:rPr>
        <w:t xml:space="preserve"> or tU (equal to roughly 267m pounds of U3O8) </w:t>
      </w:r>
      <w:r w:rsidRPr="00246107">
        <w:rPr>
          <w:rStyle w:val="StyleUnderline"/>
        </w:rPr>
        <w:t>by 2035</w:t>
      </w:r>
      <w:r w:rsidRPr="00246107">
        <w:rPr>
          <w:sz w:val="16"/>
        </w:rPr>
        <w:t xml:space="preserve">, up from 56,250 tU (146m pounds U3O8) in 2014, according to the report. </w:t>
      </w:r>
      <w:r w:rsidRPr="00246107">
        <w:rPr>
          <w:rStyle w:val="StyleUnderline"/>
        </w:rPr>
        <w:t>Secondary supplies of uranium are gradually playing a diminishing role in the world market</w:t>
      </w:r>
      <w:r w:rsidRPr="00246107">
        <w:rPr>
          <w:sz w:val="16"/>
        </w:rPr>
        <w:t xml:space="preserve"> according to the </w:t>
      </w:r>
      <w:r w:rsidRPr="00246107">
        <w:rPr>
          <w:rStyle w:val="StyleUnderline"/>
        </w:rPr>
        <w:t>report, but will continue to be an important source of supply as underfeeding of enrichment plants is expected to add significant quantities of uranium</w:t>
      </w:r>
      <w:r w:rsidRPr="00246107">
        <w:rPr>
          <w:sz w:val="16"/>
        </w:rPr>
        <w:t xml:space="preserve"> to the market in the period to 2025. World </w:t>
      </w:r>
      <w:r w:rsidRPr="00246107">
        <w:rPr>
          <w:rStyle w:val="StyleUnderline"/>
        </w:rPr>
        <w:t>known resources of uranium are more than adequate to satisfy reactor requirements to well beyond 2035, but depressed uranium prices have curtailed exploration</w:t>
      </w:r>
      <w:r w:rsidRPr="00246107">
        <w:rPr>
          <w:sz w:val="16"/>
        </w:rPr>
        <w:t xml:space="preserve"> activities and the opening of new mines and some mines have stopped production. The report concludes that rapid uranium demand growth in a number of countries, particularly China, coupled with a limited contribution of secondary supplies will result in the need for additional mined uranium. Nevertheless, the market should still be adequately supplied to 2025 according to the report but only if all planned mines and those under development start up as forecast. After 2025 however a new supply pipeline will have to be developed to meet demand. </w:t>
      </w:r>
    </w:p>
    <w:p w:rsidR="005C1830" w:rsidRPr="00246107" w:rsidRDefault="00903DE0" w:rsidP="005C1830">
      <w:pPr>
        <w:pStyle w:val="Heading3"/>
      </w:pPr>
      <w:r w:rsidRPr="00246107">
        <w:lastRenderedPageBreak/>
        <w:t xml:space="preserve">--- </w:t>
      </w:r>
      <w:r w:rsidR="005C1830" w:rsidRPr="00246107">
        <w:t xml:space="preserve">AT: </w:t>
      </w:r>
      <w:r w:rsidRPr="00246107">
        <w:t>Expensive</w:t>
      </w:r>
    </w:p>
    <w:p w:rsidR="002F63C2" w:rsidRPr="00246107" w:rsidRDefault="002F63C2" w:rsidP="002F63C2">
      <w:pPr>
        <w:pStyle w:val="Heading4"/>
      </w:pPr>
      <w:r w:rsidRPr="00246107">
        <w:t xml:space="preserve">Nuclear power is substantially cheaper than coal or gas – factories are cash cows </w:t>
      </w:r>
    </w:p>
    <w:p w:rsidR="002F63C2" w:rsidRPr="00246107" w:rsidRDefault="002F63C2" w:rsidP="002F63C2">
      <w:r w:rsidRPr="00246107">
        <w:rPr>
          <w:b/>
        </w:rPr>
        <w:t>WNA 16</w:t>
      </w:r>
      <w:r w:rsidRPr="00246107">
        <w:t xml:space="preserve"> (World Nuclear Association, international organization that promotes nuclear power and supports the companies that comprise the global nuclear industry, 3/16, “The Economics of Nuclear Power,” </w:t>
      </w:r>
      <w:hyperlink r:id="rId18" w:history="1">
        <w:r w:rsidRPr="00246107">
          <w:rPr>
            <w:rStyle w:val="Hyperlink"/>
          </w:rPr>
          <w:t>http://www.world-nuclear.org/information-library/economic-aspects/economics-of-nuclear-power.aspx</w:t>
        </w:r>
      </w:hyperlink>
      <w:r w:rsidRPr="00246107">
        <w:t xml:space="preserve">,) </w:t>
      </w:r>
    </w:p>
    <w:p w:rsidR="002F63C2" w:rsidRPr="00246107" w:rsidRDefault="002F63C2" w:rsidP="002F63C2">
      <w:pPr>
        <w:rPr>
          <w:sz w:val="16"/>
        </w:rPr>
      </w:pPr>
      <w:r w:rsidRPr="00246107">
        <w:rPr>
          <w:rStyle w:val="StyleUnderline"/>
        </w:rPr>
        <w:t>Overnight capital costs for nuclear technologies</w:t>
      </w:r>
      <w:r w:rsidRPr="00246107">
        <w:rPr>
          <w:sz w:val="16"/>
        </w:rPr>
        <w:t xml:space="preserve"> in OECD countries </w:t>
      </w:r>
      <w:r w:rsidRPr="00246107">
        <w:rPr>
          <w:rStyle w:val="StyleUnderline"/>
        </w:rPr>
        <w:t>ranged from $2021</w:t>
      </w:r>
      <w:r w:rsidRPr="00246107">
        <w:rPr>
          <w:sz w:val="16"/>
        </w:rPr>
        <w:t xml:space="preserve"> per kWe of capacity (in South Korea) </w:t>
      </w:r>
      <w:r w:rsidRPr="00246107">
        <w:rPr>
          <w:rStyle w:val="StyleUnderline"/>
        </w:rPr>
        <w:t>to $6125</w:t>
      </w:r>
      <w:r w:rsidRPr="00246107">
        <w:rPr>
          <w:sz w:val="16"/>
        </w:rPr>
        <w:t xml:space="preserve"> per kWe (in Hungary) </w:t>
      </w:r>
      <w:r w:rsidRPr="00246107">
        <w:rPr>
          <w:rStyle w:val="StyleUnderline"/>
        </w:rPr>
        <w:t xml:space="preserve">in the 2015 report. </w:t>
      </w:r>
      <w:r w:rsidRPr="00246107">
        <w:rPr>
          <w:sz w:val="16"/>
        </w:rPr>
        <w:t xml:space="preserve">Rosatom claimed in November 2015 that due to its integrated structure, </w:t>
      </w:r>
      <w:r w:rsidRPr="00246107">
        <w:rPr>
          <w:rStyle w:val="StyleUnderline"/>
        </w:rPr>
        <w:t>the LCOE of new VVER reactors exported is no more than $50-$60 per MWh in most countries</w:t>
      </w:r>
      <w:r w:rsidRPr="00246107">
        <w:rPr>
          <w:sz w:val="16"/>
        </w:rPr>
        <w:t>. The 2010 edition of the report had noted a significant increase in costs of building base-load plants over the previous five years. The 2015 report shows that this increase has stopped, and that this is particularly significant for nuclear technologies, "</w:t>
      </w:r>
      <w:r w:rsidRPr="00246107">
        <w:rPr>
          <w:rStyle w:val="StyleUnderline"/>
        </w:rPr>
        <w:t>undermining the growing narrative that nuclear costs continue to increase globally." The 2010 edition of Projected Costs of Generating Electricity set out some actual costs</w:t>
      </w:r>
      <w:r w:rsidRPr="00246107">
        <w:rPr>
          <w:sz w:val="16"/>
        </w:rPr>
        <w:t xml:space="preserve"> of electricity generation, </w:t>
      </w:r>
      <w:r w:rsidRPr="00246107">
        <w:rPr>
          <w:rStyle w:val="StyleUnderline"/>
        </w:rPr>
        <w:t>showing nuclear as very competitive at 5% discount rate, especially if CCS was added to fossil fuel sources, but much less so at 10%</w:t>
      </w:r>
      <w:r w:rsidRPr="00246107">
        <w:rPr>
          <w:sz w:val="16"/>
        </w:rPr>
        <w:t xml:space="preserve"> (details in section below on Major studies on future cost competitiveness).It is important to distinguish between the economics of nuclear plants already in operation and those at the planning stage. </w:t>
      </w:r>
      <w:r w:rsidRPr="00246107">
        <w:rPr>
          <w:rStyle w:val="StyleUnderline"/>
        </w:rPr>
        <w:t>Once capital investment costs are effectively “sunk”, existing plants operate at very low costs and are effectively “cash machines”. Their operations and maintenance</w:t>
      </w:r>
      <w:r w:rsidRPr="00246107">
        <w:rPr>
          <w:sz w:val="16"/>
        </w:rPr>
        <w:t xml:space="preserve"> (O&amp;M) and fuel costs (including used fuel management) </w:t>
      </w:r>
      <w:r w:rsidRPr="00246107">
        <w:rPr>
          <w:rStyle w:val="StyleUnderline"/>
        </w:rPr>
        <w:t>are</w:t>
      </w:r>
      <w:r w:rsidRPr="00246107">
        <w:rPr>
          <w:sz w:val="16"/>
        </w:rPr>
        <w:t xml:space="preserve">, along with hydropower plants, </w:t>
      </w:r>
      <w:r w:rsidRPr="00246107">
        <w:rPr>
          <w:rStyle w:val="StyleUnderline"/>
        </w:rPr>
        <w:t>at the low end of the spectrum and make them very suitable as base-load power suppliers. This is irrespective of whether the investment costs are amortized or depreciated in corporate financial accounts</w:t>
      </w:r>
      <w:r w:rsidRPr="00246107">
        <w:rPr>
          <w:sz w:val="16"/>
        </w:rPr>
        <w:t xml:space="preserve"> – assuming the forward or marginal costs of operation are below the power price, the plant will operate.</w:t>
      </w:r>
      <w:r w:rsidRPr="00246107">
        <w:rPr>
          <w:rStyle w:val="StyleUnderline"/>
        </w:rPr>
        <w:t>US figures for 2012 published by NEI show</w:t>
      </w:r>
      <w:r w:rsidRPr="00246107">
        <w:rPr>
          <w:sz w:val="16"/>
        </w:rPr>
        <w:t xml:space="preserve"> the general picture, with </w:t>
      </w:r>
      <w:r w:rsidRPr="00246107">
        <w:rPr>
          <w:rStyle w:val="StyleUnderline"/>
        </w:rPr>
        <w:t>nuclear generating power at 2.40 c/kWh, compared with coal at 3.27 cents and gas at 3.40 cents</w:t>
      </w:r>
    </w:p>
    <w:p w:rsidR="005C1830" w:rsidRPr="00246107" w:rsidRDefault="005C1830" w:rsidP="005C1830">
      <w:pPr>
        <w:pStyle w:val="Heading4"/>
      </w:pPr>
      <w:r w:rsidRPr="00246107">
        <w:t>The benefits outweigh – the pivot to</w:t>
      </w:r>
      <w:r w:rsidR="002F63C2" w:rsidRPr="00246107">
        <w:t xml:space="preserve"> nuclear is an economic miracle</w:t>
      </w:r>
    </w:p>
    <w:p w:rsidR="005C1830" w:rsidRPr="00246107" w:rsidRDefault="005C1830" w:rsidP="005C1830">
      <w:r w:rsidRPr="00246107">
        <w:rPr>
          <w:b/>
        </w:rPr>
        <w:t>NEI 16</w:t>
      </w:r>
      <w:r w:rsidRPr="00246107">
        <w:t xml:space="preserve"> (Nuclear Energy Institute, leading researchers and crafters of nuclear energy policy, January, “New Nuclear Energy Facilities Will Support Growth, Provide Clean Electricity,” </w:t>
      </w:r>
      <w:hyperlink r:id="rId19" w:history="1">
        <w:r w:rsidRPr="00246107">
          <w:rPr>
            <w:rStyle w:val="Hyperlink"/>
          </w:rPr>
          <w:t>http://www.nei.org/Master-Document-Folder/Backgrounders/Fact-Sheets/New-Nuclear-Energy-Facilities-Will-Support-Growth</w:t>
        </w:r>
      </w:hyperlink>
      <w:r w:rsidRPr="00246107">
        <w:t>)</w:t>
      </w:r>
    </w:p>
    <w:p w:rsidR="005C1830" w:rsidRPr="00246107" w:rsidRDefault="005C1830" w:rsidP="005C1830">
      <w:pPr>
        <w:rPr>
          <w:sz w:val="16"/>
        </w:rPr>
      </w:pPr>
      <w:r w:rsidRPr="00246107">
        <w:rPr>
          <w:sz w:val="16"/>
        </w:rPr>
        <w:t xml:space="preserve">Diversity of Electricity Supply Balances Costs and Benefits </w:t>
      </w:r>
      <w:r w:rsidRPr="00246107">
        <w:rPr>
          <w:rStyle w:val="StyleUnderline"/>
        </w:rPr>
        <w:t>A diverse mix of energy sources enables America to balance the cost of electricity production</w:t>
      </w:r>
      <w:r w:rsidRPr="00246107">
        <w:rPr>
          <w:sz w:val="16"/>
        </w:rPr>
        <w:t xml:space="preserve">, availability and environmental impacts. Below is a breakdown of the main sources: </w:t>
      </w:r>
      <w:r w:rsidRPr="00246107">
        <w:rPr>
          <w:rStyle w:val="StyleUnderline"/>
        </w:rPr>
        <w:t>Nuclear energy facilities provide 19.5 percent of the nation’s electricity</w:t>
      </w:r>
      <w:r w:rsidRPr="00246107">
        <w:rPr>
          <w:sz w:val="16"/>
        </w:rPr>
        <w:t xml:space="preserve">. They do not produce carbon dioxide or air pollutants, and their fuel costs are stable. </w:t>
      </w:r>
      <w:r w:rsidRPr="00246107">
        <w:rPr>
          <w:rStyle w:val="StyleUnderline"/>
        </w:rPr>
        <w:t>Coal-fired facilities provide 38.7 percent</w:t>
      </w:r>
      <w:r w:rsidRPr="00246107">
        <w:rPr>
          <w:sz w:val="16"/>
        </w:rPr>
        <w:t xml:space="preserve"> of America’s electricity. Coal is abundant and relatively cheap, but burning it contributes to air pollution. New technologies are making coal-fired generating facilities cleaner, but these innovations also add to the cost. Natural gas facilities account for most of the new generating capacity brought on line in the past 15 years. </w:t>
      </w:r>
      <w:r w:rsidRPr="00246107">
        <w:rPr>
          <w:rStyle w:val="StyleUnderline"/>
        </w:rPr>
        <w:t>Natural gas provides 27.4 percent of our electricity. While the carbon emissions are lower than</w:t>
      </w:r>
      <w:r w:rsidRPr="00246107">
        <w:rPr>
          <w:sz w:val="16"/>
        </w:rPr>
        <w:t xml:space="preserve"> with </w:t>
      </w:r>
      <w:r w:rsidRPr="00246107">
        <w:rPr>
          <w:rStyle w:val="StyleUnderline"/>
        </w:rPr>
        <w:t>coal, the cost of fuel is higher</w:t>
      </w:r>
      <w:r w:rsidRPr="00246107">
        <w:rPr>
          <w:sz w:val="16"/>
        </w:rPr>
        <w:t xml:space="preserve"> and more volatile. Wind provides 4.4 percent of America’s electricity, but it is intermittent and expensive. </w:t>
      </w:r>
      <w:r w:rsidRPr="00246107">
        <w:rPr>
          <w:rStyle w:val="StyleUnderline"/>
        </w:rPr>
        <w:t>Wind facilities complement other sources of electricity, but they cannot provide the massive amounts of power needed around the clock.</w:t>
      </w:r>
      <w:r w:rsidRPr="00246107">
        <w:rPr>
          <w:sz w:val="16"/>
        </w:rPr>
        <w:t xml:space="preserve"> Solar energy contributes 0.4 percent of America’s electricity. Like wind power, it can augment other electricity sources, but solar-generated power remains intermittent and expensive. Economic Growth and Job Creation </w:t>
      </w:r>
      <w:r w:rsidRPr="00246107">
        <w:rPr>
          <w:rStyle w:val="StyleUnderline"/>
        </w:rPr>
        <w:t>On average, a nuclear energy facility generates $470 million in sales of goods and services</w:t>
      </w:r>
      <w:r w:rsidRPr="00246107">
        <w:rPr>
          <w:sz w:val="16"/>
        </w:rPr>
        <w:t xml:space="preserve"> in the local community </w:t>
      </w:r>
      <w:r w:rsidRPr="00246107">
        <w:rPr>
          <w:rStyle w:val="StyleUnderline"/>
        </w:rPr>
        <w:t>and nearly $40 million in total labor</w:t>
      </w:r>
      <w:r w:rsidRPr="00246107">
        <w:rPr>
          <w:sz w:val="16"/>
        </w:rPr>
        <w:t xml:space="preserve"> income annually. </w:t>
      </w:r>
      <w:r w:rsidRPr="00246107">
        <w:rPr>
          <w:rStyle w:val="StyleUnderline"/>
        </w:rPr>
        <w:t>Each year, it pays about $67 million in federal taxes</w:t>
      </w:r>
      <w:r w:rsidRPr="00246107">
        <w:rPr>
          <w:sz w:val="16"/>
        </w:rPr>
        <w:t xml:space="preserve"> and almost $16 million in state and local taxes—crucial revenue that benefits schools, improves roads, and pays for other infrastructure and programs. </w:t>
      </w:r>
      <w:r w:rsidRPr="00246107">
        <w:rPr>
          <w:rStyle w:val="StyleUnderline"/>
        </w:rPr>
        <w:t xml:space="preserve">Construction of a nuclear energy facility gives a substantial boost to suppliers of concrete, steel and other commodities needed to manufacture hundreds of components. The nuclear energy industry </w:t>
      </w:r>
      <w:r w:rsidRPr="00246107">
        <w:rPr>
          <w:rStyle w:val="StyleUnderline"/>
        </w:rPr>
        <w:lastRenderedPageBreak/>
        <w:t>provides 100,000 high-paying jobs</w:t>
      </w:r>
      <w:r w:rsidRPr="00246107">
        <w:rPr>
          <w:sz w:val="16"/>
        </w:rPr>
        <w:t xml:space="preserve"> in occupations ranging from electricians and machinists to electrical and nuclear engineers, reactor operators, and more. Due to ongoing expansion, </w:t>
      </w:r>
      <w:r w:rsidRPr="00246107">
        <w:rPr>
          <w:rStyle w:val="StyleUnderline"/>
        </w:rPr>
        <w:t>the industry is hiring thousands of well-paid workers to build new reactors</w:t>
      </w:r>
      <w:r w:rsidRPr="00246107">
        <w:rPr>
          <w:sz w:val="16"/>
        </w:rPr>
        <w:t xml:space="preserve"> in the U.S. </w:t>
      </w:r>
      <w:r w:rsidRPr="00246107">
        <w:rPr>
          <w:rStyle w:val="StyleUnderline"/>
        </w:rPr>
        <w:t>and up to 700 permanent staff to operate each site long-term</w:t>
      </w:r>
      <w:r w:rsidRPr="00246107">
        <w:rPr>
          <w:sz w:val="16"/>
        </w:rPr>
        <w:t xml:space="preserve">. And because of expected retirements, the industry plans to hire as many as 20,000 highly skilled workers over the next few years to operate and maintain existing reactors. Exporting commercial nuclear technology means more jobs for Americans. Worldwide, </w:t>
      </w:r>
      <w:r w:rsidRPr="00246107">
        <w:rPr>
          <w:rStyle w:val="StyleUnderline"/>
        </w:rPr>
        <w:t>67 reactors are under construction and 166 reactors are on order or planned. The demand for high-quality commodities, components and services provides an export opportunity for U.S. manufacturers. The industry has added 15,000 American jobs through the export of nuclear energy technologies in the past few years.</w:t>
      </w:r>
    </w:p>
    <w:p w:rsidR="005C1830" w:rsidRPr="00246107" w:rsidRDefault="00903DE0" w:rsidP="005C1830">
      <w:pPr>
        <w:pStyle w:val="Heading3"/>
      </w:pPr>
      <w:r w:rsidRPr="00246107">
        <w:lastRenderedPageBreak/>
        <w:t xml:space="preserve">--- </w:t>
      </w:r>
      <w:r w:rsidR="005C1830" w:rsidRPr="00246107">
        <w:t>AT: Uranium Shortages</w:t>
      </w:r>
    </w:p>
    <w:p w:rsidR="005C1830" w:rsidRPr="00246107" w:rsidRDefault="005C1830" w:rsidP="005C1830">
      <w:pPr>
        <w:pStyle w:val="Heading4"/>
      </w:pPr>
      <w:r w:rsidRPr="00246107">
        <w:t xml:space="preserve">Uranium is abundant – post-Fukushima hoarding has flooded the market and we have enough for centuries </w:t>
      </w:r>
    </w:p>
    <w:p w:rsidR="005C1830" w:rsidRPr="00246107" w:rsidRDefault="005C1830" w:rsidP="005C1830">
      <w:r w:rsidRPr="00246107">
        <w:rPr>
          <w:rStyle w:val="Style13ptBold"/>
        </w:rPr>
        <w:t>Conca 16</w:t>
      </w:r>
      <w:r w:rsidRPr="00246107">
        <w:t xml:space="preserve"> (James, geochemist, an RDD expert, a planetary geologist and professional speaker, ¼, “As The World Warms To Nuclear Power, The Outlook For Uranium Is Up,” http://www.forbes.com/sites/jamesconca/2016/01/04/the-2016-uranium-market-reflecting-the-worldview-on-nuclear-power/#4a849d53c6e5)</w:t>
      </w:r>
    </w:p>
    <w:p w:rsidR="005C1830" w:rsidRPr="003A1A88" w:rsidRDefault="005C1830" w:rsidP="005C1830">
      <w:pPr>
        <w:rPr>
          <w:sz w:val="16"/>
        </w:rPr>
      </w:pPr>
      <w:r w:rsidRPr="00246107">
        <w:rPr>
          <w:rStyle w:val="StyleUnderline"/>
        </w:rPr>
        <w:t>In the wake of the COP21</w:t>
      </w:r>
      <w:r w:rsidRPr="00246107">
        <w:rPr>
          <w:sz w:val="16"/>
        </w:rPr>
        <w:t xml:space="preserve"> climate meeting in Paris, which subtly endorsed nuclear power, </w:t>
      </w:r>
      <w:r w:rsidRPr="00246107">
        <w:rPr>
          <w:rStyle w:val="StyleUnderline"/>
        </w:rPr>
        <w:t xml:space="preserve">and the aggressive move by China to build a nuclear plant a month, the supplies of uranium are once again in the spotlight. </w:t>
      </w:r>
      <w:r w:rsidRPr="00246107">
        <w:rPr>
          <w:sz w:val="16"/>
        </w:rPr>
        <w:t xml:space="preserve">The price of uranium for fuel in nuclear reactors has had a complicated history over the last forty years (see figure below). After the 2011 Tohoku tsunami and Fukushima reactor accidents, uranium prices dropped about 60%, bottoming out near $30/lb in mid-2014. By late 2013, all of Japan’s nuclear facilities were completely shut down. Other countries also closed nuclear power plants, including Germany and Switzerland. However, </w:t>
      </w:r>
      <w:r w:rsidRPr="00246107">
        <w:rPr>
          <w:rStyle w:val="StyleUnderline"/>
        </w:rPr>
        <w:t>reliance on brown coal, and large-scale wind and solar systems, have neither met the climate needs of Germany, nor provided reasonable and stable electricity costs in Japan. But uranium prices are recovering</w:t>
      </w:r>
      <w:r w:rsidRPr="00246107">
        <w:rPr>
          <w:sz w:val="16"/>
        </w:rPr>
        <w:t xml:space="preserve"> and the outlook for the uranium market has brightened for several reasons: - Japan restarted nuclear reactors at the Sendai power plant a few months ago, and about 40 of Japan’s 54 nuclear plants will likely be restarted. - China’s current and planned construction of nuclear power plants is a good indicator of future uranium demand. Mainland China has 26 nuclear power reactors in operation and 25 under construction, according to the World Nuclear Association, with almost 100 more planned by 2030.- India is also in the midst of a major expansion of nuclear-power generation. The country’s installed capacity is now at 5.7 GW, but that is set to grow to 10 GW in just the next four years, which puts pressure on global uranium demand. - In the United States, about 90% of our existing reactors will soon be relicensed for another 20 years, many for another 40 years, keeping the United States the biggest producer of nuclear power for at least ten more years until China completes their 100 new units. However, </w:t>
      </w:r>
      <w:r w:rsidRPr="00246107">
        <w:rPr>
          <w:rStyle w:val="StyleUnderline"/>
        </w:rPr>
        <w:t>idling Japan’s reactors for a few years caused Japanese utilities to accumulate about 120 million pounds of uranium since they still had to honor their existing supply contracts. This is enough to fuel its restarting fleet for the next decade.</w:t>
      </w:r>
      <w:r w:rsidRPr="00246107">
        <w:rPr>
          <w:sz w:val="16"/>
        </w:rPr>
        <w:t xml:space="preserve"> In fact, according to Jim Ostroff, senior editor of Platts Nuclear Publications, “</w:t>
      </w:r>
      <w:r w:rsidRPr="00246107">
        <w:rPr>
          <w:rStyle w:val="StyleUnderline"/>
        </w:rPr>
        <w:t>Japan is</w:t>
      </w:r>
      <w:r w:rsidRPr="00246107">
        <w:rPr>
          <w:sz w:val="16"/>
        </w:rPr>
        <w:t xml:space="preserve"> swimming – some would say </w:t>
      </w:r>
      <w:r w:rsidRPr="00246107">
        <w:rPr>
          <w:rStyle w:val="StyleUnderline"/>
        </w:rPr>
        <w:t>drowning – in uranium.” And this is probably why uranium prices have stayed under $40 a pound.</w:t>
      </w:r>
      <w:r w:rsidRPr="00246107">
        <w:rPr>
          <w:sz w:val="16"/>
        </w:rPr>
        <w:t xml:space="preserve"> But while other energy commodity prices, particularly oil, have drastically fallen lately, uranium prices have stabilized. Uranium spot prices are usually driven by production (which is guided by demand) or by inventory (especially excess amounts of uranium from weapons stockpiles that can be blended down for fuel). As shown in the above figure, for the 20 years following 1980, abundant stockpiles of weapons-grade uranium in the Soviet Union and the United States were blended down for reactor fuel as part of treaties aimed at reducing the number of nuclear weapons. This kept uranium prices, and uranium mining production, low. When those stockpiles were mostly used up, prices became more volatile. The Fukushima disaster dropped prices again by significantly reducing demand since Japan was the third-largest producer of nuclear energy at that time, behind the United States and France. However, </w:t>
      </w:r>
      <w:r w:rsidRPr="00246107">
        <w:rPr>
          <w:rStyle w:val="StyleUnderline"/>
        </w:rPr>
        <w:t>the price of uranium has little effect on the price of nuclear power since the fuel is such a small part of the total cost</w:t>
      </w:r>
      <w:r w:rsidRPr="00246107">
        <w:rPr>
          <w:sz w:val="16"/>
        </w:rPr>
        <w:t xml:space="preserve"> and the cost of fuel itself is dominated by the fabrication costs, not the cost of uranium. </w:t>
      </w:r>
      <w:r w:rsidRPr="00246107">
        <w:rPr>
          <w:rStyle w:val="StyleUnderline"/>
        </w:rPr>
        <w:t>Decisions to build nuclear power plants do not hinge on uranium supplies. And there are sufficient uranium deposits in the world to provide nuclear energy at any level for many thousands of years. Eighty-nine percent of the fuel requirements of the current fleet of nuclear reactors worldwide</w:t>
      </w:r>
      <w:r w:rsidRPr="00246107">
        <w:rPr>
          <w:sz w:val="16"/>
        </w:rPr>
        <w:t xml:space="preserve">, totaling some 377 million pounds U3O8 (yellowcake), </w:t>
      </w:r>
      <w:r w:rsidRPr="00246107">
        <w:rPr>
          <w:rStyle w:val="StyleUnderline"/>
        </w:rPr>
        <w:t>will be met in 2016 by Canada, Australia, and Kazakhstan, with only smaller supplies</w:t>
      </w:r>
      <w:r w:rsidRPr="00246107">
        <w:rPr>
          <w:sz w:val="16"/>
        </w:rPr>
        <w:t xml:space="preserve"> from other sources. In contrast, the U.S. will consume more uranium than anyone else in the world, about 50 million pounds of U3O8 in 2016. Yet, we produce less than 5 million pounds domestically. As uranium prices rise, however, more in-situ uranium mines in the U.S. should come on-line. Thirteen states contain known deposits and new discoveries, with Virginia most notable because of a large, recently discovered deposit in that state. Although China produces only 4 million pounds of U3O8 annually, the country consumes 19 million pounds per year. China’s planned increase in nuclear energy will raise that amount to over 70 million pounds by 2030. Looking at the uranium picture in total, </w:t>
      </w:r>
      <w:r w:rsidRPr="00246107">
        <w:rPr>
          <w:rStyle w:val="StyleUnderline"/>
        </w:rPr>
        <w:t>uranium commodity prices most likely will rise, driving stock prices up, driving new exploration and processing plant construction, and causing new rounds of mergers</w:t>
      </w:r>
      <w:r w:rsidRPr="00246107">
        <w:rPr>
          <w:sz w:val="16"/>
        </w:rPr>
        <w:t xml:space="preserve"> and acquisitions of uranium properties and their companies. This was foreshadowed last April during the first India-Canada head-of-state visit in 42 years. In Ottowa, Prime Minister Narendra Modi of India signed a five-year deal to buy 3,000,000 lbs of U3O8 for his country’s reactors, an agreement worth almost $300 million, or about $40/lb U3O8. Oddly enough, this was also the first nuclear contract between these two nations. So an increase in global nuclear power, led by China, should stabilize uranium prices at somewhere between $40 and $60 per pound in the coming decade. Just in time for a new expansion of nuclear </w:t>
      </w:r>
      <w:r w:rsidRPr="00246107">
        <w:rPr>
          <w:sz w:val="16"/>
        </w:rPr>
        <w:lastRenderedPageBreak/>
        <w:t>energy and its role in addressing global warming. For more information on this subject see the I2M Web Portal which monitors the global activities of the uranium, thorium, and rare earth exploration and mining industry. The Portal contains about 5,000 entries drawn from reports, media articles and other sources available on the Internet for use by geoscientists and the general public, and for use during assessment of activities for the independent AAPG Energy Minerals Division’s Uranium Committee on Nuclear and Rare Earth Minerals for the committee’s Annual and Mid-Year reports to the EMD (full disclosure – I am a member of that committee).</w:t>
      </w:r>
    </w:p>
    <w:p w:rsidR="005C1830" w:rsidRPr="00246107" w:rsidRDefault="005C1830" w:rsidP="005C1830">
      <w:pPr>
        <w:pStyle w:val="Heading4"/>
      </w:pPr>
      <w:r w:rsidRPr="00246107">
        <w:t xml:space="preserve">Kazakh developments change the game – sustainable mining will fuel the planet for centuries </w:t>
      </w:r>
    </w:p>
    <w:p w:rsidR="005C1830" w:rsidRPr="00246107" w:rsidRDefault="005C1830" w:rsidP="005C1830">
      <w:r w:rsidRPr="00246107">
        <w:rPr>
          <w:b/>
        </w:rPr>
        <w:t>WNA 16</w:t>
      </w:r>
      <w:r w:rsidRPr="00246107">
        <w:t xml:space="preserve"> (World Nuclear Association, international organization that promotes nuclear power and supports the companies that comprise the global nuclear industry, May, “Uranium and Nuclear Power in Kazakhstan,” </w:t>
      </w:r>
      <w:hyperlink r:id="rId20" w:history="1">
        <w:r w:rsidRPr="00246107">
          <w:rPr>
            <w:rStyle w:val="Hyperlink"/>
          </w:rPr>
          <w:t>http://www.world-nuclear.org/information-library/country-profiles/countries-g-n/kazakhstan.aspx</w:t>
        </w:r>
      </w:hyperlink>
      <w:r w:rsidRPr="00246107">
        <w:t>)</w:t>
      </w:r>
    </w:p>
    <w:p w:rsidR="005C1830" w:rsidRPr="00246107" w:rsidRDefault="005C1830" w:rsidP="005C1830">
      <w:pPr>
        <w:rPr>
          <w:rStyle w:val="StyleUnderline"/>
        </w:rPr>
      </w:pPr>
      <w:r w:rsidRPr="00246107">
        <w:rPr>
          <w:sz w:val="16"/>
        </w:rPr>
        <w:t xml:space="preserve">Kazakhstan has been an important source of uranium for more than 50 years. </w:t>
      </w:r>
      <w:r w:rsidRPr="00246107">
        <w:rPr>
          <w:rStyle w:val="StyleUnderline"/>
        </w:rPr>
        <w:t xml:space="preserve">Over 2001 to 2013 production rose from 2022 to about 22,550 tonnes </w:t>
      </w:r>
      <w:r w:rsidRPr="00246107">
        <w:rPr>
          <w:sz w:val="16"/>
        </w:rPr>
        <w:t xml:space="preserve">U </w:t>
      </w:r>
      <w:r w:rsidRPr="00246107">
        <w:rPr>
          <w:rStyle w:val="StyleUnderline"/>
        </w:rPr>
        <w:t>per year, making Kazakhstan the world's leading uranium producer. Mine development has continued with a view to further increasing annual production by 2018</w:t>
      </w:r>
      <w:r w:rsidRPr="00246107">
        <w:rPr>
          <w:sz w:val="16"/>
        </w:rPr>
        <w:t xml:space="preserve">, 23,400 tU being the target for 2015. Capacity is around 25,000 tU/yr, but in October 2011 Kazatoprom announced a cap on production of 20,000 tU/yr, which was evidently disregarded. Of its 17 mine projects, five are wholly owned by Kazatomprom and 12 are joint ventures with foreign equity holders, and some of these are producing under nominal capacity. In 2013, 9402 tU was attributable to Kazatomprom itself – 16% of world production, putting it slightly ahead of Cameco, Areva and ARMZ-Uranium One. Kazakhstan has northern and southern electricity grids with some connection, and links to Russia and Kyrgystan and Uzbekistan respectively. Electricity production was 91 TWh in 2015, 74 TWh (81%) from coal and gas thermal, 7 TWh from gas turbine, 9 TWh from hydro and 0.2 TWh from wind, according to KEGOC (Kazakhstan Electricity Grid Operating Company). Net imports from Russia was 471 GWh, net exports to Kyrgystan was 421 GWh. In 2015 capacity was 21 GWe with 17.5 GWe available, but maximum output was 12.5 GWe. In 2012 the government's energy system development plan had 150 TWh/yr production in 2030, with 4.5% of this from nuclear and 10% from renewables. </w:t>
      </w:r>
      <w:r w:rsidRPr="00246107">
        <w:rPr>
          <w:rStyle w:val="StyleUnderline"/>
        </w:rPr>
        <w:t>The government planned investment in electricity production and grid of $7.8 billion by 2015, and foresees $64 billion by 2030.</w:t>
      </w:r>
      <w:r w:rsidRPr="00246107">
        <w:rPr>
          <w:sz w:val="16"/>
        </w:rPr>
        <w:t>Future electricity demand will depend to some extent on the country’s role from 2019 in the Eurasian Economic Community energy market. Also the State Grid Corporation of China (SGCC) is planning transmission links from China. The state-owned Kazakhstan Electricity Grid Operating Company (KEGOC) was set up in 1997.</w:t>
      </w:r>
      <w:r w:rsidRPr="00246107">
        <w:rPr>
          <w:rStyle w:val="StyleUnderline"/>
        </w:rPr>
        <w:t>Kazatomprom</w:t>
      </w:r>
      <w:r w:rsidRPr="00246107">
        <w:rPr>
          <w:sz w:val="16"/>
        </w:rPr>
        <w:t xml:space="preserve"> is the national atomic company set up in 1997 and owned by the government. It </w:t>
      </w:r>
      <w:r w:rsidRPr="00246107">
        <w:rPr>
          <w:rStyle w:val="StyleUnderline"/>
        </w:rPr>
        <w:t>controls all uranium exploration and mining as well as other nuclear-related activities, including imports and exports</w:t>
      </w:r>
      <w:r w:rsidRPr="00246107">
        <w:rPr>
          <w:sz w:val="16"/>
        </w:rPr>
        <w:t xml:space="preserve"> of nuclear materials. It announced in 2008 that </w:t>
      </w:r>
      <w:r w:rsidRPr="00246107">
        <w:rPr>
          <w:rStyle w:val="StyleUnderline"/>
        </w:rPr>
        <w:t>it aims to supply 30% of the world uranium by 2015</w:t>
      </w:r>
      <w:r w:rsidRPr="00246107">
        <w:rPr>
          <w:sz w:val="16"/>
        </w:rPr>
        <w:t xml:space="preserve"> (it produced 16% by 2013), </w:t>
      </w:r>
      <w:r w:rsidRPr="00246107">
        <w:rPr>
          <w:rStyle w:val="StyleUnderline"/>
        </w:rPr>
        <w:t>and through joint ventures: 12% of uranium conversion market, 6% of enrichment, and 30% of the fuel fabrication</w:t>
      </w:r>
      <w:r w:rsidRPr="00246107">
        <w:rPr>
          <w:sz w:val="16"/>
        </w:rPr>
        <w:t xml:space="preserve"> market by then.Prior to Kazatomprom’s establishment, other arrangements pertained for uranium development.  One of these was with Canada-based World-Wide Minerals Ltd (WWM), under a 1989 bilateral investment treaty between Canada and the USSR.** WWM invested heavily in the country over 1996-97, upgrading and operating the Tselinny (TGK) uranium mining and processing facilities at Stepnogorsk, with an option to acquire 90% equity in them as well as developing additional mines. WWM and subsidiaries entered into agreements with the Kazakh government, but claims that the government frustrated its endeavours, leading to a loss of more than $50 million and its exit from the country. In January 2016 an international arbitral tribunal upheld WWM’s claims under investor-state arbitration and dismissed Kazakh objections. WWM is seeking $5 billion settlement. International collaboration </w:t>
      </w:r>
      <w:r w:rsidRPr="00246107">
        <w:rPr>
          <w:rStyle w:val="StyleUnderline"/>
        </w:rPr>
        <w:t>Kazatomprom has forged major strategic links with Russia, Japan and China, as well as taking a significant share in the international nuclear company Westinghouse. Canadian and French companies are involved with uranium mining and other aspects of the fuel cycle.</w:t>
      </w:r>
    </w:p>
    <w:p w:rsidR="005C1830" w:rsidRPr="00246107" w:rsidRDefault="00903DE0" w:rsidP="005C1830">
      <w:pPr>
        <w:pStyle w:val="Heading3"/>
      </w:pPr>
      <w:r w:rsidRPr="00246107">
        <w:lastRenderedPageBreak/>
        <w:t xml:space="preserve">--- </w:t>
      </w:r>
      <w:r w:rsidR="005C1830" w:rsidRPr="00246107">
        <w:t xml:space="preserve">AT: No </w:t>
      </w:r>
      <w:r w:rsidRPr="00246107">
        <w:t>Tech</w:t>
      </w:r>
    </w:p>
    <w:p w:rsidR="005C1830" w:rsidRPr="00246107" w:rsidRDefault="00903DE0" w:rsidP="005C1830">
      <w:pPr>
        <w:pStyle w:val="Heading4"/>
      </w:pPr>
      <w:r w:rsidRPr="00246107">
        <w:t>Sufficient nuclear tech exists now – only barrier is political</w:t>
      </w:r>
    </w:p>
    <w:p w:rsidR="005C1830" w:rsidRPr="00246107" w:rsidRDefault="005C1830" w:rsidP="005C1830">
      <w:r w:rsidRPr="00246107">
        <w:rPr>
          <w:b/>
        </w:rPr>
        <w:t>Conca 15</w:t>
      </w:r>
      <w:r w:rsidRPr="00246107">
        <w:t xml:space="preserve"> (James, geochemist, an RDD expert, a planetary geologist and professional speaker, 12/15, “Paris COP21 And The Urgent Need For More Nuclear Energy,” http://www.forbes.com/sites/jamesconca/2015/12/15/paris-cop21-and-the-urgent-need-for-more-nuclear-energy/#1712cb214952)</w:t>
      </w:r>
    </w:p>
    <w:p w:rsidR="005C1830" w:rsidRPr="00246107" w:rsidRDefault="005C1830" w:rsidP="005C1830">
      <w:pPr>
        <w:rPr>
          <w:rStyle w:val="StyleUnderline"/>
        </w:rPr>
      </w:pPr>
      <w:r w:rsidRPr="00246107">
        <w:rPr>
          <w:rStyle w:val="StyleUnderline"/>
        </w:rPr>
        <w:t>Nuclear power is already a mature technology. The barriers to a more rapid deployment are political and social, not technical</w:t>
      </w:r>
      <w:r w:rsidRPr="00246107">
        <w:rPr>
          <w:sz w:val="16"/>
        </w:rPr>
        <w:t xml:space="preserve">, nor safety, nor scientific. </w:t>
      </w:r>
      <w:r w:rsidRPr="00246107">
        <w:rPr>
          <w:rStyle w:val="StyleUnderline"/>
        </w:rPr>
        <w:t>Nuclear energy currently produces 11% of global electricity, the second</w:t>
      </w:r>
      <w:r w:rsidRPr="00246107">
        <w:rPr>
          <w:rStyle w:val="StyleUnderline"/>
          <w:rFonts w:ascii="MS Gothic" w:eastAsia="MS Gothic" w:hAnsi="MS Gothic" w:cs="MS Gothic" w:hint="eastAsia"/>
        </w:rPr>
        <w:t>‑</w:t>
      </w:r>
      <w:r w:rsidRPr="00246107">
        <w:rPr>
          <w:rStyle w:val="StyleUnderline"/>
        </w:rPr>
        <w:t>largest source</w:t>
      </w:r>
      <w:r w:rsidRPr="00246107">
        <w:rPr>
          <w:sz w:val="16"/>
        </w:rPr>
        <w:t xml:space="preserve"> of low</w:t>
      </w:r>
      <w:r w:rsidRPr="00246107">
        <w:rPr>
          <w:rFonts w:ascii="MS Gothic" w:eastAsia="MS Gothic" w:hAnsi="MS Gothic" w:cs="MS Gothic" w:hint="eastAsia"/>
          <w:sz w:val="16"/>
        </w:rPr>
        <w:t>‑</w:t>
      </w:r>
      <w:r w:rsidRPr="00246107">
        <w:rPr>
          <w:sz w:val="16"/>
        </w:rPr>
        <w:t xml:space="preserve">carbon power </w:t>
      </w:r>
      <w:r w:rsidRPr="00246107">
        <w:rPr>
          <w:rStyle w:val="StyleUnderline"/>
        </w:rPr>
        <w:t>after hydro</w:t>
      </w:r>
      <w:r w:rsidRPr="00246107">
        <w:rPr>
          <w:sz w:val="16"/>
        </w:rPr>
        <w:t xml:space="preserve"> (16%). Globally, </w:t>
      </w:r>
      <w:r w:rsidRPr="00246107">
        <w:rPr>
          <w:rStyle w:val="StyleUnderline"/>
        </w:rPr>
        <w:t>nuclear avoids over 2 billion metric tons of CO2</w:t>
      </w:r>
      <w:r w:rsidRPr="00246107">
        <w:rPr>
          <w:sz w:val="16"/>
        </w:rPr>
        <w:t xml:space="preserve"> from being emitted into the atmosphere each year. Hydro is about the same. After a decade of intense promotion, tax incentives and investment, wind, solar, geothermal, and biomass altogether are still only 2%, and together avoid only 0.1 billion metric tons of CO2 from being emitted into the atmosphere each year. </w:t>
      </w:r>
      <w:r w:rsidRPr="00246107">
        <w:rPr>
          <w:rStyle w:val="StyleUnderline"/>
        </w:rPr>
        <w:t>The</w:t>
      </w:r>
      <w:r w:rsidRPr="00246107">
        <w:rPr>
          <w:sz w:val="16"/>
        </w:rPr>
        <w:t xml:space="preserve"> International Energy Agency (</w:t>
      </w:r>
      <w:r w:rsidRPr="00246107">
        <w:rPr>
          <w:rStyle w:val="StyleUnderline"/>
        </w:rPr>
        <w:t>IEA) projects that, in order to meet any desired emissions goals, the share of nuclear energy in global electricity production needs to rise from about 400 GW to 1,000</w:t>
      </w:r>
      <w:r w:rsidRPr="00246107">
        <w:rPr>
          <w:sz w:val="16"/>
        </w:rPr>
        <w:t xml:space="preserve"> GW </w:t>
      </w:r>
      <w:r w:rsidRPr="00246107">
        <w:rPr>
          <w:rStyle w:val="StyleUnderline"/>
        </w:rPr>
        <w:t>by 2050</w:t>
      </w:r>
      <w:r w:rsidRPr="00246107">
        <w:rPr>
          <w:sz w:val="16"/>
        </w:rPr>
        <w:t>, producing about 9 trillion kWhs/year, at a construction cost of about $8 trillion. This also assumes wind and solar reach about 2,000 GW each, producing a combined 10 trillion kWhs/year, over the same time period, at a construction cost of about $20 trillion. So ex</w:t>
      </w:r>
      <w:r w:rsidRPr="00246107">
        <w:rPr>
          <w:rStyle w:val="StyleUnderline"/>
        </w:rPr>
        <w:t>panding nuclear at reasonable build rates could provide almost half of our emissions reduction target necessary for atmospheric CO2</w:t>
      </w:r>
      <w:r w:rsidRPr="00246107">
        <w:rPr>
          <w:sz w:val="16"/>
        </w:rPr>
        <w:t xml:space="preserve"> to drop to a concentration of 350 ppm by around the end of this century. Nuclear power was discussed in Paris as a major climate mitigation option, appearing as a significant component of the Intended Nationally Determined Contributions (INDCs) of major emitters including China, the United States and India. But nuclear was not discussed as often as it should have been in the main hall. </w:t>
      </w:r>
      <w:r w:rsidRPr="00246107">
        <w:rPr>
          <w:rStyle w:val="StyleUnderline"/>
        </w:rPr>
        <w:t>We know how to solve the nuclear waste problem, we have new, even safer, even more efficient reactors, the life-cycle carbon emissions are as low as wind, and the life-cycle costs for nuclear are now as good as natural gas</w:t>
      </w:r>
      <w:r w:rsidRPr="00246107">
        <w:rPr>
          <w:sz w:val="16"/>
        </w:rPr>
        <w:t xml:space="preserve">. It’s just that </w:t>
      </w:r>
      <w:r w:rsidRPr="00246107">
        <w:rPr>
          <w:rStyle w:val="StyleUnderline"/>
        </w:rPr>
        <w:t>the public doesn’t know that, and the media keep recycling old, wrong information</w:t>
      </w:r>
      <w:r w:rsidRPr="00246107">
        <w:rPr>
          <w:sz w:val="16"/>
        </w:rPr>
        <w:t xml:space="preserve">. But many world leaders are afraid to discuss nuclear for fear of anti-nuclear activists. In Paris, American Nuclear Society President Gene Grecheck said that “policymakers need to not be afraid to say they support nuclear technology at conferences such as COP21” because </w:t>
      </w:r>
      <w:r w:rsidRPr="00246107">
        <w:rPr>
          <w:rStyle w:val="StyleUnderline"/>
        </w:rPr>
        <w:t xml:space="preserve">every serious look at the energy technologies required to mitigate climate change has concluded that large amounts of nuclear energy must be part of the mix. </w:t>
      </w:r>
      <w:r w:rsidRPr="00246107">
        <w:rPr>
          <w:sz w:val="16"/>
        </w:rPr>
        <w:t>Grecheck and ANS Director of Communications Tari Marshall were in Paris, serving as ambassadors for nuclear energy and as part of the Nuclear for Climate coalition, supporting the flow of information to UN delegates on how nuclear is an critical option in reducing emissions and helping all nations meet their carbon-reduction goals. During those discussions, it was pointed out that just last year reports from the Intergovernmental Panel on Climate Change, the International Energy Agency, the UN Sustainable Solutions Network and the Global Commission on the Economy and Climate argued for a tripling of nuclear energy, requiring over a thousand new reactors to stabilize carbon emissions. Even more persuasive</w:t>
      </w:r>
      <w:r w:rsidRPr="00246107">
        <w:rPr>
          <w:rStyle w:val="StyleUnderline"/>
        </w:rPr>
        <w:t>, four of the world’s top climate scientists</w:t>
      </w:r>
      <w:r w:rsidRPr="00246107">
        <w:rPr>
          <w:sz w:val="16"/>
        </w:rPr>
        <w:t xml:space="preserve">, Dr. James Hansen, Dr. Tom Wigley, Dr. Ken Caldeira and Dr. Kerry Emanuel, </w:t>
      </w:r>
      <w:r w:rsidRPr="00246107">
        <w:rPr>
          <w:rStyle w:val="StyleUnderline"/>
        </w:rPr>
        <w:t xml:space="preserve">issued a stark challenge about nuclear energy to world leaders and environmental campaigners at a COP21 </w:t>
      </w:r>
      <w:r w:rsidRPr="00246107">
        <w:rPr>
          <w:sz w:val="16"/>
        </w:rPr>
        <w:t xml:space="preserve">press </w:t>
      </w:r>
      <w:r w:rsidRPr="00246107">
        <w:rPr>
          <w:rStyle w:val="StyleUnderline"/>
        </w:rPr>
        <w:t>conference</w:t>
      </w:r>
      <w:r w:rsidRPr="00246107">
        <w:rPr>
          <w:sz w:val="16"/>
        </w:rPr>
        <w:t xml:space="preserve"> on December 3. The group presented new research showing the increasing urgency of fully decarbonizing the world economy, and they also showed that renewables alone cannot meet the goal of limiting global warming to 2°C. They stressed that </w:t>
      </w:r>
      <w:r w:rsidRPr="00246107">
        <w:rPr>
          <w:rStyle w:val="StyleUnderline"/>
        </w:rPr>
        <w:t>a major expansion of nuclear power is essential to avoid dangerous anthropogenic interference with the climate system</w:t>
      </w:r>
      <w:r w:rsidRPr="00246107">
        <w:rPr>
          <w:sz w:val="16"/>
        </w:rPr>
        <w:t xml:space="preserve"> in this century. The four scientists outlined how only a combined strategy of employing all the major sustainable clean energy options, including renewables and nuclear, and efficiency and conservation, can prevent the worst effects of climate change by the end of this century – effects like the loss of coral reefs, severe damages from extreme weather events, large-scale human migrations as eco-refugees, and the destruction of biodiversity and ecosystems worldwide. </w:t>
      </w:r>
      <w:r w:rsidRPr="00246107">
        <w:rPr>
          <w:rStyle w:val="StyleUnderline"/>
        </w:rPr>
        <w:t>In light of the new urgency of reigning in global warming, the four scientists challenged environmental leaders who still hold anti-nuclear positions to wake up and support development and deployment of safe and environmentally-friendly nuclear power.</w:t>
      </w:r>
    </w:p>
    <w:p w:rsidR="00903DE0" w:rsidRPr="00246107" w:rsidRDefault="00903DE0" w:rsidP="00903DE0">
      <w:pPr>
        <w:pStyle w:val="Heading3"/>
      </w:pPr>
      <w:r w:rsidRPr="00246107">
        <w:lastRenderedPageBreak/>
        <w:t>--- AT: Accidents</w:t>
      </w:r>
    </w:p>
    <w:p w:rsidR="00E07DAA" w:rsidRPr="00246107" w:rsidRDefault="00E07DAA" w:rsidP="00E07DAA">
      <w:pPr>
        <w:pStyle w:val="Heading4"/>
      </w:pPr>
      <w:r w:rsidRPr="00246107">
        <w:t>Nuclear power is exceedingly safe – regulations solve and alternatives are worse</w:t>
      </w:r>
    </w:p>
    <w:p w:rsidR="00E07DAA" w:rsidRPr="00246107" w:rsidRDefault="00E07DAA" w:rsidP="00E07DAA">
      <w:r w:rsidRPr="00246107">
        <w:rPr>
          <w:rStyle w:val="Style13ptBold"/>
        </w:rPr>
        <w:t>Follett 16</w:t>
      </w:r>
      <w:r w:rsidRPr="00246107">
        <w:t xml:space="preserve"> (Andrew, environmental reporter for Daily Caller, 1/16, “7 Ways The Grand Solution We’re All Looking For Could Actually Be In Nuclear Power,” http://dailycaller.com/2016/01/16/7-ways-the-grand-solution-were-all-looking-for-could-actually-be-in-nuclear-power/)</w:t>
      </w:r>
    </w:p>
    <w:p w:rsidR="00E07DAA" w:rsidRPr="00246107" w:rsidRDefault="00E07DAA" w:rsidP="00E07DAA">
      <w:pPr>
        <w:rPr>
          <w:sz w:val="16"/>
        </w:rPr>
      </w:pPr>
      <w:r w:rsidRPr="00246107">
        <w:rPr>
          <w:sz w:val="16"/>
        </w:rPr>
        <w:t xml:space="preserve">Nuclear power had a great, and shockingly bipartisan, week. </w:t>
      </w:r>
      <w:r w:rsidRPr="00246107">
        <w:rPr>
          <w:rStyle w:val="StyleUnderline"/>
        </w:rPr>
        <w:t>The Department of Energy announced major new investment in advanced nuclear reactors.</w:t>
      </w:r>
      <w:r w:rsidRPr="00246107">
        <w:rPr>
          <w:sz w:val="16"/>
        </w:rPr>
        <w:t xml:space="preserve"> Friday shortly after the Democratic, New York Gov. Andrew Cuomo announced his state would support existing nuclear reactors to help slow global warming. Meanwhile, </w:t>
      </w:r>
      <w:r w:rsidRPr="00246107">
        <w:rPr>
          <w:rStyle w:val="StyleUnderline"/>
        </w:rPr>
        <w:t>Republicans rolled back state regulations against nuclear plants and boosted Congressional support for cutting-edge nuclear research</w:t>
      </w:r>
      <w:r w:rsidRPr="00246107">
        <w:rPr>
          <w:sz w:val="16"/>
        </w:rPr>
        <w:t xml:space="preserve"> earlier this week, </w:t>
      </w:r>
      <w:r w:rsidRPr="00246107">
        <w:rPr>
          <w:rStyle w:val="StyleUnderline"/>
        </w:rPr>
        <w:t>in the face of intense opposition</w:t>
      </w:r>
      <w:r w:rsidRPr="00246107">
        <w:rPr>
          <w:sz w:val="16"/>
        </w:rPr>
        <w:t xml:space="preserve"> from environmentalists. Environmental groups have always heavily lobbied against nuclear power, but it seems doubtful they’ll be able to continue increasing the cost of nuclear plants and creating artificial delays in construction. Organizations like The Sierra Club, still oppose nuclear energy as they believe it leads to “energy over-use and unnecessary economic growth,” but new pro-nuclear environmental groups, like the Breakthrough Institute, are growing in statute. </w:t>
      </w:r>
      <w:r w:rsidRPr="00246107">
        <w:rPr>
          <w:rStyle w:val="StyleUnderline"/>
        </w:rPr>
        <w:t>Despite environmental opposition, most scientists and engineers agree that nuclear power is actually great for the environment</w:t>
      </w:r>
      <w:r w:rsidRPr="00246107">
        <w:rPr>
          <w:sz w:val="16"/>
        </w:rPr>
        <w:t xml:space="preserve">. “Among the environmentalist community, there has traditionally been a lack of recognition of nuclear energy plants’ contribution to reducing carbon emissions,” Evan Bayh, a former Democratic Senator from Indiana and current co-chair of Nuclear Matters, told The Daily Caller News Foundation. “[T]he good news is that this has taken a significant turn and </w:t>
      </w:r>
      <w:r w:rsidRPr="00246107">
        <w:rPr>
          <w:rStyle w:val="StyleUnderline"/>
        </w:rPr>
        <w:t>we’re seeing growing recognition from all stakeholders that if you want to ensure a cleaner energy future, nuclear must be a part of the mix.” Nuclear power has enormous environmental benefits, so here are the top 7 reasons nuclear power is actually really good for the planet.</w:t>
      </w:r>
      <w:r w:rsidRPr="00246107">
        <w:rPr>
          <w:sz w:val="16"/>
        </w:rPr>
        <w:t xml:space="preserve"> 1: Nuclear Is The Largest Electricity Source That Doesn’t Emit Carbon Dioxide “</w:t>
      </w:r>
      <w:r w:rsidRPr="00246107">
        <w:rPr>
          <w:rStyle w:val="StyleUnderline"/>
        </w:rPr>
        <w:t>Nuclear energy is good for the environment because it is the largest source of electricity that doesn’t emit greenhouse gases.</w:t>
      </w:r>
      <w:r w:rsidRPr="00246107">
        <w:rPr>
          <w:sz w:val="16"/>
        </w:rPr>
        <w:t xml:space="preserve"> In fact, nuclear accounts for 63 percent of the electricity from zero-carbon sources,” Mitchell Singer of the Nuclear Energy Institute told The Daily Caller News Foundation. A single nuclear reactor can prevent 3.1 million tons of carbon-dioxide emissions annually. </w:t>
      </w:r>
      <w:r w:rsidRPr="00246107">
        <w:rPr>
          <w:rStyle w:val="StyleUnderline"/>
        </w:rPr>
        <w:t>The Economist calls nuclear energy “the most cost-effective zero-emission technology.”</w:t>
      </w:r>
      <w:r w:rsidRPr="00246107">
        <w:rPr>
          <w:sz w:val="16"/>
        </w:rPr>
        <w:t xml:space="preserve"> The Wall Street Journal agrees that “[if] the world intends to address the threat of global warming and still satisfy its growing appetite for electricity, it needs an ambitious expansion of nuclear power.” 2: </w:t>
      </w:r>
      <w:r w:rsidRPr="00246107">
        <w:rPr>
          <w:rStyle w:val="StyleUnderline"/>
        </w:rPr>
        <w:t>American Reactors Are Incredibly Safe</w:t>
      </w:r>
      <w:r w:rsidRPr="00246107">
        <w:rPr>
          <w:sz w:val="16"/>
        </w:rPr>
        <w:t xml:space="preserve"> “There is also a common misperception that nuclear is not safe,” Evan Bayh, a former Democratic Senator from Indiana and current co-chair of Nuclear Matters, told The Daily Caller News Foundation. “To the contrary, U.S. </w:t>
      </w:r>
      <w:r w:rsidRPr="00246107">
        <w:rPr>
          <w:rStyle w:val="StyleUnderline"/>
        </w:rPr>
        <w:t>nuclear plants are held to exacting standards of safety – they are operated by highly skilled and trained workers and are designed with multiple layers of redundant back-up safety systems.” Nuclear power</w:t>
      </w:r>
      <w:r w:rsidRPr="00246107">
        <w:rPr>
          <w:sz w:val="16"/>
        </w:rPr>
        <w:t xml:space="preserve">, even with the two high-profile nuclear accidents, </w:t>
      </w:r>
      <w:r w:rsidRPr="00246107">
        <w:rPr>
          <w:rStyle w:val="StyleUnderline"/>
        </w:rPr>
        <w:t>is statistically the safest way of generating electricity. Coal power in China kills 280,000 people for every trillion kilowatt hours</w:t>
      </w:r>
      <w:r w:rsidRPr="00246107">
        <w:rPr>
          <w:sz w:val="16"/>
        </w:rPr>
        <w:t xml:space="preserve"> it produces. </w:t>
      </w:r>
      <w:r w:rsidRPr="00246107">
        <w:rPr>
          <w:rStyle w:val="StyleUnderline"/>
        </w:rPr>
        <w:t>Rooftop solar kills 440 for the same amount</w:t>
      </w:r>
      <w:r w:rsidRPr="00246107">
        <w:rPr>
          <w:sz w:val="16"/>
        </w:rPr>
        <w:t xml:space="preserve"> of electricity. </w:t>
      </w:r>
      <w:r w:rsidRPr="00246107">
        <w:rPr>
          <w:rStyle w:val="StyleUnderline"/>
        </w:rPr>
        <w:t>Nuclear energy only kills 90</w:t>
      </w:r>
      <w:r w:rsidRPr="00246107">
        <w:rPr>
          <w:sz w:val="16"/>
        </w:rPr>
        <w:t xml:space="preserve">, by this measure, </w:t>
      </w:r>
      <w:r w:rsidRPr="00246107">
        <w:rPr>
          <w:rStyle w:val="StyleUnderline"/>
        </w:rPr>
        <w:t>including deaths from disasters. Deaths from nuclear power, are very rare relative to</w:t>
      </w:r>
      <w:r w:rsidRPr="00246107">
        <w:rPr>
          <w:sz w:val="16"/>
        </w:rPr>
        <w:t xml:space="preserve"> deaths from industrial accidents, </w:t>
      </w:r>
      <w:r w:rsidRPr="00246107">
        <w:rPr>
          <w:rStyle w:val="StyleUnderline"/>
        </w:rPr>
        <w:t>mining accidents, or pollution. Even before</w:t>
      </w:r>
      <w:r w:rsidRPr="00246107">
        <w:rPr>
          <w:sz w:val="16"/>
        </w:rPr>
        <w:t xml:space="preserve"> the </w:t>
      </w:r>
      <w:r w:rsidRPr="00246107">
        <w:rPr>
          <w:rStyle w:val="StyleUnderline"/>
        </w:rPr>
        <w:t>Chernobyl</w:t>
      </w:r>
      <w:r w:rsidRPr="00246107">
        <w:rPr>
          <w:sz w:val="16"/>
        </w:rPr>
        <w:t xml:space="preserve"> meltdown in the Soviet Union, </w:t>
      </w:r>
      <w:r w:rsidRPr="00246107">
        <w:rPr>
          <w:rStyle w:val="StyleUnderline"/>
        </w:rPr>
        <w:t>US reactors had already implemented safety procedures that would prevent a similar event</w:t>
      </w:r>
      <w:r w:rsidRPr="00246107">
        <w:rPr>
          <w:sz w:val="16"/>
        </w:rPr>
        <w:t xml:space="preserve"> from happening here. </w:t>
      </w:r>
      <w:r w:rsidRPr="00246107">
        <w:rPr>
          <w:rStyle w:val="StyleUnderline"/>
        </w:rPr>
        <w:t>Before the Fukushima disaster occurred, American reactors had already implemented safety procedures that would prevent something similar</w:t>
      </w:r>
      <w:r w:rsidRPr="00246107">
        <w:rPr>
          <w:sz w:val="16"/>
        </w:rPr>
        <w:t xml:space="preserve"> from happening. The reactor at Fukushima could not be cooled without electrical power, but American reactors elevate a reservoir of water to cool the reactor without back-up power in an emergency. </w:t>
      </w:r>
      <w:r w:rsidRPr="00246107">
        <w:rPr>
          <w:rStyle w:val="StyleUnderline"/>
        </w:rPr>
        <w:t>New nuclear reactor designs are much safer and emit less radiation than the coal plants they replace</w:t>
      </w:r>
      <w:r w:rsidRPr="00246107">
        <w:rPr>
          <w:sz w:val="16"/>
        </w:rPr>
        <w:t xml:space="preserve">. </w:t>
      </w:r>
    </w:p>
    <w:p w:rsidR="005C1830" w:rsidRPr="00246107" w:rsidRDefault="00903DE0" w:rsidP="005C1830">
      <w:pPr>
        <w:pStyle w:val="Heading3"/>
      </w:pPr>
      <w:r w:rsidRPr="00246107">
        <w:lastRenderedPageBreak/>
        <w:t xml:space="preserve">--- </w:t>
      </w:r>
      <w:r w:rsidR="005C1830" w:rsidRPr="00246107">
        <w:t xml:space="preserve">AT: </w:t>
      </w:r>
      <w:r w:rsidR="00E07DAA" w:rsidRPr="00246107">
        <w:t>Hurts</w:t>
      </w:r>
      <w:r w:rsidR="005C1830" w:rsidRPr="00246107">
        <w:t xml:space="preserve"> Environment </w:t>
      </w:r>
    </w:p>
    <w:p w:rsidR="005C1830" w:rsidRPr="00246107" w:rsidRDefault="005C1830" w:rsidP="005C1830">
      <w:pPr>
        <w:pStyle w:val="Heading4"/>
      </w:pPr>
      <w:r w:rsidRPr="00246107">
        <w:t>Graphite evaporation solves waste – new technology make</w:t>
      </w:r>
      <w:r w:rsidR="00E07DAA" w:rsidRPr="00246107">
        <w:t>s</w:t>
      </w:r>
      <w:r w:rsidRPr="00246107">
        <w:t xml:space="preserve"> environmental risks negligible </w:t>
      </w:r>
    </w:p>
    <w:p w:rsidR="005C1830" w:rsidRPr="00246107" w:rsidRDefault="005C1830" w:rsidP="005C1830">
      <w:r w:rsidRPr="00246107">
        <w:rPr>
          <w:rStyle w:val="Style13ptBold"/>
        </w:rPr>
        <w:t>Science Daily 16</w:t>
      </w:r>
      <w:r w:rsidRPr="00246107">
        <w:t xml:space="preserve"> (Leading publication on developments in science, technology, and clean energy, 4/26, “Radioactive waste disposal could be safer and cheaper,” https://www.sciencedaily.com/releases/2016/04/160426101311.htm)</w:t>
      </w:r>
    </w:p>
    <w:p w:rsidR="005C1830" w:rsidRPr="00246107" w:rsidRDefault="005C1830" w:rsidP="005C1830">
      <w:pPr>
        <w:rPr>
          <w:rStyle w:val="StyleUnderline"/>
        </w:rPr>
      </w:pPr>
      <w:r w:rsidRPr="00246107">
        <w:rPr>
          <w:rStyle w:val="StyleUnderline"/>
        </w:rPr>
        <w:t>Scientists from Tomsk</w:t>
      </w:r>
      <w:r w:rsidRPr="00246107">
        <w:rPr>
          <w:sz w:val="16"/>
        </w:rPr>
        <w:t xml:space="preserve"> Polytechnic University and Rosatom </w:t>
      </w:r>
      <w:r w:rsidRPr="00246107">
        <w:rPr>
          <w:rStyle w:val="StyleUnderline"/>
        </w:rPr>
        <w:t>have developed a technology to reprocess irradiated reactor graphite by evaporation. This technology allows making radioactive waste disposal safer and economically feasible</w:t>
      </w:r>
      <w:r w:rsidRPr="00246107">
        <w:rPr>
          <w:sz w:val="16"/>
        </w:rPr>
        <w:t xml:space="preserve">. According to the polytechnicers </w:t>
      </w:r>
      <w:r w:rsidRPr="00246107">
        <w:rPr>
          <w:rStyle w:val="StyleUnderline"/>
        </w:rPr>
        <w:t>the technology itself is not new</w:t>
      </w:r>
      <w:r w:rsidRPr="00246107">
        <w:rPr>
          <w:sz w:val="16"/>
        </w:rPr>
        <w:t xml:space="preserve">: previously radioactive waste has been processed in plasma. However, this was low-level metal waste. </w:t>
      </w:r>
      <w:r w:rsidRPr="00246107">
        <w:rPr>
          <w:rStyle w:val="StyleUnderline"/>
        </w:rPr>
        <w:t>The evaporation and stepwise deposition of reactor graphite is the know-how of scientists</w:t>
      </w:r>
      <w:r w:rsidRPr="00246107">
        <w:rPr>
          <w:sz w:val="16"/>
        </w:rPr>
        <w:t xml:space="preserve"> of Tomsk Polytechnic University and Rosatom professionals. They have already patented this development. The technology implies the heating of reactor graphite in a low-temperature plasma to more than three thousand degrees Celsius (5,432 °F). As a result, graphite and radionuclides contained therein sublimate. Further there is a stepwise deposition of substances in a special plasma-chemical reactor. </w:t>
      </w:r>
      <w:r w:rsidRPr="00246107">
        <w:rPr>
          <w:rStyle w:val="StyleUnderline"/>
        </w:rPr>
        <w:t xml:space="preserve">To create such a reactor is a task for the scientists. "Carbon and radionuclides evaporate together, they are separated one from another in steps in different parts of plasma chemical reactor due to the difference in </w:t>
      </w:r>
      <w:r w:rsidRPr="00246107">
        <w:rPr>
          <w:sz w:val="16"/>
        </w:rPr>
        <w:t xml:space="preserve">physicochemical </w:t>
      </w:r>
      <w:r w:rsidRPr="00246107">
        <w:rPr>
          <w:rStyle w:val="StyleUnderline"/>
        </w:rPr>
        <w:t>properties. Thus, radioactive nuclei are selectively extracted from graphite. Therefore, carbon black,</w:t>
      </w:r>
      <w:r w:rsidRPr="00246107">
        <w:rPr>
          <w:sz w:val="16"/>
        </w:rPr>
        <w:t xml:space="preserve"> which is formed by plasma-chemical reactions within the plasma chamber, </w:t>
      </w:r>
      <w:r w:rsidRPr="00246107">
        <w:rPr>
          <w:rStyle w:val="StyleUnderline"/>
        </w:rPr>
        <w:t>is getting less active</w:t>
      </w:r>
      <w:r w:rsidRPr="00246107">
        <w:rPr>
          <w:sz w:val="16"/>
        </w:rPr>
        <w:t xml:space="preserve">," says Evgeniy Bespala, a PhD student at the Department of Technical Physics. Evgeniy Bespala has been addressing the issue of nuclear graphite reprocessing for more than five years. Currently, he is an R &amp; D engineer at JSC "Pilot and Demonstration Center for Uranium-Graphite Reactors Decommissioning" (a Rosatom subsidiary, the city of Seversk, Russia). Last year, the polytechnicer became one of the winners of the UMNIK program and received financial support to perform his research. "Within the UMNIK grant I will deal with creating a facility that provides mass graphite processing without human intervention. </w:t>
      </w:r>
      <w:r w:rsidRPr="00246107">
        <w:rPr>
          <w:rStyle w:val="StyleUnderline"/>
        </w:rPr>
        <w:t>This will allow automating the entire process and protecting people from hazardous radioactive sources. It is planned, irradiated nuclear graphite will be loading to the facility only and then carbon waste with less activity compared to the original will be removed,</w:t>
      </w:r>
      <w:r w:rsidRPr="00246107">
        <w:rPr>
          <w:sz w:val="16"/>
        </w:rPr>
        <w:t xml:space="preserve">" says the polytechnicer. Tomsk scientists and Seversk colleagues already are testing their technology. The Department of technical physics at Tomsk Polytechnic University conducts required experiments for graphite evaporation in low-temperature plasma. All radiation research, in turn, is held in Seversk, as there is an opportunity to follow all the rules of radiation safety. For the present, </w:t>
      </w:r>
      <w:r w:rsidRPr="00246107">
        <w:rPr>
          <w:rStyle w:val="StyleUnderline"/>
        </w:rPr>
        <w:t>the technology has been tested on mixtures of carbon stable isotopes. Next year, the scientists plan to test their facility on irradiated reactor graphite.</w:t>
      </w:r>
    </w:p>
    <w:p w:rsidR="005C1830" w:rsidRPr="00246107" w:rsidRDefault="005C1830" w:rsidP="005C1830"/>
    <w:p w:rsidR="005C1830" w:rsidRPr="00246107" w:rsidRDefault="005C1830" w:rsidP="005C1830"/>
    <w:p w:rsidR="00D7278D" w:rsidRPr="00246107" w:rsidRDefault="00D7278D" w:rsidP="00D7278D">
      <w:pPr>
        <w:pStyle w:val="Heading2"/>
      </w:pPr>
      <w:r w:rsidRPr="00246107">
        <w:lastRenderedPageBreak/>
        <w:t>Internal Links</w:t>
      </w:r>
    </w:p>
    <w:p w:rsidR="00B17E9B" w:rsidRPr="00246107" w:rsidRDefault="00450C3B" w:rsidP="00B17E9B">
      <w:pPr>
        <w:pStyle w:val="Heading3"/>
      </w:pPr>
      <w:r w:rsidRPr="00246107">
        <w:lastRenderedPageBreak/>
        <w:t>2NC Will Prolif</w:t>
      </w:r>
    </w:p>
    <w:p w:rsidR="00B17E9B" w:rsidRPr="00246107" w:rsidRDefault="00B17E9B" w:rsidP="00B17E9B">
      <w:pPr>
        <w:pStyle w:val="Heading4"/>
      </w:pPr>
      <w:r w:rsidRPr="00246107">
        <w:t xml:space="preserve">Anti-prolif args are </w:t>
      </w:r>
      <w:r w:rsidRPr="009B5A8C">
        <w:t>culturally outdated and ignore internal politics</w:t>
      </w:r>
      <w:r w:rsidRPr="00246107">
        <w:t xml:space="preserve"> – Japan is shifting towards militarization, has the capacity, and </w:t>
      </w:r>
      <w:r w:rsidR="000B1ACF">
        <w:t>is</w:t>
      </w:r>
      <w:r w:rsidRPr="00246107">
        <w:t xml:space="preserve"> bypassing legal restraints</w:t>
      </w:r>
    </w:p>
    <w:p w:rsidR="00B17E9B" w:rsidRPr="00246107" w:rsidRDefault="00B17E9B" w:rsidP="00B17E9B">
      <w:pPr>
        <w:rPr>
          <w:rStyle w:val="Style13ptBold"/>
          <w:b w:val="0"/>
        </w:rPr>
      </w:pPr>
      <w:r w:rsidRPr="00246107">
        <w:rPr>
          <w:rStyle w:val="Style13ptBold"/>
        </w:rPr>
        <w:t>Hunt 15</w:t>
      </w:r>
      <w:r w:rsidRPr="00246107">
        <w:rPr>
          <w:rStyle w:val="Style13ptBold"/>
          <w:b w:val="0"/>
        </w:rPr>
        <w:t xml:space="preserve"> </w:t>
      </w:r>
      <w:r w:rsidRPr="00246107">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rsidR="00B17E9B" w:rsidRPr="00246107" w:rsidRDefault="00B17E9B" w:rsidP="00B17E9B">
      <w:pPr>
        <w:rPr>
          <w:rStyle w:val="StyleUnderline"/>
        </w:rPr>
      </w:pPr>
      <w:r w:rsidRPr="00246107">
        <w:rPr>
          <w:rStyle w:val="StyleUnderline"/>
        </w:rPr>
        <w:t>With the average age of the hibakusha</w:t>
      </w:r>
      <w:r w:rsidRPr="00246107">
        <w:rPr>
          <w:sz w:val="16"/>
        </w:rPr>
        <w:t xml:space="preserve"> now </w:t>
      </w:r>
      <w:r w:rsidRPr="00246107">
        <w:rPr>
          <w:rStyle w:val="StyleUnderline"/>
        </w:rPr>
        <w:t xml:space="preserve">over 80, and Japanese society gradually </w:t>
      </w:r>
      <w:r w:rsidRPr="003C0B1E">
        <w:rPr>
          <w:rStyle w:val="Emphasis"/>
        </w:rPr>
        <w:t>leaving its pacifist and anti-nuclear roots behind</w:t>
      </w:r>
      <w:r w:rsidRPr="00246107">
        <w:rPr>
          <w:sz w:val="16"/>
        </w:rPr>
        <w:t xml:space="preserve">, however, </w:t>
      </w:r>
      <w:r w:rsidRPr="00246107">
        <w:rPr>
          <w:rStyle w:val="StyleUnderline"/>
        </w:rPr>
        <w:t xml:space="preserve">the security alliance with the United States </w:t>
      </w:r>
      <w:r w:rsidRPr="00246107">
        <w:rPr>
          <w:sz w:val="16"/>
        </w:rPr>
        <w:t xml:space="preserve">and the nuclear umbrella that it affords </w:t>
      </w:r>
      <w:r w:rsidRPr="00246107">
        <w:rPr>
          <w:rStyle w:val="StyleUnderline"/>
        </w:rPr>
        <w:t>are increasingly crucial backstops for Japan’s commitments to nonproliferation</w:t>
      </w:r>
      <w:r w:rsidRPr="00246107">
        <w:rPr>
          <w:sz w:val="16"/>
        </w:rPr>
        <w:t xml:space="preserve"> and disarmament. </w:t>
      </w:r>
      <w:r w:rsidRPr="00246107">
        <w:rPr>
          <w:rStyle w:val="StyleUnderline"/>
        </w:rPr>
        <w:t xml:space="preserve">Without them, </w:t>
      </w:r>
      <w:r w:rsidRPr="003C0B1E">
        <w:rPr>
          <w:rStyle w:val="Emphasis"/>
        </w:rPr>
        <w:t>a nuclear arms race could ensue in East Asia</w:t>
      </w:r>
      <w:r w:rsidRPr="00246107">
        <w:rPr>
          <w:rStyle w:val="StyleUnderline"/>
        </w:rPr>
        <w:t>. If Japan pursued nuclear weapons, it would upend efforts to restrict their spread</w:t>
      </w:r>
      <w:r w:rsidRPr="00246107">
        <w:rPr>
          <w:sz w:val="16"/>
        </w:rPr>
        <w:t xml:space="preserve">, especially </w:t>
      </w:r>
      <w:r w:rsidRPr="00246107">
        <w:rPr>
          <w:rStyle w:val="StyleUnderline"/>
        </w:rPr>
        <w:t>in East Asia.</w:t>
      </w:r>
      <w:r w:rsidRPr="00246107">
        <w:rPr>
          <w:sz w:val="16"/>
        </w:rPr>
        <w:t xml:space="preserve"> With the largest nuclear program of any state outside the 9-member nuclear club, </w:t>
      </w:r>
      <w:r w:rsidRPr="00246107">
        <w:rPr>
          <w:rStyle w:val="StyleUnderline"/>
        </w:rPr>
        <w:t>Japan has long been a poster child for nonproliferation.</w:t>
      </w:r>
      <w:r w:rsidRPr="00246107">
        <w:rPr>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246107">
        <w:rPr>
          <w:rStyle w:val="StyleUnderline"/>
        </w:rPr>
        <w:t>These attitudes</w:t>
      </w:r>
      <w:r w:rsidRPr="00246107">
        <w:rPr>
          <w:sz w:val="16"/>
        </w:rPr>
        <w:t xml:space="preserve"> and behaviors </w:t>
      </w:r>
      <w:r w:rsidRPr="00246107">
        <w:rPr>
          <w:rStyle w:val="StyleUnderline"/>
        </w:rPr>
        <w:t>are often ascribed to the bombs’ enduring impact on Japanese culture and politics.</w:t>
      </w:r>
      <w:r w:rsidRPr="00246107">
        <w:rPr>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w:t>
      </w:r>
      <w:r w:rsidRPr="00246107">
        <w:rPr>
          <w:rStyle w:val="StyleUnderline"/>
        </w:rPr>
        <w:t xml:space="preserve">Yet </w:t>
      </w:r>
      <w:r w:rsidRPr="003C0B1E">
        <w:rPr>
          <w:rStyle w:val="Emphasis"/>
        </w:rPr>
        <w:t>Japanese leaders’ renunciation of nuclear weapons has never been absolute.</w:t>
      </w:r>
      <w:r w:rsidRPr="00246107">
        <w:rPr>
          <w:rStyle w:val="StyleUnderline"/>
        </w:rPr>
        <w:t xml:space="preserve"> In private remarks, many of Japan’s prime ministers</w:t>
      </w:r>
      <w:r w:rsidRPr="00246107">
        <w:rPr>
          <w:sz w:val="16"/>
        </w:rPr>
        <w:t xml:space="preserve"> in the 1950s and 1960s </w:t>
      </w:r>
      <w:r w:rsidRPr="00246107">
        <w:rPr>
          <w:rStyle w:val="StyleUnderline"/>
        </w:rPr>
        <w:t>asserted that the weapons would enhance their country’s national security and international standing.</w:t>
      </w:r>
      <w:r w:rsidRPr="00246107">
        <w:rPr>
          <w:sz w:val="16"/>
        </w:rPr>
        <w:t xml:space="preserve"> (This was partly a mark of the era, when President Dwight Eisenhower insisted that he saw “no reason why [nuclear weapons] shouldn’t be used just exactly as you would use a bullet or anything else.”) </w:t>
      </w:r>
      <w:r w:rsidRPr="00246107">
        <w:rPr>
          <w:rStyle w:val="StyleUnderline"/>
        </w:rPr>
        <w:t>After China’s first nuclear test in 1964, Sato</w:t>
      </w:r>
      <w:r w:rsidRPr="00246107">
        <w:rPr>
          <w:sz w:val="16"/>
        </w:rPr>
        <w:t xml:space="preserve"> informed U.S. President Lyndon Johnson “that if the [Chinese] had nuclear weapons, the Japanese also should have them.” He later </w:t>
      </w:r>
      <w:r w:rsidRPr="00246107">
        <w:rPr>
          <w:rStyle w:val="StyleUnderline"/>
        </w:rPr>
        <w:t xml:space="preserve">confided to the U.S. ambassador </w:t>
      </w:r>
      <w:r w:rsidRPr="00246107">
        <w:rPr>
          <w:sz w:val="16"/>
        </w:rPr>
        <w:t xml:space="preserve">to Japan U. Alexis Johnson </w:t>
      </w:r>
      <w:r w:rsidRPr="00246107">
        <w:rPr>
          <w:rStyle w:val="StyleUnderline"/>
        </w:rPr>
        <w:t xml:space="preserve">that </w:t>
      </w:r>
      <w:r w:rsidRPr="003C0B1E">
        <w:rPr>
          <w:rStyle w:val="Emphasis"/>
        </w:rPr>
        <w:t>the Three Non-Nuclear Principles were “nonsense.”</w:t>
      </w:r>
      <w:r w:rsidRPr="00246107">
        <w:rPr>
          <w:rStyle w:val="StyleUnderline"/>
        </w:rPr>
        <w:t xml:space="preserve"> </w:t>
      </w:r>
      <w:r w:rsidRPr="00246107">
        <w:rPr>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246107">
        <w:rPr>
          <w:rStyle w:val="StyleUnderline"/>
        </w:rPr>
        <w:t>Optimists claim that nuclear aversion, political checks, and international commitments will prevent a Japanese nuclear breakout in the future.</w:t>
      </w:r>
      <w:r w:rsidRPr="00246107">
        <w:rPr>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246107">
        <w:rPr>
          <w:rStyle w:val="StyleUnderline"/>
        </w:rPr>
        <w:t xml:space="preserve">And yet, </w:t>
      </w:r>
      <w:r w:rsidRPr="003C0B1E">
        <w:rPr>
          <w:rStyle w:val="Emphasis"/>
        </w:rPr>
        <w:t>Japan is becoming increasingly ambivalent about its military restraint</w:t>
      </w:r>
      <w:r w:rsidRPr="00246107">
        <w:rPr>
          <w:rStyle w:val="StyleUnderline"/>
        </w:rPr>
        <w:t>.</w:t>
      </w:r>
      <w:r w:rsidRPr="00246107">
        <w:rPr>
          <w:sz w:val="16"/>
        </w:rPr>
        <w:t xml:space="preserve"> Before his speech in New York, Kishida finalized new arrangements with the United States that encourage Japan to function “more proactively” in East Asia. Prime </w:t>
      </w:r>
      <w:r w:rsidRPr="00246107">
        <w:rPr>
          <w:sz w:val="16"/>
        </w:rPr>
        <w:lastRenderedPageBreak/>
        <w:t xml:space="preserve">Minister Shinzo </w:t>
      </w:r>
      <w:r w:rsidRPr="00246107">
        <w:rPr>
          <w:rStyle w:val="StyleUnderline"/>
        </w:rPr>
        <w:t>Abe is brushing aside widespread public resistance to a Diet resolution that would authorize the Japanese Self-Defense Forces to operate overseas</w:t>
      </w:r>
      <w:r w:rsidRPr="00246107">
        <w:rPr>
          <w:sz w:val="16"/>
        </w:rPr>
        <w:t xml:space="preserve"> for the first time since World War II. During his first administration, in the wake of the first North Korean nuclear test </w:t>
      </w:r>
      <w:r w:rsidRPr="00246107">
        <w:rPr>
          <w:rStyle w:val="StyleUnderline"/>
        </w:rPr>
        <w:t xml:space="preserve">in 2006, </w:t>
      </w:r>
      <w:r w:rsidRPr="003C0B1E">
        <w:rPr>
          <w:rStyle w:val="Emphasis"/>
        </w:rPr>
        <w:t>Abe declared that a limited nuclear arsenal “would not necessarily violate” the pacifist constitution</w:t>
      </w:r>
      <w:r w:rsidRPr="00246107">
        <w:rPr>
          <w:rStyle w:val="StyleUnderline"/>
        </w:rPr>
        <w:t>.</w:t>
      </w:r>
      <w:r w:rsidRPr="00246107">
        <w:rPr>
          <w:sz w:val="16"/>
        </w:rPr>
        <w:t xml:space="preserve"> Tokyo affirmed its non-nuclear status in 2006, but </w:t>
      </w:r>
      <w:r w:rsidRPr="00246107">
        <w:rPr>
          <w:rStyle w:val="StyleUnderline"/>
        </w:rPr>
        <w:t>with North Korea testing medium-range ballistic missiles, and China enhancing its conventional and nuclear forces amid the contest</w:t>
      </w:r>
      <w:r w:rsidRPr="00246107">
        <w:rPr>
          <w:sz w:val="16"/>
        </w:rPr>
        <w:t xml:space="preserve"> of wills </w:t>
      </w:r>
      <w:r w:rsidRPr="00246107">
        <w:rPr>
          <w:rStyle w:val="StyleUnderline"/>
        </w:rPr>
        <w:t>over</w:t>
      </w:r>
      <w:r w:rsidRPr="00246107">
        <w:rPr>
          <w:sz w:val="16"/>
        </w:rPr>
        <w:t xml:space="preserve"> the disputed </w:t>
      </w:r>
      <w:r w:rsidRPr="00246107">
        <w:rPr>
          <w:rStyle w:val="StyleUnderline"/>
        </w:rPr>
        <w:t>Senkaku</w:t>
      </w:r>
      <w:r w:rsidRPr="00246107">
        <w:rPr>
          <w:sz w:val="16"/>
        </w:rPr>
        <w:t xml:space="preserve">/Diaoyu Islands, </w:t>
      </w:r>
      <w:r w:rsidRPr="00246107">
        <w:rPr>
          <w:rStyle w:val="StyleUnderline"/>
        </w:rPr>
        <w:t xml:space="preserve">another review seems inevitable. In 2011, Shintaro Ishihara, the then powerful governor of Tokyo, even called for Japan to build its own nuclear arsenal. </w:t>
      </w:r>
      <w:r w:rsidRPr="00246107">
        <w:rPr>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246107">
        <w:rPr>
          <w:rStyle w:val="StyleUnderline"/>
        </w:rPr>
        <w:t>if Tokyo invoked North Korea’s nuclear arsenal to withdraw from the NPT</w:t>
      </w:r>
      <w:r w:rsidRPr="00246107">
        <w:rPr>
          <w:sz w:val="16"/>
        </w:rPr>
        <w:t xml:space="preserve">, which has a 90-day waiting period, </w:t>
      </w:r>
      <w:r w:rsidRPr="001B17D5">
        <w:rPr>
          <w:rStyle w:val="Emphasis"/>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246107">
        <w:rPr>
          <w:sz w:val="16"/>
        </w:rPr>
        <w:t xml:space="preserve"> like the one that leveled Nagasaki. Indeed, </w:t>
      </w:r>
      <w:r w:rsidRPr="00246107">
        <w:rPr>
          <w:rStyle w:val="StyleUnderline"/>
        </w:rPr>
        <w:t xml:space="preserve">if Japan wanted to, </w:t>
      </w:r>
      <w:r w:rsidRPr="003C0B1E">
        <w:rPr>
          <w:rStyle w:val="Emphasis"/>
        </w:rPr>
        <w:t>it could probably develop basic explosives in less than a year</w:t>
      </w:r>
      <w:r w:rsidRPr="00246107">
        <w:rPr>
          <w:rStyle w:val="StyleUnderline"/>
        </w:rPr>
        <w:t xml:space="preserve"> and a sophisticated arsenal in three to five years. Faced with an existential crisis</w:t>
      </w:r>
      <w:r w:rsidRPr="00246107">
        <w:rPr>
          <w:sz w:val="16"/>
        </w:rPr>
        <w:t xml:space="preserve">, however, </w:t>
      </w:r>
      <w:r w:rsidRPr="00246107">
        <w:rPr>
          <w:rStyle w:val="StyleUnderline"/>
        </w:rPr>
        <w:t xml:space="preserve">those numbers would plummet, as Tokyo fast-tracked a national undertaking. </w:t>
      </w:r>
      <w:r w:rsidRPr="00246107">
        <w:rPr>
          <w:sz w:val="16"/>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246107">
        <w:rPr>
          <w:rStyle w:val="StyleUnderline"/>
        </w:rPr>
        <w:t xml:space="preserve">Hibakusha have educated Japan and humanity about the lifelong harm that nuclear weapons can inflict. Their advancing age is representative of the </w:t>
      </w:r>
      <w:r w:rsidRPr="003C0B1E">
        <w:rPr>
          <w:rStyle w:val="Emphasis"/>
        </w:rPr>
        <w:t>generational changes facing Japan</w:t>
      </w:r>
      <w:r w:rsidRPr="00246107">
        <w:rPr>
          <w:sz w:val="16"/>
        </w:rPr>
        <w:t xml:space="preserve">, however, </w:t>
      </w:r>
      <w:r w:rsidRPr="00246107">
        <w:rPr>
          <w:rStyle w:val="StyleUnderline"/>
        </w:rPr>
        <w:t>with profound implications for its foreign policies. As Japan assumes a more active security role in East Asia, it may be tempted to rethink its nuclear options.</w:t>
      </w:r>
      <w:r w:rsidRPr="00246107">
        <w:rPr>
          <w:sz w:val="16"/>
        </w:rPr>
        <w:t xml:space="preserve"> With some experts promoting “tailored” proliferation to U.S. allies to counter China’s rise, </w:t>
      </w:r>
      <w:r w:rsidRPr="00246107">
        <w:rPr>
          <w:rStyle w:val="StyleUnderline"/>
        </w:rPr>
        <w:t xml:space="preserve">U.S.-Japanese efforts to reduce nuclear risks regionally and worldwide appear increasingly in jeopardy. </w:t>
      </w:r>
      <w:r w:rsidRPr="00246107">
        <w:rPr>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246107">
        <w:rPr>
          <w:rStyle w:val="StyleUnderline"/>
        </w:rPr>
        <w:t>With Japan’s nuclear restraint no longer the article of faith it once was, the significance of</w:t>
      </w:r>
      <w:r w:rsidRPr="00246107">
        <w:rPr>
          <w:sz w:val="16"/>
        </w:rPr>
        <w:t xml:space="preserve"> the nuclear </w:t>
      </w:r>
      <w:r w:rsidRPr="00246107">
        <w:rPr>
          <w:rStyle w:val="StyleUnderline"/>
        </w:rPr>
        <w:t>pacts struck decades ago will become ever more consequential.</w:t>
      </w:r>
    </w:p>
    <w:p w:rsidR="001F3390" w:rsidRPr="00246107" w:rsidRDefault="001F3390" w:rsidP="001F3390">
      <w:pPr>
        <w:pStyle w:val="Heading3"/>
      </w:pPr>
      <w:r w:rsidRPr="00246107">
        <w:lastRenderedPageBreak/>
        <w:t>2NC Threat Perception</w:t>
      </w:r>
      <w:r w:rsidR="00E31734" w:rsidRPr="00246107">
        <w:t xml:space="preserve"> I/L</w:t>
      </w:r>
    </w:p>
    <w:p w:rsidR="001F3390" w:rsidRPr="00246107" w:rsidRDefault="00E31734" w:rsidP="001F3390">
      <w:pPr>
        <w:pStyle w:val="Heading4"/>
      </w:pPr>
      <w:r w:rsidRPr="00246107">
        <w:t>Reduced U.S. assurance makes nuclearization uniquely likely – perception of Chinese threat will flip Japanese opinion.</w:t>
      </w:r>
    </w:p>
    <w:p w:rsidR="001F3390" w:rsidRPr="00246107" w:rsidRDefault="001F3390" w:rsidP="001F3390">
      <w:r w:rsidRPr="00246107">
        <w:rPr>
          <w:rStyle w:val="Style13ptBold"/>
        </w:rPr>
        <w:t>Machida 14</w:t>
      </w:r>
      <w:r w:rsidRPr="00246107">
        <w:rPr>
          <w:rStyle w:val="Style13ptBold"/>
          <w:b w:val="0"/>
        </w:rPr>
        <w:t xml:space="preserve"> </w:t>
      </w:r>
      <w:r w:rsidRPr="00246107">
        <w:t>[Satoshi Machida (Professor of Political Science @ University of Nebraska Kearney, Ph.D., University of Kentucky), “Who Supports Nuclear Armament in Japan? Threat Perceptions and Japan's Nuclear Armament”, Asian Journal of Political Science, Volume 22, Issue 2, May 2014, http://www.tandfonline.com/doi/full/10.1080/02185377.2014.913492]</w:t>
      </w:r>
    </w:p>
    <w:p w:rsidR="001F3390" w:rsidRPr="00246107" w:rsidRDefault="001F3390" w:rsidP="001F3390">
      <w:pPr>
        <w:rPr>
          <w:sz w:val="16"/>
        </w:rPr>
      </w:pPr>
      <w:r w:rsidRPr="00246107">
        <w:rPr>
          <w:sz w:val="16"/>
        </w:rPr>
        <w:t xml:space="preserve">In a quickly changing environment in East Asia, it has been reported that </w:t>
      </w:r>
      <w:r w:rsidRPr="00246107">
        <w:rPr>
          <w:rStyle w:val="StyleUnderline"/>
        </w:rPr>
        <w:t xml:space="preserve">Japan has been going through important changes. </w:t>
      </w:r>
      <w:r w:rsidRPr="00246107">
        <w:rPr>
          <w:rStyle w:val="Emphasis"/>
        </w:rPr>
        <w:t>Surrounded by increasing levels of threat from its neighboring states</w:t>
      </w:r>
      <w:r w:rsidRPr="00246107">
        <w:rPr>
          <w:rStyle w:val="StyleUnderline"/>
        </w:rPr>
        <w:t>, Japan has begun to adopt a more aggressive security policy</w:t>
      </w:r>
      <w:r w:rsidRPr="00246107">
        <w:rPr>
          <w:sz w:val="16"/>
        </w:rPr>
        <w:t xml:space="preserve"> with the growing capability of the SDF. Along with this tendency, the possibility of Japan's nuclear armament has become a focus of the debate involving both policy-makers and academics. The goal of this study has been to examine the prospect of Japan's nuclearization. I investigated this question by paying particular attention to public perceptions of nuclear armament. </w:t>
      </w:r>
      <w:r w:rsidRPr="00246107">
        <w:rPr>
          <w:rStyle w:val="StyleUnderline"/>
        </w:rPr>
        <w:t xml:space="preserve">The statistical analysis relying on the survey data in Japan has found that </w:t>
      </w:r>
      <w:r w:rsidRPr="00246107">
        <w:rPr>
          <w:rStyle w:val="Emphasis"/>
        </w:rPr>
        <w:t>people's threat perceptions powerfully determine their attitudes toward nuclear armament</w:t>
      </w:r>
      <w:r w:rsidRPr="00246107">
        <w:rPr>
          <w:rStyle w:val="StyleUnderline"/>
        </w:rPr>
        <w:t>.</w:t>
      </w:r>
      <w:r w:rsidRPr="00246107">
        <w:rPr>
          <w:sz w:val="16"/>
        </w:rPr>
        <w:t xml:space="preserve"> Specifically, the results indicate that it is </w:t>
      </w:r>
      <w:r w:rsidRPr="00246107">
        <w:rPr>
          <w:rStyle w:val="StyleUnderline"/>
        </w:rPr>
        <w:t>people's perceptions of China as a military threat</w:t>
      </w:r>
      <w:r w:rsidRPr="00246107">
        <w:rPr>
          <w:sz w:val="16"/>
        </w:rPr>
        <w:t xml:space="preserve"> that </w:t>
      </w:r>
      <w:r w:rsidRPr="00246107">
        <w:rPr>
          <w:rStyle w:val="StyleUnderline"/>
        </w:rPr>
        <w:t>significantly boost their support for nuclear armament.</w:t>
      </w:r>
      <w:r w:rsidRPr="00246107">
        <w:rPr>
          <w:sz w:val="16"/>
        </w:rPr>
        <w:t xml:space="preserve"> </w:t>
      </w:r>
      <w:r w:rsidRPr="00246107">
        <w:rPr>
          <w:rStyle w:val="StyleUnderline"/>
        </w:rPr>
        <w:t>Consistent with the security model of nuclear proliferation, this study has verified that threat perceptions powerfully shape the content of public opinion regarding nuclear weapons</w:t>
      </w:r>
      <w:r w:rsidRPr="00246107">
        <w:rPr>
          <w:sz w:val="16"/>
        </w:rPr>
        <w:t xml:space="preserve"> (Beckman, 1992: 14). </w:t>
      </w:r>
      <w:r w:rsidRPr="00246107">
        <w:rPr>
          <w:rStyle w:val="StyleUnderline"/>
        </w:rPr>
        <w:t>These findings have important implications for the prospect of nuclear proliferation involving Japan</w:t>
      </w:r>
      <w:r w:rsidRPr="00246107">
        <w:rPr>
          <w:sz w:val="16"/>
        </w:rPr>
        <w:t xml:space="preserve">. As of now, most scholars dismiss the possibility of Japan's nuclear armament. Hughes (2007) suggests that a variety of domestic constraints that are deeply embedded in Japan will continue to prevent Japan from pursuing the option of nuclear armament. Similarly, Yoshihara and Holmes (2009) maintain that Japan will try to secure its survival in strengthening its ties with the United States rather than attempting to develop nuclear weapons (Hughes, 2006). </w:t>
      </w:r>
      <w:r w:rsidRPr="00246107">
        <w:rPr>
          <w:rStyle w:val="Emphasis"/>
        </w:rPr>
        <w:t>Under the assumption that Japan is protected by the US</w:t>
      </w:r>
      <w:r w:rsidRPr="00246107">
        <w:rPr>
          <w:rStyle w:val="StyleUnderline"/>
        </w:rPr>
        <w:t xml:space="preserve"> security guarantee, Japan's nuclear armament is unlikely. However, this does not mean that Japan will never consider</w:t>
      </w:r>
      <w:r w:rsidRPr="00246107">
        <w:rPr>
          <w:sz w:val="16"/>
        </w:rPr>
        <w:t xml:space="preserve"> the option of </w:t>
      </w:r>
      <w:r w:rsidRPr="00246107">
        <w:rPr>
          <w:rStyle w:val="StyleUnderline"/>
        </w:rPr>
        <w:t xml:space="preserve">nuclear armament. Based on the findings from this study, we can predict that </w:t>
      </w:r>
      <w:r w:rsidRPr="00246107">
        <w:rPr>
          <w:rStyle w:val="Emphasis"/>
        </w:rPr>
        <w:t>people's support for Japan's nuclear armament will grow along with increasing levels of military threat</w:t>
      </w:r>
      <w:r w:rsidRPr="00246107">
        <w:rPr>
          <w:sz w:val="16"/>
        </w:rPr>
        <w:t xml:space="preserve"> from China. </w:t>
      </w:r>
      <w:r w:rsidRPr="00246107">
        <w:rPr>
          <w:rStyle w:val="StyleUnderline"/>
        </w:rPr>
        <w:t xml:space="preserve">As China becomes more aggressive with its growing military capability, the Japanese will be increasingly concerned </w:t>
      </w:r>
      <w:r w:rsidRPr="00246107">
        <w:rPr>
          <w:sz w:val="16"/>
        </w:rPr>
        <w:t xml:space="preserve">about the situation. As a consequence, </w:t>
      </w:r>
      <w:r w:rsidRPr="00246107">
        <w:rPr>
          <w:rStyle w:val="StyleUnderline"/>
        </w:rPr>
        <w:t>it is possible that Japan will</w:t>
      </w:r>
      <w:r w:rsidRPr="00246107">
        <w:rPr>
          <w:sz w:val="16"/>
        </w:rPr>
        <w:t xml:space="preserve"> eventually </w:t>
      </w:r>
      <w:r w:rsidRPr="00246107">
        <w:rPr>
          <w:rStyle w:val="StyleUnderline"/>
        </w:rPr>
        <w:t>embrace</w:t>
      </w:r>
      <w:r w:rsidRPr="00246107">
        <w:rPr>
          <w:sz w:val="16"/>
        </w:rPr>
        <w:t xml:space="preserve"> the option of </w:t>
      </w:r>
      <w:r w:rsidRPr="00246107">
        <w:rPr>
          <w:rStyle w:val="StyleUnderline"/>
        </w:rPr>
        <w:t xml:space="preserve">nuclear armament to counter the threat from China. </w:t>
      </w:r>
      <w:r w:rsidRPr="00246107">
        <w:rPr>
          <w:rStyle w:val="Emphasis"/>
        </w:rPr>
        <w:t>As Japanese history shows, a state's path can change drastically.</w:t>
      </w:r>
      <w:r w:rsidRPr="00246107">
        <w:rPr>
          <w:rStyle w:val="StyleUnderline"/>
        </w:rPr>
        <w:t xml:space="preserve"> A state that was dictated by the fascist ideology was transformed into a ‘peaceful’ country</w:t>
      </w:r>
      <w:r w:rsidRPr="00246107">
        <w:rPr>
          <w:sz w:val="16"/>
        </w:rPr>
        <w:t xml:space="preserve"> after the end of World War II </w:t>
      </w:r>
      <w:r w:rsidRPr="00246107">
        <w:rPr>
          <w:rStyle w:val="StyleUnderline"/>
        </w:rPr>
        <w:t xml:space="preserve">in 1945. Facing external threat, one cannot deny </w:t>
      </w:r>
      <w:r w:rsidRPr="00246107">
        <w:rPr>
          <w:sz w:val="16"/>
        </w:rPr>
        <w:t xml:space="preserve">the possibility </w:t>
      </w:r>
      <w:r w:rsidRPr="00246107">
        <w:rPr>
          <w:rStyle w:val="StyleUnderline"/>
        </w:rPr>
        <w:t xml:space="preserve">that </w:t>
      </w:r>
      <w:r w:rsidRPr="00246107">
        <w:rPr>
          <w:rStyle w:val="Emphasis"/>
        </w:rPr>
        <w:t>Japan may turn its course once again</w:t>
      </w:r>
      <w:r w:rsidRPr="00246107">
        <w:rPr>
          <w:rStyle w:val="StyleUnderline"/>
        </w:rPr>
        <w:t xml:space="preserve"> to become a more aggressive state in the international system.</w:t>
      </w:r>
      <w:r w:rsidRPr="00246107">
        <w:rPr>
          <w:sz w:val="16"/>
        </w:rPr>
        <w:t xml:space="preserve"> Indeed, </w:t>
      </w:r>
      <w:r w:rsidRPr="00246107">
        <w:rPr>
          <w:rStyle w:val="StyleUnderline"/>
        </w:rPr>
        <w:t>one can observe a number of changes in Japan that could drive the country toward the option of nuclear armament</w:t>
      </w:r>
      <w:r w:rsidRPr="00246107">
        <w:rPr>
          <w:sz w:val="16"/>
        </w:rPr>
        <w:t xml:space="preserve"> (Tanter, 2005). The </w:t>
      </w:r>
      <w:r w:rsidRPr="00246107">
        <w:rPr>
          <w:rStyle w:val="Emphasis"/>
        </w:rPr>
        <w:t>recent debate concerning the possible revision of the Japanese constitution should be understood in this context</w:t>
      </w:r>
      <w:r w:rsidRPr="00246107">
        <w:rPr>
          <w:sz w:val="16"/>
        </w:rPr>
        <w:t xml:space="preserve"> (Japan Times, 2013).</w:t>
      </w:r>
    </w:p>
    <w:p w:rsidR="00D7278D" w:rsidRPr="00246107" w:rsidRDefault="00D7278D" w:rsidP="00D7278D">
      <w:pPr>
        <w:pStyle w:val="Heading3"/>
      </w:pPr>
      <w:r w:rsidRPr="00246107">
        <w:lastRenderedPageBreak/>
        <w:t>AT: Nuclear Taboo</w:t>
      </w:r>
    </w:p>
    <w:p w:rsidR="00D7278D" w:rsidRPr="00246107" w:rsidRDefault="00D7278D" w:rsidP="00D7278D">
      <w:pPr>
        <w:pStyle w:val="Heading4"/>
      </w:pPr>
      <w:r w:rsidRPr="00246107">
        <w:t>No nuclear taboo – Japanese internal memos confirm they’ll develop in response to weakened U.S. commitment</w:t>
      </w:r>
    </w:p>
    <w:p w:rsidR="00D7278D" w:rsidRPr="00246107" w:rsidRDefault="00D7278D" w:rsidP="00D7278D">
      <w:pPr>
        <w:rPr>
          <w:rStyle w:val="Style13ptBold"/>
        </w:rPr>
      </w:pPr>
      <w:r w:rsidRPr="00246107">
        <w:rPr>
          <w:rStyle w:val="Style13ptBold"/>
        </w:rPr>
        <w:t xml:space="preserve">Saunders &amp; Fearey 15 </w:t>
      </w:r>
      <w:r w:rsidRPr="00246107">
        <w:t>[Emily Cura Saunders (PhD in Political Science, Claremont Graduate University, Research Outreach Coordinator @ Vanderbilt) &amp; Bryan L. Fearey (Director of the National Security Office at Los Alamos National Laboratory, has served as Arms Control R&amp;D Program Manager for the Department of Defense, PhD from Iowa State), “To Pursue an Independent Nuclear Deterrent or Not? Japan’s and South Korea’s Nuclear Decision Making Models”, chapter in Nuclear Threats and Security Challenges, NATO Science for Peace and Security Series, ed. Samuel Apikyan &amp; David Diamond, 2015, http://link.springer.com/chapter/10.1007/978-94-017-9894-5_3]</w:t>
      </w:r>
    </w:p>
    <w:p w:rsidR="00D7278D" w:rsidRPr="00246107" w:rsidRDefault="00D7278D" w:rsidP="00D7278D">
      <w:pPr>
        <w:rPr>
          <w:rStyle w:val="StyleUnderline"/>
        </w:rPr>
      </w:pPr>
      <w:r w:rsidRPr="003C0B1E">
        <w:rPr>
          <w:sz w:val="16"/>
        </w:rPr>
        <w:t xml:space="preserve">Japan’s potential nuclear latency has been one of great debate and speculation since the end of the Second World War. There have been many theories as to why Japan would or would not pursue a weapons program, but the two variables identified in this paper, </w:t>
      </w:r>
      <w:r w:rsidRPr="00246107">
        <w:rPr>
          <w:rStyle w:val="StyleUnderline"/>
        </w:rPr>
        <w:t>regional security and confidence in the United States’ extended deterrent, have strongly influenced this issue.</w:t>
      </w:r>
      <w:r w:rsidRPr="003C0B1E">
        <w:rPr>
          <w:sz w:val="16"/>
        </w:rPr>
        <w:t xml:space="preserve"> Having been the sole victim of a nuclear attack, Japanese politicians have always taken great care with regard to their rhetoric concerning nuclear weapons. This rhetoric should be carefully monitored by the United States. Many of Japan’s nuclear options can be measured in this highly nuanced political rhetoric. For example, in 1957 under Prime Minister Nobosuke Kishi, </w:t>
      </w:r>
      <w:r w:rsidRPr="00246107">
        <w:rPr>
          <w:rStyle w:val="StyleUnderline"/>
        </w:rPr>
        <w:t xml:space="preserve">the Cabinet Legal Affair Bureau “confirmed that </w:t>
      </w:r>
      <w:r w:rsidRPr="00246107">
        <w:rPr>
          <w:rStyle w:val="Emphasis"/>
        </w:rPr>
        <w:t>nuclear weapons were not unconstitutional.</w:t>
      </w:r>
      <w:r w:rsidRPr="00246107">
        <w:rPr>
          <w:rStyle w:val="StyleUnderline"/>
        </w:rPr>
        <w:t>”</w:t>
      </w:r>
      <w:r w:rsidRPr="003C0B1E">
        <w:rPr>
          <w:sz w:val="16"/>
        </w:rPr>
        <w:t xml:space="preserve">40 Domestic pressure and outrage at this claim soon forced Prime Minister Kishi to resign; however, </w:t>
      </w:r>
      <w:r w:rsidRPr="00246107">
        <w:rPr>
          <w:rStyle w:val="Emphasis"/>
        </w:rPr>
        <w:t>the taboo of talking about Japanese nuclear weapons had been broken.</w:t>
      </w:r>
      <w:r w:rsidRPr="003C0B1E">
        <w:rPr>
          <w:sz w:val="16"/>
        </w:rPr>
        <w:t xml:space="preserve">41 In the early 1960s Prime Minister </w:t>
      </w:r>
      <w:r w:rsidRPr="00246107">
        <w:rPr>
          <w:rStyle w:val="StyleUnderline"/>
        </w:rPr>
        <w:t>Sato went so far as to explicitly tell President Johnson that he was not opposed to exploring a nuclear option for Japan, remarking that</w:t>
      </w:r>
      <w:r w:rsidRPr="003C0B1E">
        <w:rPr>
          <w:sz w:val="16"/>
        </w:rPr>
        <w:t xml:space="preserve">, “Japanese public opinion will not permit this at present, but I believe </w:t>
      </w:r>
      <w:r w:rsidRPr="00246107">
        <w:rPr>
          <w:rStyle w:val="StyleUnderline"/>
        </w:rPr>
        <w:t>the public, especially the younger generation, can be ‘educated.’”</w:t>
      </w:r>
      <w:r w:rsidRPr="003C0B1E">
        <w:rPr>
          <w:sz w:val="16"/>
        </w:rPr>
        <w:t xml:space="preserve">42 Ironically, Prime Minister Sato ended up winning a Nobel Prize for what he deemed the Three NonNuclear Principles—no manufacturing, possessing, or presence of nuclear weapons in Japan.43 While this </w:t>
      </w:r>
      <w:r w:rsidRPr="00246107">
        <w:rPr>
          <w:rStyle w:val="StyleUnderline"/>
        </w:rPr>
        <w:t>change in rhetoric</w:t>
      </w:r>
      <w:r w:rsidRPr="003C0B1E">
        <w:rPr>
          <w:sz w:val="16"/>
        </w:rPr>
        <w:t xml:space="preserve"> was important, it </w:t>
      </w:r>
      <w:r w:rsidRPr="00246107">
        <w:rPr>
          <w:rStyle w:val="StyleUnderline"/>
        </w:rPr>
        <w:t>did not end nuclear exploration in Japan. Several Japanese administrations</w:t>
      </w:r>
      <w:r w:rsidRPr="003C0B1E">
        <w:rPr>
          <w:sz w:val="16"/>
        </w:rPr>
        <w:t xml:space="preserve"> since Prime Minister Sato </w:t>
      </w:r>
      <w:r w:rsidRPr="00246107">
        <w:rPr>
          <w:rStyle w:val="Emphasis"/>
        </w:rPr>
        <w:t>have commissioned reports on the feasibility, both scientifically and economically, of developing nuclear weapons</w:t>
      </w:r>
      <w:r w:rsidRPr="00246107">
        <w:rPr>
          <w:rStyle w:val="StyleUnderline"/>
        </w:rPr>
        <w:t>.</w:t>
      </w:r>
      <w:r w:rsidRPr="003C0B1E">
        <w:rPr>
          <w:sz w:val="16"/>
        </w:rPr>
        <w:t xml:space="preserve"> In the context of these administrations </w:t>
      </w:r>
      <w:r w:rsidRPr="00246107">
        <w:rPr>
          <w:rStyle w:val="StyleUnderline"/>
        </w:rPr>
        <w:t xml:space="preserve">the idea of </w:t>
      </w:r>
      <w:r w:rsidRPr="00246107">
        <w:rPr>
          <w:rStyle w:val="Emphasis"/>
        </w:rPr>
        <w:t>latent capability</w:t>
      </w:r>
      <w:r w:rsidRPr="00246107">
        <w:rPr>
          <w:rStyle w:val="StyleUnderline"/>
        </w:rPr>
        <w:t xml:space="preserve"> surfaced. </w:t>
      </w:r>
      <w:r w:rsidRPr="00246107">
        <w:rPr>
          <w:rStyle w:val="Emphasis"/>
        </w:rPr>
        <w:t>In a memorandum written by the director of the Japanese Defense Policy Bureau</w:t>
      </w:r>
      <w:r w:rsidRPr="003C0B1E">
        <w:rPr>
          <w:sz w:val="16"/>
        </w:rPr>
        <w:t xml:space="preserve">, Kubo Takyua, </w:t>
      </w:r>
      <w:r w:rsidRPr="00246107">
        <w:rPr>
          <w:rStyle w:val="StyleUnderline"/>
        </w:rPr>
        <w:t xml:space="preserve">he makes this option out to be </w:t>
      </w:r>
      <w:r w:rsidRPr="00246107">
        <w:rPr>
          <w:rStyle w:val="Emphasis"/>
        </w:rPr>
        <w:t xml:space="preserve">an insurance plan to keep the United States commitment strong. </w:t>
      </w:r>
      <w:r w:rsidRPr="00246107">
        <w:rPr>
          <w:rStyle w:val="StyleUnderline"/>
        </w:rPr>
        <w:t>The memorandum reads, If Japan prepares a latent nuclear capability</w:t>
      </w:r>
      <w:r w:rsidRPr="003C0B1E">
        <w:rPr>
          <w:sz w:val="16"/>
        </w:rPr>
        <w:t xml:space="preserve"> which would enable Japan to develop significant nuclear armament at any time, </w:t>
      </w:r>
      <w:r w:rsidRPr="00246107">
        <w:rPr>
          <w:rStyle w:val="StyleUnderline"/>
        </w:rPr>
        <w:t>the United States would be motivated to sustain the Japan-US security system</w:t>
      </w:r>
      <w:r w:rsidRPr="003C0B1E">
        <w:rPr>
          <w:sz w:val="16"/>
        </w:rPr>
        <w:t xml:space="preserve"> by providing nuclear guarantee to Japan, because otherwise, the US would be afraid of the stability in the international relations triggered by nuclear proliferation.44 </w:t>
      </w:r>
      <w:r w:rsidRPr="00246107">
        <w:rPr>
          <w:rStyle w:val="StyleUnderline"/>
        </w:rPr>
        <w:t xml:space="preserve">The commitment of the United States is clearly an issue for Japan. </w:t>
      </w:r>
      <w:r w:rsidRPr="00246107">
        <w:rPr>
          <w:rStyle w:val="Emphasis"/>
        </w:rPr>
        <w:t>They want to be assured that the commitments are strong</w:t>
      </w:r>
      <w:r w:rsidRPr="00246107">
        <w:rPr>
          <w:rStyle w:val="StyleUnderline"/>
        </w:rPr>
        <w:t>, and if not, this memo suggests that they are willing to consider an independent deterrent if need be.</w:t>
      </w:r>
    </w:p>
    <w:p w:rsidR="00450C3B" w:rsidRPr="00246107" w:rsidRDefault="00450C3B" w:rsidP="00450C3B">
      <w:pPr>
        <w:pStyle w:val="Heading3"/>
      </w:pPr>
      <w:r w:rsidRPr="00246107">
        <w:lastRenderedPageBreak/>
        <w:t>AT: Pacifism</w:t>
      </w:r>
    </w:p>
    <w:p w:rsidR="00450C3B" w:rsidRPr="00246107" w:rsidRDefault="00450C3B" w:rsidP="00450C3B">
      <w:pPr>
        <w:pStyle w:val="Heading4"/>
      </w:pPr>
      <w:r w:rsidRPr="00246107">
        <w:t xml:space="preserve">Pacifism is dead – constitutional reinterpretation toward militarization </w:t>
      </w:r>
    </w:p>
    <w:p w:rsidR="00450C3B" w:rsidRPr="00246107" w:rsidRDefault="00450C3B" w:rsidP="00450C3B">
      <w:pPr>
        <w:rPr>
          <w:rStyle w:val="Style13ptBold"/>
          <w:b w:val="0"/>
        </w:rPr>
      </w:pPr>
      <w:r w:rsidRPr="00246107">
        <w:rPr>
          <w:rStyle w:val="Style13ptBold"/>
        </w:rPr>
        <w:t xml:space="preserve">Mohammed 15 </w:t>
      </w:r>
      <w:r w:rsidRPr="00246107">
        <w:t>[Arshad Mohammed (Reuters Foreign Policy Correspondent), “U.S., Japan unveil new defense guidelines for global Japanese role”, Reuters, 4/28/15, http://www.reuters.com/article/2015/04/28/us-usa-japan-defense-idUSKBN0NI08O20150428]</w:t>
      </w:r>
    </w:p>
    <w:p w:rsidR="00450C3B" w:rsidRPr="003C0B1E" w:rsidRDefault="00450C3B" w:rsidP="00450C3B">
      <w:pPr>
        <w:rPr>
          <w:sz w:val="16"/>
        </w:rPr>
      </w:pPr>
      <w:r w:rsidRPr="00246107">
        <w:rPr>
          <w:rStyle w:val="StyleUnderline"/>
        </w:rPr>
        <w:t xml:space="preserve">Japan and the United States unveiled new guidelines for defense cooperation </w:t>
      </w:r>
      <w:r w:rsidRPr="003C0B1E">
        <w:rPr>
          <w:sz w:val="16"/>
        </w:rPr>
        <w:t xml:space="preserve">on Monday, </w:t>
      </w:r>
      <w:r w:rsidRPr="00246107">
        <w:rPr>
          <w:rStyle w:val="StyleUnderline"/>
        </w:rPr>
        <w:t xml:space="preserve">reflecting </w:t>
      </w:r>
      <w:r w:rsidRPr="00246107">
        <w:rPr>
          <w:rStyle w:val="Emphasis"/>
        </w:rPr>
        <w:t>Japan's willingness to take on a more robust international role</w:t>
      </w:r>
      <w:r w:rsidRPr="00246107">
        <w:rPr>
          <w:rStyle w:val="StyleUnderline"/>
        </w:rPr>
        <w:t xml:space="preserve"> at a time of growing Chinese power and rising concerns about nuclear-armed North Korea. Washington told Japanese leaders </w:t>
      </w:r>
      <w:r w:rsidRPr="00246107">
        <w:rPr>
          <w:rStyle w:val="Emphasis"/>
        </w:rPr>
        <w:t>its commitment to Japan's security remained "iron-clad"</w:t>
      </w:r>
      <w:r w:rsidRPr="00246107">
        <w:rPr>
          <w:rStyle w:val="StyleUnderline"/>
        </w:rPr>
        <w:t xml:space="preserve"> and covered all territories under Tokyo's administration</w:t>
      </w:r>
      <w:r w:rsidRPr="003C0B1E">
        <w:rPr>
          <w:sz w:val="16"/>
        </w:rPr>
        <w:t xml:space="preserve">, including tiny East China Sea islets that Japan disputes with Beijing. A centerpiece of Japanese Prime Minster Shinzo Abe's U.S. visit this week for talks with President Barack Obama, </w:t>
      </w:r>
      <w:r w:rsidRPr="00246107">
        <w:rPr>
          <w:rStyle w:val="StyleUnderline"/>
        </w:rPr>
        <w:t xml:space="preserve">the guidelines are part of </w:t>
      </w:r>
      <w:r w:rsidRPr="00246107">
        <w:rPr>
          <w:rStyle w:val="Emphasis"/>
        </w:rPr>
        <w:t>Abe's wider signal that Japan is ready to take more responsibility for its security</w:t>
      </w:r>
      <w:r w:rsidRPr="003C0B1E">
        <w:rPr>
          <w:sz w:val="16"/>
        </w:rPr>
        <w:t xml:space="preserve"> as China modernizes its military and flexes its muscles in Asia. </w:t>
      </w:r>
      <w:r w:rsidRPr="00246107">
        <w:rPr>
          <w:rStyle w:val="StyleUnderline"/>
        </w:rPr>
        <w:t>The guidelines allow for global cooperation militarily</w:t>
      </w:r>
      <w:r w:rsidRPr="003C0B1E">
        <w:rPr>
          <w:sz w:val="16"/>
        </w:rPr>
        <w:t xml:space="preserve">, ranging from defense against ballistic missiles, cyber and space attacks as well as maritime security. </w:t>
      </w:r>
      <w:r w:rsidRPr="00246107">
        <w:rPr>
          <w:rStyle w:val="StyleUnderline"/>
        </w:rPr>
        <w:t xml:space="preserve">They follow a cabinet resolution last year reinterpreting Japan's post-World War Two pacifist constitution. </w:t>
      </w:r>
      <w:r w:rsidRPr="00246107">
        <w:rPr>
          <w:rStyle w:val="Emphasis"/>
        </w:rPr>
        <w:t>The resolution allows the exercise of the right to "collective self-defense."</w:t>
      </w:r>
      <w:r w:rsidRPr="003C0B1E">
        <w:rPr>
          <w:sz w:val="16"/>
        </w:rPr>
        <w:t xml:space="preserve"> This means, for example, that Japan could shoot down missiles heading toward the United States and come to the aid of third countries under attack. At a joint news conference with Japan's foreign and defense ministers, U.S. Secretary of State John </w:t>
      </w:r>
      <w:r w:rsidRPr="00246107">
        <w:rPr>
          <w:rStyle w:val="StyleUnderline"/>
        </w:rPr>
        <w:t xml:space="preserve">Kerry called the </w:t>
      </w:r>
      <w:r w:rsidRPr="003C0B1E">
        <w:rPr>
          <w:sz w:val="16"/>
        </w:rPr>
        <w:t>first</w:t>
      </w:r>
      <w:r w:rsidRPr="00246107">
        <w:rPr>
          <w:rStyle w:val="StyleUnderline"/>
        </w:rPr>
        <w:t xml:space="preserve"> revision of the guidelines </w:t>
      </w:r>
      <w:r w:rsidRPr="003C0B1E">
        <w:rPr>
          <w:sz w:val="16"/>
        </w:rPr>
        <w:t>since 1997</w:t>
      </w:r>
      <w:r w:rsidRPr="00246107">
        <w:rPr>
          <w:rStyle w:val="StyleUnderline"/>
        </w:rPr>
        <w:t xml:space="preserve"> "an historic transition." </w:t>
      </w:r>
      <w:r w:rsidRPr="003C0B1E">
        <w:rPr>
          <w:sz w:val="16"/>
        </w:rPr>
        <w:t xml:space="preserve">In a pointed message to Beijing over its increasing assertiveness in Northeast and Southeast Asia, Kerry said the United States rejected any suggestion that freedom of navigation and overflight were "privileges granted by big states to small ones subject to the whim and fancy of the big state." </w:t>
      </w:r>
      <w:r w:rsidRPr="00246107">
        <w:rPr>
          <w:rStyle w:val="StyleUnderline"/>
        </w:rPr>
        <w:t>The guidelines are expected to lead to greater U.S.-Japan coordination</w:t>
      </w:r>
      <w:r w:rsidRPr="003C0B1E">
        <w:rPr>
          <w:sz w:val="16"/>
        </w:rPr>
        <w:t xml:space="preserve"> in the South China Sea, where China and other regional states have competing claims on scattered islands. However, at the news conference, Japanese Defense Minister Gen Nakatani and Foreign Minister Fumio Kishida repeatedly dodged questions about the possibility of joint patrolling of Asian sea lanes, saying legislation in Japan had still to be worked out and regional countries consulted. ANXIETY OVER CHINESE RECLAMATION WORK Asked about joint patrols, Obama's chief East Asia adviser, Evan Medeiros, said </w:t>
      </w:r>
      <w:r w:rsidRPr="00246107">
        <w:rPr>
          <w:rStyle w:val="Emphasis"/>
        </w:rPr>
        <w:t>Washington and Tokyo were "in lock step"</w:t>
      </w:r>
      <w:r w:rsidRPr="00246107">
        <w:rPr>
          <w:rStyle w:val="StyleUnderline"/>
        </w:rPr>
        <w:t xml:space="preserve"> on the need for freedom of navigation and unimpeded commerce</w:t>
      </w:r>
      <w:r w:rsidRPr="003C0B1E">
        <w:rPr>
          <w:sz w:val="16"/>
        </w:rPr>
        <w:t xml:space="preserve"> and that China's reclamation and building work on disputed South China Sea reefs presented "real challenges." "The speed, the scale and the scope of this is very problematic .. raising anxiety,” he told reporters, adding that China's statement this month that reclaimed land would be used for defense had "raised all sorts of questions among Southeast Asian countries, in the United States, in Tokyo about what China’s long-term strategic intentions are." Kerry stressed that Washington would stick to its obligations to protect Japan, saying, "Our treaty commitment to Japan's security remains iron-clad and covers all territories under Japan's administration." Despite U.S. assurances of its military commitment, worries have persisted in Tokyo that one day Washington, which is reining in defense spending and is deeply intertwined economically with China, may not come to Japan's defense. Patrol ships and military aircraft from rival claimants in the East China and South China seas routinely shadow each other near contested territory, raising fears that an unintended collision or other incident could develop into a larger clash. </w:t>
      </w:r>
      <w:r w:rsidRPr="00246107">
        <w:rPr>
          <w:rStyle w:val="StyleUnderline"/>
        </w:rPr>
        <w:t>The guidelines eliminate geographic restrictions that had largely limited joint work to the defense of Japan</w:t>
      </w:r>
      <w:r w:rsidRPr="003C0B1E">
        <w:rPr>
          <w:sz w:val="16"/>
        </w:rPr>
        <w:t xml:space="preserve"> and the surrounding area, a senior U.S. official said. "We will be able to do globally what we’ve been able to do in the defense of Japan and regionally," the official said. The changes allow greater coordination and information sharing and allow increased cooperation in cybersecurity and defense of assets in space. While saying the guidelines were "not specifically aimed" at China and highlighting the threat from North Korea, U.S. Defense Secretary Ash Carter told the news conference: “The answer for this region isn’t for anybody to throw their weight around.” Obama, who meets Abe on Tuesday, has said Japanese-controlled isles are covered by a bilateral treaty obliging the United States to defend Japan, but Washington has made clear it does not want to get dragged into a Sino-Japanese conflict. </w:t>
      </w:r>
      <w:r w:rsidRPr="00246107">
        <w:rPr>
          <w:rStyle w:val="Emphasis"/>
        </w:rPr>
        <w:t xml:space="preserve">The revisions to the guidelines reflect a profound evolution in Japanese security policy and represent the most dramatic shift since Japan's military was rebuilt after World War Two. </w:t>
      </w:r>
      <w:r w:rsidRPr="00246107">
        <w:rPr>
          <w:rStyle w:val="StyleUnderline"/>
        </w:rPr>
        <w:t>The constitutional reinterpretation</w:t>
      </w:r>
      <w:r w:rsidRPr="003C0B1E">
        <w:rPr>
          <w:sz w:val="16"/>
        </w:rPr>
        <w:t xml:space="preserve"> still needs to be enabled by legislation later this year, but </w:t>
      </w:r>
      <w:r w:rsidRPr="00246107">
        <w:rPr>
          <w:rStyle w:val="StyleUnderline"/>
        </w:rPr>
        <w:t>will also allow Japan to take action such as mine-sweeping during hostilities</w:t>
      </w:r>
      <w:r w:rsidRPr="003C0B1E">
        <w:rPr>
          <w:sz w:val="16"/>
        </w:rPr>
        <w:t xml:space="preserve"> in the Hormuz Strait </w:t>
      </w:r>
      <w:r w:rsidRPr="00246107">
        <w:rPr>
          <w:rStyle w:val="StyleUnderline"/>
        </w:rPr>
        <w:t>and provide logistical support for U.S. forces beyond Japan's immediate neighborhood</w:t>
      </w:r>
      <w:r w:rsidRPr="003C0B1E">
        <w:rPr>
          <w:sz w:val="16"/>
        </w:rPr>
        <w:t xml:space="preserve"> without a specific law for each operation, Japanese lawmakers and government sources say.</w:t>
      </w:r>
    </w:p>
    <w:p w:rsidR="00450C3B" w:rsidRPr="00246107" w:rsidRDefault="00450C3B" w:rsidP="00450C3B">
      <w:pPr>
        <w:pStyle w:val="Heading4"/>
      </w:pPr>
      <w:r w:rsidRPr="00246107">
        <w:lastRenderedPageBreak/>
        <w:t>Japanese politics is moving away from pacifism now – new votes for constitutional reinterpretation prove it’s the majority opinion.</w:t>
      </w:r>
    </w:p>
    <w:p w:rsidR="00450C3B" w:rsidRPr="00246107" w:rsidRDefault="00450C3B" w:rsidP="00450C3B">
      <w:pPr>
        <w:rPr>
          <w:rStyle w:val="Style13ptBold"/>
          <w:b w:val="0"/>
        </w:rPr>
      </w:pPr>
      <w:r w:rsidRPr="00246107">
        <w:rPr>
          <w:rStyle w:val="Style13ptBold"/>
        </w:rPr>
        <w:t>Ripley 15</w:t>
      </w:r>
      <w:r w:rsidRPr="00246107">
        <w:rPr>
          <w:rStyle w:val="Style13ptBold"/>
          <w:b w:val="0"/>
        </w:rPr>
        <w:t xml:space="preserve"> </w:t>
      </w:r>
      <w:r w:rsidRPr="00246107">
        <w:t>[Will Ripley, International correspondent in Tokyo bureau, “Assertive Japan poised to abandon 70 years of pacifism”, CNN, 9/18/15, http://www.cnn.com/2015/09/16/asia/japan-military-constitution/]</w:t>
      </w:r>
    </w:p>
    <w:p w:rsidR="00450C3B" w:rsidRPr="003C0B1E" w:rsidRDefault="00450C3B" w:rsidP="00450C3B">
      <w:pPr>
        <w:rPr>
          <w:sz w:val="16"/>
        </w:rPr>
      </w:pPr>
      <w:r w:rsidRPr="00246107">
        <w:rPr>
          <w:rStyle w:val="StyleUnderline"/>
        </w:rPr>
        <w:t>Japan's upper chamber of parliament early Saturday gave final approval to a set of controversial bills allowing the country's military to engage in overseas combat assignments</w:t>
      </w:r>
      <w:r w:rsidRPr="003C0B1E">
        <w:rPr>
          <w:sz w:val="16"/>
        </w:rPr>
        <w:t xml:space="preserve"> -- under certain circumstances -- </w:t>
      </w:r>
      <w:r w:rsidRPr="00246107">
        <w:rPr>
          <w:rStyle w:val="StyleUnderline"/>
        </w:rPr>
        <w:t xml:space="preserve">for the first time since World War II. The lower chamber approved the bills in July. </w:t>
      </w:r>
      <w:r w:rsidRPr="003C0B1E">
        <w:rPr>
          <w:sz w:val="16"/>
        </w:rPr>
        <w:t xml:space="preserve">Japan's upper house of Parliament is poised to pass </w:t>
      </w:r>
      <w:r w:rsidRPr="00246107">
        <w:rPr>
          <w:rStyle w:val="StyleUnderline"/>
        </w:rPr>
        <w:t>the first major reinterpretation of the country's pacifist constitution since the end of World War II,</w:t>
      </w:r>
      <w:r w:rsidRPr="003C0B1E">
        <w:rPr>
          <w:sz w:val="16"/>
        </w:rPr>
        <w:t xml:space="preserve"> despite fierce and vocal opposition that culminated with lawmakers getting into physical altercations. </w:t>
      </w:r>
      <w:r w:rsidRPr="00246107">
        <w:rPr>
          <w:rStyle w:val="StyleUnderline"/>
        </w:rPr>
        <w:t>The historic vote</w:t>
      </w:r>
      <w:r w:rsidRPr="003C0B1E">
        <w:rPr>
          <w:sz w:val="16"/>
        </w:rPr>
        <w:t xml:space="preserve">, which could take place Friday, </w:t>
      </w:r>
      <w:r w:rsidRPr="00246107">
        <w:rPr>
          <w:rStyle w:val="StyleUnderline"/>
        </w:rPr>
        <w:t>marks the most dramatic shift in Japanese military policy in 70 years</w:t>
      </w:r>
      <w:r w:rsidRPr="003C0B1E">
        <w:rPr>
          <w:sz w:val="16"/>
        </w:rPr>
        <w:t xml:space="preserve">, and has triggered the largest protests seen in Tokyo in decades. A scuffle broke out Thursday as opposition lawmakers in a special committee of the Upper House attempted to delay a vote. But the bill ultimately passed the committee, clearing a key hurdle and setting the stage for a vote on the measure. </w:t>
      </w:r>
      <w:r w:rsidRPr="00246107">
        <w:rPr>
          <w:rStyle w:val="StyleUnderline"/>
        </w:rPr>
        <w:t>The controversial legislation reinterprets Article 9 of the Japanese constitution, which outlaws war as a means of settling international disputes. The reinterpretation allows Japan to exercise collective self-defense,</w:t>
      </w:r>
      <w:r w:rsidRPr="003C0B1E">
        <w:rPr>
          <w:sz w:val="16"/>
        </w:rPr>
        <w:t xml:space="preserve"> enabling the Japanese military, known as the Self-Defense Forces (SDF), to fight overseas and defend allies with limited conditions. The argument for the bills </w:t>
      </w:r>
      <w:r w:rsidRPr="00246107">
        <w:rPr>
          <w:rStyle w:val="StyleUnderline"/>
        </w:rPr>
        <w:t>Supporters of the legislation</w:t>
      </w:r>
      <w:r w:rsidRPr="003C0B1E">
        <w:rPr>
          <w:sz w:val="16"/>
        </w:rPr>
        <w:t xml:space="preserve">, including top U.S. officials, </w:t>
      </w:r>
      <w:r w:rsidRPr="00246107">
        <w:rPr>
          <w:rStyle w:val="StyleUnderline"/>
        </w:rPr>
        <w:t>say Japan needs to expand the role of the SDF to counter potential threats from nations such as China and North Korea. Both continue to develop</w:t>
      </w:r>
      <w:r w:rsidRPr="003C0B1E">
        <w:rPr>
          <w:sz w:val="16"/>
        </w:rPr>
        <w:t xml:space="preserve"> their military and </w:t>
      </w:r>
      <w:r w:rsidRPr="00246107">
        <w:rPr>
          <w:rStyle w:val="StyleUnderline"/>
        </w:rPr>
        <w:t xml:space="preserve">nuclear weapons programs. </w:t>
      </w:r>
      <w:r w:rsidRPr="003C0B1E">
        <w:rPr>
          <w:sz w:val="16"/>
        </w:rPr>
        <w:t xml:space="preserve">Earlier this month, China staged its largest military parade ever to celebrate 70 years since Japan's World War II defeat. Beijing remains locked in territorial disputes with multiple Asian neighbors in the East and South China seas. On Tuesday, North Korea warned the United States and its allies that it is ready to use nuclear weapons "at any time" and is expected to launch a new satellite using a long-range rocket sometime in the coming weeks. </w:t>
      </w:r>
      <w:r w:rsidRPr="00246107">
        <w:rPr>
          <w:rStyle w:val="StyleUnderline"/>
        </w:rPr>
        <w:t>Tokyo has faced growing international pressure to expand the role of its military to defend the interests of its key allies</w:t>
      </w:r>
      <w:r w:rsidRPr="003C0B1E">
        <w:rPr>
          <w:sz w:val="16"/>
        </w:rPr>
        <w:t xml:space="preserve">, including the United States. America is bound by treaty to defend Japan, an agreement that has been in place since 1960. "Japan is like the 42-year-old kid still living in the basement of the United States," said longtime Asia strategist Keith Henry. Henry's Tokyo-based consulting firm, Asia Strategy, provides governmental policy analysis. Henry likens the defense bills to Japan finally "growing up" and moving beyond vague concepts of peace and democracy that are no longer practical given today's rapidly changing geopolitical landscape. Henry says </w:t>
      </w:r>
      <w:r w:rsidRPr="00246107">
        <w:rPr>
          <w:rStyle w:val="StyleUnderline"/>
        </w:rPr>
        <w:t>Japan is assuming a more proactive role in regional security</w:t>
      </w:r>
      <w:r w:rsidRPr="003C0B1E">
        <w:rPr>
          <w:sz w:val="16"/>
        </w:rPr>
        <w:t xml:space="preserve">, in part </w:t>
      </w:r>
      <w:r w:rsidRPr="00246107">
        <w:rPr>
          <w:rStyle w:val="StyleUnderline"/>
        </w:rPr>
        <w:t xml:space="preserve">to offset China's growing military might. </w:t>
      </w:r>
      <w:r w:rsidRPr="003C0B1E">
        <w:rPr>
          <w:sz w:val="16"/>
        </w:rPr>
        <w:t>"Japan is moving out of the house of the U.S. that was essentially built after World War II," Henry said. "But there are risks involved in protecting one's national self interests."</w:t>
      </w:r>
    </w:p>
    <w:p w:rsidR="00805BC2" w:rsidRPr="00246107" w:rsidRDefault="00805BC2" w:rsidP="00805BC2">
      <w:pPr>
        <w:pStyle w:val="Heading3"/>
      </w:pPr>
      <w:r w:rsidRPr="00246107">
        <w:lastRenderedPageBreak/>
        <w:t>AT: Politics Blocks Prolif</w:t>
      </w:r>
    </w:p>
    <w:p w:rsidR="00805BC2" w:rsidRPr="00246107" w:rsidRDefault="00805BC2" w:rsidP="00805BC2">
      <w:pPr>
        <w:pStyle w:val="Heading4"/>
      </w:pPr>
      <w:r w:rsidRPr="00246107">
        <w:t>Yes political capability</w:t>
      </w:r>
    </w:p>
    <w:p w:rsidR="00805BC2" w:rsidRPr="00246107" w:rsidRDefault="00805BC2" w:rsidP="00805BC2">
      <w:r w:rsidRPr="00246107">
        <w:t xml:space="preserve">John W. </w:t>
      </w:r>
      <w:r w:rsidRPr="00246107">
        <w:rPr>
          <w:rStyle w:val="Style13ptBold"/>
        </w:rPr>
        <w:t>Dower</w:t>
      </w:r>
      <w:r w:rsidRPr="00246107">
        <w:t>, 20</w:t>
      </w:r>
      <w:r w:rsidRPr="00246107">
        <w:rPr>
          <w:rStyle w:val="Style13ptBold"/>
        </w:rPr>
        <w:t>14</w:t>
      </w:r>
      <w:r w:rsidRPr="00246107">
        <w:t xml:space="preserve"> "Could Japan Ever Become a Nuclear Weapons State?", historynewsnetwork.org/article/154836</w:t>
      </w:r>
    </w:p>
    <w:p w:rsidR="00805BC2" w:rsidRPr="00796C16" w:rsidRDefault="00805BC2" w:rsidP="00805BC2">
      <w:pPr>
        <w:rPr>
          <w:sz w:val="16"/>
        </w:rPr>
      </w:pPr>
      <w:r w:rsidRPr="00796C16">
        <w:rPr>
          <w:sz w:val="16"/>
        </w:rPr>
        <w:t xml:space="preserve">On various occasions during and after the Cold War, </w:t>
      </w:r>
      <w:r w:rsidRPr="00246107">
        <w:rPr>
          <w:u w:val="single"/>
        </w:rPr>
        <w:t>influential Japanese politicians and officials have made clear</w:t>
      </w:r>
      <w:r w:rsidRPr="00796C16">
        <w:rPr>
          <w:sz w:val="16"/>
        </w:rPr>
        <w:t xml:space="preserve"> -- sometimes privately and frequently publicly -- </w:t>
      </w:r>
      <w:r w:rsidRPr="00246107">
        <w:rPr>
          <w:u w:val="single"/>
        </w:rPr>
        <w:t>that they</w:t>
      </w:r>
      <w:r w:rsidRPr="00796C16">
        <w:rPr>
          <w:sz w:val="16"/>
        </w:rPr>
        <w:t xml:space="preserve"> themselves </w:t>
      </w:r>
      <w:r w:rsidRPr="00246107">
        <w:rPr>
          <w:b/>
          <w:u w:val="single"/>
        </w:rPr>
        <w:t>do not suffer any “nuclear allergy.</w:t>
      </w:r>
      <w:r w:rsidRPr="00796C16">
        <w:rPr>
          <w:sz w:val="16"/>
        </w:rPr>
        <w:t xml:space="preserve">” In May 1957, for example, </w:t>
      </w:r>
      <w:r w:rsidRPr="00246107">
        <w:rPr>
          <w:u w:val="single"/>
        </w:rPr>
        <w:t>Prime Minister Kishi told a parliamentary committee</w:t>
      </w:r>
      <w:r w:rsidRPr="00796C16">
        <w:rPr>
          <w:sz w:val="16"/>
        </w:rPr>
        <w:t xml:space="preserve"> that </w:t>
      </w:r>
      <w:r w:rsidRPr="00246107">
        <w:rPr>
          <w:u w:val="single"/>
        </w:rPr>
        <w:t xml:space="preserve">the constitution </w:t>
      </w:r>
      <w:r w:rsidRPr="00246107">
        <w:rPr>
          <w:rStyle w:val="Emphasis"/>
        </w:rPr>
        <w:t>did not bar possession</w:t>
      </w:r>
      <w:r w:rsidRPr="00246107">
        <w:rPr>
          <w:b/>
          <w:u w:val="single"/>
        </w:rPr>
        <w:t xml:space="preserve"> of nuclear weapons</w:t>
      </w:r>
      <w:r w:rsidRPr="00796C16">
        <w:rPr>
          <w:sz w:val="16"/>
        </w:rPr>
        <w:t xml:space="preserve"> “for defensive purposes.” Four years later, in a November 1961 meeting with the U.S. secretary of state, Kishi’s successor Ikeda </w:t>
      </w:r>
      <w:r w:rsidRPr="00246107">
        <w:rPr>
          <w:u w:val="single"/>
        </w:rPr>
        <w:t>Hayato wondered out loud whether Japan should possess its own nuclear arsenal</w:t>
      </w:r>
      <w:r w:rsidRPr="00796C16">
        <w:rPr>
          <w:sz w:val="16"/>
        </w:rPr>
        <w:t xml:space="preserve">. (He was told that the United States opposed nuclear proliferation.) In December 1964, two months after China tested its first atomic bomb, Prime Minister </w:t>
      </w:r>
      <w:r w:rsidRPr="00246107">
        <w:rPr>
          <w:u w:val="single"/>
        </w:rPr>
        <w:t>Satō informed the U.S. ambassador in Tokyo</w:t>
      </w:r>
      <w:r w:rsidRPr="00796C16">
        <w:rPr>
          <w:sz w:val="16"/>
        </w:rPr>
        <w:t xml:space="preserve"> that </w:t>
      </w:r>
      <w:r w:rsidRPr="00246107">
        <w:rPr>
          <w:u w:val="single"/>
        </w:rPr>
        <w:t>Japan might develop nuclear weapons</w:t>
      </w:r>
      <w:r w:rsidRPr="00796C16">
        <w:rPr>
          <w:sz w:val="16"/>
        </w:rPr>
        <w:t xml:space="preserve">. A month later, Satō told the U.S. secretary of state that if war broke out with China, Japan expected the United States to retaliate immediately with nuclear weapons. </w:t>
      </w:r>
      <w:r w:rsidRPr="00246107">
        <w:rPr>
          <w:u w:val="single"/>
        </w:rPr>
        <w:t>Despite having signed the</w:t>
      </w:r>
      <w:r w:rsidRPr="00796C16">
        <w:rPr>
          <w:sz w:val="16"/>
        </w:rPr>
        <w:t xml:space="preserve"> </w:t>
      </w:r>
      <w:r w:rsidRPr="00246107">
        <w:rPr>
          <w:rStyle w:val="Emphasis"/>
        </w:rPr>
        <w:t>N</w:t>
      </w:r>
      <w:r w:rsidRPr="00796C16">
        <w:rPr>
          <w:sz w:val="16"/>
        </w:rPr>
        <w:t>on-</w:t>
      </w:r>
      <w:r w:rsidRPr="00246107">
        <w:rPr>
          <w:rStyle w:val="Emphasis"/>
        </w:rPr>
        <w:t>P</w:t>
      </w:r>
      <w:r w:rsidRPr="00796C16">
        <w:rPr>
          <w:sz w:val="16"/>
        </w:rPr>
        <w:t xml:space="preserve">roliferation </w:t>
      </w:r>
      <w:r w:rsidRPr="00246107">
        <w:rPr>
          <w:rStyle w:val="Emphasis"/>
        </w:rPr>
        <w:t>T</w:t>
      </w:r>
      <w:r w:rsidRPr="00796C16">
        <w:rPr>
          <w:sz w:val="16"/>
        </w:rPr>
        <w:t xml:space="preserve">reaty, moreover, Japanese </w:t>
      </w:r>
      <w:r w:rsidRPr="00246107">
        <w:rPr>
          <w:u w:val="single"/>
        </w:rPr>
        <w:t>politicians and planners</w:t>
      </w:r>
      <w:r w:rsidRPr="00796C16">
        <w:rPr>
          <w:sz w:val="16"/>
        </w:rPr>
        <w:t xml:space="preserve"> </w:t>
      </w:r>
      <w:r w:rsidRPr="00246107">
        <w:rPr>
          <w:u w:val="single"/>
        </w:rPr>
        <w:t>have</w:t>
      </w:r>
      <w:r w:rsidRPr="00796C16">
        <w:rPr>
          <w:sz w:val="16"/>
        </w:rPr>
        <w:t xml:space="preserve"> secretly </w:t>
      </w:r>
      <w:r w:rsidRPr="00246107">
        <w:rPr>
          <w:rStyle w:val="Emphasis"/>
        </w:rPr>
        <w:t>examined the feasibility</w:t>
      </w:r>
      <w:r w:rsidRPr="00246107">
        <w:rPr>
          <w:b/>
          <w:u w:val="single"/>
        </w:rPr>
        <w:t xml:space="preserve"> of Japan acquiring tactical nuclear weapons</w:t>
      </w:r>
      <w:r w:rsidRPr="00796C16">
        <w:rPr>
          <w:sz w:val="16"/>
        </w:rPr>
        <w:t xml:space="preserve">. Over the course of recent decades, various </w:t>
      </w:r>
      <w:r w:rsidRPr="00246107">
        <w:rPr>
          <w:u w:val="single"/>
        </w:rPr>
        <w:t>conservative politicians and officials</w:t>
      </w:r>
      <w:r w:rsidRPr="00796C16">
        <w:rPr>
          <w:sz w:val="16"/>
        </w:rPr>
        <w:t xml:space="preserve"> have </w:t>
      </w:r>
      <w:r w:rsidRPr="00246107">
        <w:rPr>
          <w:u w:val="single"/>
        </w:rPr>
        <w:t xml:space="preserve">publicly stated that this would be </w:t>
      </w:r>
      <w:r w:rsidRPr="00246107">
        <w:rPr>
          <w:b/>
          <w:u w:val="single"/>
        </w:rPr>
        <w:t>constitutionally permissible and strategically desirable</w:t>
      </w:r>
      <w:r w:rsidRPr="00796C16">
        <w:rPr>
          <w:sz w:val="16"/>
        </w:rPr>
        <w:t>. (11)</w:t>
      </w:r>
    </w:p>
    <w:p w:rsidR="00805BC2" w:rsidRPr="00246107" w:rsidRDefault="00805BC2" w:rsidP="00805BC2">
      <w:pPr>
        <w:pStyle w:val="Heading4"/>
      </w:pPr>
      <w:r w:rsidRPr="00246107">
        <w:t>Abe can push it through</w:t>
      </w:r>
    </w:p>
    <w:p w:rsidR="00805BC2" w:rsidRPr="00246107" w:rsidRDefault="00805BC2" w:rsidP="00805BC2">
      <w:r w:rsidRPr="00246107">
        <w:rPr>
          <w:rStyle w:val="Style13ptBold"/>
        </w:rPr>
        <w:t>Kingston 14</w:t>
      </w:r>
      <w:r w:rsidRPr="00246107">
        <w:t xml:space="preserve"> – Jeff Kingston, Director of Asian Studies, Temple University Japan, June 9, 2014, "After 3.11: Imposing Nuclear Energy on a Skeptical Japanese Public", The Asia-Pacific Journal, Vol.11, Issue 23, No. 4, japanfocus.org/-Jeff-Kingston/4129/article.html</w:t>
      </w:r>
    </w:p>
    <w:p w:rsidR="00805BC2" w:rsidRDefault="00805BC2" w:rsidP="00805BC2">
      <w:pPr>
        <w:rPr>
          <w:rStyle w:val="StyleUnderline"/>
        </w:rPr>
      </w:pPr>
      <w:r w:rsidRPr="00246107">
        <w:rPr>
          <w:rStyle w:val="StyleUnderline"/>
        </w:rPr>
        <w:t xml:space="preserve">Prime Minister Abe Shinzo’s nuclear renaissance involves downplaying risks, restarting reactors, building new ones, and exporting reactor technology and equipment. </w:t>
      </w:r>
      <w:r w:rsidRPr="00246107">
        <w:rPr>
          <w:rStyle w:val="Emphasis"/>
        </w:rPr>
        <w:t>Polls in Japan indicate that the public remains overwhelmingly opposed to Abe’s nuclear agenda, but in various national and local elections since late 2012 antinuclear candidates have not fared well.</w:t>
      </w:r>
      <w:r w:rsidRPr="00796C16">
        <w:rPr>
          <w:sz w:val="16"/>
        </w:rPr>
        <w:t xml:space="preserve"> </w:t>
      </w:r>
      <w:r w:rsidRPr="00246107">
        <w:rPr>
          <w:rStyle w:val="StyleUnderline"/>
        </w:rPr>
        <w:t xml:space="preserve">The implosion of the DPJ left an open political field for the LDP, so </w:t>
      </w:r>
      <w:r w:rsidRPr="00246107">
        <w:rPr>
          <w:rStyle w:val="Emphasis"/>
        </w:rPr>
        <w:t xml:space="preserve">even if voters don’t support its nuclear energy policy, they have given it power to promote its agenda. </w:t>
      </w:r>
      <w:r w:rsidRPr="00246107">
        <w:rPr>
          <w:rStyle w:val="StyleUnderline"/>
        </w:rPr>
        <w:t>The safety myth is being recalibrated, but remains based on rosy assumptions in a nation especially prone to massive seismic disasters. The reinstatement of nuclear energy in the 2014 national energy policy marks a victory for the nuclear village, a remarkable example of institutional resilience in the face of extremely adverse developments since the massive earthquake</w:t>
      </w:r>
      <w:r w:rsidRPr="00796C16">
        <w:rPr>
          <w:sz w:val="16"/>
        </w:rPr>
        <w:t xml:space="preserve"> and tsunami of 11 March 2011. </w:t>
      </w:r>
      <w:r w:rsidRPr="00246107">
        <w:rPr>
          <w:rStyle w:val="StyleUnderline"/>
        </w:rPr>
        <w:t>Despite extensive revelations about slipshod safety practices in the nuclear industry and collusive relations between regulators and those they regulate</w:t>
      </w:r>
      <w:r w:rsidRPr="00796C16">
        <w:rPr>
          <w:sz w:val="16"/>
        </w:rPr>
        <w:t xml:space="preserve"> (Diet 2012, Cabinet 2012, RJIF 2014, Lochbaum 2014), </w:t>
      </w:r>
      <w:r w:rsidRPr="00246107">
        <w:rPr>
          <w:rStyle w:val="Emphasis"/>
        </w:rPr>
        <w:t>Abe has successfully promoted a nuclear revival that few would have thought possible</w:t>
      </w:r>
      <w:r w:rsidRPr="00246107">
        <w:rPr>
          <w:rStyle w:val="StyleUnderline"/>
        </w:rPr>
        <w:t xml:space="preserve"> before his election in 2012</w:t>
      </w:r>
      <w:r w:rsidRPr="00796C16">
        <w:rPr>
          <w:sz w:val="16"/>
        </w:rPr>
        <w:t xml:space="preserve">. Reactor restarts face a number of hurdles, but </w:t>
      </w:r>
      <w:r w:rsidRPr="00246107">
        <w:rPr>
          <w:rStyle w:val="StyleUnderline"/>
        </w:rPr>
        <w:t>the pronuclear lobby now finds it has a policy opening. The summer of 2014 will be nuclear-free, but in all likelihood it will be Japan’s last for decades to come.</w:t>
      </w:r>
    </w:p>
    <w:p w:rsidR="00CE34E4" w:rsidRPr="00CE34E4" w:rsidRDefault="00CE34E4" w:rsidP="00CE34E4">
      <w:pPr>
        <w:pStyle w:val="Heading3"/>
      </w:pPr>
      <w:r w:rsidRPr="00CE34E4">
        <w:lastRenderedPageBreak/>
        <w:t>AT: Public Support</w:t>
      </w:r>
    </w:p>
    <w:p w:rsidR="00805BC2" w:rsidRPr="00246107" w:rsidRDefault="00805BC2" w:rsidP="00805BC2">
      <w:pPr>
        <w:pStyle w:val="Heading4"/>
        <w:rPr>
          <w:rFonts w:eastAsia="Times New Roman"/>
        </w:rPr>
      </w:pPr>
      <w:r w:rsidRPr="00246107">
        <w:rPr>
          <w:rFonts w:eastAsia="Times New Roman"/>
        </w:rPr>
        <w:t xml:space="preserve">The public accepts nuclear weapons – </w:t>
      </w:r>
      <w:r w:rsidRPr="00246107">
        <w:rPr>
          <w:rFonts w:eastAsia="Times New Roman"/>
          <w:u w:val="single"/>
        </w:rPr>
        <w:t>rising nationalism</w:t>
      </w:r>
      <w:r w:rsidRPr="00246107">
        <w:rPr>
          <w:rFonts w:eastAsia="Times New Roman"/>
        </w:rPr>
        <w:t xml:space="preserve"> and </w:t>
      </w:r>
      <w:r w:rsidRPr="00246107">
        <w:rPr>
          <w:rFonts w:eastAsia="Times New Roman"/>
          <w:u w:val="single"/>
        </w:rPr>
        <w:t>decreased opposition</w:t>
      </w:r>
      <w:r w:rsidRPr="00246107">
        <w:rPr>
          <w:rFonts w:eastAsia="Times New Roman"/>
        </w:rPr>
        <w:t xml:space="preserve"> from younger generations</w:t>
      </w:r>
    </w:p>
    <w:p w:rsidR="00805BC2" w:rsidRPr="00246107" w:rsidRDefault="00805BC2" w:rsidP="00805BC2">
      <w:pPr>
        <w:rPr>
          <w:b/>
          <w:bCs/>
          <w:sz w:val="26"/>
        </w:rPr>
      </w:pPr>
      <w:r w:rsidRPr="00246107">
        <w:rPr>
          <w:rStyle w:val="Style13ptBold"/>
        </w:rPr>
        <w:t xml:space="preserve">Tatsumi and Weiner 14 </w:t>
      </w:r>
      <w:r w:rsidRPr="00246107">
        <w:rPr>
          <w:rFonts w:eastAsia="Calibri"/>
        </w:rPr>
        <w:t>Yuki Tatsumi, senior associate of the East Asia program at the Stimson Center, Dr. Robert Weiner Naval Postgraduate School, “Political Influence on Japanese Nuclear and Security Policy”, Project on Advanced Systems and Concepts for Countering Weapons of Mass Destruction, Report Number 2014-004, February 2014, http://www.nps.edu/Academics/Centers/CCC/PASCC/Publications/2014/2014%20004%20Japan%20Politicization.pdf</w:t>
      </w:r>
    </w:p>
    <w:p w:rsidR="00805BC2" w:rsidRPr="00246107" w:rsidRDefault="00805BC2" w:rsidP="00805BC2">
      <w:pPr>
        <w:rPr>
          <w:rFonts w:eastAsia="Calibri"/>
          <w:u w:val="single"/>
        </w:rPr>
      </w:pPr>
      <w:r w:rsidRPr="00246107">
        <w:rPr>
          <w:rFonts w:eastAsia="Calibri"/>
          <w:sz w:val="16"/>
        </w:rPr>
        <w:t xml:space="preserve">Alongside Japan’s individual political parties and its party system as a whole, </w:t>
      </w:r>
      <w:r w:rsidRPr="00246107">
        <w:rPr>
          <w:rStyle w:val="Emphasis"/>
        </w:rPr>
        <w:t>changes in grassroots public opinion</w:t>
      </w:r>
      <w:r w:rsidRPr="00246107">
        <w:rPr>
          <w:rFonts w:eastAsia="Calibri"/>
          <w:u w:val="single"/>
        </w:rPr>
        <w:t xml:space="preserve"> can also be seen as a potential source of political pressure away from Japan’s nuclear-policy status quo. Two streams of public opinion in this vein have been alluded to above: a </w:t>
      </w:r>
      <w:r w:rsidRPr="00246107">
        <w:rPr>
          <w:rStyle w:val="Emphasis"/>
        </w:rPr>
        <w:t>gradual warming</w:t>
      </w:r>
      <w:r w:rsidRPr="00246107">
        <w:rPr>
          <w:rFonts w:eastAsia="Calibri"/>
          <w:u w:val="single"/>
        </w:rPr>
        <w:t xml:space="preserve"> to the formerly taboo notion of </w:t>
      </w:r>
      <w:r w:rsidRPr="00246107">
        <w:rPr>
          <w:rStyle w:val="Emphasis"/>
        </w:rPr>
        <w:t>Japanese autonomous nuclear weapons capabilities</w:t>
      </w:r>
      <w:r w:rsidRPr="00246107">
        <w:rPr>
          <w:rFonts w:eastAsia="Calibri"/>
          <w:u w:val="single"/>
        </w:rPr>
        <w:t xml:space="preserve">, and an apparent </w:t>
      </w:r>
      <w:r w:rsidRPr="00246107">
        <w:rPr>
          <w:rStyle w:val="Emphasis"/>
        </w:rPr>
        <w:t>rise in nationalism</w:t>
      </w:r>
      <w:r w:rsidRPr="00246107">
        <w:rPr>
          <w:rFonts w:eastAsia="Calibri"/>
          <w:u w:val="single"/>
        </w:rPr>
        <w:t xml:space="preserve">. The former has gradually been growing with the passing of the generations that directly witnessed Japan’s atomic bombings and the more general privations of war, and that in turn formed the backbone of Japan’s peace and nonproliferation movements. Younger generations treat security policy, including nuclear weapons, </w:t>
      </w:r>
      <w:r w:rsidRPr="00246107">
        <w:rPr>
          <w:rStyle w:val="Emphasis"/>
        </w:rPr>
        <w:t>more pragmatically</w:t>
      </w:r>
      <w:r w:rsidRPr="00246107">
        <w:rPr>
          <w:rFonts w:eastAsia="Calibri"/>
          <w:u w:val="single"/>
        </w:rPr>
        <w:t xml:space="preserve">, and their security consciousness is more strongly shaped by the immediate nuclear threat posed by North Korea and the larger but latent threat posed by China. The rise in nationalism shares some of the same roots, but in recent years has been more acutely spurred by </w:t>
      </w:r>
      <w:r w:rsidRPr="00246107">
        <w:rPr>
          <w:rStyle w:val="Emphasis"/>
        </w:rPr>
        <w:t>tensions with China and South Korea</w:t>
      </w:r>
      <w:r w:rsidRPr="00246107">
        <w:rPr>
          <w:rFonts w:eastAsia="Calibri"/>
          <w:u w:val="single"/>
        </w:rPr>
        <w:t xml:space="preserve"> over interpretations of World War II-era history, which itself is partly a product of political reform and increasing economic competitiveness on the part of those two neighbors; and by conflict over disputed island territories.</w:t>
      </w:r>
    </w:p>
    <w:p w:rsidR="003A1A88" w:rsidRPr="00246107" w:rsidRDefault="003A1A88" w:rsidP="003A1A88">
      <w:pPr>
        <w:pStyle w:val="Heading3"/>
      </w:pPr>
      <w:r w:rsidRPr="00246107">
        <w:lastRenderedPageBreak/>
        <w:t>AT: Nuclear Umbrella</w:t>
      </w:r>
      <w:r>
        <w:t xml:space="preserve"> Solves</w:t>
      </w:r>
    </w:p>
    <w:p w:rsidR="003A1A88" w:rsidRPr="00246107" w:rsidRDefault="003A1A88" w:rsidP="003A1A88">
      <w:pPr>
        <w:pStyle w:val="Heading4"/>
      </w:pPr>
      <w:r w:rsidRPr="00246107">
        <w:t>Nuclear deterrence is not credible – US flip flop and no delivery capability</w:t>
      </w:r>
    </w:p>
    <w:p w:rsidR="003A1A88" w:rsidRPr="00246107" w:rsidRDefault="003A1A88" w:rsidP="003A1A88">
      <w:r w:rsidRPr="00246107">
        <w:rPr>
          <w:rStyle w:val="Style13ptBold"/>
        </w:rPr>
        <w:t>Flores 14</w:t>
      </w:r>
      <w:r w:rsidRPr="00246107">
        <w:t xml:space="preserve"> citing Lyon and Pifer (Daniel Flores, A THESIS SUBMITTED TO THE INTERSCHOOL HONORS PROGRAM IN INTERNATIONAL SECURITY STUDIES CENTER FOR INTERNATIONAL SECURITY AND COOPERATION, FREEMAN SPOGLI INSTITUTE FOR INTERNATIONAL STUDIES, STANFORD UNIVERSITY, citing Rod Lyon, Fellow - International Strategy at the Australian Strategic Policy Institute, also citing Steven Pifer, Senior Fellow at the Brookings Institution's Center on the United States and Europe as well as the Director of Brookings' Arms Control Initiative, June 2014, “The Credibility of Extended Deterrence and Assurance: The US Commitment to Japan”)</w:t>
      </w:r>
    </w:p>
    <w:p w:rsidR="003A1A88" w:rsidRPr="003F55C7" w:rsidRDefault="003A1A88" w:rsidP="003A1A88">
      <w:pPr>
        <w:rPr>
          <w:sz w:val="16"/>
        </w:rPr>
      </w:pPr>
      <w:r w:rsidRPr="003F55C7">
        <w:rPr>
          <w:sz w:val="16"/>
        </w:rPr>
        <w:t xml:space="preserve">The security environment, as has been previously discussed in the relevant literature, of course brings its unique challenges. </w:t>
      </w:r>
      <w:r w:rsidRPr="00246107">
        <w:rPr>
          <w:rStyle w:val="StyleUnderline"/>
        </w:rPr>
        <w:t>Lyon notes that the nature of the power distribution in the region further complicates matters</w:t>
      </w:r>
      <w:r w:rsidRPr="003F55C7">
        <w:rPr>
          <w:sz w:val="16"/>
        </w:rPr>
        <w:t xml:space="preserve">. US extended deterrence in Europe during the Cold War was simple in the sense that it was bipolar and symmetric. There were two principle actors, the US and Soviet Union, who were relatively equal in power. In today’s Asia, it is more complicated; the power distribution is multipolar and asymmetric. The actors are various and disparate. Unlike the NATO alliance, </w:t>
      </w:r>
      <w:r w:rsidRPr="00246107">
        <w:rPr>
          <w:rStyle w:val="StyleUnderline"/>
        </w:rPr>
        <w:t>US allies are not unified under a single bloc</w:t>
      </w:r>
      <w:r w:rsidRPr="003F55C7">
        <w:rPr>
          <w:sz w:val="16"/>
        </w:rPr>
        <w:t xml:space="preserve"> nor are their relations with each other always stable. </w:t>
      </w:r>
      <w:r w:rsidRPr="00246107">
        <w:rPr>
          <w:rStyle w:val="StyleUnderline"/>
        </w:rPr>
        <w:t>China and North Korea</w:t>
      </w:r>
      <w:r w:rsidRPr="003F55C7">
        <w:rPr>
          <w:sz w:val="16"/>
        </w:rPr>
        <w:t xml:space="preserve">, though allies, </w:t>
      </w:r>
      <w:r w:rsidRPr="00246107">
        <w:rPr>
          <w:rStyle w:val="StyleUnderline"/>
        </w:rPr>
        <w:t>cannot be said to constitute a unified front either. These states are not equal in power. Their nuclear statuses in themselves demonstrate this</w:t>
      </w:r>
      <w:r w:rsidRPr="003F55C7">
        <w:rPr>
          <w:sz w:val="16"/>
        </w:rPr>
        <w:t xml:space="preserve">, as China is a nuclear power, North Korea a budding nuclear power, and Japan and South Korea non-nuclear states. </w:t>
      </w:r>
      <w:r w:rsidRPr="00246107">
        <w:rPr>
          <w:rStyle w:val="StyleUnderline"/>
        </w:rPr>
        <w:t>These factors contribute to make US calculations very complicated.</w:t>
      </w:r>
      <w:r w:rsidRPr="003F55C7">
        <w:rPr>
          <w:sz w:val="16"/>
        </w:rPr>
        <w:t xml:space="preserve"> They have several variables to consider and multiple relationships to balance. Lyon briefly describes some of the ways the United States affects assurance in Asia, focusing on the nuclear element. </w:t>
      </w:r>
      <w:r w:rsidRPr="00246107">
        <w:rPr>
          <w:rStyle w:val="Emphasis"/>
        </w:rPr>
        <w:t>The apparent US commitment to a world free of nuclear weapons is naturally in conflict with its nuclear umbrella</w:t>
      </w:r>
      <w:r w:rsidRPr="00246107">
        <w:rPr>
          <w:rStyle w:val="StyleUnderline"/>
        </w:rPr>
        <w:t>. The retirement of tactical and intermediate-range delivery systems is cause for concern among US allies</w:t>
      </w:r>
      <w:r w:rsidRPr="00246107">
        <w:rPr>
          <w:rStyle w:val="Emphasis"/>
        </w:rPr>
        <w:t>. The terminology of US policy has shifted to some degree from “extended nuclear deterrence” to just “extended deterrence</w:t>
      </w:r>
      <w:r w:rsidRPr="00246107">
        <w:rPr>
          <w:rStyle w:val="StyleUnderline"/>
        </w:rPr>
        <w:t>”, possibly signaling a reluctance on the part of the US to emphasize or use nuclear weapons in the defense of its allies. Pifer et al further elucidate the security environment</w:t>
      </w:r>
      <w:r w:rsidRPr="003F55C7">
        <w:rPr>
          <w:sz w:val="16"/>
        </w:rPr>
        <w:t xml:space="preserve">.74 Also keeping the comparison to the NATO alliance in mind, they highlight the fact that </w:t>
      </w:r>
      <w:r w:rsidRPr="00246107">
        <w:rPr>
          <w:rStyle w:val="Emphasis"/>
        </w:rPr>
        <w:t>nuclear weapons have never been available to the United States’ allies in East Asia as they were in Europe</w:t>
      </w:r>
      <w:r w:rsidRPr="003F55C7">
        <w:rPr>
          <w:sz w:val="16"/>
        </w:rPr>
        <w:t xml:space="preserve">. 75 NATO allies maintain dual-use aircraft capable of delivering US nuclear weapons. The presence of nuclear weapons naturally enhances the credibility of the US nuclear deterrent. Tactical weapons were once deployed in the Republic of Korea but were withdrawn during the administration of George H.W. Bush. </w:t>
      </w:r>
      <w:r w:rsidRPr="00246107">
        <w:rPr>
          <w:rStyle w:val="Emphasis"/>
        </w:rPr>
        <w:t>The lack of nuclear weapons in Asia plus the retirement of some strategic delivery systems puts the US at a disadvantage when trying to bolster the credibility of nuclear assurance to its Asian allies.</w:t>
      </w:r>
      <w:r w:rsidRPr="003F55C7">
        <w:rPr>
          <w:sz w:val="16"/>
        </w:rPr>
        <w:t xml:space="preserve"> </w:t>
      </w:r>
    </w:p>
    <w:p w:rsidR="003A1A88" w:rsidRPr="00246107" w:rsidRDefault="003A1A88" w:rsidP="003A1A88">
      <w:pPr>
        <w:pStyle w:val="Heading4"/>
        <w:rPr>
          <w:rFonts w:eastAsia="Times New Roman"/>
        </w:rPr>
      </w:pPr>
      <w:r w:rsidRPr="00246107">
        <w:rPr>
          <w:rFonts w:eastAsia="Times New Roman"/>
        </w:rPr>
        <w:t xml:space="preserve">Japan </w:t>
      </w:r>
      <w:r w:rsidRPr="00246107">
        <w:rPr>
          <w:rFonts w:eastAsia="Times New Roman"/>
          <w:u w:val="single"/>
        </w:rPr>
        <w:t>doesn’t trust</w:t>
      </w:r>
      <w:r w:rsidRPr="00246107">
        <w:rPr>
          <w:rFonts w:eastAsia="Times New Roman"/>
        </w:rPr>
        <w:t xml:space="preserve"> the nuclear umbrella</w:t>
      </w:r>
    </w:p>
    <w:p w:rsidR="003A1A88" w:rsidRPr="00246107" w:rsidRDefault="003A1A88" w:rsidP="003A1A88">
      <w:r w:rsidRPr="00246107">
        <w:rPr>
          <w:rStyle w:val="Style13ptBold"/>
        </w:rPr>
        <w:t>Samuels 9</w:t>
      </w:r>
      <w:r w:rsidRPr="00246107">
        <w:t>, Ford International Professor of Political Science and Director, Center for International Studies, Massachusetts Institute of Technology, Wing Walking: The US–Japan Alliance, www.globalasia.org/wp-content/uploads/2009/03/360.pdf</w:t>
      </w:r>
    </w:p>
    <w:p w:rsidR="003A1A88" w:rsidRPr="003F55C7" w:rsidRDefault="003A1A88" w:rsidP="003A1A88">
      <w:pPr>
        <w:rPr>
          <w:sz w:val="16"/>
        </w:rPr>
      </w:pPr>
      <w:r w:rsidRPr="00246107">
        <w:rPr>
          <w:rStyle w:val="Emphasis"/>
        </w:rPr>
        <w:t>Getting the alliance right is more urgent than it may seem</w:t>
      </w:r>
      <w:r w:rsidRPr="003F55C7">
        <w:rPr>
          <w:sz w:val="16"/>
        </w:rPr>
        <w:t xml:space="preserve">. With China rising and new nuclear As in the case of the Depression Era “wing-walkers” who entertained crowds high above state fairs with their airborne acrobatics, in matters of national security </w:t>
      </w:r>
      <w:r w:rsidRPr="00246107">
        <w:rPr>
          <w:rStyle w:val="StyleUnderline"/>
        </w:rPr>
        <w:t xml:space="preserve">it is dangerous to let go with one hand before having a secure grasp with the other. </w:t>
      </w:r>
      <w:r w:rsidRPr="003F55C7">
        <w:rPr>
          <w:sz w:val="16"/>
        </w:rPr>
        <w:t xml:space="preserve">10 “An Alliance in Need of Attention,” International Herald Tribune, 23 January 2008. 11 See her 13 February speech to the Asia Society, op.cit. 20 global asia Cover story US–Japan Relations facts on North Korean ground, </w:t>
      </w:r>
      <w:r w:rsidRPr="00246107">
        <w:rPr>
          <w:rStyle w:val="StyleUnderline"/>
        </w:rPr>
        <w:t>some in Tokyo worry</w:t>
      </w:r>
      <w:r w:rsidRPr="003F55C7">
        <w:rPr>
          <w:sz w:val="16"/>
        </w:rPr>
        <w:t xml:space="preserve"> that </w:t>
      </w:r>
      <w:r w:rsidRPr="00246107">
        <w:rPr>
          <w:rStyle w:val="Emphasis"/>
        </w:rPr>
        <w:t>the US nuclear umbrella might be developing holes</w:t>
      </w:r>
      <w:r w:rsidRPr="003F55C7">
        <w:rPr>
          <w:sz w:val="16"/>
        </w:rPr>
        <w:t xml:space="preserve">.12 </w:t>
      </w:r>
      <w:r w:rsidRPr="00246107">
        <w:rPr>
          <w:rStyle w:val="StyleUnderline"/>
        </w:rPr>
        <w:t xml:space="preserve">Japan is </w:t>
      </w:r>
      <w:r w:rsidRPr="00246107">
        <w:rPr>
          <w:rStyle w:val="Emphasis"/>
        </w:rPr>
        <w:t>increasingly concerned</w:t>
      </w:r>
      <w:r w:rsidRPr="00246107">
        <w:rPr>
          <w:rStyle w:val="StyleUnderline"/>
        </w:rPr>
        <w:t xml:space="preserve"> about being bullied by a stronger China or blackmailed by North Korea’s nuclear</w:t>
      </w:r>
      <w:r w:rsidRPr="003F55C7">
        <w:rPr>
          <w:sz w:val="16"/>
        </w:rPr>
        <w:t xml:space="preserve"> and missile </w:t>
      </w:r>
      <w:r w:rsidRPr="00246107">
        <w:rPr>
          <w:rStyle w:val="StyleUnderline"/>
        </w:rPr>
        <w:t>programs</w:t>
      </w:r>
      <w:r w:rsidRPr="003F55C7">
        <w:rPr>
          <w:sz w:val="16"/>
        </w:rPr>
        <w:t xml:space="preserve">, while the US is focused on nuclear proliferation and terrorist attacks on American territory. </w:t>
      </w:r>
      <w:r w:rsidRPr="00246107">
        <w:rPr>
          <w:rStyle w:val="StyleUnderline"/>
        </w:rPr>
        <w:t xml:space="preserve">Much to Tokyo’s chagrin, Washington </w:t>
      </w:r>
      <w:r w:rsidRPr="00246107">
        <w:rPr>
          <w:rStyle w:val="Emphasis"/>
        </w:rPr>
        <w:t>ceded leadership</w:t>
      </w:r>
      <w:r w:rsidRPr="00246107">
        <w:rPr>
          <w:rStyle w:val="StyleUnderline"/>
        </w:rPr>
        <w:t xml:space="preserve"> in multilateral talks about </w:t>
      </w:r>
      <w:r w:rsidRPr="00246107">
        <w:rPr>
          <w:rStyle w:val="StyleUnderline"/>
        </w:rPr>
        <w:lastRenderedPageBreak/>
        <w:t>North Korea to Beijing, and</w:t>
      </w:r>
      <w:r w:rsidRPr="003F55C7">
        <w:rPr>
          <w:sz w:val="16"/>
        </w:rPr>
        <w:t xml:space="preserve"> in 2008 Washington </w:t>
      </w:r>
      <w:r w:rsidRPr="00246107">
        <w:rPr>
          <w:rStyle w:val="StyleUnderline"/>
        </w:rPr>
        <w:t xml:space="preserve">took North Korea off the list of state-sponsors of terrorism, </w:t>
      </w:r>
      <w:r w:rsidRPr="00246107">
        <w:rPr>
          <w:rStyle w:val="Emphasis"/>
        </w:rPr>
        <w:t>tacitly accepting North Korean nukes.</w:t>
      </w:r>
    </w:p>
    <w:p w:rsidR="003A1A88" w:rsidRPr="00246107" w:rsidRDefault="003A1A88" w:rsidP="003A1A88"/>
    <w:p w:rsidR="003A1A88" w:rsidRDefault="003A1A88" w:rsidP="00B17E9B">
      <w:pPr>
        <w:pStyle w:val="Heading3"/>
      </w:pPr>
      <w:r>
        <w:lastRenderedPageBreak/>
        <w:t>AT: Can’t Nuclearize</w:t>
      </w:r>
    </w:p>
    <w:p w:rsidR="003A1A88" w:rsidRPr="00246107" w:rsidRDefault="003A1A88" w:rsidP="003A1A88">
      <w:pPr>
        <w:pStyle w:val="Heading4"/>
        <w:rPr>
          <w:rStyle w:val="Style13ptBold"/>
          <w:b/>
        </w:rPr>
      </w:pPr>
      <w:r w:rsidRPr="00246107">
        <w:rPr>
          <w:rStyle w:val="Style13ptBold"/>
          <w:b/>
        </w:rPr>
        <w:t>Japan can nuclearize – takes less than 2 years</w:t>
      </w:r>
    </w:p>
    <w:p w:rsidR="003A1A88" w:rsidRPr="00246107" w:rsidRDefault="003A1A88" w:rsidP="003A1A88">
      <w:r w:rsidRPr="00246107">
        <w:rPr>
          <w:rStyle w:val="Style13ptBold"/>
        </w:rPr>
        <w:t>Kim 15</w:t>
      </w:r>
      <w:r w:rsidRPr="00246107">
        <w:rPr>
          <w:rStyle w:val="Style13ptBold"/>
          <w:b w:val="0"/>
        </w:rPr>
        <w:t xml:space="preserve"> </w:t>
      </w:r>
      <w:r w:rsidRPr="00246107">
        <w:t>[Ji Young Kim (Center for International Studies @ Inha University), “Dismantling the Final Barrier: Transforming Japan into a “Normal Country” in the Post-Cold-War Era”, Pacific Focus Inha Journal of International Studies, Volume 30, Issue 2, pages 223–248, August 2015, http://onlinelibrary.wiley.com/doi/10.1111/pafo.12049/full]</w:t>
      </w:r>
    </w:p>
    <w:p w:rsidR="003A1A88" w:rsidRPr="00246107" w:rsidRDefault="003A1A88" w:rsidP="003A1A88">
      <w:pPr>
        <w:rPr>
          <w:sz w:val="16"/>
        </w:rPr>
      </w:pPr>
      <w:r w:rsidRPr="00246107">
        <w:rPr>
          <w:rStyle w:val="StyleUnderline"/>
        </w:rPr>
        <w:t xml:space="preserve">It has been widely acknowledged that </w:t>
      </w:r>
      <w:r w:rsidRPr="00A81D81">
        <w:rPr>
          <w:rStyle w:val="Emphasis"/>
        </w:rPr>
        <w:t>Japan possesses technical capabilities</w:t>
      </w:r>
      <w:r w:rsidRPr="00246107">
        <w:rPr>
          <w:sz w:val="16"/>
        </w:rPr>
        <w:t xml:space="preserve">, if not political will, </w:t>
      </w:r>
      <w:r w:rsidRPr="00246107">
        <w:rPr>
          <w:rStyle w:val="StyleUnderline"/>
        </w:rPr>
        <w:t xml:space="preserve">sufficient to develop nuclear weapons. Japan currently operates 54 nuclear reactors, and is the third largest nuclear power in the world. Japan owns a </w:t>
      </w:r>
      <w:r w:rsidRPr="00A81D81">
        <w:rPr>
          <w:rStyle w:val="Emphasis"/>
        </w:rPr>
        <w:t>huge stockpile</w:t>
      </w:r>
      <w:r w:rsidRPr="00246107">
        <w:rPr>
          <w:sz w:val="16"/>
        </w:rPr>
        <w:t xml:space="preserve"> (about 53 tons) </w:t>
      </w:r>
      <w:r w:rsidRPr="00246107">
        <w:rPr>
          <w:rStyle w:val="StyleUnderline"/>
        </w:rPr>
        <w:t>of plutonium,</w:t>
      </w:r>
      <w:r w:rsidRPr="00246107">
        <w:rPr>
          <w:sz w:val="16"/>
        </w:rPr>
        <w:t xml:space="preserve"> stored in France, the UK, and Japan, </w:t>
      </w:r>
      <w:r w:rsidRPr="00246107">
        <w:rPr>
          <w:rStyle w:val="StyleUnderline"/>
        </w:rPr>
        <w:t xml:space="preserve">sufficient to be used to </w:t>
      </w:r>
      <w:r w:rsidRPr="00A81D81">
        <w:rPr>
          <w:rStyle w:val="Emphasis"/>
        </w:rPr>
        <w:t>produce over 1,000 nuclear weapons</w:t>
      </w:r>
      <w:r w:rsidRPr="00246107">
        <w:rPr>
          <w:sz w:val="16"/>
        </w:rPr>
        <w:t xml:space="preserve">.22 From a more realistic standpoint, Japan may lack both the experience and the facilities necessary for manufacturing nuclear weapons on an immediate basis. However </w:t>
      </w:r>
      <w:r w:rsidRPr="00246107">
        <w:rPr>
          <w:rStyle w:val="StyleUnderline"/>
        </w:rPr>
        <w:t xml:space="preserve">considering the fact that Japan possesses the three basic facilities (enriched uranium concentrators; weapons-grade plutonium production pile; and fuel reprocessing plants) to produce nuclear weapons independently, it would </w:t>
      </w:r>
      <w:r w:rsidRPr="00A81D81">
        <w:rPr>
          <w:rStyle w:val="Emphasis"/>
        </w:rPr>
        <w:t>not take more than 2 years</w:t>
      </w:r>
      <w:r w:rsidRPr="00246107">
        <w:rPr>
          <w:rStyle w:val="StyleUnderline"/>
        </w:rPr>
        <w:t xml:space="preserve"> for Japan to develop nuclear weapons, once it made up its mind to do so.</w:t>
      </w:r>
      <w:r w:rsidRPr="00246107">
        <w:rPr>
          <w:sz w:val="16"/>
        </w:rPr>
        <w:t xml:space="preserve">23 In fact, </w:t>
      </w:r>
      <w:r w:rsidRPr="00246107">
        <w:rPr>
          <w:rStyle w:val="StyleUnderline"/>
        </w:rPr>
        <w:t>Japan has opted for non-nuclearization, not because domestic constraints are insurmountable,</w:t>
      </w:r>
      <w:r w:rsidRPr="00246107">
        <w:rPr>
          <w:sz w:val="16"/>
        </w:rPr>
        <w:t xml:space="preserve"> but for its own strategic reasons for disadvantaging independent nuclearization.24 From an international perspective, Japan has fully complied with the International Atomic Energy Agency verification measures and the Nuclear Non-Proliferation Treaty (NPT). However, it is worth noting that there are only five nuclear states under the terms of the NPT, four non-NPT nuclear states, and one undeclared nuclear state in the world out of many non-nuclear normal countries. Thus, possession of nuclear weapons does not serve as a proper criterion to judge the normalcy of the country.</w:t>
      </w:r>
    </w:p>
    <w:p w:rsidR="003A1A88" w:rsidRPr="00246107" w:rsidRDefault="003A1A88" w:rsidP="003A1A88"/>
    <w:p w:rsidR="00B17E9B" w:rsidRPr="00246107" w:rsidRDefault="003A1A88" w:rsidP="00B17E9B">
      <w:pPr>
        <w:pStyle w:val="Heading3"/>
      </w:pPr>
      <w:r>
        <w:lastRenderedPageBreak/>
        <w:t xml:space="preserve">--- </w:t>
      </w:r>
      <w:r w:rsidR="00B17E9B" w:rsidRPr="00246107">
        <w:t xml:space="preserve">AT: </w:t>
      </w:r>
      <w:r w:rsidR="00D7278D" w:rsidRPr="00246107">
        <w:t>Slow Timeframe</w:t>
      </w:r>
    </w:p>
    <w:p w:rsidR="00F408CD" w:rsidRPr="00246107" w:rsidRDefault="00F408CD" w:rsidP="00F408CD">
      <w:pPr>
        <w:pStyle w:val="Heading4"/>
      </w:pPr>
      <w:r w:rsidRPr="00246107">
        <w:t>Timeframe is rapid – six months</w:t>
      </w:r>
    </w:p>
    <w:p w:rsidR="00F408CD" w:rsidRPr="00246107" w:rsidRDefault="00F408CD" w:rsidP="00F408CD">
      <w:r w:rsidRPr="00246107">
        <w:rPr>
          <w:rStyle w:val="Style13ptBold"/>
        </w:rPr>
        <w:t>Keck</w:t>
      </w:r>
      <w:r w:rsidRPr="00246107">
        <w:t>, Managing Editor of The Diplomat,</w:t>
      </w:r>
      <w:r w:rsidRPr="00246107">
        <w:rPr>
          <w:rStyle w:val="Style13ptBold"/>
        </w:rPr>
        <w:t xml:space="preserve"> 14 </w:t>
      </w:r>
      <w:r w:rsidRPr="00246107">
        <w:t>(Zachary, “Japan and China’s Dispute Goes Nuclear,”)</w:t>
      </w:r>
    </w:p>
    <w:p w:rsidR="00F408CD" w:rsidRPr="00246107" w:rsidRDefault="00F408CD" w:rsidP="00F408CD">
      <w:pPr>
        <w:rPr>
          <w:b/>
          <w:iCs/>
          <w:u w:val="single"/>
          <w:bdr w:val="single" w:sz="8" w:space="0" w:color="auto"/>
        </w:rPr>
      </w:pPr>
      <w:r w:rsidRPr="00246107">
        <w:rPr>
          <w:rStyle w:val="StyleUnderline"/>
        </w:rPr>
        <w:t>Many experts</w:t>
      </w:r>
      <w:r w:rsidRPr="00246107">
        <w:rPr>
          <w:sz w:val="16"/>
        </w:rPr>
        <w:t xml:space="preserve"> </w:t>
      </w:r>
      <w:r w:rsidRPr="00246107">
        <w:rPr>
          <w:rStyle w:val="StyleUnderline"/>
        </w:rPr>
        <w:t>believe that Japan</w:t>
      </w:r>
      <w:r w:rsidRPr="00246107">
        <w:rPr>
          <w:sz w:val="16"/>
        </w:rPr>
        <w:t xml:space="preserve"> </w:t>
      </w:r>
      <w:r w:rsidRPr="00246107">
        <w:rPr>
          <w:rStyle w:val="StyleUnderline"/>
        </w:rPr>
        <w:t xml:space="preserve">could produce </w:t>
      </w:r>
      <w:r w:rsidRPr="00246107">
        <w:rPr>
          <w:rStyle w:val="Emphasis"/>
        </w:rPr>
        <w:t>nuclear weapons within 6 months</w:t>
      </w:r>
      <w:r w:rsidRPr="00246107">
        <w:rPr>
          <w:sz w:val="16"/>
        </w:rPr>
        <w:t xml:space="preserve"> of deciding to do so, and some believe that Tokyo is pursuing a “nuclear hedging” strategy. </w:t>
      </w:r>
      <w:r w:rsidRPr="00246107">
        <w:rPr>
          <w:rStyle w:val="StyleUnderline"/>
        </w:rPr>
        <w:t>Japan has done little to mollify these concerns.</w:t>
      </w:r>
      <w:r w:rsidRPr="00246107">
        <w:rPr>
          <w:sz w:val="16"/>
        </w:rPr>
        <w:t xml:space="preserve"> In fact, it has often encouraged them, with a </w:t>
      </w:r>
      <w:r w:rsidRPr="00246107">
        <w:rPr>
          <w:rStyle w:val="StyleUnderline"/>
        </w:rPr>
        <w:t xml:space="preserve">Japanese official recently saying off the record that “Japan already has the technical capability [to build a nuclear bomb], </w:t>
      </w:r>
      <w:r w:rsidRPr="00246107">
        <w:rPr>
          <w:rStyle w:val="Emphasis"/>
        </w:rPr>
        <w:t>and has had it since the 1980s.”</w:t>
      </w:r>
    </w:p>
    <w:p w:rsidR="00B17E9B" w:rsidRPr="00246107" w:rsidRDefault="003A1A88" w:rsidP="00B17E9B">
      <w:pPr>
        <w:pStyle w:val="Heading3"/>
      </w:pPr>
      <w:r>
        <w:lastRenderedPageBreak/>
        <w:t xml:space="preserve">--- </w:t>
      </w:r>
      <w:r w:rsidR="00D7278D" w:rsidRPr="00246107">
        <w:t>AT: No Plutonium</w:t>
      </w:r>
      <w:r w:rsidR="00B17E9B" w:rsidRPr="00246107">
        <w:t xml:space="preserve"> </w:t>
      </w:r>
    </w:p>
    <w:p w:rsidR="00B17E9B" w:rsidRPr="00246107" w:rsidRDefault="00B17E9B" w:rsidP="00B17E9B">
      <w:pPr>
        <w:pStyle w:val="Heading4"/>
      </w:pPr>
      <w:r w:rsidRPr="00246107">
        <w:t xml:space="preserve">Japan has a huge supply of plutonium </w:t>
      </w:r>
    </w:p>
    <w:p w:rsidR="00B17E9B" w:rsidRPr="00246107" w:rsidRDefault="00B17E9B" w:rsidP="00B17E9B">
      <w:r w:rsidRPr="00246107">
        <w:rPr>
          <w:rStyle w:val="Style13ptBold"/>
        </w:rPr>
        <w:t>Iwata 15</w:t>
      </w:r>
      <w:r w:rsidRPr="00246107">
        <w:t xml:space="preserve"> – MARI IWATA, reporter @ The WSJ, July 15, 2015, Japan’s Plutonium Stockpile Creates a Nuclear Headache, The Wall Street Journal, www.wsj.com/articles/japans-plutonium-stockpile-creates-a-nuclear-headache-1436934838</w:t>
      </w:r>
    </w:p>
    <w:p w:rsidR="00B17E9B" w:rsidRPr="006563F6" w:rsidRDefault="00B17E9B" w:rsidP="00B17E9B">
      <w:pPr>
        <w:rPr>
          <w:u w:val="single"/>
        </w:rPr>
      </w:pPr>
      <w:r w:rsidRPr="003C0B1E">
        <w:rPr>
          <w:sz w:val="16"/>
        </w:rPr>
        <w:t>TOKYO—</w:t>
      </w:r>
      <w:r w:rsidRPr="00246107">
        <w:rPr>
          <w:rStyle w:val="StyleUnderline"/>
        </w:rPr>
        <w:t xml:space="preserve">As Japan prepares for the return of nuclear-generated electricity to its grid next month after a two-year hiatus, an old problem has resurfaced: what to do with its huge pile of </w:t>
      </w:r>
      <w:r w:rsidRPr="009309A2">
        <w:rPr>
          <w:rStyle w:val="StyleUnderline"/>
        </w:rPr>
        <w:t>plutonium. Two nuclear</w:t>
      </w:r>
      <w:r w:rsidRPr="00246107">
        <w:rPr>
          <w:rStyle w:val="StyleUnderline"/>
        </w:rPr>
        <w:t xml:space="preserve"> reactors</w:t>
      </w:r>
      <w:r w:rsidRPr="003C0B1E">
        <w:rPr>
          <w:sz w:val="16"/>
        </w:rPr>
        <w:t xml:space="preserve"> on Japan’s southern island of Kyushu </w:t>
      </w:r>
      <w:r w:rsidRPr="009309A2">
        <w:rPr>
          <w:rStyle w:val="StyleUnderline"/>
        </w:rPr>
        <w:t>are set to resume operations as soon as mid-August, with another reactor on nearby Shikoku island likely to restart several months later. They will</w:t>
      </w:r>
      <w:r w:rsidRPr="00246107">
        <w:rPr>
          <w:rStyle w:val="StyleUnderline"/>
        </w:rPr>
        <w:t xml:space="preserve"> be the first to restart under new Japanese regulations adopted after the Fukushima disaster in March 2011. One side-effect is that it will likely add to Japan’s reserves of plutonium, which is generated when nuclear fuels are burned in power generation. If it is then separated from spent fuels, </w:t>
      </w:r>
      <w:r w:rsidRPr="00246107">
        <w:rPr>
          <w:rStyle w:val="Emphasis"/>
        </w:rPr>
        <w:t xml:space="preserve">it can potentially be made into atomic bombs. With 47 metric tons of separated plutonium, Japan already has the largest stockpile of any country that isn’t a nuclear power. </w:t>
      </w:r>
      <w:r w:rsidRPr="00246107">
        <w:rPr>
          <w:rStyle w:val="StyleUnderline"/>
        </w:rPr>
        <w:t>That, in turn, is a headache for Japan and its key ally, the U.S., which has been leading global efforts to restrict nuclear weapons proliferation.</w:t>
      </w:r>
      <w:r w:rsidRPr="003C0B1E">
        <w:rPr>
          <w:sz w:val="16"/>
        </w:rPr>
        <w:t xml:space="preserve"> </w:t>
      </w:r>
      <w:r w:rsidRPr="00246107">
        <w:rPr>
          <w:rStyle w:val="Emphasis"/>
        </w:rPr>
        <w:t>“This is such an exceptionally large amount that it would be difficult for the U.S. to answer if it’s asked why Washington leaves Japan alone while it presses other countries to meet strict nonproliferation demands,”</w:t>
      </w:r>
      <w:r w:rsidRPr="003C0B1E">
        <w:rPr>
          <w:sz w:val="16"/>
        </w:rPr>
        <w:t xml:space="preserve"> </w:t>
      </w:r>
      <w:r w:rsidRPr="00246107">
        <w:rPr>
          <w:rStyle w:val="StyleUnderline"/>
        </w:rPr>
        <w:t xml:space="preserve">said Nobumasa Akiyama, nuclear security policy professor at the Hitotsubashi University. </w:t>
      </w:r>
      <w:r w:rsidRPr="003C0B1E">
        <w:rPr>
          <w:sz w:val="16"/>
        </w:rPr>
        <w:t xml:space="preserve">Japan’s plutonium pile already dwarfs that of most countries. Germany, another signatory of nuclear nonproliferation treaties which doesn’t own nuclear weapons, had only 3 tons of separated plutonium at the end of 2013, according to the International Atomic Energy Agency. </w:t>
      </w:r>
      <w:r w:rsidRPr="00246107">
        <w:rPr>
          <w:rStyle w:val="StyleUnderline"/>
        </w:rPr>
        <w:t>Even major nuclear powers such as the U.S. and Russia only possess 49 tons and 52 tons respectively of separated plutonium not already used in nuclear weapons</w:t>
      </w:r>
      <w:r w:rsidRPr="003C0B1E">
        <w:rPr>
          <w:sz w:val="16"/>
        </w:rPr>
        <w:t xml:space="preserve">, according to the same data. </w:t>
      </w:r>
      <w:r w:rsidRPr="00246107">
        <w:rPr>
          <w:rStyle w:val="StyleUnderline"/>
        </w:rPr>
        <w:t xml:space="preserve">Neighboring countries, particularly South Korea and China, have long questioned why Japan—which has signed international nonproliferation agreements -- needs so much plutonium. China’s foreign ministry said that Beijing has repeatedly urged Japan to reduce its stockpiles of nuclear material and doesn’t want to see those stockpiles increase. </w:t>
      </w:r>
      <w:r w:rsidRPr="006563F6">
        <w:rPr>
          <w:sz w:val="16"/>
          <w:szCs w:val="16"/>
        </w:rPr>
        <w:t>“Reducing inventory of sensitive nuclear materials is the consensus among international communities, and it will help to reduce risks to nuclear proliferation and security,” the foreign ministry said in a statement. It called on Japan to “take practical actions for an early settlement of its sensitive nuclear materials supply and demand imbalances, and in particular not to take actions to exacerbate the imbalances.”</w:t>
      </w:r>
      <w:r w:rsidRPr="003C0B1E">
        <w:rPr>
          <w:sz w:val="16"/>
        </w:rPr>
        <w:t xml:space="preserve"> China’s Atomic Energy Authority and defense ministry didn’t respond to requests for comment. </w:t>
      </w:r>
      <w:r w:rsidRPr="006563F6">
        <w:rPr>
          <w:sz w:val="16"/>
          <w:szCs w:val="16"/>
        </w:rPr>
        <w:t>The existence of the Japanese surplus doesn’t only cause tensions regionally. Countries like Turkey and Egypt have pressed for the right to reprocess spent nuclear fuel to obtain the fuel. Some experts say there is even a risk terrorists could somehow get hold of the plutonium.</w:t>
      </w:r>
    </w:p>
    <w:p w:rsidR="00B17E9B" w:rsidRPr="00246107" w:rsidRDefault="00450C3B" w:rsidP="00B17E9B">
      <w:pPr>
        <w:pStyle w:val="Heading2"/>
      </w:pPr>
      <w:r w:rsidRPr="00246107">
        <w:lastRenderedPageBreak/>
        <w:t>Uniqueness</w:t>
      </w:r>
    </w:p>
    <w:p w:rsidR="00242288" w:rsidRDefault="00242288" w:rsidP="00242288">
      <w:pPr>
        <w:pStyle w:val="Heading3"/>
      </w:pPr>
      <w:r>
        <w:lastRenderedPageBreak/>
        <w:t>Assurance Now – Fragile</w:t>
      </w:r>
    </w:p>
    <w:p w:rsidR="00242288" w:rsidRPr="00242288" w:rsidRDefault="00242288" w:rsidP="00242288">
      <w:pPr>
        <w:pStyle w:val="Heading4"/>
      </w:pPr>
      <w:r>
        <w:t xml:space="preserve">Recent U.S. actions demonstrate assurance but it’s </w:t>
      </w:r>
      <w:r w:rsidR="00DD20F3">
        <w:rPr>
          <w:u w:val="single"/>
        </w:rPr>
        <w:t>sensitive</w:t>
      </w:r>
      <w:r w:rsidRPr="00242288">
        <w:rPr>
          <w:u w:val="single"/>
        </w:rPr>
        <w:t xml:space="preserve"> </w:t>
      </w:r>
      <w:r w:rsidR="00DD20F3">
        <w:rPr>
          <w:u w:val="single"/>
        </w:rPr>
        <w:t>to future changes</w:t>
      </w:r>
      <w:r>
        <w:t xml:space="preserve"> – nuclearization is still possible.</w:t>
      </w:r>
    </w:p>
    <w:p w:rsidR="00242288" w:rsidRPr="003C0819" w:rsidRDefault="00242288" w:rsidP="00242288">
      <w:pPr>
        <w:rPr>
          <w:sz w:val="18"/>
        </w:rPr>
      </w:pPr>
      <w:r w:rsidRPr="00242288">
        <w:rPr>
          <w:rStyle w:val="Style13ptBold"/>
        </w:rPr>
        <w:t>Smith 15</w:t>
      </w:r>
      <w:r w:rsidRPr="003C0819">
        <w:rPr>
          <w:b/>
        </w:rPr>
        <w:t xml:space="preserve"> </w:t>
      </w:r>
      <w:r w:rsidRPr="00242288">
        <w:t>(Dr. Shane Smith is a Senior Research Fellow at the National Defense University’s Center for the Study of Weapons of Mass Destruction. His current research focuses on strategic stability and the role of nuclear weapons in Asia-Pacific affairs, extended deterrence, and North Korea’s nuclear program. He is also a Special Advisor at the Defense Threat Reduction Agency, “Implications for Extended US Deterrence and Assurance in East Asia”, November 2015. http://38north.org/wp-content/uploads/2015/11/NKNF-Smith-Extended-Deterrence-Assurance.pdf)</w:t>
      </w:r>
    </w:p>
    <w:p w:rsidR="00242288" w:rsidRPr="00242288" w:rsidRDefault="00242288" w:rsidP="00242288">
      <w:pPr>
        <w:rPr>
          <w:sz w:val="16"/>
        </w:rPr>
      </w:pPr>
      <w:r w:rsidRPr="002B0C92">
        <w:rPr>
          <w:rStyle w:val="StyleUnderline"/>
        </w:rPr>
        <w:t>Japan is also wrestling with uncertainty about the future of US security commitments in a changing regional and global environment. Some</w:t>
      </w:r>
      <w:r w:rsidRPr="00242288">
        <w:rPr>
          <w:sz w:val="16"/>
        </w:rPr>
        <w:t xml:space="preserve"> analysts </w:t>
      </w:r>
      <w:r w:rsidRPr="002B0C92">
        <w:rPr>
          <w:rStyle w:val="StyleUnderline"/>
        </w:rPr>
        <w:t>argue that Japan is at a critical juncture in its security policy, driven</w:t>
      </w:r>
      <w:r w:rsidRPr="00242288">
        <w:rPr>
          <w:sz w:val="16"/>
        </w:rPr>
        <w:t xml:space="preserve"> both </w:t>
      </w:r>
      <w:r w:rsidRPr="002B0C92">
        <w:rPr>
          <w:rStyle w:val="StyleUnderline"/>
        </w:rPr>
        <w:t>by</w:t>
      </w:r>
      <w:r w:rsidRPr="00242288">
        <w:rPr>
          <w:sz w:val="16"/>
        </w:rPr>
        <w:t xml:space="preserve"> North Korea’s nuclear program and </w:t>
      </w:r>
      <w:r w:rsidRPr="002B0C92">
        <w:rPr>
          <w:rStyle w:val="StyleUnderline"/>
        </w:rPr>
        <w:t>the rise of China</w:t>
      </w:r>
      <w:r w:rsidRPr="00242288">
        <w:rPr>
          <w:sz w:val="16"/>
        </w:rPr>
        <w:t xml:space="preserve">.43 In the minds of some regional experts, the two threats are not mutually exclusive. North Korea is sometimes considered the “cat’s paw” in a Chinese strategy to push the United States out of the region, antagonize and distract Japan, and pave the way for China’s regional expansion.44 Regardless of the actual link between China and North Korea, the </w:t>
      </w:r>
      <w:r w:rsidRPr="002B0C92">
        <w:rPr>
          <w:rStyle w:val="StyleUnderline"/>
        </w:rPr>
        <w:t>rising costs of US regional deterrence against multiple nuclear threats heighten Japan’s long-term anxiety over US security commitments</w:t>
      </w:r>
      <w:r w:rsidRPr="00242288">
        <w:rPr>
          <w:sz w:val="16"/>
        </w:rPr>
        <w:t xml:space="preserve">.45 North Korea’s growing capabilities and threats generate three immediate kinds of concerns in Japan. First, North Korea could launch non-nuclear provocations against Japan while using nuclear threats to deter retaliation. Second, Japan would be a primary nuclear target during a conflict that it cannot control on the peninsula. Indeed, many Japanese take Pyongyang at its word when it states that “Japan is always in the [nuclear] cross-hairs of our revolutionary army and if Japan makes a slightest move, the spark of war will touch Japan first.”46 Third, once North Korea can target the US homeland with nuclear weapons, it can intimidate Washington in a way that leaves Japan vulnerable to coercion. For instance, one former Japanese defense official reportedly opined about the implications of a nuclear-armed North Korea, “we cannot completely rule out the possibility of Japan’s being cut off from US nuclear strategy.”47 </w:t>
      </w:r>
      <w:r w:rsidRPr="002B0C92">
        <w:rPr>
          <w:rStyle w:val="StyleUnderline"/>
        </w:rPr>
        <w:t xml:space="preserve">Faced with these challenges, Japan has engaged in intense debate over new policies to address a changed and changing security environment. </w:t>
      </w:r>
      <w:r w:rsidRPr="00242288">
        <w:rPr>
          <w:sz w:val="16"/>
        </w:rPr>
        <w:t xml:space="preserve">Calls in Japan for a more robust US nuclear presence or for independent capabilities are quieter than in South Korea. Public opinion and institutional opposition to nuclear weapons continue to shape Japanese discourse on such issues. However, </w:t>
      </w:r>
      <w:r w:rsidRPr="002B0C92">
        <w:rPr>
          <w:rStyle w:val="StyleUnderline"/>
        </w:rPr>
        <w:t xml:space="preserve">a growing number of US and Japanese analysts argue that </w:t>
      </w:r>
      <w:r w:rsidRPr="00DD20F3">
        <w:rPr>
          <w:rStyle w:val="Emphasis"/>
        </w:rPr>
        <w:t>Japan’s indefinite renunciation of nuclear weapons cannot be taken for granted; it would likely consider changing course if the security environment deteriorated or if it lost faith in the US extended deterrent</w:t>
      </w:r>
      <w:r w:rsidRPr="00242288">
        <w:rPr>
          <w:sz w:val="16"/>
        </w:rPr>
        <w:t xml:space="preserve">.48 As Richard Samuels and James Schoff suggest, since the 1950s, </w:t>
      </w:r>
      <w:r w:rsidRPr="00DD20F3">
        <w:rPr>
          <w:rStyle w:val="Emphasis"/>
        </w:rPr>
        <w:t>Japan has more or less made clear that it reserves the right, and maintains the capacity, to develop its own nuclear arsenal if the situation warrants it.</w:t>
      </w:r>
      <w:r w:rsidRPr="00242288">
        <w:rPr>
          <w:sz w:val="16"/>
        </w:rPr>
        <w:t xml:space="preserve">49Meanwhile, </w:t>
      </w:r>
      <w:r w:rsidRPr="002B0C92">
        <w:rPr>
          <w:rStyle w:val="StyleUnderline"/>
        </w:rPr>
        <w:t xml:space="preserve">Japan is </w:t>
      </w:r>
      <w:r w:rsidRPr="00D62E0E">
        <w:rPr>
          <w:rStyle w:val="StyleUnderline"/>
        </w:rPr>
        <w:t>already exploring other measures to augment the US deterrent, arguably in areas where it sees US assurances lacking</w:t>
      </w:r>
      <w:r w:rsidRPr="00242288">
        <w:rPr>
          <w:sz w:val="16"/>
        </w:rPr>
        <w:t xml:space="preserve">. For instance, </w:t>
      </w:r>
      <w:r w:rsidRPr="002B0C92">
        <w:rPr>
          <w:rStyle w:val="StyleUnderline"/>
        </w:rPr>
        <w:t xml:space="preserve">there is now debate in Japan over developing a conventional strike capability </w:t>
      </w:r>
      <w:r w:rsidRPr="00242288">
        <w:rPr>
          <w:sz w:val="16"/>
        </w:rPr>
        <w:t xml:space="preserve">that could, as Prime Minister Abe reportedly told the National Diet, “hit enemy bases in accordance with the changing international situation.”50 A primary justification for such capabilities is the need to conduct preemptive counterforce operations against a nuclear-armed North Korea.51 Unsurprisingly, these discussions raise regional concerns about a fundamental shift in Japan’s military posture partly because the debate is taking place in the context of Japan’s reinterpretation of the constitution to enable “collective self-defense” and the 2013 National Security Strategy that argues for the need “to first and foremost strengthen its own capabilities and the foundation for exercising those capabilities.”52 Not only do these developments have the potential to aggravate Japan’s relations with both South Korea and China, but it is also not clear in the literature how the changes and new capabilities would work within the structure of the US-Japan alliance. A lack of coordination between the two could lead to dangerous and unhelpful escalation during conflict on the peninsula. </w:t>
      </w:r>
      <w:r w:rsidRPr="002B0C92">
        <w:rPr>
          <w:rStyle w:val="StyleUnderline"/>
        </w:rPr>
        <w:t xml:space="preserve">In an effort to enhance consultation on future challenges and the role of US extended deterrence, the US and Japan established the Extended Deterrence Dialogue. There have also been repeated statements from US political leaders recommitting the full range of US capabilities to the defense of </w:t>
      </w:r>
      <w:r w:rsidRPr="00242288">
        <w:rPr>
          <w:rStyle w:val="StyleUnderline"/>
        </w:rPr>
        <w:t>Japan. The United States has also committed additional capabilities to signal its willingness and ability to uphold its security commitments, such as the deployment of additional missile defense assets to the region</w:t>
      </w:r>
      <w:r w:rsidRPr="00242288">
        <w:rPr>
          <w:sz w:val="16"/>
        </w:rPr>
        <w:t xml:space="preserve">, including plans to increase ground-based interceptors for national missile defense; deployment of additional Aegis-equipped warships to the West Pacific; and the deployment of a Terminal High Altitude Area Defense battery to Guam. </w:t>
      </w:r>
      <w:r w:rsidRPr="00242288">
        <w:rPr>
          <w:rStyle w:val="Emphasis"/>
        </w:rPr>
        <w:t xml:space="preserve">These may not </w:t>
      </w:r>
      <w:r w:rsidRPr="00242288">
        <w:rPr>
          <w:rStyle w:val="Emphasis"/>
        </w:rPr>
        <w:lastRenderedPageBreak/>
        <w:t>be sufficient for assuring Japan in the future, however</w:t>
      </w:r>
      <w:r w:rsidRPr="00242288">
        <w:rPr>
          <w:sz w:val="16"/>
        </w:rPr>
        <w:t>, as it faces an increasingly nuclear-capable and unpredictable North Korea.53</w:t>
      </w:r>
    </w:p>
    <w:p w:rsidR="00242288" w:rsidRPr="00242288" w:rsidRDefault="00242288" w:rsidP="00242288"/>
    <w:p w:rsidR="00B17E9B" w:rsidRPr="00246107" w:rsidRDefault="00BC551A" w:rsidP="00B17E9B">
      <w:pPr>
        <w:pStyle w:val="Heading3"/>
      </w:pPr>
      <w:r>
        <w:lastRenderedPageBreak/>
        <w:t>Assurance Now</w:t>
      </w:r>
      <w:r w:rsidR="00E31734" w:rsidRPr="00246107">
        <w:t xml:space="preserve"> – </w:t>
      </w:r>
      <w:r w:rsidR="00242288">
        <w:t>China Key</w:t>
      </w:r>
    </w:p>
    <w:p w:rsidR="008F5916" w:rsidRPr="00246107" w:rsidRDefault="008F5916" w:rsidP="008F5916">
      <w:pPr>
        <w:pStyle w:val="Heading4"/>
      </w:pPr>
      <w:r w:rsidRPr="00246107">
        <w:t>Commitment is stable in the status quo but fear of China magnifies the link</w:t>
      </w:r>
    </w:p>
    <w:p w:rsidR="008F5916" w:rsidRPr="00246107" w:rsidRDefault="00C23DFF" w:rsidP="008F5916">
      <w:pPr>
        <w:rPr>
          <w:szCs w:val="16"/>
        </w:rPr>
      </w:pPr>
      <w:r>
        <w:rPr>
          <w:rStyle w:val="Style13ptBold"/>
        </w:rPr>
        <w:t xml:space="preserve">Einhorn </w:t>
      </w:r>
      <w:r w:rsidR="008F5916" w:rsidRPr="00246107">
        <w:rPr>
          <w:rStyle w:val="Style13ptBold"/>
        </w:rPr>
        <w:t>15</w:t>
      </w:r>
      <w:r w:rsidR="008F5916" w:rsidRPr="00246107">
        <w:t xml:space="preserve"> </w:t>
      </w:r>
      <w:r w:rsidR="008F5916" w:rsidRPr="00246107">
        <w:rPr>
          <w:szCs w:val="16"/>
        </w:rPr>
        <w:t xml:space="preserve">(Robert, Senior Fellow at the Brookings Institution’s Center for 21st Century Security and Intelligence, and is the former special advisor to Secretary of State Clinton for nonproliferation and arms control, The Washington Quarterly • 38:1 pp. 47–72 </w:t>
      </w:r>
      <w:hyperlink r:id="rId21" w:history="1">
        <w:r w:rsidR="008F5916" w:rsidRPr="00246107">
          <w:rPr>
            <w:rStyle w:val="Hyperlink"/>
            <w:szCs w:val="16"/>
          </w:rPr>
          <w:t>http://dx.doi.org/10.1080/0163660X.2015.1038174</w:t>
        </w:r>
      </w:hyperlink>
      <w:r w:rsidR="008F5916" w:rsidRPr="00246107">
        <w:rPr>
          <w:szCs w:val="16"/>
        </w:rPr>
        <w:t>, https://twq.elliott.gwu.edu/sites/twq.elliott.gwu.edu/files/downloads/TWQ_Spring2015_Einhorn.pdf)</w:t>
      </w:r>
    </w:p>
    <w:p w:rsidR="008F5916" w:rsidRPr="003A1552" w:rsidRDefault="008F5916" w:rsidP="008F5916">
      <w:pPr>
        <w:rPr>
          <w:sz w:val="16"/>
        </w:rPr>
      </w:pPr>
      <w:r w:rsidRPr="00246107">
        <w:rPr>
          <w:rStyle w:val="StyleUnderline"/>
        </w:rPr>
        <w:t>Japan is concerned by China’s</w:t>
      </w:r>
      <w:r w:rsidRPr="003A1552">
        <w:rPr>
          <w:sz w:val="16"/>
        </w:rPr>
        <w:t xml:space="preserve"> military </w:t>
      </w:r>
      <w:r w:rsidRPr="00246107">
        <w:rPr>
          <w:rStyle w:val="StyleUnderline"/>
        </w:rPr>
        <w:t>modernization</w:t>
      </w:r>
      <w:r w:rsidRPr="003A1552">
        <w:rPr>
          <w:sz w:val="16"/>
        </w:rPr>
        <w:t xml:space="preserve"> efforts </w:t>
      </w:r>
      <w:r w:rsidRPr="00246107">
        <w:rPr>
          <w:rStyle w:val="StyleUnderline"/>
        </w:rPr>
        <w:t>and</w:t>
      </w:r>
      <w:r w:rsidRPr="003A1552">
        <w:rPr>
          <w:sz w:val="16"/>
        </w:rPr>
        <w:t xml:space="preserve"> its greater regional </w:t>
      </w:r>
      <w:r w:rsidRPr="00246107">
        <w:rPr>
          <w:rStyle w:val="StyleUnderline"/>
        </w:rPr>
        <w:t>assertiveness</w:t>
      </w:r>
      <w:r w:rsidRPr="003A1552">
        <w:rPr>
          <w:sz w:val="16"/>
        </w:rPr>
        <w:t xml:space="preserve">, especially Beijing’s claim to what Tokyo regards as the Japanese Senkaku Islands. It is </w:t>
      </w:r>
      <w:r w:rsidRPr="00246107">
        <w:rPr>
          <w:rStyle w:val="StyleUnderline"/>
        </w:rPr>
        <w:t>also</w:t>
      </w:r>
      <w:r w:rsidRPr="003A1552">
        <w:rPr>
          <w:sz w:val="16"/>
        </w:rPr>
        <w:t xml:space="preserve"> concerned </w:t>
      </w:r>
      <w:r w:rsidRPr="00246107">
        <w:rPr>
          <w:rStyle w:val="StyleUnderline"/>
        </w:rPr>
        <w:t>by North Korea’s</w:t>
      </w:r>
      <w:r w:rsidRPr="003A1552">
        <w:rPr>
          <w:sz w:val="16"/>
        </w:rPr>
        <w:t xml:space="preserve"> growing nuclear and missile </w:t>
      </w:r>
      <w:r w:rsidRPr="00246107">
        <w:rPr>
          <w:rStyle w:val="StyleUnderline"/>
        </w:rPr>
        <w:t>capabilities</w:t>
      </w:r>
      <w:r w:rsidRPr="003A1552">
        <w:rPr>
          <w:sz w:val="16"/>
        </w:rPr>
        <w:t xml:space="preserve"> as well as by the continuing bilateral tensions with both North Korea and China over historical grievances. </w:t>
      </w:r>
      <w:r w:rsidRPr="00246107">
        <w:rPr>
          <w:rStyle w:val="StyleUnderline"/>
        </w:rPr>
        <w:t>But</w:t>
      </w:r>
      <w:r w:rsidRPr="003A1552">
        <w:rPr>
          <w:sz w:val="16"/>
        </w:rPr>
        <w:t xml:space="preserve"> at the present time, </w:t>
      </w:r>
      <w:r w:rsidRPr="00246107">
        <w:rPr>
          <w:rStyle w:val="StyleUnderline"/>
        </w:rPr>
        <w:t>there is little reason to believe</w:t>
      </w:r>
      <w:r w:rsidRPr="003A1552">
        <w:rPr>
          <w:sz w:val="16"/>
        </w:rPr>
        <w:t xml:space="preserve"> that </w:t>
      </w:r>
      <w:r w:rsidRPr="00246107">
        <w:rPr>
          <w:rStyle w:val="StyleUnderline"/>
        </w:rPr>
        <w:t>these</w:t>
      </w:r>
      <w:r w:rsidRPr="003A1552">
        <w:rPr>
          <w:sz w:val="16"/>
        </w:rPr>
        <w:t xml:space="preserve"> concerns </w:t>
      </w:r>
      <w:r w:rsidRPr="00246107">
        <w:rPr>
          <w:rStyle w:val="StyleUnderline"/>
        </w:rPr>
        <w:t>will lead to a Japanese interest</w:t>
      </w:r>
      <w:r w:rsidRPr="003A1552">
        <w:rPr>
          <w:sz w:val="16"/>
        </w:rPr>
        <w:t xml:space="preserve"> in pursuing </w:t>
      </w:r>
      <w:r w:rsidRPr="00246107">
        <w:rPr>
          <w:rStyle w:val="StyleUnderline"/>
        </w:rPr>
        <w:t>nuclear weapons</w:t>
      </w:r>
      <w:r w:rsidRPr="003A1552">
        <w:rPr>
          <w:sz w:val="16"/>
        </w:rPr>
        <w:t xml:space="preserve">. Prime Minister </w:t>
      </w:r>
      <w:r w:rsidRPr="00246107">
        <w:rPr>
          <w:rStyle w:val="StyleUnderline"/>
        </w:rPr>
        <w:t>Abe’s</w:t>
      </w:r>
      <w:r w:rsidRPr="003A1552">
        <w:rPr>
          <w:sz w:val="16"/>
        </w:rPr>
        <w:t xml:space="preserve"> </w:t>
      </w:r>
      <w:r w:rsidRPr="00246107">
        <w:rPr>
          <w:rStyle w:val="StyleUnderline"/>
        </w:rPr>
        <w:t xml:space="preserve">determination to strengthen Japan’s self-defense capabilities </w:t>
      </w:r>
      <w:r w:rsidRPr="003A1552">
        <w:rPr>
          <w:sz w:val="16"/>
        </w:rPr>
        <w:t xml:space="preserve">as well as his government’s reinterpretation of Japan’s constitution to permit collective defense efforts </w:t>
      </w:r>
      <w:r w:rsidRPr="00246107">
        <w:rPr>
          <w:rStyle w:val="StyleUnderline"/>
        </w:rPr>
        <w:t>have increased confidence within Japan</w:t>
      </w:r>
      <w:r w:rsidRPr="003A1552">
        <w:rPr>
          <w:sz w:val="16"/>
        </w:rPr>
        <w:t xml:space="preserve"> regarding its ability to address regional security threats. Moreover, </w:t>
      </w:r>
      <w:r w:rsidRPr="00246107">
        <w:rPr>
          <w:rStyle w:val="Emphasis"/>
        </w:rPr>
        <w:t>the perception in some parts of the world that the United States may be pulling back from its global responsibilities does not seem to have shaken Japanese confidence in the U.S. security guarantee</w:t>
      </w:r>
      <w:r w:rsidRPr="003A1552">
        <w:rPr>
          <w:sz w:val="16"/>
        </w:rPr>
        <w:t xml:space="preserve">. </w:t>
      </w:r>
      <w:r w:rsidRPr="00246107">
        <w:rPr>
          <w:rStyle w:val="StyleUnderline"/>
        </w:rPr>
        <w:t>In addition to continuing to station sizable military forces in Japan the United States has taken a variety of steps to reinforce the credibility of the mutual defense relationship including support for Abe’s defense policies, close cooperation on missile defenses, a challenge to China’s unilateral declaration of an Air Defense Identification Zone, and</w:t>
      </w:r>
      <w:r w:rsidRPr="003A1552">
        <w:rPr>
          <w:sz w:val="16"/>
        </w:rPr>
        <w:t xml:space="preserve"> President </w:t>
      </w:r>
      <w:r w:rsidRPr="00246107">
        <w:rPr>
          <w:rStyle w:val="StyleUnderline"/>
        </w:rPr>
        <w:t>Obama’s</w:t>
      </w:r>
      <w:r w:rsidRPr="003A1552">
        <w:rPr>
          <w:sz w:val="16"/>
        </w:rPr>
        <w:t xml:space="preserve"> April 2014 public </w:t>
      </w:r>
      <w:r w:rsidRPr="00246107">
        <w:rPr>
          <w:rStyle w:val="StyleUnderline"/>
        </w:rPr>
        <w:t>assertion that</w:t>
      </w:r>
      <w:r w:rsidRPr="003A1552">
        <w:rPr>
          <w:sz w:val="16"/>
        </w:rPr>
        <w:t xml:space="preserve"> U.S. obligations under </w:t>
      </w:r>
      <w:r w:rsidRPr="00246107">
        <w:rPr>
          <w:rStyle w:val="StyleUnderline"/>
        </w:rPr>
        <w:t>the</w:t>
      </w:r>
      <w:r w:rsidRPr="003A1552">
        <w:rPr>
          <w:sz w:val="16"/>
        </w:rPr>
        <w:t xml:space="preserve"> U.S.– Japan mutual defense </w:t>
      </w:r>
      <w:r w:rsidRPr="00246107">
        <w:rPr>
          <w:rStyle w:val="StyleUnderline"/>
        </w:rPr>
        <w:t xml:space="preserve">treaty cover </w:t>
      </w:r>
      <w:r w:rsidRPr="003A1552">
        <w:rPr>
          <w:sz w:val="16"/>
        </w:rPr>
        <w:t xml:space="preserve">all territories under the administration of Japan, including the disputed </w:t>
      </w:r>
      <w:r w:rsidRPr="00246107">
        <w:rPr>
          <w:rStyle w:val="StyleUnderline"/>
        </w:rPr>
        <w:t>Senkaku</w:t>
      </w:r>
      <w:r w:rsidRPr="003A1552">
        <w:rPr>
          <w:sz w:val="16"/>
        </w:rPr>
        <w:t xml:space="preserve"> Islands.39 Moreover, while members of Japan’s national security establishment have from time to time privately debated whether Japan should acquire nuclear weapons, the Japanese public remains firmly opposed to Japan becoming a nuclear weapon state.40</w:t>
      </w:r>
    </w:p>
    <w:p w:rsidR="002D4F65" w:rsidRPr="00246107" w:rsidRDefault="002D4F65" w:rsidP="002D4F65">
      <w:pPr>
        <w:pStyle w:val="Heading4"/>
      </w:pPr>
      <w:r w:rsidRPr="00246107">
        <w:t>Assurance is stable now but perception of US-China relations is key.</w:t>
      </w:r>
    </w:p>
    <w:p w:rsidR="002D4F65" w:rsidRPr="008F5916" w:rsidRDefault="008F5916" w:rsidP="008F5916">
      <w:r>
        <w:rPr>
          <w:rStyle w:val="Style13ptBold"/>
        </w:rPr>
        <w:t xml:space="preserve">Samuels &amp; Schoff 13 </w:t>
      </w:r>
      <w:r w:rsidR="002D4F65" w:rsidRPr="008F5916">
        <w:t>Richard J. Samuels and James L. Schoff,. Ford International Professor of Political Science and Director of the Center for International Studies at the Massachusetts Institute of Technology; and Senior Associate in the Asia Program at the Carnegie Endowment for International Peace. “Japan’s Nuclear Hedge: Beyond “Allergy” and Breakout,” Strategic Asia 2013-14: Asia in the Second Nuclear Age. Eds. Tellis, Ashley J., Abraham M. Denmark, and Travis Tanner, http://www.nbr.org/Publications/issue.aspx?id=294.</w:t>
      </w:r>
    </w:p>
    <w:p w:rsidR="002D4F65" w:rsidRPr="00246107" w:rsidRDefault="002D4F65" w:rsidP="002D4F65">
      <w:pPr>
        <w:rPr>
          <w:rStyle w:val="StyleUnderline"/>
          <w:rFonts w:ascii="Times" w:eastAsia="Times New Roman" w:hAnsi="Times" w:cs="Times New Roman"/>
          <w:sz w:val="18"/>
          <w:szCs w:val="18"/>
          <w:u w:val="none"/>
        </w:rPr>
      </w:pPr>
      <w:r w:rsidRPr="00246107">
        <w:rPr>
          <w:rStyle w:val="StyleUnderline"/>
        </w:rPr>
        <w:t>Despite shifting threat perceptions among Japanese policymakers, Tokyo’s level of confidence in U.S. security guarantees remains high due to the Obama administration’s emphasis on diplomatic and military investments in Asia</w:t>
      </w:r>
      <w:r w:rsidRPr="00246107">
        <w:rPr>
          <w:sz w:val="18"/>
          <w:szCs w:val="18"/>
        </w:rPr>
        <w:t xml:space="preserve">, Washington’s bipartisan emphasis on the importance of alliances, and robust U.S. support for Japan during the tsunami and nuclear disaster in 2011. </w:t>
      </w:r>
      <w:r w:rsidRPr="00246107">
        <w:rPr>
          <w:rStyle w:val="StyleUnderline"/>
        </w:rPr>
        <w:t>In the medium term, however, Japanese strategists are closely watching the U.S. response to Sino-Japanese confrontation in the East China Sea</w:t>
      </w:r>
      <w:r w:rsidRPr="00246107">
        <w:rPr>
          <w:sz w:val="18"/>
          <w:szCs w:val="18"/>
        </w:rPr>
        <w:t xml:space="preserve"> over the Senkaku/Diaoyu Islands. For many, this is a representative or test case of the United States’ capacity and determination to deter Chinese aggression.90 Moreover, an anticipated one-third drop in U.S. defense spending from 2010 to 2015 and congressional resistance to funding base realignment plans in the AsiaPacific raise doubts for some in Japan about U.S. staying power in the region over the long term. 91 Thus, </w:t>
      </w:r>
      <w:r w:rsidRPr="00246107">
        <w:rPr>
          <w:rStyle w:val="StyleUnderline"/>
        </w:rPr>
        <w:t>while there is no imminent loss of confidence, certain trends are unsettling to the leadership in Tokyo</w:t>
      </w:r>
      <w:r w:rsidRPr="00246107">
        <w:rPr>
          <w:sz w:val="18"/>
          <w:szCs w:val="18"/>
        </w:rPr>
        <w:t xml:space="preserve">. </w:t>
      </w:r>
      <w:r w:rsidRPr="00246107">
        <w:rPr>
          <w:rStyle w:val="StyleUnderline"/>
        </w:rPr>
        <w:t>One of these trends is the decline in the qualitative advantage that the allies have traditionally held over China’s armed forces</w:t>
      </w:r>
      <w:r w:rsidRPr="00246107">
        <w:rPr>
          <w:sz w:val="18"/>
          <w:szCs w:val="18"/>
        </w:rPr>
        <w:t xml:space="preserve">. </w:t>
      </w:r>
      <w:r w:rsidRPr="00246107">
        <w:rPr>
          <w:rStyle w:val="StyleUnderline"/>
        </w:rPr>
        <w:t xml:space="preserve">As one analyst opined, “if the U.S.-China military balance in East Asia reaches parity, then the credibility of the U.S. nuclear umbrella will be </w:t>
      </w:r>
      <w:r w:rsidRPr="00246107">
        <w:rPr>
          <w:rStyle w:val="StyleUnderline"/>
        </w:rPr>
        <w:lastRenderedPageBreak/>
        <w:t>gravely shaken</w:t>
      </w:r>
      <w:r w:rsidRPr="00246107">
        <w:rPr>
          <w:sz w:val="18"/>
          <w:szCs w:val="18"/>
        </w:rPr>
        <w:t xml:space="preserve">.” 92 On this view, Chinese and North Korean nuclear-force modernization programs will exacerbate the decoupling problem for Japan. But such modernization could also accelerate U.S. rethinking of a possible Japanese breakout. Although a decision by Japan to acquire nuclear weapons may not be in the United States’ current interest, Washington’s ability and willingness to prevent it would wane over time </w:t>
      </w:r>
      <w:r w:rsidRPr="00246107">
        <w:rPr>
          <w:rStyle w:val="StyleUnderline"/>
        </w:rPr>
        <w:t>if China’s capabilities were to continue to expand</w:t>
      </w:r>
      <w:r w:rsidRPr="00246107">
        <w:rPr>
          <w:sz w:val="18"/>
          <w:szCs w:val="18"/>
        </w:rPr>
        <w:t xml:space="preserve"> and especially if North Korea’s status as a nuclear power were to become a normal part of the strategic environment in Asia. Under such conditions, </w:t>
      </w:r>
      <w:r w:rsidRPr="00246107">
        <w:rPr>
          <w:rStyle w:val="StyleUnderline"/>
        </w:rPr>
        <w:t>Japan’s desire for nuclear weapons would appear more reasonable and harder to counter</w:t>
      </w:r>
      <w:r w:rsidRPr="00246107">
        <w:rPr>
          <w:sz w:val="18"/>
          <w:szCs w:val="18"/>
        </w:rPr>
        <w:t>.93</w:t>
      </w:r>
    </w:p>
    <w:p w:rsidR="003A1552" w:rsidRDefault="00BC551A" w:rsidP="008B09B8">
      <w:pPr>
        <w:pStyle w:val="Heading3"/>
      </w:pPr>
      <w:r>
        <w:lastRenderedPageBreak/>
        <w:t>Assurance Now</w:t>
      </w:r>
      <w:r w:rsidR="003A1552">
        <w:t xml:space="preserve"> – Defense Guidelines</w:t>
      </w:r>
    </w:p>
    <w:p w:rsidR="003A1552" w:rsidRPr="003A1552" w:rsidRDefault="003A1552" w:rsidP="003A1552">
      <w:pPr>
        <w:pStyle w:val="Heading4"/>
        <w:rPr>
          <w:rStyle w:val="Style13ptBold"/>
          <w:b/>
        </w:rPr>
      </w:pPr>
      <w:r w:rsidRPr="003A1552">
        <w:rPr>
          <w:rStyle w:val="Style13ptBold"/>
          <w:b/>
        </w:rPr>
        <w:t xml:space="preserve">New defense guideline revisions prove alliance credibility but </w:t>
      </w:r>
      <w:r>
        <w:rPr>
          <w:rStyle w:val="Style13ptBold"/>
          <w:b/>
        </w:rPr>
        <w:t>the Chinese threat means Japan is still wary of U.S. engagement.</w:t>
      </w:r>
    </w:p>
    <w:p w:rsidR="003A1552" w:rsidRPr="003A1552" w:rsidRDefault="003A1552" w:rsidP="003A1552">
      <w:r>
        <w:rPr>
          <w:rStyle w:val="Style13ptBold"/>
        </w:rPr>
        <w:t xml:space="preserve">Basu 15 </w:t>
      </w:r>
      <w:r>
        <w:t>[Titli Basu (PhD, Centre for East Asian Studies, School of International Studies, Jawaharlal Nehru University), 5-29-2015, "US-Japan Security Alliance: Standing the Test of Time," Institute for Defense Studies and Analysis, http://www.idsa.in/issuebrief/USJapanSecurityAlliance_tbasu_290515]</w:t>
      </w:r>
    </w:p>
    <w:p w:rsidR="003A1552" w:rsidRPr="003A1552" w:rsidRDefault="003A1552" w:rsidP="003A1552">
      <w:pPr>
        <w:rPr>
          <w:rStyle w:val="StyleUnderline"/>
        </w:rPr>
      </w:pPr>
      <w:r w:rsidRPr="003A1552">
        <w:rPr>
          <w:sz w:val="16"/>
        </w:rPr>
        <w:t xml:space="preserve">Prime Minister Shinzo </w:t>
      </w:r>
      <w:r w:rsidRPr="003A1552">
        <w:rPr>
          <w:rStyle w:val="StyleUnderline"/>
        </w:rPr>
        <w:t>Abe’s visit to the United States</w:t>
      </w:r>
      <w:r w:rsidRPr="003A1552">
        <w:rPr>
          <w:sz w:val="16"/>
        </w:rPr>
        <w:t xml:space="preserve"> (US) in late April and early May 2015 and his meeting with President Barack Obama </w:t>
      </w:r>
      <w:r w:rsidRPr="003A1552">
        <w:rPr>
          <w:rStyle w:val="StyleUnderline"/>
        </w:rPr>
        <w:t>was aimed at demonstrating</w:t>
      </w:r>
      <w:r w:rsidRPr="003A1552">
        <w:rPr>
          <w:sz w:val="16"/>
        </w:rPr>
        <w:t xml:space="preserve"> two things: First, </w:t>
      </w:r>
      <w:r w:rsidRPr="003A1552">
        <w:rPr>
          <w:rStyle w:val="StyleUnderline"/>
        </w:rPr>
        <w:t>Japan’s readiness to shoulder extra responsibilities within the framework of the US-Japan security alliance,</w:t>
      </w:r>
      <w:r w:rsidRPr="003A1552">
        <w:rPr>
          <w:sz w:val="16"/>
        </w:rPr>
        <w:t xml:space="preserve"> which, since its inception, has been an asymmetrical arrangement owing to the constraints imposed by Japan’s pacifist constitution. </w:t>
      </w:r>
      <w:r w:rsidRPr="003A1552">
        <w:rPr>
          <w:rStyle w:val="StyleUnderline"/>
        </w:rPr>
        <w:t>The categorical message that emerged from the Japanese side was that the alliance with the US will continue to be at the core of Japanese security strategy despite unfolding changes in that policy.</w:t>
      </w:r>
      <w:r w:rsidRPr="003A1552">
        <w:rPr>
          <w:sz w:val="16"/>
        </w:rPr>
        <w:t xml:space="preserve"> Second, America’s reiteration of its commitment to the rebalancing strategy in the wake of East Asia’s geopolitical transition as well as extension of assurance to Japan that it will continue to be the key anchor of American strategy in East Asia. </w:t>
      </w:r>
      <w:r w:rsidRPr="003A1552">
        <w:rPr>
          <w:rStyle w:val="StyleUnderline"/>
        </w:rPr>
        <w:t>Although the seven decade old alliance has been put to test on several occasions, Obama underlined its essence as being “with and for each other”</w:t>
      </w:r>
      <w:r w:rsidRPr="003A1552">
        <w:rPr>
          <w:sz w:val="16"/>
        </w:rPr>
        <w:t xml:space="preserve">.1 What are the variables driving America and Japan to further strengthen their security alliance? What challenges confront them as they shape their partnership? And, what do these developments imply for regional stability? These are the questions that this Issue Brief explores. Abe’s visit to the US needs to be seen through the prism of security, economics and the history which has sparked a renewed sense of nationalism in the region against the backdrop of the 70th anniversary of World War II. </w:t>
      </w:r>
      <w:r w:rsidRPr="003A1552">
        <w:rPr>
          <w:rStyle w:val="StyleUnderline"/>
        </w:rPr>
        <w:t xml:space="preserve">The biggest take away from his state visit was that the core of the US-Japan security alliance, i.e., the Guidelines for US-Japan Defense Cooperation, has been revised after 18 years, reflecting a vertical and horizontal </w:t>
      </w:r>
      <w:r w:rsidRPr="003A1552">
        <w:rPr>
          <w:rStyle w:val="Emphasis"/>
        </w:rPr>
        <w:t>deepening of security relations</w:t>
      </w:r>
      <w:r w:rsidRPr="003A1552">
        <w:rPr>
          <w:sz w:val="16"/>
        </w:rPr>
        <w:t xml:space="preserve">. Moreover, the economic pillar of Obama’s rebalancing strategy, namely the Trans-Pacific Partnership (TPP) free trade negotiations, which has tested the depth of the US-Japan partnership in recent times as the two countries fiercely debated rice and automobile tariff barriers, has reportedly reached its penultimate stage. However, it did not translate into an actual agreement during the summit. Furthermore, while addressing the US Congress, Abe adopted a measured approach in articulating Japan’s perspective on the critical history issue,2 as the region debates the possible content of his upcoming August 15 speech vis-à-vis Japan’s ‘deep remorse’ and ‘apology’ for its role during World War II.3 This has sparked critical responses from regional actors including China and the Korean Peninsula. </w:t>
      </w:r>
      <w:r w:rsidRPr="003A1552">
        <w:rPr>
          <w:rStyle w:val="StyleUnderline"/>
        </w:rPr>
        <w:t>Post-war Japan relied exclusively on the US-Japan security alliance</w:t>
      </w:r>
      <w:r w:rsidRPr="003A1552">
        <w:rPr>
          <w:sz w:val="16"/>
        </w:rPr>
        <w:t xml:space="preserve">, which has served both nations’ interests. The conservative pragmatist school of thought in the Japanese security discourse, led by Yoshida Shigeru, supported the alliance since it enabled Japan to direct post-war resources on economic development while depending on the US to ensure security. At the same time, this alliance allowed the US access to Japanese bases,4 thus facilitating the forward deployment of troops and other military assets to bolster its strategic presence in East Asia aimed at containing the Soviet Union and communist China.5 Bases in Japan were used by US forces during the Korean and Vietnam wars. Moreover, in 1954, the US transported hydrogen-bomb equipped F-100 fighter-bombers to the Kadena air base situated in Okinawa.6 Even as Japan is faced with the predicament associated with the stationing of marines in Okinawa, public opposition and HNS (Host Nation Support) burden sharing issues, the Japanese foreign policy discourse suggests that the “US presence in the region is a stabilizing factor for which there is no substitute”.7 While the alliance has survived several challenges including severe trade frictions and the collapse of the Soviet Union, troop commitments to Japan and South Korea constitute the core of the US presence in Northeast Asia. The China Variable in the US-Japan Alliance </w:t>
      </w:r>
      <w:r w:rsidRPr="003A1552">
        <w:rPr>
          <w:rStyle w:val="StyleUnderline"/>
        </w:rPr>
        <w:t>The alliance is navigating through the post-Cold War challenges originating from the expanding Chinese sphere of influence</w:t>
      </w:r>
      <w:r w:rsidRPr="003A1552">
        <w:rPr>
          <w:sz w:val="16"/>
        </w:rPr>
        <w:t xml:space="preserve"> and the provocative rhetoric and behaviour of nuclear North Korea. </w:t>
      </w:r>
      <w:r w:rsidRPr="003A1552">
        <w:rPr>
          <w:rStyle w:val="StyleUnderline"/>
        </w:rPr>
        <w:t>The</w:t>
      </w:r>
      <w:r w:rsidRPr="003A1552">
        <w:rPr>
          <w:sz w:val="16"/>
        </w:rPr>
        <w:t xml:space="preserve"> two </w:t>
      </w:r>
      <w:r w:rsidRPr="003A1552">
        <w:rPr>
          <w:rStyle w:val="StyleUnderline"/>
        </w:rPr>
        <w:t>primary drivers reinforcing the US-Japan commitment to the alliance includes managing China’s relative increase of power</w:t>
      </w:r>
      <w:r w:rsidRPr="003A1552">
        <w:rPr>
          <w:sz w:val="16"/>
        </w:rPr>
        <w:t xml:space="preserve"> in the post-Cold War era as well as an unpredictable North Korea. </w:t>
      </w:r>
      <w:r w:rsidRPr="003A1552">
        <w:rPr>
          <w:rStyle w:val="StyleUnderline"/>
        </w:rPr>
        <w:t>The People’s Liberation Army’s (PLA) military modernisation and China’s expansive territorial claims in the East China Sea have increased Japanese apprehensions. Even as Japan has been articulating its concern about the lack of transparency in China’s military budget, the latter’s defence expenditure has increased by nearly four times during the last 10 years</w:t>
      </w:r>
      <w:r w:rsidRPr="003A1552">
        <w:rPr>
          <w:sz w:val="16"/>
        </w:rPr>
        <w:t xml:space="preserve"> and by 40 times in the last 26 years.8 Numerous incidents, including nuclear powered Chinese submarines entering Japanese territorial waters southwest of Okinawa in 2004, the collision between a Chinese fishing boat and a Japanese Coast Guard vessel in September 2010, a Chinese vessel directing its radar at a Japanese naval destroyer in January 2013, China’s establishment of an Air Defence Identification Zone (ADIZ) in November 2013 encompassing the disputed Senkaku/Diaoyu Islands, and Xi </w:t>
      </w:r>
      <w:r w:rsidRPr="003A1552">
        <w:rPr>
          <w:rStyle w:val="StyleUnderline"/>
        </w:rPr>
        <w:t xml:space="preserve">Jinping’s advice to the PLA to strengthen combat responsiveness, maintain military readiness </w:t>
      </w:r>
      <w:r w:rsidRPr="003A1552">
        <w:rPr>
          <w:rStyle w:val="StyleUnderline"/>
        </w:rPr>
        <w:lastRenderedPageBreak/>
        <w:t>and advance its fighting capability “to win regiona</w:t>
      </w:r>
      <w:r>
        <w:rPr>
          <w:rStyle w:val="StyleUnderline"/>
        </w:rPr>
        <w:t>l wars in the information age”,</w:t>
      </w:r>
      <w:r w:rsidRPr="003A1552">
        <w:rPr>
          <w:rStyle w:val="StyleUnderline"/>
        </w:rPr>
        <w:t xml:space="preserve"> all have made Japan nervous. During April-September and October-December 2014, there were reportedly 20710 and 16411 instances, respectively, of Japan’s Air Self-Defence Force (ASDF) scrambling fighter jets to deal with intruding Chinese aircraft. </w:t>
      </w:r>
      <w:r w:rsidRPr="003A1552">
        <w:rPr>
          <w:sz w:val="16"/>
        </w:rPr>
        <w:t xml:space="preserve">Moreover, in 2014, the Ministry of Foreign Affairs of Japan reported 88 instances of Chinese vessels being found lurking in the “territorial sea”12. In addition, </w:t>
      </w:r>
      <w:r w:rsidRPr="003A1552">
        <w:rPr>
          <w:rStyle w:val="StyleUnderline"/>
        </w:rPr>
        <w:t>China’s assertive behaviour regarding the nine-dash line in the South China Sea and its reported reclamation work in various disputed islands have also raised Japanese anxiety.</w:t>
      </w:r>
      <w:r>
        <w:rPr>
          <w:rStyle w:val="StyleUnderline"/>
        </w:rPr>
        <w:t xml:space="preserve"> </w:t>
      </w:r>
      <w:r w:rsidRPr="003A1552">
        <w:rPr>
          <w:rStyle w:val="StyleUnderline"/>
        </w:rPr>
        <w:t>China’s military modernization, largely sustained by a rapidly growing economy, is worrying to the US and its other regional allies as well.</w:t>
      </w:r>
      <w:r w:rsidRPr="003A1552">
        <w:rPr>
          <w:sz w:val="16"/>
        </w:rPr>
        <w:t xml:space="preserve"> </w:t>
      </w:r>
      <w:r w:rsidRPr="003A1552">
        <w:rPr>
          <w:sz w:val="12"/>
          <w:szCs w:val="12"/>
        </w:rPr>
        <w:t>Besides, the ongoing debate over power transition altering the post-war regional order depending on whether China in due course will dislodge the US as the principal power in East Asia; Xi Jinping’s New Asian Security Concept founded on the slogan of Asia for Asians13; the Chinese Dream and rejuvenation narrative seeking the centrality it once enjoyed in Asia; China consolidating naval power with sophisticated nuclear attack submarines; China’s stationing of nuclear armed “boomers” in Hainan Province aimed at constricting US involvement in regional hotspots and capable of striking Hawaii, Alaska and the continental US from the mid-Pacific; China’s robust Anti-Access Area Denial strategy (A2AD) to deal with US power projection in the Western Pacific; Chinese efforts to drive rival militaries including the US from regional conflicts by increasing operational reach through intermediate and medium-range conventional ballistic missiles besides long-range, land-attack, and anti-ship cruise missiles;14 Sino-US differences over freedom of navigation and military activities within EEZs; all pose a serious challenge to the US. It is in response to all this that the Obama administration crafted the ‘pivot’ to Asia policy and its attempting to bolster its alliances and partnerships with important stakeholders in the region. The North Korea factor The security threat posed by North Korea is also a vital issue determining Japan’s alliance with the US.15 In addition to conducting three nuclear tests and further developing smaller nuclear warheads, North Korea has deployed ballistic missiles that can target the whole of Japan. And as North Korea has placed a satellite in orbit in December 2012, this technology can be employed to deliver nuclear warheads to the west coast of the US. The North Korean regime has categorically asserted that Japan will be “consumed in nuclear flames”16 if it shoots down any North Korean missile and that Japan will “have to pay a dear price”17 for supporting US policy. Moreover, North Korea has conveyed its objective of devastating Washington into a “sea of fire”18 and that it should remember that the Anderson air force base in Guam and US bases in Japan and Okinawa are inside the striking capability of “DPRK’s precision strike means”.19 Besides, North Korea’s augmentation of its ballistic missile development as well as their transfer and proliferation also pose serious concerns. In 2013, North Korea resumed its 5 MWe gas-graphite plutonium production reactor, capable of producing six kgs of plutonium annually, at Yongbyon nuclear facility to increase the weapons-grade plutonium supply. Moreover, it reportedly has expanded the size of the facility that hosts the gas centrifuge plant for uranium enrichment at Yongbyon. In 2014, there were indications of a major excavation at the Punggye-ri nuclear test site. In addition, gantry modifications at the Sohae launch site in northwest North Korea could be aimed at supporting the launch of rockets of up to 50 meters in length. In 2013, the building of new facilities was evident at the Tonghae Satellite Launching Ground. A UN report suggests that North Korea has engaged in selling weapons to Iran, Syria and Burma.20 Lately, North Korea has fired a series of short-range ballistic missile into the Sea of Japan, further heightening security concerns. In April 2014, then US Defence Secretary Chuck Hagel responded to North Korea’s “provocative and destabilizing actions”21 with the decision to deploy two additional Aegis-class ballistic missile defence ships by 2017 in Yokosuka naval base. Moreover, to counter the North Korean ballistic missile threat, a second Army Navy/Transportable Radar Surveillance (AN/TPY-2) has been deployed in Kyogamisaki, Japan, in December 2014.22 Besides, North Korea’s spy-boats, espionage operations and abduction incidents constitute a major irritant for Japan. Several instances of North Korean spy vessels, camouflaged as fishing boats, venturing into Japanese territorial waters have been documented including the 2001 incident of spy-boats in the sea southwest of Kyushu, the 1999 incident when suspicious vessels were identified off the coast of the Noto Peninsula and the October 1990 Mihama incident. Revised defence guidelines adding depth to the alliance The November 1978 defence guidelines were drawn up by the US-Japan Security Consultative Committee under the guidance of James Schlesinger (the then US Secretary of Defence) and Michita Sakata (the then Director General of the Defence Agency of Japan) during the Cold War keeping in mind the threat of a Soviet invasion. The guidelines outlined the distribution of responsibility between the US military and the Japanese Self-Defence Force (SDF). While Japan was expected to have “defence capability…within the scope necessary for self-defense”, the US was supposed to uphold “nuclear deterrent capability and the forward deployments of combat-ready forces”.23 In case of an armed attack against Japan, the SDF was to mainly conduct defensive operations in Japanese territory, its surrounding waters and airspace. The US military agreed to conduct operations to complement functional areas which surpassed the limits of the SDF. While this arrangement worked during the Cold War, it had to adapt to the drastically transformed environment of the post–Cold War era. The need for revisiting the defence guidelines surfaced in the wake of the Taiwan Strait crisis and the North Korean challenge. While the 1995 Nye Initiative presented the policy rationale for continued US military commitment in the Asia-Pacific region and redefining the US-Japan alliance, the 1996 Taiwan Strait crisis offered both the US and Japan the raison d’être to strengthen bilateral security ties. The strategic importance of Taiwan in securing Japan’s national interest was underscored during the crisis since most of its oil imports sourced from the Middle East and trade passed through this maritime space. The significance of Okinawa base in the US military strategy was stressed given its geographical proximity to Taiwan. The September 1997 revised guidelines presented three basic types of security cooperation aimed at crafting a strong foundation for more effective and credible cooperation “under normal circumstances”; “in case of an armed attack against Japan”; and in “situations in areas surrounding Japan that will have an important influence on Japan’s peace and security”. A noteworthy development here was that the revised guidelines charted an extended role for Japanese SDFs in the defence of not only Japan’s own territory, but also in areas surrounding it during any contingency. Consequently, Japan was required to enact new laws to enable the SDF to contribute in a number of activities particularly those connected to situations in areas surrounding Japan as indicated in the revised guidelines. The Diet had established the legal framework by 2000 and this enabled Japan to cooperate with US forces in areas surrounding Japan. For long, the alliance suffered operational limitations as Japan refused to exercise the right to collective self-defence under Article 51 of the UN Charter. However, the 2015 revision of the US-Japan defence guidelines go beyond the original post-World War bargain and is founded on the July 2014 reinterpretation of the concept of right to collective self-defence by the Abe administration. Post-war Japan had considered the exercise of the right of collective self-defence as going beyond the limit on self-defence sanctioned under Article 9 of its constitution and therefore not permissible. However, following criticism of ‘chequebook diplomacy’ (Japan contributed $13 billion) during the 1991 Gulf War, Japan incrementally expanded its role with overseas deployment of SDFs. Following the September 2001 attacks, Japan supported the US-led war on terror. It promptly enacted the Anti-Terrorism Special Measures Law on October 29, 2001, which permitted the extension of logistical and other support to US forces while at the same time constricting Japanese involvement in direct offensive combat. Three Maritime Self-Defence Force (MSDF) vessels including the fuel supply vessel Hamana and the escort vessels Kurama and Kirisame left Sasebo naval base on November 9, 2001 for the Indian Ocean. Two more ships, the Sawagiri and the Towada, joined them later.24 MSDF vessels performed refuelling of other nations’ ships involved in Operation Enduring Freedom. At the same time, the ASDF was involved in carrying cargo for the US military in Japan and abroad.25 Moreover, Japan enacted the Law Concerning the Special Measures on the Humanitarian and Reconstruction Assistance in Iraq in July 2003. The Ground Self-Defence Force (GSDF) was sent off to Samawah for humanitarian and reconstruction work. The ASDF was despatched to Kuwait for transporting supplies. Subsequently, the rapidly changing East Asian security architecture compelled the leadership to initiate a fresh debate on Japan’s defence policy. After Abe assumed power in December 2012, he spearheaded the national debate on the right to collective self-defence. The debate culminated in the July 2014 cabinet approval for re-interpreting the constitution. According to this re-interpretation, Japan possessed the right to exercise limited collective self-defence as well as to engage in wider involvement in US military operations. And earlier this month, on May 14, 2015, the Japanese cabinet approved a package of bills that would increase the role of the SDFs. The latest revision to the US-Japan defence guidelines is based on this fundamental shift in Japanese security policy</w:t>
      </w:r>
      <w:r w:rsidRPr="003A1552">
        <w:rPr>
          <w:sz w:val="16"/>
        </w:rPr>
        <w:t xml:space="preserve">. </w:t>
      </w:r>
      <w:r w:rsidRPr="003A1552">
        <w:rPr>
          <w:rStyle w:val="StyleUnderline"/>
        </w:rPr>
        <w:t>The April 2015 US-Japan defence guideline revision agreed on seamless defence cooperation in all phases from peacetime to contingencies</w:t>
      </w:r>
      <w:r w:rsidRPr="003A1552">
        <w:rPr>
          <w:sz w:val="16"/>
        </w:rPr>
        <w:t xml:space="preserve">. In the Security Consultative Committee 2+2 meeting, </w:t>
      </w:r>
      <w:r w:rsidRPr="003A1552">
        <w:rPr>
          <w:rStyle w:val="StyleUnderline"/>
        </w:rPr>
        <w:t xml:space="preserve">the two countries agreed to cooperate in intercepting ballistic missiles and asset protection, real-time information sharing pertaining to ballistic missile threats and airspace infringement, expanding SDF operations beyond areas surrounding Japan, joint operations to protect waters surrounding Japan, enhancing maritime security by way of inspection of vessels, sweeping international sea lanes for mines including in the Hormuz Strait, and SDF operations to counter an armed attack against a foreign nation that has close relations with Japan. </w:t>
      </w:r>
      <w:r w:rsidRPr="003A1552">
        <w:rPr>
          <w:sz w:val="16"/>
        </w:rPr>
        <w:t xml:space="preserve">While </w:t>
      </w:r>
      <w:r w:rsidRPr="003A1552">
        <w:rPr>
          <w:rStyle w:val="Emphasis"/>
        </w:rPr>
        <w:t>these revised guidelines bring a qualitative depth to the alliance,</w:t>
      </w:r>
      <w:r w:rsidRPr="003A1552">
        <w:rPr>
          <w:sz w:val="16"/>
        </w:rPr>
        <w:t xml:space="preserve"> it needs to be noted that </w:t>
      </w:r>
      <w:r w:rsidRPr="003A1552">
        <w:rPr>
          <w:sz w:val="16"/>
        </w:rPr>
        <w:lastRenderedPageBreak/>
        <w:t xml:space="preserve">they are not legally binding. Predicaments shaping the partnership </w:t>
      </w:r>
      <w:r w:rsidRPr="003A1552">
        <w:rPr>
          <w:rStyle w:val="StyleUnderline"/>
        </w:rPr>
        <w:t xml:space="preserve">The need to sustain the US alliance at a time when Chinese President Xi Jinping is promoting the concept of a “New Type of Great Power Relations” with the US, when China has emerged as America’s biggest creditor, and when fears of entrapment have grown within the US strategic community vis-à-vis the Senkaku dispute, </w:t>
      </w:r>
      <w:r w:rsidRPr="003A1552">
        <w:rPr>
          <w:rStyle w:val="Emphasis"/>
        </w:rPr>
        <w:t>has compelled Japan to think about alternative security frameworks</w:t>
      </w:r>
      <w:r w:rsidRPr="003A1552">
        <w:rPr>
          <w:sz w:val="16"/>
        </w:rPr>
        <w:t xml:space="preserve"> including with Australia and India. Moreover, budgetary constraints remain a major concern regarding future US commitments in the region. While </w:t>
      </w:r>
      <w:r w:rsidRPr="003A1552">
        <w:rPr>
          <w:rStyle w:val="StyleUnderline"/>
        </w:rPr>
        <w:t>the US has welcomed the changes in Japanese security policy and has revised the US-Japan defence guidelines factoring in the reinterpretation of Article 9,</w:t>
      </w:r>
      <w:r w:rsidRPr="003A1552">
        <w:rPr>
          <w:sz w:val="16"/>
        </w:rPr>
        <w:t xml:space="preserve"> nevertheless, to operationalise the agreement, Abe needs to pass several laws in the Diet to translate the cabinet approval into action. Moreover, Abe also has to garner public support for these measures. A recent poll conducted by Kyodo has brought out that 47.9 per cent were against and only 35.5 per cent for the revised guidelines. Further, an Asahi Shimbun poll published on May 19 indicated that 60 per cent of respondents were against the passage of new security laws in the ongoing Diet session. Another critical challenge in the US-Japan alliance is the controversial plan to relocate US Marine Corps Air Station Futenma from Ginowan to Henoko (Nago) in Okinawa prefecture. Strong anti-base sentiments of the Okinawa Governor Takeshi Onaga and the local population’s abhorrence of the US military footprint given a series of crimes committed by US forces as well as noise pollution and additional burden on taxpayers to maintain these bases, are major stumbling blocks for the Abe administration. </w:t>
      </w:r>
      <w:r w:rsidRPr="003A1552">
        <w:rPr>
          <w:rStyle w:val="StyleUnderline"/>
        </w:rPr>
        <w:t>Abe is keen to strengthen Japan’s position in the fast changing regional security environment by re-energising the security alliance with the US which has served as the core of the country’s security policy since the end of World War II.</w:t>
      </w:r>
      <w:r w:rsidRPr="003A1552">
        <w:rPr>
          <w:sz w:val="16"/>
        </w:rPr>
        <w:t xml:space="preserve"> Hence, his initiative in advancing the concept of Active Pacifism and spearheading the domestic debate on the right to collective self-defence in order to enable Japan to emerge as an equal partner and shoulder greater responsibilities within the framework of the alliance. In addition, the idea is also to build Japan’s own capabilities for dealing with developments in East Asia. Regional response The revised defence guidelines have triggered concerns in China. Questioning the value of the US-Japan alliance, the Chinese defence ministry termed it as an “out-dated product” and asserted that it “should not harm the interests of any third party” or “contain the development of other countries”.26 For its part, the Chinese foreign ministry stressed that the alliance should not “undermine” regional peace and stability. China has systematically accused the Abe administration of fabricating a China Threat Theory to rationalise Abe’s ambition of a ‘normal’ Japan and strengthened security alliances. South Korea, a major US ally in the region and with which Japan has deep historical issues, exercised caution while responding to the revised guidelines. Its foreign ministry indicated that it expects the US and Japan to engage in consultations with the South Korean leadership vis-à-vis issues pertaining to security on the Korean Peninsula and South Korea’s legitimate national interests. Meanwhile, North Korea has referred to the alliance as a “cancer like entity”27 that poses a serious security threat to the Korean Peninsula. Way ahead </w:t>
      </w:r>
      <w:r w:rsidRPr="003A1552">
        <w:rPr>
          <w:rStyle w:val="StyleUnderline"/>
        </w:rPr>
        <w:t>Japan is at a crossroads. Shinzo Abe’s Liberal Democratic Party and coalition partner Komeito have concurred on the new security bills to expand the scope of the SDF’s role</w:t>
      </w:r>
      <w:r w:rsidRPr="003A1552">
        <w:rPr>
          <w:sz w:val="16"/>
        </w:rPr>
        <w:t xml:space="preserve"> abroad and the areas in which they can operate. Abe’s cabinet approved the draft security bills on May 14. </w:t>
      </w:r>
      <w:r w:rsidRPr="003A1552">
        <w:rPr>
          <w:rStyle w:val="StyleUnderline"/>
        </w:rPr>
        <w:t>As the bills translate into laws, cooperation between the SDF and US military will deepen in conformity with the freshly revised defence cooperation guidelines.</w:t>
      </w:r>
      <w:r w:rsidRPr="003A1552">
        <w:rPr>
          <w:sz w:val="16"/>
        </w:rPr>
        <w:t xml:space="preserve"> This fundamental shift in Japanese security policy complements the US’ decades-old calls upon Japan to share a greater portion of the security burden in the alliance. But </w:t>
      </w:r>
      <w:r w:rsidRPr="003A1552">
        <w:rPr>
          <w:rStyle w:val="StyleUnderline"/>
        </w:rPr>
        <w:t>given that countries in the region are wary of Abe’s ‘revisionist’ ambitions owing to Japan’s aggressive policies in the past, it is Japan’s responsibility to make tangible efforts for gaining the confidence of its neighbours and preventing China from exploiting the historical fault lines to its own advantage.</w:t>
      </w:r>
      <w:r>
        <w:rPr>
          <w:rStyle w:val="StyleUnderline"/>
        </w:rPr>
        <w:t xml:space="preserve"> </w:t>
      </w:r>
      <w:r w:rsidRPr="003A1552">
        <w:rPr>
          <w:rStyle w:val="StyleUnderline"/>
        </w:rPr>
        <w:t>The US-Japan convergence of interests</w:t>
      </w:r>
      <w:r w:rsidRPr="003A1552">
        <w:rPr>
          <w:sz w:val="16"/>
        </w:rPr>
        <w:t xml:space="preserve"> and shared values of democracy and rule of law </w:t>
      </w:r>
      <w:r w:rsidRPr="003A1552">
        <w:rPr>
          <w:rStyle w:val="StyleUnderline"/>
        </w:rPr>
        <w:t>will sustain the alliance in the coming years. Meanwhile</w:t>
      </w:r>
      <w:r w:rsidRPr="003A1552">
        <w:rPr>
          <w:sz w:val="16"/>
        </w:rPr>
        <w:t xml:space="preserve">, the US is cultivating relations with other regional actors including China and South Korea. While the US is anxious about the status of relations between Japan and South Korea, </w:t>
      </w:r>
      <w:r w:rsidRPr="003A1552">
        <w:rPr>
          <w:rStyle w:val="StyleUnderline"/>
        </w:rPr>
        <w:t>Japan is nervous about the evolving relationship between the US and China. Japan needs to realise that the US will not be held captive in the intra-regional historical conflicts.</w:t>
      </w:r>
      <w:r w:rsidRPr="003A1552">
        <w:rPr>
          <w:sz w:val="16"/>
        </w:rPr>
        <w:t xml:space="preserve"> For instance, the State Department expressed its disappointment when Abe visited the Yasukuni Shrine in December 2013. As nationalism runs high, any escalation of tension in the region, whether it is between China and Japan or between Japan and the Korean Peninsula, is neither in the US nor in Japan’s interest. Regional stability cannot be solely guaranteed by reaffirming the US-Japan security alliance. </w:t>
      </w:r>
      <w:r w:rsidRPr="003A1552">
        <w:rPr>
          <w:rStyle w:val="StyleUnderline"/>
        </w:rPr>
        <w:t>Though re-energising the US-Japan security alliance and revising the US-Japan defence guidelines are positive developments, unless there is de-escalation of tensions between Japan and China</w:t>
      </w:r>
      <w:r w:rsidRPr="003A1552">
        <w:rPr>
          <w:sz w:val="16"/>
        </w:rPr>
        <w:t xml:space="preserve"> and Japan and the two Koreas, </w:t>
      </w:r>
      <w:r w:rsidRPr="003A1552">
        <w:rPr>
          <w:rStyle w:val="StyleUnderline"/>
        </w:rPr>
        <w:t>peace and stability in the Asia-Pacific are likely to be remote possibilities.</w:t>
      </w:r>
    </w:p>
    <w:p w:rsidR="008B09B8" w:rsidRPr="00246107" w:rsidRDefault="00BC551A" w:rsidP="008B09B8">
      <w:pPr>
        <w:pStyle w:val="Heading3"/>
      </w:pPr>
      <w:r>
        <w:lastRenderedPageBreak/>
        <w:t>Assurance Now –</w:t>
      </w:r>
      <w:r w:rsidR="008B09B8" w:rsidRPr="00246107">
        <w:t xml:space="preserve"> Polls</w:t>
      </w:r>
    </w:p>
    <w:p w:rsidR="00B17E9B" w:rsidRPr="00246107" w:rsidRDefault="00B17E9B" w:rsidP="008B09B8">
      <w:pPr>
        <w:pStyle w:val="Heading4"/>
      </w:pPr>
      <w:r w:rsidRPr="00246107">
        <w:t>Polls</w:t>
      </w:r>
      <w:r w:rsidR="008B09B8" w:rsidRPr="00246107">
        <w:t xml:space="preserve"> </w:t>
      </w:r>
      <w:r w:rsidRPr="00246107">
        <w:t xml:space="preserve">prove allied confidence </w:t>
      </w:r>
    </w:p>
    <w:p w:rsidR="00B17E9B" w:rsidRPr="00246107" w:rsidRDefault="00A16183" w:rsidP="00B17E9B">
      <w:r>
        <w:rPr>
          <w:rStyle w:val="Style13ptBold"/>
        </w:rPr>
        <w:t xml:space="preserve">Stokes 15 </w:t>
      </w:r>
      <w:r w:rsidR="00B17E9B" w:rsidRPr="00A16183">
        <w:t>Bruce Stoke</w:t>
      </w:r>
      <w:r w:rsidRPr="00A16183">
        <w:t>s</w:t>
      </w:r>
      <w:r w:rsidR="00B17E9B" w:rsidRPr="00A16183">
        <w:t>, director</w:t>
      </w:r>
      <w:r w:rsidR="00B17E9B" w:rsidRPr="00246107">
        <w:t xml:space="preserve"> of global economic attitudes at Pew Research Center, former senior transatlantic fellow at the German Marshall Fund and a former senior fellow at the Council on Foreign Relations, Jul 14 2015, “Mixed public response to America's pivot to Asia,” http://asia.nikkei.com/Viewpoints/Geopolitico/Mixed-public-response-to-America-s-pivot-to-Asia?page=2</w:t>
      </w:r>
    </w:p>
    <w:p w:rsidR="00B17E9B" w:rsidRPr="00246107" w:rsidRDefault="00B17E9B" w:rsidP="00B17E9B">
      <w:pPr>
        <w:rPr>
          <w:rStyle w:val="Emphasis"/>
        </w:rPr>
      </w:pPr>
      <w:r w:rsidRPr="00246107">
        <w:rPr>
          <w:rStyle w:val="StyleUnderline"/>
        </w:rPr>
        <w:t xml:space="preserve">When asked if the U.S. should come to the defense if one of its Asian allies got into a serious military conflict with China, </w:t>
      </w:r>
      <w:r w:rsidRPr="00246107">
        <w:rPr>
          <w:rStyle w:val="Emphasis"/>
        </w:rPr>
        <w:t>56% of Americans say Washington should respond with military force</w:t>
      </w:r>
      <w:r w:rsidRPr="003A1552">
        <w:rPr>
          <w:sz w:val="16"/>
        </w:rPr>
        <w:t>. However, while 64% of U.S. men say Washington should respond with force, only 48% of women hold this view. And there is a partisan division: 68% of Republicans are in favor of defending allies, compared with 49% for Democrats.</w:t>
      </w:r>
      <w:r w:rsidR="003A1552" w:rsidRPr="003A1552">
        <w:rPr>
          <w:sz w:val="12"/>
        </w:rPr>
        <w:t>¶</w:t>
      </w:r>
      <w:r w:rsidRPr="003A1552">
        <w:rPr>
          <w:sz w:val="16"/>
        </w:rPr>
        <w:t xml:space="preserve"> </w:t>
      </w:r>
      <w:r w:rsidR="003A1552" w:rsidRPr="003A1552">
        <w:rPr>
          <w:sz w:val="12"/>
        </w:rPr>
        <w:t>¶</w:t>
      </w:r>
      <w:r w:rsidRPr="003A1552">
        <w:rPr>
          <w:sz w:val="16"/>
        </w:rPr>
        <w:t xml:space="preserve"> Nevertheless, </w:t>
      </w:r>
      <w:r w:rsidRPr="00246107">
        <w:rPr>
          <w:rStyle w:val="StyleUnderline"/>
        </w:rPr>
        <w:t xml:space="preserve">major U.S. allies in the region </w:t>
      </w:r>
      <w:r w:rsidRPr="00246107">
        <w:rPr>
          <w:rStyle w:val="Emphasis"/>
        </w:rPr>
        <w:t>expect Uncle Sam to come to their defense</w:t>
      </w:r>
      <w:r w:rsidRPr="00246107">
        <w:rPr>
          <w:rStyle w:val="StyleUnderline"/>
        </w:rPr>
        <w:t xml:space="preserve"> in the event of a clash with China. Some </w:t>
      </w:r>
      <w:r w:rsidRPr="00246107">
        <w:rPr>
          <w:rStyle w:val="Emphasis"/>
        </w:rPr>
        <w:t>73% of South Koreans</w:t>
      </w:r>
      <w:r w:rsidRPr="00246107">
        <w:rPr>
          <w:rStyle w:val="StyleUnderline"/>
        </w:rPr>
        <w:t xml:space="preserve">, 66% of Filipinos and 60% of Japanese </w:t>
      </w:r>
      <w:r w:rsidRPr="00246107">
        <w:rPr>
          <w:rStyle w:val="Emphasis"/>
        </w:rPr>
        <w:t>believe the U.S. would use military force to defend them</w:t>
      </w:r>
      <w:r w:rsidRPr="003A1552">
        <w:rPr>
          <w:sz w:val="16"/>
        </w:rPr>
        <w:t xml:space="preserve">. Notably, </w:t>
      </w:r>
      <w:r w:rsidRPr="00246107">
        <w:rPr>
          <w:rStyle w:val="StyleUnderline"/>
        </w:rPr>
        <w:t xml:space="preserve">in Japan young people (70%) are more likely than </w:t>
      </w:r>
      <w:r w:rsidRPr="003A1552">
        <w:rPr>
          <w:sz w:val="16"/>
        </w:rPr>
        <w:t xml:space="preserve">those ages 50 or </w:t>
      </w:r>
      <w:r w:rsidRPr="00246107">
        <w:rPr>
          <w:rStyle w:val="StyleUnderline"/>
        </w:rPr>
        <w:t>older</w:t>
      </w:r>
      <w:r w:rsidRPr="003A1552">
        <w:rPr>
          <w:sz w:val="16"/>
        </w:rPr>
        <w:t xml:space="preserve"> (53%) </w:t>
      </w:r>
      <w:r w:rsidRPr="00246107">
        <w:rPr>
          <w:rStyle w:val="StyleUnderline"/>
        </w:rPr>
        <w:t>to</w:t>
      </w:r>
      <w:r w:rsidRPr="003A1552">
        <w:rPr>
          <w:sz w:val="16"/>
        </w:rPr>
        <w:t xml:space="preserve"> </w:t>
      </w:r>
      <w:r w:rsidRPr="00246107">
        <w:rPr>
          <w:rStyle w:val="Emphasis"/>
        </w:rPr>
        <w:t>trust the U.S. to come to their military aid.</w:t>
      </w:r>
      <w:r w:rsidR="003A1552" w:rsidRPr="003A1552">
        <w:rPr>
          <w:rStyle w:val="Emphasis"/>
          <w:b w:val="0"/>
          <w:sz w:val="12"/>
          <w:u w:val="none"/>
        </w:rPr>
        <w:t>¶</w:t>
      </w:r>
      <w:r w:rsidRPr="00246107">
        <w:rPr>
          <w:rStyle w:val="Emphasis"/>
          <w:sz w:val="12"/>
        </w:rPr>
        <w:t xml:space="preserve"> </w:t>
      </w:r>
      <w:r w:rsidR="003A1552" w:rsidRPr="003A1552">
        <w:rPr>
          <w:sz w:val="12"/>
        </w:rPr>
        <w:t>¶</w:t>
      </w:r>
      <w:r w:rsidRPr="003A1552">
        <w:rPr>
          <w:sz w:val="16"/>
        </w:rPr>
        <w:t xml:space="preserve"> </w:t>
      </w:r>
      <w:r w:rsidRPr="00246107">
        <w:rPr>
          <w:rStyle w:val="StyleUnderline"/>
        </w:rPr>
        <w:t>The U.S. pivot to Asia is an evolving project, with</w:t>
      </w:r>
      <w:r w:rsidRPr="003A1552">
        <w:rPr>
          <w:sz w:val="16"/>
        </w:rPr>
        <w:t xml:space="preserve"> the TPP yet to be completed and </w:t>
      </w:r>
      <w:r w:rsidRPr="00246107">
        <w:rPr>
          <w:rStyle w:val="StyleUnderline"/>
        </w:rPr>
        <w:t>the military rebalancing a long-term effort</w:t>
      </w:r>
      <w:r w:rsidRPr="003A1552">
        <w:rPr>
          <w:sz w:val="16"/>
        </w:rPr>
        <w:t xml:space="preserve">. Both initiatives have more support in Asia than they do in the U.S. </w:t>
      </w:r>
      <w:r w:rsidRPr="00246107">
        <w:rPr>
          <w:rStyle w:val="Emphasis"/>
        </w:rPr>
        <w:t>But the public credibility of the pivot now seems well-established.</w:t>
      </w:r>
    </w:p>
    <w:p w:rsidR="00284A99" w:rsidRPr="00246107" w:rsidRDefault="001C28FF" w:rsidP="00B17E9B">
      <w:pPr>
        <w:pStyle w:val="Heading2"/>
      </w:pPr>
      <w:r w:rsidRPr="00246107">
        <w:t>Links</w:t>
      </w:r>
    </w:p>
    <w:p w:rsidR="00FB3EBF" w:rsidRPr="00246107" w:rsidRDefault="002D4F65" w:rsidP="00FB3EBF">
      <w:pPr>
        <w:pStyle w:val="Heading3"/>
      </w:pPr>
      <w:r w:rsidRPr="00246107">
        <w:t>Link – Engagement</w:t>
      </w:r>
    </w:p>
    <w:p w:rsidR="002D4F65" w:rsidRPr="00246107" w:rsidRDefault="002D4F65" w:rsidP="002D4F65">
      <w:pPr>
        <w:pStyle w:val="Heading4"/>
      </w:pPr>
      <w:r w:rsidRPr="00246107">
        <w:t xml:space="preserve">Engaging China </w:t>
      </w:r>
      <w:r w:rsidRPr="00246107">
        <w:rPr>
          <w:u w:val="single"/>
        </w:rPr>
        <w:t>reverses Japan’s military restraint</w:t>
      </w:r>
      <w:r w:rsidRPr="00246107">
        <w:t xml:space="preserve"> and causes re-arm.</w:t>
      </w:r>
    </w:p>
    <w:p w:rsidR="00FB3EBF" w:rsidRPr="00246107" w:rsidRDefault="00DE716A" w:rsidP="00DE716A">
      <w:r w:rsidRPr="00246107">
        <w:rPr>
          <w:rStyle w:val="Style13ptBold"/>
        </w:rPr>
        <w:t xml:space="preserve">Feng 9 </w:t>
      </w:r>
      <w:r w:rsidRPr="00246107">
        <w:t>[</w:t>
      </w:r>
      <w:r w:rsidR="00FB3EBF" w:rsidRPr="00246107">
        <w:t>Zhu Feng the director of International Security Program and professor in the School of International Studies of Peking University “AN EMERGING TREND IN EAST ASIA: MILITARY BUDGET INCREASES AND THEIR Impact” Summer 2009 accessed July 16, 2010 IMPACT http://www.asianperspective</w:t>
      </w:r>
      <w:r w:rsidRPr="00246107">
        <w:t>.org/articles/v33n4-b.pdf]</w:t>
      </w:r>
    </w:p>
    <w:p w:rsidR="00FB3EBF" w:rsidRPr="00246107" w:rsidRDefault="00FB3EBF" w:rsidP="00FB3EBF">
      <w:pPr>
        <w:rPr>
          <w:sz w:val="16"/>
        </w:rPr>
      </w:pPr>
      <w:r w:rsidRPr="00246107">
        <w:rPr>
          <w:rFonts w:cs="Palatino-Roman"/>
          <w:sz w:val="16"/>
          <w:szCs w:val="21"/>
        </w:rPr>
        <w:t xml:space="preserve">However, </w:t>
      </w:r>
      <w:r w:rsidRPr="00246107">
        <w:rPr>
          <w:rStyle w:val="Emphasis"/>
        </w:rPr>
        <w:t>Japan’s international stance is not fixed and unchangeable</w:t>
      </w:r>
      <w:r w:rsidRPr="00246107">
        <w:rPr>
          <w:rStyle w:val="StyleUnderline"/>
        </w:rPr>
        <w:t xml:space="preserve">. China’s growing international clout is beginning to </w:t>
      </w:r>
      <w:r w:rsidRPr="00246107">
        <w:rPr>
          <w:rStyle w:val="Emphasis"/>
        </w:rPr>
        <w:t>transform Japan’s long-held self-restraint in defense thinking.</w:t>
      </w:r>
      <w:r w:rsidRPr="00246107">
        <w:rPr>
          <w:rStyle w:val="StyleUnderline"/>
        </w:rPr>
        <w:t xml:space="preserve"> China’s military spending surpassed Japan in 2006, and the gap between Tokyo and Japan will continue to grow as long as the People’s Liberation Army (PLA) remains bent on rapid modernization</w:t>
      </w:r>
      <w:r w:rsidRPr="00246107">
        <w:rPr>
          <w:rFonts w:cs="Palatino-Roman"/>
          <w:sz w:val="16"/>
          <w:szCs w:val="21"/>
        </w:rPr>
        <w:t xml:space="preserve">. China’s military spending will, sooner or later, produce less tolerant behavior from Japan. At the same time, </w:t>
      </w:r>
      <w:r w:rsidRPr="00246107">
        <w:rPr>
          <w:rStyle w:val="Emphasis"/>
        </w:rPr>
        <w:t>the constructive U.S.-China relationship calls into question the U.S. commitment to protect Japan</w:t>
      </w:r>
      <w:r w:rsidRPr="00246107">
        <w:rPr>
          <w:rStyle w:val="StyleUnderline"/>
        </w:rPr>
        <w:t xml:space="preserve"> if Tokyo comes into conflict with Beijing</w:t>
      </w:r>
      <w:r w:rsidRPr="00246107">
        <w:rPr>
          <w:rFonts w:cs="Palatino-Roman"/>
          <w:sz w:val="16"/>
          <w:szCs w:val="21"/>
        </w:rPr>
        <w:t xml:space="preserve">. </w:t>
      </w:r>
      <w:r w:rsidRPr="00246107">
        <w:rPr>
          <w:rStyle w:val="Emphasis"/>
        </w:rPr>
        <w:t>There is a remarkable tendency in Tokyo to see U.S. efforts to engage China as detrimental to Japan. Many Japanese aligned with the Liberal Democratic Party mistakenly interpret efforts to engage China as hostility, or at least, the malign neglect of their own country.</w:t>
      </w:r>
      <w:r w:rsidRPr="00246107">
        <w:rPr>
          <w:rFonts w:cs="Palatino-Roman"/>
          <w:sz w:val="16"/>
          <w:szCs w:val="14"/>
        </w:rPr>
        <w:t xml:space="preserve">30 </w:t>
      </w:r>
      <w:r w:rsidRPr="00246107">
        <w:rPr>
          <w:rStyle w:val="StyleUnderline"/>
        </w:rPr>
        <w:t>Japan’s international behavior and calculations, meanwhile have been premised on a strong U.S.-Japan security alliance</w:t>
      </w:r>
      <w:r w:rsidRPr="00246107">
        <w:rPr>
          <w:rFonts w:cs="Palatino-Roman"/>
          <w:sz w:val="16"/>
          <w:szCs w:val="21"/>
        </w:rPr>
        <w:t xml:space="preserve">. In return, domestic political dynamics have done little to modify Japan’s geostrategic perspective. In the short and medium term, maintaining the U.S.-Japan security alliance is important mainly due to the China factor. Nevertheless, </w:t>
      </w:r>
      <w:r w:rsidRPr="00246107">
        <w:rPr>
          <w:rStyle w:val="StyleUnderline"/>
        </w:rPr>
        <w:t xml:space="preserve">in the long run, it remains unclear if the comprehensive improvement of the PLA’s power capability both in quantity and quality will eventually undermine Japan’s confidence, </w:t>
      </w:r>
      <w:r w:rsidRPr="00246107">
        <w:rPr>
          <w:rStyle w:val="Emphasis"/>
        </w:rPr>
        <w:t>shake up alliance politics, and prompt Tokyo to embark on a significant rearming process.</w:t>
      </w:r>
      <w:r w:rsidRPr="00246107">
        <w:rPr>
          <w:rFonts w:cs="Palatino-Roman"/>
          <w:sz w:val="16"/>
          <w:szCs w:val="21"/>
        </w:rPr>
        <w:t xml:space="preserve"> </w:t>
      </w:r>
      <w:r w:rsidRPr="00246107">
        <w:rPr>
          <w:rStyle w:val="StyleUnderline"/>
        </w:rPr>
        <w:t>Reinforcing Japan’s military commitment to its alliance with the United States would be one way of addressing the growing China concern</w:t>
      </w:r>
      <w:r w:rsidRPr="00246107">
        <w:rPr>
          <w:rFonts w:cs="Palatino-Roman"/>
          <w:sz w:val="16"/>
          <w:szCs w:val="21"/>
        </w:rPr>
        <w:t xml:space="preserve">. On the other hand, a </w:t>
      </w:r>
      <w:r w:rsidRPr="00246107">
        <w:rPr>
          <w:rStyle w:val="StyleUnderline"/>
        </w:rPr>
        <w:t>rejuvenated nationalism in Tokyo could push the country into assuming a more independent role in security</w:t>
      </w:r>
      <w:r w:rsidRPr="00246107">
        <w:rPr>
          <w:rFonts w:cs="Palatino-Roman"/>
          <w:sz w:val="16"/>
          <w:szCs w:val="21"/>
        </w:rPr>
        <w:t xml:space="preserve">. In either case, </w:t>
      </w:r>
      <w:r w:rsidRPr="00246107">
        <w:rPr>
          <w:rStyle w:val="StyleUnderline"/>
        </w:rPr>
        <w:t>China might be less motivated to slow down its pace of military modernization</w:t>
      </w:r>
      <w:r w:rsidRPr="00246107">
        <w:rPr>
          <w:rFonts w:cs="Palatino-Roman"/>
          <w:sz w:val="16"/>
          <w:szCs w:val="21"/>
        </w:rPr>
        <w:t xml:space="preserve">. </w:t>
      </w:r>
      <w:r w:rsidRPr="00246107">
        <w:rPr>
          <w:rStyle w:val="StyleUnderline"/>
        </w:rPr>
        <w:t>The major powers in East Asia might increase their struggle for geopolitical gain in the Taiwan Strait, the South China Sea, and perhaps the entire East Asian region.</w:t>
      </w:r>
      <w:r w:rsidRPr="00246107">
        <w:rPr>
          <w:rFonts w:cs="Palatino-Roman"/>
          <w:sz w:val="16"/>
          <w:szCs w:val="21"/>
        </w:rPr>
        <w:t xml:space="preserve"> Thus, </w:t>
      </w:r>
      <w:r w:rsidRPr="00246107">
        <w:rPr>
          <w:rStyle w:val="StyleUnderline"/>
        </w:rPr>
        <w:t>a looming great-power rivalry will overshadow the region</w:t>
      </w:r>
      <w:r w:rsidRPr="00246107">
        <w:rPr>
          <w:sz w:val="16"/>
        </w:rPr>
        <w:t xml:space="preserve">  </w:t>
      </w:r>
    </w:p>
    <w:p w:rsidR="008B455E" w:rsidRPr="00246107" w:rsidRDefault="008B455E" w:rsidP="008B455E">
      <w:pPr>
        <w:pStyle w:val="Heading4"/>
        <w:rPr>
          <w:rStyle w:val="Style13ptBold"/>
          <w:b/>
        </w:rPr>
      </w:pPr>
      <w:r w:rsidRPr="00246107">
        <w:rPr>
          <w:rStyle w:val="Style13ptBold"/>
          <w:b/>
        </w:rPr>
        <w:t>Shifting attention to China causes Japanese nuclearization – no barriers to proliferation.</w:t>
      </w:r>
    </w:p>
    <w:p w:rsidR="008B455E" w:rsidRPr="00246107" w:rsidRDefault="008B455E" w:rsidP="008B455E">
      <w:r w:rsidRPr="00246107">
        <w:rPr>
          <w:rStyle w:val="Style13ptBold"/>
        </w:rPr>
        <w:t>Shulong 8</w:t>
      </w:r>
      <w:r w:rsidRPr="00246107">
        <w:rPr>
          <w:rStyle w:val="Style13ptBold"/>
          <w:b w:val="0"/>
        </w:rPr>
        <w:t xml:space="preserve"> </w:t>
      </w:r>
      <w:r w:rsidRPr="00246107">
        <w:t>[Chu Shulong (Professor, School of Public Policy and Management, Tsinghua University), “A MECHANISM TO STABILIZE U.S.-CHINA-JAPAN TRILATERAL RELATIONS IN ASIA”, THE BROOKINGS INSTITUTION CENTER FOR NORTHEAST ASIAN POLICY STUDIES, January 2008, https://www.ciaonet.org/attachments/2736/uploads]</w:t>
      </w:r>
    </w:p>
    <w:p w:rsidR="008B455E" w:rsidRPr="00246107" w:rsidRDefault="008B455E" w:rsidP="008B455E">
      <w:pPr>
        <w:rPr>
          <w:sz w:val="16"/>
        </w:rPr>
      </w:pPr>
      <w:r w:rsidRPr="00246107">
        <w:rPr>
          <w:rStyle w:val="StyleUnderline"/>
        </w:rPr>
        <w:t>Japan may increase its military force substantially, and go beyond its bilateral alliance with the United States</w:t>
      </w:r>
      <w:r w:rsidRPr="00246107">
        <w:rPr>
          <w:sz w:val="16"/>
        </w:rPr>
        <w:t xml:space="preserve"> in search of a bigger role in Asia and in the world. Not only may </w:t>
      </w:r>
      <w:r w:rsidRPr="00246107">
        <w:rPr>
          <w:rStyle w:val="StyleUnderline"/>
        </w:rPr>
        <w:t>Japan</w:t>
      </w:r>
      <w:r w:rsidRPr="00246107">
        <w:rPr>
          <w:sz w:val="16"/>
        </w:rPr>
        <w:t xml:space="preserve"> become a strong conventional military power again, but it </w:t>
      </w:r>
      <w:r w:rsidRPr="00246107">
        <w:rPr>
          <w:rStyle w:val="StyleUnderline"/>
        </w:rPr>
        <w:t>may</w:t>
      </w:r>
      <w:r w:rsidRPr="00246107">
        <w:rPr>
          <w:sz w:val="16"/>
        </w:rPr>
        <w:t xml:space="preserve"> also </w:t>
      </w:r>
      <w:r w:rsidRPr="00246107">
        <w:rPr>
          <w:rStyle w:val="Emphasis"/>
        </w:rPr>
        <w:t>become a nuclear power</w:t>
      </w:r>
      <w:r w:rsidRPr="00246107">
        <w:rPr>
          <w:rStyle w:val="StyleUnderline"/>
        </w:rPr>
        <w:t xml:space="preserve">. </w:t>
      </w:r>
      <w:r w:rsidRPr="00246107">
        <w:rPr>
          <w:sz w:val="16"/>
        </w:rPr>
        <w:t xml:space="preserve">As the world’s second largest economy, </w:t>
      </w:r>
      <w:r w:rsidRPr="00246107">
        <w:rPr>
          <w:rStyle w:val="StyleUnderline"/>
        </w:rPr>
        <w:t>Japan certainly has the economic, financial, and technological capability to substantially expand its military power</w:t>
      </w:r>
      <w:r w:rsidRPr="00246107">
        <w:rPr>
          <w:sz w:val="16"/>
        </w:rPr>
        <w:t xml:space="preserve"> and become a “normal” country, when it feels the need to do so. </w:t>
      </w:r>
      <w:r w:rsidRPr="00246107">
        <w:rPr>
          <w:rStyle w:val="StyleUnderline"/>
        </w:rPr>
        <w:t>It may also feel the need to react to China’s military buildup and it may</w:t>
      </w:r>
      <w:r w:rsidRPr="00246107">
        <w:rPr>
          <w:sz w:val="16"/>
        </w:rPr>
        <w:t xml:space="preserve"> have to </w:t>
      </w:r>
      <w:r w:rsidRPr="00246107">
        <w:rPr>
          <w:rStyle w:val="StyleUnderline"/>
        </w:rPr>
        <w:t xml:space="preserve">increase its military power substantially </w:t>
      </w:r>
      <w:r w:rsidRPr="00246107">
        <w:rPr>
          <w:rStyle w:val="Emphasis"/>
        </w:rPr>
        <w:t>if it suspects that the protection afforded by its alliance with the United States is no longer firm</w:t>
      </w:r>
      <w:r w:rsidRPr="00246107">
        <w:rPr>
          <w:sz w:val="16"/>
        </w:rPr>
        <w:t xml:space="preserve"> or sufficient. Japan is now on its way to becoming a “political power” in Asia and in the world, following its rise to economic power twenty or thirty years ago. Once Japan believes it has become a regional and global political power, then it may also want to become much stronger military power. Japan does not currently pursue such a strategy, but it may when the situation in Asia changes in the future. Japan’s potential to become a greater military power has been noticed by certain Chinese, American, and Japanese observers. In a recent issue of Foreign Affairs, Eugene Matthews wrote that the December 18, 2001, North Korean spy ship event demonstrated “that Tokyo was suddenly willing to use force,” which suggested a major shift in the attitudes of the Japanese about their country and its defense.… rising nationalism has taken hold in one of America’s closest allies. </w:t>
      </w:r>
      <w:r w:rsidRPr="00246107">
        <w:rPr>
          <w:rStyle w:val="StyleUnderline"/>
        </w:rPr>
        <w:t xml:space="preserve">This development could have an alarming consequence: namely, </w:t>
      </w:r>
      <w:r w:rsidRPr="00246107">
        <w:rPr>
          <w:rStyle w:val="Emphasis"/>
        </w:rPr>
        <w:t>the rise of a militarized, assertive, and nuclear-armed Japan</w:t>
      </w:r>
      <w:r w:rsidRPr="00246107">
        <w:rPr>
          <w:rStyle w:val="StyleUnderline"/>
        </w:rPr>
        <w:t>. … Japan is clearly moving in a different direction</w:t>
      </w:r>
      <w:r w:rsidRPr="00246107">
        <w:rPr>
          <w:sz w:val="16"/>
        </w:rPr>
        <w:t xml:space="preserve">.2 Matthews argues that </w:t>
      </w:r>
      <w:r w:rsidRPr="00246107">
        <w:rPr>
          <w:rStyle w:val="Emphasis"/>
        </w:rPr>
        <w:t>Japanese resentment over the United States’s shift of attention to China, coupled with Japan-China strategic tensions, has strengthened the hand of Japanese nationalists</w:t>
      </w:r>
      <w:r w:rsidRPr="00246107">
        <w:rPr>
          <w:rStyle w:val="StyleUnderline"/>
        </w:rPr>
        <w:t xml:space="preserve"> who think their country should</w:t>
      </w:r>
      <w:r w:rsidRPr="00246107">
        <w:rPr>
          <w:sz w:val="16"/>
        </w:rPr>
        <w:t xml:space="preserve"> once more </w:t>
      </w:r>
      <w:r w:rsidRPr="00246107">
        <w:rPr>
          <w:rStyle w:val="StyleUnderline"/>
        </w:rPr>
        <w:t>possess military power to rival</w:t>
      </w:r>
      <w:r w:rsidRPr="00246107">
        <w:rPr>
          <w:sz w:val="16"/>
        </w:rPr>
        <w:t xml:space="preserve"> that of </w:t>
      </w:r>
      <w:r w:rsidRPr="00246107">
        <w:rPr>
          <w:rStyle w:val="StyleUnderline"/>
        </w:rPr>
        <w:t>its neighbors. The lack of recognition of Japan in international institutions strikes many Japanese as profoundly unjust, and leads some to wonder whether military rearmament might be one way to help their country get the respect it deserves.</w:t>
      </w:r>
      <w:r w:rsidRPr="00246107">
        <w:rPr>
          <w:sz w:val="16"/>
        </w:rPr>
        <w:t xml:space="preserve"> In the words of Kitaoka Shinichi, a University of Tokyo law professor whom Matthews cites, “Remilitarization is indeed going on.”3 When Shinzo Abe was about to take office as Japan’s Prime Minister in September 2006, the New York Times and other news media published many articles and reports on the rise of Japanese nationalism, represented by Junichiro Koizumi and Shinzo Abe. According to the Washington Post, Prime Minister Abe would encourage Japanese citizens “to take pride in their country…and promote the ideal of a proud and independent Japan.”4 </w:t>
      </w:r>
      <w:r w:rsidRPr="00246107">
        <w:rPr>
          <w:rStyle w:val="StyleUnderline"/>
        </w:rPr>
        <w:t>Abe had a big vision for the future of Japan.</w:t>
      </w:r>
      <w:r w:rsidRPr="00246107">
        <w:rPr>
          <w:sz w:val="16"/>
        </w:rPr>
        <w:t xml:space="preserve"> “Rather than getting praised for wrestling a good round of sumo under the rules that foreign countries make, we should join in the making of the rules,” he said in televised debate in September 2006, “…I believe I can create a new Japan with a new vision.”5 The Post further reported that </w:t>
      </w:r>
      <w:r w:rsidRPr="00246107">
        <w:rPr>
          <w:rStyle w:val="StyleUnderline"/>
        </w:rPr>
        <w:t xml:space="preserve">he would </w:t>
      </w:r>
      <w:r w:rsidRPr="00246107">
        <w:rPr>
          <w:sz w:val="16"/>
        </w:rPr>
        <w:t>implement “a sweeping education bill, strengthening the notion of patriotism in public classrooms in a way not seen since the fall of Imperial Japan,” and would “</w:t>
      </w:r>
      <w:r w:rsidRPr="00246107">
        <w:rPr>
          <w:rStyle w:val="StyleUnderline"/>
        </w:rPr>
        <w:t>rewrite Japan’s pacifist constitution to allow the country to again have an official and flexible military.</w:t>
      </w:r>
      <w:r w:rsidRPr="00246107">
        <w:rPr>
          <w:sz w:val="16"/>
        </w:rPr>
        <w:t xml:space="preserve">” It claimed that </w:t>
      </w:r>
      <w:r w:rsidRPr="00246107">
        <w:rPr>
          <w:rStyle w:val="StyleUnderline"/>
        </w:rPr>
        <w:t>“[t]he rise of Abe, an unabashed nationalist set to be Japan’s youngest</w:t>
      </w:r>
      <w:r w:rsidRPr="00246107">
        <w:rPr>
          <w:sz w:val="16"/>
        </w:rPr>
        <w:t xml:space="preserve"> post </w:t>
      </w:r>
      <w:r w:rsidRPr="00246107">
        <w:rPr>
          <w:rStyle w:val="StyleUnderline"/>
        </w:rPr>
        <w:t xml:space="preserve">postwar prime minister and its first to be born after the conflict, underscores </w:t>
      </w:r>
      <w:r w:rsidRPr="00246107">
        <w:rPr>
          <w:rStyle w:val="Emphasis"/>
        </w:rPr>
        <w:t>a profound shift in thinking</w:t>
      </w:r>
      <w:r w:rsidRPr="00246107">
        <w:rPr>
          <w:rStyle w:val="StyleUnderline"/>
        </w:rPr>
        <w:t xml:space="preserve"> that has been shaped by those threats</w:t>
      </w:r>
      <w:r w:rsidRPr="00246107">
        <w:rPr>
          <w:sz w:val="16"/>
        </w:rPr>
        <w:t>.”6</w:t>
      </w:r>
    </w:p>
    <w:p w:rsidR="008B455E" w:rsidRPr="00246107" w:rsidRDefault="008B455E" w:rsidP="008B455E">
      <w:pPr>
        <w:pStyle w:val="Heading3"/>
      </w:pPr>
      <w:r w:rsidRPr="00246107">
        <w:t>Link – Decoupling</w:t>
      </w:r>
    </w:p>
    <w:p w:rsidR="00856981" w:rsidRDefault="00856981" w:rsidP="00856981">
      <w:pPr>
        <w:pStyle w:val="Heading4"/>
      </w:pPr>
      <w:r w:rsidRPr="00856981">
        <w:t xml:space="preserve">US-China </w:t>
      </w:r>
      <w:r w:rsidR="0065734B">
        <w:t>cooperation</w:t>
      </w:r>
      <w:r w:rsidRPr="00856981">
        <w:t xml:space="preserve"> causes Japanese decoupling fears – that damages the alliance and incentivizes militarization.</w:t>
      </w:r>
    </w:p>
    <w:p w:rsidR="00856981" w:rsidRPr="00856981" w:rsidRDefault="00856981" w:rsidP="00856981">
      <w:pPr>
        <w:rPr>
          <w:rStyle w:val="Style13ptBold"/>
        </w:rPr>
      </w:pPr>
      <w:r w:rsidRPr="00856981">
        <w:rPr>
          <w:rStyle w:val="Style13ptBold"/>
        </w:rPr>
        <w:t>Glosserman 13</w:t>
      </w:r>
      <w:r w:rsidRPr="00856981">
        <w:t xml:space="preserve"> [Brad Glosserman (executive director of the Pacific Forum CSIS in Honolulu, contributing editor to The Japan Times, lecturer on Japanese politics at the Institute for the International Education of Students, J.D. from George Washington University, an M.A. from Johns Hopkins University’s School of Advanced International Studies), “The China challenge and the US-Japan Alliance”, </w:t>
      </w:r>
      <w:r>
        <w:t xml:space="preserve">Center for Strategic and International Studies, </w:t>
      </w:r>
      <w:r w:rsidRPr="00856981">
        <w:t>11/21/13, http://csis.org/files/publication/Pac1383.pdf]</w:t>
      </w:r>
    </w:p>
    <w:p w:rsidR="00856981" w:rsidRPr="00856981" w:rsidRDefault="00856981" w:rsidP="00856981">
      <w:pPr>
        <w:rPr>
          <w:sz w:val="16"/>
        </w:rPr>
      </w:pPr>
      <w:r w:rsidRPr="00986C9E">
        <w:rPr>
          <w:rStyle w:val="Emphasis"/>
        </w:rPr>
        <w:t>The biggest issue for the US-Japan alliance is China.</w:t>
      </w:r>
      <w:r w:rsidRPr="00986C9E">
        <w:rPr>
          <w:rStyle w:val="StyleUnderline"/>
        </w:rPr>
        <w:t xml:space="preserve"> Washington and Tokyo must address the direct challenges that Beijing poses to regional security as well as </w:t>
      </w:r>
      <w:r w:rsidRPr="00986C9E">
        <w:rPr>
          <w:rStyle w:val="Emphasis"/>
        </w:rPr>
        <w:t>manage the impact of China's rise on their bilateral relationship.</w:t>
      </w:r>
      <w:r w:rsidRPr="00986C9E">
        <w:rPr>
          <w:rStyle w:val="StyleUnderline"/>
        </w:rPr>
        <w:t xml:space="preserve"> The latter is the more difficult of the two assignments: while there is considerable common ground in the two countries' assessment of China, there is a growing gap between Americans and Japanese on how to respond to Chinese behavior.</w:t>
      </w:r>
      <w:r w:rsidRPr="00856981">
        <w:rPr>
          <w:sz w:val="16"/>
        </w:rPr>
        <w:t xml:space="preserve"> On paper, the two countries are in lockstep when it comes to China.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But </w:t>
      </w:r>
      <w:r w:rsidRPr="00986C9E">
        <w:rPr>
          <w:rStyle w:val="StyleUnderline"/>
        </w:rPr>
        <w:t>beneath this concord, there is discord.</w:t>
      </w:r>
      <w:r w:rsidRPr="00856981">
        <w:rPr>
          <w:sz w:val="16"/>
        </w:rPr>
        <w:t xml:space="preserve"> When it comes to China, Japan is channeling the spirit of Margaret Thatcher, who once warned President George HW Bush to "not go wobbly" when dealing with the Soviets. </w:t>
      </w:r>
      <w:r w:rsidRPr="00986C9E">
        <w:rPr>
          <w:rStyle w:val="StyleUnderline"/>
        </w:rPr>
        <w:t>Japanese experts and officials voice</w:t>
      </w:r>
      <w:r w:rsidRPr="00856981">
        <w:rPr>
          <w:sz w:val="16"/>
        </w:rPr>
        <w:t xml:space="preserve"> two concerns. The first is </w:t>
      </w:r>
      <w:r w:rsidRPr="00986C9E">
        <w:rPr>
          <w:rStyle w:val="Emphasis"/>
        </w:rPr>
        <w:t>a fear of "decoupling" the US and Japan,</w:t>
      </w:r>
      <w:r w:rsidRPr="00986C9E">
        <w:rPr>
          <w:rStyle w:val="StyleUnderline"/>
        </w:rPr>
        <w:t xml:space="preserve"> a worry since President Bill Clinton overflew Tokyo twice on his way to and from Beijing. Japanese worry that they have been eclipsed by China as the US's preferred partner in Asia. </w:t>
      </w:r>
      <w:r w:rsidRPr="00986C9E">
        <w:rPr>
          <w:rStyle w:val="Emphasis"/>
        </w:rPr>
        <w:t>There is teeth gnashing in Tokyo every time the US-China Strategic &amp; Economic Dialogue convenes,</w:t>
      </w:r>
      <w:r w:rsidRPr="00856981">
        <w:rPr>
          <w:sz w:val="16"/>
        </w:rPr>
        <w:t xml:space="preserve"> and Prime Minister Abe Shinzo is still waiting for his shirt-sleeves Sunnylands summit with President Obama. </w:t>
      </w:r>
      <w:r w:rsidRPr="00986C9E">
        <w:rPr>
          <w:rStyle w:val="StyleUnderline"/>
        </w:rPr>
        <w:t>Fears of decoupling</w:t>
      </w:r>
      <w:r w:rsidRPr="00856981">
        <w:rPr>
          <w:sz w:val="16"/>
        </w:rPr>
        <w:t xml:space="preserve"> have receded - but </w:t>
      </w:r>
      <w:r w:rsidRPr="00986C9E">
        <w:rPr>
          <w:rStyle w:val="StyleUnderline"/>
        </w:rPr>
        <w:t>haven't vanished - and Tokyo now frets over "mutual vulnerability"</w:t>
      </w:r>
      <w:r w:rsidRPr="00856981">
        <w:rPr>
          <w:sz w:val="16"/>
        </w:rPr>
        <w:t xml:space="preserve"> (sometimes called "strategic stability"), a world in which China's nuclear arsenal makes Washington hesitant to respond to Chinese aggression. This leads to a "stability-instability paradox": a situation in which the prospect of mutual pain creates stability at the strategic level (MAD provided this during the Cold War) but invites small-scale provocations or aggression locally. </w:t>
      </w:r>
      <w:r w:rsidRPr="00856981">
        <w:rPr>
          <w:rStyle w:val="StyleUnderline"/>
        </w:rPr>
        <w:t>The geographic focus of this particular fear is the Senkaku</w:t>
      </w:r>
      <w:r w:rsidRPr="00856981">
        <w:rPr>
          <w:sz w:val="16"/>
        </w:rPr>
        <w:t xml:space="preserve"> Islands, uninhabited islets in the East China Sea that are held by Japan and claimed by China (and called the Daioyutai in Chinese), that have become the locus of tensions in the Japan-China relationship. Even though the US has insisted for years that the islands are covered under the US-Japan Security Treaty, Japanese are not mollified. The standard US response is that the "US takes no stand on the claims to disputed territory, but the Senkakus are covered under Article 5 of the treaty as 'territory administered by Japan.' " </w:t>
      </w:r>
      <w:r w:rsidRPr="00856981">
        <w:rPr>
          <w:rStyle w:val="StyleUnderline"/>
        </w:rPr>
        <w:t>Japanese experts and officials urge the US to be more forward leaning, actually backing Japan's claim to the islands as well as chastising China</w:t>
      </w:r>
      <w:r w:rsidRPr="00856981">
        <w:rPr>
          <w:sz w:val="16"/>
        </w:rPr>
        <w:t xml:space="preserve"> for threatening instability in the region.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What accounts for the gap in perspectives? One difference is obvious: </w:t>
      </w:r>
      <w:r w:rsidRPr="00856981">
        <w:rPr>
          <w:rStyle w:val="StyleUnderline"/>
        </w:rPr>
        <w:t>Japan feels threatened now by Chinese actions</w:t>
      </w:r>
      <w:r w:rsidRPr="00856981">
        <w:rPr>
          <w:sz w:val="16"/>
        </w:rPr>
        <w:t>. As a Japanese scholar explained, "</w:t>
      </w:r>
      <w:r w:rsidRPr="00856981">
        <w:rPr>
          <w:rStyle w:val="StyleUnderline"/>
        </w:rPr>
        <w:t>this is the first occasion in which the Japanese people really sense the possibility that Japanese territory under control of their government may be menaced by an external enemy.</w:t>
      </w:r>
      <w:r w:rsidRPr="00856981">
        <w:rPr>
          <w:sz w:val="16"/>
        </w:rPr>
        <w:t xml:space="preserve">" The US is also worried by Chinese behavior, but the threat is more distant, both in terms of geography and time, and more abstract (typically framed in regard to a shifting balance of power). </w:t>
      </w:r>
      <w:r w:rsidRPr="00856981">
        <w:rPr>
          <w:rStyle w:val="StyleUnderline"/>
        </w:rPr>
        <w:t>This reflects a second difference: how each country ranks security threats. China tops Japan's list, while the US identifies North Korea as its immediate regional concern.</w:t>
      </w:r>
      <w:r w:rsidRPr="00856981">
        <w:rPr>
          <w:sz w:val="16"/>
        </w:rPr>
        <w:t xml:space="preserve"> The US may be dragged into conflict in both cases, but Pyongyang is considered a more belligerent and unpredictable force than Beijing. Third, </w:t>
      </w:r>
      <w:r w:rsidRPr="00856981">
        <w:rPr>
          <w:rStyle w:val="StyleUnderline"/>
        </w:rPr>
        <w:t>there is the context in which each country frames relations with China</w:t>
      </w:r>
      <w:r w:rsidRPr="00856981">
        <w:rPr>
          <w:sz w:val="16"/>
        </w:rPr>
        <w:t xml:space="preserve">. China is among both countries' top trading partners and the destination of considerable investment from both. But </w:t>
      </w:r>
      <w:r w:rsidRPr="00856981">
        <w:rPr>
          <w:rStyle w:val="StyleUnderline"/>
        </w:rPr>
        <w:t xml:space="preserve">Washington sees relations with Beijing more broadly, engaging it as a partner across a range of endeavors, while Japan's perspective is narrower - it sees China primarily as a threat. </w:t>
      </w:r>
      <w:r w:rsidRPr="00856981">
        <w:rPr>
          <w:rStyle w:val="Emphasis"/>
        </w:rPr>
        <w:t>US references to a strategic partnership, or sometimes even cooperation, with China raise temperatures in Tokyo.</w:t>
      </w:r>
      <w:r>
        <w:rPr>
          <w:rStyle w:val="Emphasis"/>
        </w:rPr>
        <w:t xml:space="preserve"> </w:t>
      </w:r>
      <w:r w:rsidRPr="00856981">
        <w:rPr>
          <w:sz w:val="16"/>
        </w:rPr>
        <w:t xml:space="preserve">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Beijing is quick to widen perceived gaps in thinking between Washington and Tokyo, playing up the image of an irresponsible US or an irresolute Japan. </w:t>
      </w:r>
      <w:r w:rsidRPr="00856981">
        <w:rPr>
          <w:rStyle w:val="StyleUnderline"/>
        </w:rPr>
        <w:t xml:space="preserve">Some Japanese hawk a China threat because it supports their political agenda, whether </w:t>
      </w:r>
      <w:r w:rsidRPr="00856981">
        <w:rPr>
          <w:rStyle w:val="Emphasis"/>
        </w:rPr>
        <w:t>increasing military spending or loosening constitutional restrictions on the Self-Defense Forces</w:t>
      </w:r>
      <w:r w:rsidRPr="00856981">
        <w:rPr>
          <w:rStyle w:val="StyleUnderline"/>
        </w:rPr>
        <w:t>. Highlighting a China threat also reinforces the message that Tokyo is</w:t>
      </w:r>
      <w:r w:rsidRPr="00856981">
        <w:rPr>
          <w:sz w:val="16"/>
        </w:rPr>
        <w:t xml:space="preserve"> a serious ally, </w:t>
      </w:r>
      <w:r w:rsidRPr="00856981">
        <w:rPr>
          <w:rStyle w:val="StyleUnderline"/>
        </w:rPr>
        <w:t>ready to pull its weight on regional security concerns.</w:t>
      </w:r>
      <w:r w:rsidRPr="00856981">
        <w:rPr>
          <w:sz w:val="16"/>
        </w:rPr>
        <w:t xml:space="preserve"> Unfortunately, while many in the US back these moves, </w:t>
      </w:r>
      <w:r w:rsidRPr="00856981">
        <w:rPr>
          <w:rStyle w:val="StyleUnderline"/>
        </w:rPr>
        <w:t xml:space="preserve">Japanese messaging has been ham fisted, arguing that Tokyo must change the interpretation of the right of collective self-defense </w:t>
      </w:r>
      <w:r w:rsidRPr="00856981">
        <w:rPr>
          <w:sz w:val="16"/>
        </w:rPr>
        <w:t xml:space="preserve">because in some cases Japan might not be able to defend its own territory, an argument that inadvertently plays up the image of an irresponsible ally. Some insist that problems in the US-Japan relationship spring from Japanese insecurities. That is true - up to a point. But those insecurities, real or imagined, are a problem for the alliance and need to be deflated. As a start, </w:t>
      </w:r>
      <w:r w:rsidRPr="00856981">
        <w:rPr>
          <w:rStyle w:val="StyleUnderline"/>
        </w:rPr>
        <w:t xml:space="preserve">while pursuing </w:t>
      </w:r>
      <w:r w:rsidRPr="00A8008B">
        <w:rPr>
          <w:rStyle w:val="Emphasis"/>
        </w:rPr>
        <w:t>cooperation with China</w:t>
      </w:r>
      <w:r w:rsidRPr="00856981">
        <w:rPr>
          <w:sz w:val="16"/>
        </w:rPr>
        <w:t xml:space="preserve">, and urging Tokyo to do the same, Americans must push back against the notion that </w:t>
      </w:r>
      <w:r w:rsidRPr="00856981">
        <w:rPr>
          <w:rStyle w:val="StyleUnderline"/>
        </w:rPr>
        <w:t xml:space="preserve">there is </w:t>
      </w:r>
      <w:r w:rsidRPr="00856981">
        <w:rPr>
          <w:rStyle w:val="Emphasis"/>
        </w:rPr>
        <w:t>an equilateral triangle among Washington, Tokyo, and Beijing</w:t>
      </w:r>
      <w:r w:rsidRPr="00856981">
        <w:rPr>
          <w:rStyle w:val="StyleUnderline"/>
        </w:rPr>
        <w:t>.</w:t>
      </w:r>
      <w:r w:rsidRPr="00856981">
        <w:rPr>
          <w:sz w:val="16"/>
        </w:rPr>
        <w:t xml:space="preserve"> Our alliance fundamentally distinguishes the US-Japan relationship from that of the US and China.</w:t>
      </w:r>
    </w:p>
    <w:p w:rsidR="008B455E" w:rsidRPr="00246107" w:rsidRDefault="008B455E" w:rsidP="008B455E">
      <w:pPr>
        <w:pStyle w:val="Heading4"/>
      </w:pPr>
      <w:r w:rsidRPr="00246107">
        <w:t xml:space="preserve">Engagement with China is perceived as </w:t>
      </w:r>
      <w:r w:rsidRPr="00246107">
        <w:rPr>
          <w:u w:val="single"/>
        </w:rPr>
        <w:t>decoupling</w:t>
      </w:r>
      <w:r w:rsidRPr="00246107">
        <w:t xml:space="preserve"> – damages assurance.</w:t>
      </w:r>
    </w:p>
    <w:p w:rsidR="008B455E" w:rsidRPr="00246107" w:rsidRDefault="008B455E" w:rsidP="008B455E">
      <w:r w:rsidRPr="00246107">
        <w:rPr>
          <w:rStyle w:val="Style13ptBold"/>
        </w:rPr>
        <w:t>Santoro and Warden 15</w:t>
      </w:r>
      <w:r w:rsidRPr="00246107">
        <w:rPr>
          <w:b/>
        </w:rPr>
        <w:t xml:space="preserve"> </w:t>
      </w:r>
      <w:r w:rsidRPr="00246107">
        <w:t xml:space="preserve">(David Santoro is a senior fellow at the Pacific Forum CSIS. John K. Warden is a WSD-Handa fellow at the Pacific Forum CSIS, “Assuring Japan and South Korea in the Second Nuclear Age”. </w:t>
      </w:r>
      <w:hyperlink r:id="rId22" w:history="1">
        <w:r w:rsidRPr="00246107">
          <w:rPr>
            <w:rStyle w:val="Hyperlink"/>
          </w:rPr>
          <w:t>https://twq.elliott.gwu.edu/sites/twq.elliott.gwu.edu/files/downloads/TWQ_Spring2015_Santoro-Warden.pdf</w:t>
        </w:r>
      </w:hyperlink>
      <w:r w:rsidRPr="00246107">
        <w:t xml:space="preserve"> . Pub: Spring 2015.)</w:t>
      </w:r>
    </w:p>
    <w:p w:rsidR="008B455E" w:rsidRDefault="008B455E" w:rsidP="008B455E">
      <w:pPr>
        <w:rPr>
          <w:rStyle w:val="StyleUnderline"/>
        </w:rPr>
      </w:pPr>
      <w:r w:rsidRPr="00246107">
        <w:rPr>
          <w:sz w:val="16"/>
        </w:rPr>
        <w:t xml:space="preserve">Dealing with the Fear of Decoupling </w:t>
      </w:r>
      <w:r w:rsidRPr="00246107">
        <w:rPr>
          <w:rStyle w:val="StyleUnderline"/>
        </w:rPr>
        <w:t xml:space="preserve">If a conflict arises between </w:t>
      </w:r>
      <w:r w:rsidRPr="00246107">
        <w:rPr>
          <w:sz w:val="16"/>
        </w:rPr>
        <w:t xml:space="preserve">South Korea and North Korea, Japan and North Korea, or </w:t>
      </w:r>
      <w:r w:rsidRPr="00246107">
        <w:rPr>
          <w:rStyle w:val="StyleUnderline"/>
        </w:rPr>
        <w:t>Japan and China</w:t>
      </w:r>
      <w:r w:rsidRPr="00246107">
        <w:rPr>
          <w:sz w:val="16"/>
        </w:rPr>
        <w:t xml:space="preserve">, U.S. </w:t>
      </w:r>
      <w:r w:rsidRPr="00246107">
        <w:rPr>
          <w:rStyle w:val="StyleUnderline"/>
        </w:rPr>
        <w:t>allies want to be confident that the United States will come to their defense. But just as important, allies want adversaries to have no doubt that the United States will respond decisively, so that China and North Korea—deterred—avoid using military means to challenge allied interests in the first place. In an ideal world for allies, their protection would be the highest U.S. priority and the cost of U.S. intervention would be low</w:t>
      </w:r>
      <w:r w:rsidRPr="00246107">
        <w:rPr>
          <w:sz w:val="16"/>
        </w:rPr>
        <w:t xml:space="preserve">. </w:t>
      </w:r>
      <w:r w:rsidRPr="00246107">
        <w:rPr>
          <w:rStyle w:val="StyleUnderline"/>
        </w:rPr>
        <w:t xml:space="preserve">But in reality, the United States has a number of competing global interests and the cost of any major conventional, let alone nuclear, war is extremely high. </w:t>
      </w:r>
      <w:r w:rsidRPr="00246107">
        <w:rPr>
          <w:rStyle w:val="Emphasis"/>
        </w:rPr>
        <w:t>Japan</w:t>
      </w:r>
      <w:r w:rsidRPr="00246107">
        <w:rPr>
          <w:rStyle w:val="StyleUnderline"/>
        </w:rPr>
        <w:t xml:space="preserve"> </w:t>
      </w:r>
      <w:r w:rsidRPr="00246107">
        <w:rPr>
          <w:sz w:val="16"/>
          <w:szCs w:val="16"/>
        </w:rPr>
        <w:t>and South Korea</w:t>
      </w:r>
      <w:r w:rsidRPr="00246107">
        <w:rPr>
          <w:rStyle w:val="StyleUnderline"/>
        </w:rPr>
        <w:t xml:space="preserve"> </w:t>
      </w:r>
      <w:r w:rsidRPr="00246107">
        <w:rPr>
          <w:rStyle w:val="Emphasis"/>
        </w:rPr>
        <w:t>question U.S. extended deterrence commitments when they perceive an increased risk of decoupling</w:t>
      </w:r>
      <w:r w:rsidRPr="00246107">
        <w:rPr>
          <w:rStyle w:val="StyleUnderline"/>
        </w:rPr>
        <w:t>: either they believe that the cost of U. S. intervention or escalation on their behalf becomes significantly higher or that the United States is less concerned with their interests</w:t>
      </w:r>
      <w:r w:rsidRPr="00246107">
        <w:rPr>
          <w:sz w:val="16"/>
        </w:rPr>
        <w:t xml:space="preserve">. </w:t>
      </w:r>
      <w:r w:rsidRPr="00246107">
        <w:rPr>
          <w:rStyle w:val="StyleUnderline"/>
        </w:rPr>
        <w:t>In this respect</w:t>
      </w:r>
      <w:r w:rsidRPr="00246107">
        <w:rPr>
          <w:sz w:val="16"/>
        </w:rPr>
        <w:t>, both North Korea and</w:t>
      </w:r>
      <w:r w:rsidRPr="00246107">
        <w:rPr>
          <w:rStyle w:val="StyleUnderline"/>
        </w:rPr>
        <w:t xml:space="preserve"> </w:t>
      </w:r>
      <w:r w:rsidRPr="00246107">
        <w:rPr>
          <w:rStyle w:val="Emphasis"/>
        </w:rPr>
        <w:t>China pose an assurance challenge</w:t>
      </w:r>
      <w:r w:rsidRPr="00246107">
        <w:rPr>
          <w:sz w:val="16"/>
        </w:rPr>
        <w:t xml:space="preserve">. </w:t>
      </w:r>
      <w:r w:rsidRPr="00246107">
        <w:rPr>
          <w:sz w:val="12"/>
          <w:szCs w:val="12"/>
        </w:rPr>
        <w:t xml:space="preserve">North Korea’s nuclear weapon and missile programs continue to advance, leading to the perception in allied capitals that Pyongyang can hold targets at risk in South Korea, Japan, and potentially even Guam.42 Allies worry that, at some point, North Korea will be able to credibly threaten the U.S. homeland. There is ongoing debate about North Korea’s existing capability, including questions about the reliability of its medium- and long-range missiles and its ability to miniaturize an effective nuclear delivery device.43 However, according to the Department of Defense’s most recent public assessment in February 2014, “Advances in ballistic missile delivery systems, coupled with developments in nuclear technology…are in line with North Korea’s stated objective of being able to strike the U.S. homeland.”44 General Curtis Scaparrotti echoed this sentiment in October 2014 when he said that North Korea has “the capability to have miniaturized a device at this point, and they have the technology to potentially actually deliver what they say they have.”45 Scaparrotti also noted that, regardless of the precise character of the DPRK’s current capability, the United States already must account for an increased risk when determining whether to intervene in or escalate during a conflict with North Korea.46 North Korea poses, using the formulation presented above, an increasing redzone extended deterrence and assurance challenge. North Korea’s strategy is nuclear brinksmanship, not nuclear war-fighting.47 Rather than using nuclear weapons to achieve a favorable military outcome—a fool’s errand given North Korea’s small arsenal—Pyongyang is likely to use nuclear threats to attempt to get the United States and its allies to back down during a crisis. It might, for example, use a single nuclear weapon over open ocean, for a high-altitude explosion, or on a relatively remote military target, then threaten to launch additional weapons toward Seoul, Tokyo, and/or Los Angeles if South Korea, Japan, or the United States retaliates. A key element of North Korea’s strategy is to challenge cohesion of the respective U.S. alliances, and even more so the U.S.–Japan–ROK trilateral relationship. This strategy, along with North Korea’s improved nuclear and missile capability, has “created the perception in South Korea of a security gap.”48 Similarly, Japanese experts are worried that North Korea may now be able to compel the United States to decouple from the region.49 To assure allies that North Korea’s strategy is unlikely to succeed, the United States should combine public statements, a commitment to offensive and defense systems, and an aggressive policy to slow North Korea’s nuclear and missile program. First, the United States should continue to demonstrate resolve, especially during times of high tension, by repeatedly reiterating that it will not allow North Korea, or any adversary, to “escalate [its] way out of failed conventional aggression.”50 Washington should clearly state that any nuclear use by North Korea would have serious consequences and discuss with allies the preemptive steps it might take to prevent a North Korean nuclear launch and the retaliatory actions it might take should North Korea succeed in carrying out a nuclear strike. The United States should, in particular, ensure that allies understand its thought process for deciding whether to use conventional or nuclear forces. Second, the United States should continue to invest in a combination of strike capabilities and missile defense systems that, during a crisis or limited conflict, would allow Washington to limit and possibly negate North Korea’s nuclear and long-range missile threats.51 The United States should modernize its nuclear forces, while maintaining credible options for limited nuclear strikes. It should also attempt to maintain a conventional preemptive posture by taking advantage of emerging non-kinetic technologies52 and continuing to pursue Conventional Prompt Global Strike (CPGS) systems,53 including reopening the proposal to convert a portion of its submarine-launched Trident missiles to conventional payloads.54 It should also upgrade its ground-based mid-course defense system and continue to cooperatively develop the Standard Missile (SM)-3 Block 2A interceptor with Japan. All the while, the United States should highlight the role of these capabilities in dialogues with South Korea and Japan. Finally, the United States should redouble its efforts to disrupt North Korea’s nuclear and missile programs by targeting key trading companies that provide revenue and technology.55 Together these steps will demonstrate to allies that 1) the United States still has various options to counter the North Korean nuclear and missile threat; and 2) even if that threat becomes more credible, the United States would remain resolved to meet it. </w:t>
      </w:r>
      <w:r w:rsidRPr="00246107">
        <w:rPr>
          <w:rStyle w:val="StyleUnderline"/>
        </w:rPr>
        <w:t>The decoupling challenge vis-a`-vis China is far more complex. To start, the military cost of a U.S.– China war continues to rise. China has long had the capability to reliably strike the U.S. homeland with nuclear weapons, and</w:t>
      </w:r>
      <w:r w:rsidRPr="00246107">
        <w:rPr>
          <w:sz w:val="16"/>
        </w:rPr>
        <w:t xml:space="preserve"> unlike with North Korea, </w:t>
      </w:r>
      <w:r w:rsidRPr="00246107">
        <w:rPr>
          <w:rStyle w:val="StyleUnderline"/>
        </w:rPr>
        <w:t>the United States cannot obviate this fact. China’s technological sophistication and vast resources ensure that “the combined strategic capabilities of the United States are not, and realistically cannot be, sufficiently numerous and reliable to deny China the ability to deliver nuclear warheads to the continental United States, no matter how much surprise the United States may achieve</w:t>
      </w:r>
      <w:r w:rsidRPr="00246107">
        <w:rPr>
          <w:sz w:val="16"/>
        </w:rPr>
        <w:t xml:space="preserve">.”56 </w:t>
      </w:r>
      <w:r w:rsidRPr="00246107">
        <w:rPr>
          <w:rStyle w:val="StyleUnderline"/>
        </w:rPr>
        <w:t>Moreover, while the United States retains a large absolute conventional military advantage over China, the relative advantage is narrowing</w:t>
      </w:r>
      <w:r w:rsidRPr="00246107">
        <w:rPr>
          <w:sz w:val="16"/>
        </w:rPr>
        <w:t xml:space="preserve">.57 Of particular worry to U.S. allies is China’s investment in anti-access/area-denial (A2/AD) capabilities that will limit the U.S. ability to project power in Asia. According to a former Japanese Ministry of Foreign Affairs official, “the conventional superiority advantage is critical, because it obviates the whole debate about whether or not Washington would ‘sacrifice Los Angeles to save Tokyo’ in a nuclear exchange.”58 At the same time, </w:t>
      </w:r>
      <w:r w:rsidRPr="00246107">
        <w:rPr>
          <w:sz w:val="16"/>
          <w:szCs w:val="16"/>
        </w:rPr>
        <w:t>the economic and political costs of a war between the United States and China continue to grow. Unlike the Soviet Union, China is a competitor and potential adversary of the United States, but also a critical partner. The U.S. and Chinese economies are more integrated than ever before, and</w:t>
      </w:r>
      <w:r w:rsidRPr="00246107">
        <w:rPr>
          <w:rStyle w:val="StyleUnderline"/>
        </w:rPr>
        <w:t xml:space="preserve"> China works with the United States to solve global challenges such as climate change, infectious disease, and piracy. Together, </w:t>
      </w:r>
      <w:r w:rsidRPr="00246107">
        <w:rPr>
          <w:rStyle w:val="Emphasis"/>
        </w:rPr>
        <w:t xml:space="preserve">China’s growing military power and political influence unnerve U.S. allies. </w:t>
      </w:r>
      <w:r w:rsidRPr="00246107">
        <w:rPr>
          <w:rStyle w:val="StyleUnderline"/>
        </w:rPr>
        <w:t>They</w:t>
      </w:r>
      <w:r w:rsidRPr="00246107">
        <w:rPr>
          <w:rStyle w:val="Emphasis"/>
        </w:rPr>
        <w:t xml:space="preserve"> </w:t>
      </w:r>
      <w:r w:rsidRPr="00246107">
        <w:rPr>
          <w:rStyle w:val="StyleUnderline"/>
        </w:rPr>
        <w:t xml:space="preserve">worry that because of the narrowing conventional military balance between the United States and China, the United States may prove unwilling to endure the costs of even a limited war with China, instead opting to concede on their core interests to prevent escalation. </w:t>
      </w:r>
      <w:r w:rsidRPr="00246107">
        <w:rPr>
          <w:rStyle w:val="Emphasis"/>
        </w:rPr>
        <w:t>Tokyo in particular is concerned that the United States might begin to think that the U.S.–China relationship is more important than the U.S.–Japan alliance.</w:t>
      </w:r>
      <w:r w:rsidRPr="00246107">
        <w:rPr>
          <w:rStyle w:val="StyleUnderline"/>
        </w:rPr>
        <w:t xml:space="preserve"> As Ambassador Linton Brooks puts it, “</w:t>
      </w:r>
      <w:r w:rsidRPr="00246107">
        <w:rPr>
          <w:rStyle w:val="Emphasis"/>
        </w:rPr>
        <w:t>a closer U.S. relationship with China will lead to a gap between U.S. and Japan’s security perspectives, weakening the U.S. commitment.”</w:t>
      </w:r>
      <w:r w:rsidRPr="00246107">
        <w:rPr>
          <w:sz w:val="16"/>
        </w:rPr>
        <w:t xml:space="preserve">59 For the United States, </w:t>
      </w:r>
      <w:r w:rsidRPr="00246107">
        <w:rPr>
          <w:rStyle w:val="StyleUnderline"/>
        </w:rPr>
        <w:t>there is no easy solution to these assurance challenge</w:t>
      </w:r>
      <w:r w:rsidRPr="00246107">
        <w:rPr>
          <w:sz w:val="16"/>
        </w:rPr>
        <w:t xml:space="preserve">s, but there are important steps that can help mitigate allied anxiety. A large part of the allied perception that the United States is in decline relative to China comes from weakness at home. The U.S. economy continues to recover from the 2008 financial crisis, but has still not reclaimed its international reputation as the robust, resilient engine of global growth. Even worse, U.S. defense austerity combined with renewed calls for U.S. military engagement in Europe and the Middle East have caused Japanese officials and experts to doubt whether the United States has the will and capacity to maintain a long-term commitment in East Asia.60 The 2013 defense sequester continues to shortchange military investment and cripple effective long-term planning, and </w:t>
      </w:r>
      <w:r w:rsidRPr="00246107">
        <w:rPr>
          <w:rStyle w:val="StyleUnderline"/>
        </w:rPr>
        <w:t>allies question whether the dysfunctional U.S. political system can right the ship.</w:t>
      </w:r>
    </w:p>
    <w:p w:rsidR="00E95283" w:rsidRPr="00246107" w:rsidRDefault="002D4F65" w:rsidP="00E95283">
      <w:pPr>
        <w:pStyle w:val="Heading3"/>
      </w:pPr>
      <w:r w:rsidRPr="00246107">
        <w:t>Link – Zero-Sum</w:t>
      </w:r>
    </w:p>
    <w:p w:rsidR="00E95283" w:rsidRPr="00246107" w:rsidRDefault="00E95283" w:rsidP="00E95283">
      <w:pPr>
        <w:pStyle w:val="Heading4"/>
        <w:rPr>
          <w:rStyle w:val="Style13ptBold"/>
          <w:b/>
        </w:rPr>
      </w:pPr>
      <w:r w:rsidRPr="00246107">
        <w:rPr>
          <w:rStyle w:val="Style13ptBold"/>
          <w:b/>
        </w:rPr>
        <w:t xml:space="preserve">US-China relations are </w:t>
      </w:r>
      <w:r w:rsidRPr="00246107">
        <w:rPr>
          <w:rStyle w:val="Style13ptBold"/>
          <w:b/>
          <w:u w:val="single"/>
        </w:rPr>
        <w:t>zero-sum</w:t>
      </w:r>
      <w:r w:rsidRPr="00246107">
        <w:rPr>
          <w:rStyle w:val="Style13ptBold"/>
          <w:b/>
        </w:rPr>
        <w:t xml:space="preserve"> with Japan – perception of increased engagement causes Japanese militarism.</w:t>
      </w:r>
    </w:p>
    <w:p w:rsidR="00E95283" w:rsidRPr="00246107" w:rsidRDefault="00E95283" w:rsidP="00E95283">
      <w:pPr>
        <w:rPr>
          <w:rStyle w:val="Style13ptBold"/>
          <w:b w:val="0"/>
        </w:rPr>
      </w:pPr>
      <w:r w:rsidRPr="00246107">
        <w:rPr>
          <w:rStyle w:val="Style13ptBold"/>
        </w:rPr>
        <w:t xml:space="preserve">Govella 7 </w:t>
      </w:r>
      <w:r w:rsidRPr="00246107">
        <w:t>[Kristi Govella (Visiting Researcher @ University of Tokyo Institute of Social Science, Research Fellow @ Waseda University Institute of Asia-Pacific Studies, East Asia Project Director of the Berkeley Asia-Pacific Economic Cooperation Study Center, M.A. in Political Science from UC Berkeley, Intern @ US Department of State, Bureau of East Asian &amp; Pacific Affairs, Office of Regional &amp; Security Policy), “Accommodating the Rise of China: Toward a Successful U.S.-Japan Alliance in 2017”, CSIS Pacific Forum Issues &amp; Insights, vol. 7, no. 16 (September 2007)]</w:t>
      </w:r>
    </w:p>
    <w:p w:rsidR="00E95283" w:rsidRPr="00246107" w:rsidRDefault="00E95283" w:rsidP="00E95283">
      <w:pPr>
        <w:rPr>
          <w:sz w:val="16"/>
        </w:rPr>
      </w:pPr>
      <w:r w:rsidRPr="00246107">
        <w:rPr>
          <w:rStyle w:val="StyleUnderline"/>
        </w:rPr>
        <w:t>The U.S.-Japan alliance has been the cornerstone of East Asian security</w:t>
      </w:r>
      <w:r w:rsidRPr="00246107">
        <w:rPr>
          <w:sz w:val="16"/>
        </w:rPr>
        <w:t xml:space="preserve"> for over five decades </w:t>
      </w:r>
      <w:r w:rsidRPr="00246107">
        <w:rPr>
          <w:rStyle w:val="StyleUnderline"/>
        </w:rPr>
        <w:t>and will continue to be an important part of regional affairs for years to come.</w:t>
      </w:r>
      <w:r w:rsidRPr="00246107">
        <w:t xml:space="preserve"> </w:t>
      </w:r>
      <w:r w:rsidRPr="00246107">
        <w:rPr>
          <w:sz w:val="16"/>
        </w:rPr>
        <w:t xml:space="preserve">However, this alliance must be altered to account for the significant shifts in global, regional, and domestic dynamics that have occurred since its establishment in 1951. Recent years have marked crucial initial steps in this process, but much work still remains to be done. In 10 years, the U.S.-Japan alliance should be a source of stability that works more inclusively to drive collaboration on the part of all regional actors; in order to accomplish this, it must provide an atmosphere conducive to a peaceful Chinese ascension and a new conception of Japanese leadership, while mediating the tensions between these two regional powers. In this essay, </w:t>
      </w:r>
      <w:r w:rsidRPr="00246107">
        <w:rPr>
          <w:rStyle w:val="StyleUnderline"/>
        </w:rPr>
        <w:t>I identify three interrelated issues that have been exacerbated by the rise of China: the existence of a zero-sum mentality with regard to regional leadership, the threat of a security dilemma posed by mistrust between Japan and China, and the persistence of a historical legacy that has fed nationalistic tendencies in both countries.</w:t>
      </w:r>
      <w:r w:rsidRPr="00246107">
        <w:rPr>
          <w:sz w:val="16"/>
        </w:rPr>
        <w:t xml:space="preserve"> I outline steps that the U.S. can take to ameliorate these problems and to recraft the U.S.-Japan alliance in a way that better reflects and anticipates the changing realities of East Asia. </w:t>
      </w:r>
      <w:r w:rsidRPr="00246107">
        <w:rPr>
          <w:rStyle w:val="Emphasis"/>
        </w:rPr>
        <w:t>Attitudes toward leadership in East Asia are permeated by a zero-sum mentality</w:t>
      </w:r>
      <w:r w:rsidRPr="00246107">
        <w:rPr>
          <w:rStyle w:val="StyleUnderline"/>
        </w:rPr>
        <w:t xml:space="preserve">; according to this line of thought, </w:t>
      </w:r>
      <w:r w:rsidRPr="00246107">
        <w:rPr>
          <w:rStyle w:val="Emphasis"/>
        </w:rPr>
        <w:t xml:space="preserve">either Japan or China can be the regional leader, and the U.S. will align itself with only one of the two countries to best pursue its interests. </w:t>
      </w:r>
      <w:r w:rsidRPr="00246107">
        <w:rPr>
          <w:sz w:val="16"/>
        </w:rPr>
        <w:t xml:space="preserve">In reality, an exclusive alliance between the U.S. and either of these countries no longer makes sense in modern East Asia; instead, the task must be to build good relations between the U.S. and both countries. Consequently, the U.S. must strike a balance between supporting Japan through the U.S.-Japan alliance and facilitating China’s peaceful rise. The China portion of this equation is impossible to ignore, and indeed, giving China the incentives to progress down a path of peaceful integration and benign competition is a key part of a successful strategy in Asia. However, </w:t>
      </w:r>
      <w:r w:rsidRPr="00246107">
        <w:rPr>
          <w:rStyle w:val="Emphasis"/>
        </w:rPr>
        <w:t>it is also vital that the U.S. avoid giving the impression (real or perceived) that Japan is being ignored or undermined by its long-time ally. In giving increased emphasis to relations with China, there is a natural danger that Japan might feel displaced.</w:t>
      </w:r>
      <w:r w:rsidRPr="00246107">
        <w:rPr>
          <w:sz w:val="16"/>
        </w:rPr>
        <w:t xml:space="preserve"> For example, in a 2007 report from the Japan Defense Research Center, Takayama Masaji cites Chinese “wish for a dissolution” of U.S.-Japan relations as a potential threat and cites the insult of President Bill Clinton’s failure to visit Japan after a 10-day visit to China in 1999. Takayama also mentions changes in American referents for China; he notes Clinton’s use of the term “strategic partner” and Bush’s movement from labeling the PRC a “strategic competitor” to recognizing it as a “stakeholder.” </w:t>
      </w:r>
      <w:r w:rsidRPr="00246107">
        <w:rPr>
          <w:rStyle w:val="StyleUnderline"/>
        </w:rPr>
        <w:t xml:space="preserve">It is clear that </w:t>
      </w:r>
      <w:r w:rsidRPr="00246107">
        <w:rPr>
          <w:rStyle w:val="Emphasis"/>
        </w:rPr>
        <w:t>Japan is highly sensitive to changes in its relative status, and consequently, the U.S. must tread carefully as it tries to accommodate the growing power of China</w:t>
      </w:r>
      <w:r w:rsidRPr="00246107">
        <w:rPr>
          <w:rStyle w:val="StyleUnderline"/>
        </w:rPr>
        <w:t>.</w:t>
      </w:r>
      <w:r w:rsidRPr="00246107">
        <w:rPr>
          <w:sz w:val="16"/>
        </w:rPr>
        <w:t xml:space="preserve"> Aside from proceeding with deliberate caution, the U.S. can also counter this zero-sum mentality by solidifying its relationship with Japan under the current terms of the alliance as it simultaneously builds relations with China. Concretely, this could involve further development of mechanisms for joint planning and coordination in security situations, which would ensure that the partnership could function quickly and effectively in the event of a contingency. Relocating U.S. military bases in Japan to better reflect future challenges is a good first step, but further development of the alliance will require defining the roles, missions, and capabilities each country should bring to a situation and then developing those abilities through bilateral training. Moreover, </w:t>
      </w:r>
      <w:r w:rsidRPr="00246107">
        <w:rPr>
          <w:rStyle w:val="StyleUnderline"/>
        </w:rPr>
        <w:t>the U.S. should work with Japan to create a coordinated China policy so that</w:t>
      </w:r>
      <w:r w:rsidRPr="00246107">
        <w:rPr>
          <w:sz w:val="16"/>
        </w:rPr>
        <w:t xml:space="preserve">, at the very least, </w:t>
      </w:r>
      <w:r w:rsidRPr="00246107">
        <w:rPr>
          <w:rStyle w:val="StyleUnderline"/>
        </w:rPr>
        <w:t xml:space="preserve">Japan does not find itself </w:t>
      </w:r>
      <w:r w:rsidRPr="00246107">
        <w:rPr>
          <w:rStyle w:val="Emphasis"/>
        </w:rPr>
        <w:t>caught by surprise</w:t>
      </w:r>
      <w:r w:rsidRPr="00246107">
        <w:rPr>
          <w:rStyle w:val="StyleUnderline"/>
        </w:rPr>
        <w:t xml:space="preserve"> with regard to developments in U.S.-China relationships.</w:t>
      </w:r>
      <w:r w:rsidRPr="00246107">
        <w:rPr>
          <w:sz w:val="16"/>
        </w:rPr>
        <w:t xml:space="preserve"> Strengthening of the alliance will require the initiation and maintenance of long-standing personal relationships between policymakers in both countries. </w:t>
      </w:r>
      <w:r w:rsidRPr="00246107">
        <w:rPr>
          <w:rStyle w:val="StyleUnderline"/>
        </w:rPr>
        <w:t xml:space="preserve">In addition to ameliorating this problem of zero-sum attitudes, the U.S.-Japan alliance will also have to avert the emergence of a security dilemma. The mistrust between China and Japan means that </w:t>
      </w:r>
      <w:r w:rsidRPr="00246107">
        <w:rPr>
          <w:sz w:val="16"/>
        </w:rPr>
        <w:t xml:space="preserve">Beijing fears both a strengthening and </w:t>
      </w:r>
      <w:r w:rsidRPr="00246107">
        <w:rPr>
          <w:rStyle w:val="StyleUnderline"/>
        </w:rPr>
        <w:t>a weakening of the U.S.-Japan alliance</w:t>
      </w:r>
      <w:r w:rsidRPr="00246107">
        <w:rPr>
          <w:sz w:val="16"/>
        </w:rPr>
        <w:t xml:space="preserve">; while the former would grant a larger security role to Japan, the latter </w:t>
      </w:r>
      <w:r w:rsidRPr="00246107">
        <w:rPr>
          <w:rStyle w:val="Emphasis"/>
        </w:rPr>
        <w:t>might result in a hawkish return to militancy by a Japan</w:t>
      </w:r>
      <w:r w:rsidRPr="00246107">
        <w:rPr>
          <w:rStyle w:val="StyleUnderline"/>
        </w:rPr>
        <w:t xml:space="preserve"> unfettered by obligations to the U.S. Japan</w:t>
      </w:r>
      <w:r w:rsidRPr="00246107">
        <w:rPr>
          <w:sz w:val="16"/>
        </w:rPr>
        <w:t xml:space="preserve">, in turn, </w:t>
      </w:r>
      <w:r w:rsidRPr="00246107">
        <w:rPr>
          <w:rStyle w:val="StyleUnderline"/>
        </w:rPr>
        <w:t>is wary of Chinese ambitions to undermine its relationship with the U.S. and cognizant of investment in Chinese military capabilities.</w:t>
      </w:r>
      <w:r w:rsidRPr="00246107">
        <w:rPr>
          <w:sz w:val="16"/>
        </w:rPr>
        <w:t xml:space="preserve"> Thus, while it is important that Japan take on greater security responsibility, it is important that this be done in a way that does not alarm China; even defensive roles for Japan can seem threatening in this atmosphere of suspicion. One solution is for the U.S. to draw the focus of Japanese military activity away from the region, folding the Japanese security role into a larger mission of international peacekeeping; relatedly, any participation of the Self-Defense Forces in peacekeeping missions should be not performed under the auspices of the U.S.-Japan alliance but instead within a framework of international or regional cooperation. By helping other nations in this manner, Japan can claim moral high ground and assuage fears about a return to its imperialist past, increasing its soft power and international credibility. This approach would allow Japan’s military development and participation to be framed as a public good instead of as a threat to regional security, shifting attention away from contentious areas such as the Taiwan Strait. </w:t>
      </w:r>
    </w:p>
    <w:p w:rsidR="008B455E" w:rsidRPr="00246107" w:rsidRDefault="008B455E" w:rsidP="008B455E">
      <w:pPr>
        <w:pStyle w:val="Heading3"/>
      </w:pPr>
      <w:r w:rsidRPr="00246107">
        <w:t>Link – Perception</w:t>
      </w:r>
    </w:p>
    <w:p w:rsidR="008B455E" w:rsidRPr="00246107" w:rsidRDefault="008B455E" w:rsidP="008B455E">
      <w:pPr>
        <w:pStyle w:val="Heading4"/>
        <w:rPr>
          <w:rStyle w:val="Style13ptBold"/>
          <w:b/>
        </w:rPr>
      </w:pPr>
      <w:r w:rsidRPr="00246107">
        <w:rPr>
          <w:rStyle w:val="Style13ptBold"/>
          <w:b/>
        </w:rPr>
        <w:t xml:space="preserve">Japan is </w:t>
      </w:r>
      <w:r w:rsidRPr="00246107">
        <w:rPr>
          <w:rStyle w:val="Style13ptBold"/>
          <w:b/>
          <w:u w:val="single"/>
        </w:rPr>
        <w:t>hyper-sensitive</w:t>
      </w:r>
      <w:r w:rsidRPr="00246107">
        <w:rPr>
          <w:rStyle w:val="Style13ptBold"/>
          <w:b/>
        </w:rPr>
        <w:t xml:space="preserve"> to U.S.-China policy and the plan incentivizes them to pursue an independent security role.</w:t>
      </w:r>
    </w:p>
    <w:p w:rsidR="008B455E" w:rsidRPr="00246107" w:rsidRDefault="008B455E" w:rsidP="008B455E">
      <w:r w:rsidRPr="00246107">
        <w:rPr>
          <w:rStyle w:val="Style13ptBold"/>
        </w:rPr>
        <w:t xml:space="preserve">Koizumi 7 </w:t>
      </w:r>
      <w:r w:rsidRPr="00246107">
        <w:t>[Shinjiro Koizumi (Research Associate for the Office of the Japan Chair at the Center for Strategic and International Studies), “Requirements for the Japan-U.S. Alliance and the Rise of China”, CSIS Pacific Forum Issues &amp; Insights, vol. 7, no. 16 (September 2007)]</w:t>
      </w:r>
    </w:p>
    <w:p w:rsidR="008B455E" w:rsidRPr="00246107" w:rsidRDefault="008B455E" w:rsidP="008B455E">
      <w:pPr>
        <w:rPr>
          <w:sz w:val="16"/>
        </w:rPr>
      </w:pPr>
      <w:r w:rsidRPr="00246107">
        <w:rPr>
          <w:rStyle w:val="StyleUnderline"/>
        </w:rPr>
        <w:t>It is impossible to ignore the China factor when considering the future of the U.S.-Japan alliance.</w:t>
      </w:r>
      <w:r w:rsidRPr="00246107">
        <w:rPr>
          <w:sz w:val="16"/>
        </w:rPr>
        <w:t xml:space="preserve"> Although the reinterpretation of the right of collective-self defense is necessary for Japan to feel more confident about its role in the region, Japan must not regard that as part of an effort to contain or hedge against China with the U.S. It is often said that there are two scenarios for China’s rise, one optimistic and one pessimistic. The optimistic scenario features China as a responsible stakeholder that contributes to regional prosperity by becoming more democratic and working actively with other regional powers to resolve common problems in East Asia. The pessimistic scenario presents a China that would remain nationalistic, mercantilistic, and undemocratic, and faces serious social problems that could bring chaos, and requires an extremely strong and well-coordinated U.S.-Japan leadership to maintain regional stability. On the other hand, </w:t>
      </w:r>
      <w:r w:rsidRPr="00246107">
        <w:rPr>
          <w:rStyle w:val="StyleUnderline"/>
        </w:rPr>
        <w:t xml:space="preserve">an optimistic case does not mean that the Japan-U.S. alliance does not face challenges regarding the rise of China. </w:t>
      </w:r>
      <w:r w:rsidRPr="00246107">
        <w:rPr>
          <w:sz w:val="16"/>
        </w:rPr>
        <w:t xml:space="preserve">On the contrary, </w:t>
      </w:r>
      <w:r w:rsidRPr="00246107">
        <w:rPr>
          <w:rStyle w:val="StyleUnderline"/>
        </w:rPr>
        <w:t xml:space="preserve">China as a responsible stakeholder could pose other difficult questions for the alliance. </w:t>
      </w:r>
      <w:r w:rsidRPr="00246107">
        <w:rPr>
          <w:sz w:val="16"/>
        </w:rPr>
        <w:t xml:space="preserve">China’s positive role in the region and the world can create more areas of cooperation for Japan and the U.S. If Japan and China can find a way to manage their history and the East China Sea resource development issues, Japan-China relations could become “hot politics, hot economics (the current situation is hot economics, cold politics).” The U.S. would also strengthen its political, economic, and military ties with China. If China becomes a responsible stakeholder and plays a constructive role not only on the issue of denuclearization of the Korean Peninsula (as it has done so far), but also for other issues such as Iran’s nuclear program, stabilization of the Middle East, or a positive contribution to poverty reduction and economic growth in Africa, it would be natural for the U.S. to work more closely with China. It also seems reasonable for Japan to cooperate more with China. However, </w:t>
      </w:r>
      <w:r w:rsidRPr="00246107">
        <w:rPr>
          <w:rStyle w:val="StyleUnderline"/>
        </w:rPr>
        <w:t xml:space="preserve">China’s rise as a responsible stakeholder would require very careful alliance management by both Japan and the U.S. </w:t>
      </w:r>
      <w:r w:rsidRPr="00246107">
        <w:rPr>
          <w:rStyle w:val="Emphasis"/>
        </w:rPr>
        <w:t>Historically, closer U.S.-China relations tend to create a perception in Japan of “Japan passing,” and Japan has tended to judge U.S. presidents on whether they are pro-Japan or pro-China.</w:t>
      </w:r>
      <w:r w:rsidRPr="00246107">
        <w:rPr>
          <w:sz w:val="16"/>
        </w:rPr>
        <w:t xml:space="preserve"> Hence </w:t>
      </w:r>
      <w:r w:rsidRPr="00246107">
        <w:rPr>
          <w:rStyle w:val="StyleUnderline"/>
        </w:rPr>
        <w:t>the question is whether Japan can regard closer U.S.-China relations as a good stability in Asia. It is very difficult for Japan to welcome China’s bigger role if China’s rise means the advent of a new regional power balance:</w:t>
      </w:r>
      <w:r w:rsidRPr="00246107">
        <w:rPr>
          <w:sz w:val="16"/>
        </w:rPr>
        <w:t xml:space="preserve"> China as a regional leader and Japan as a country in decline. In order to prevent this, Japan needs to play a greater security role in the region by exercising the right of collective self-defense. This does not mean a hedging strategy against China. On the contrary, it gives Japan more responsibility and confidence to build stable Japan-U.S.-China relations. </w:t>
      </w:r>
      <w:r w:rsidRPr="00246107">
        <w:rPr>
          <w:rStyle w:val="Emphasis"/>
        </w:rPr>
        <w:t>Japan is always looking at how the U.S. treats China and how it is treated by the U.S. vis- à-vis China. The U.S. must be sensitive to this Japanese psychology.</w:t>
      </w:r>
      <w:r w:rsidRPr="00246107">
        <w:rPr>
          <w:rStyle w:val="StyleUnderline"/>
        </w:rPr>
        <w:t xml:space="preserve"> Japan has been proud of its status as the world’s second largest economy and considers that part of its national identity, but it will lose the status sooner or later and face the painful reality that China </w:t>
      </w:r>
      <w:r w:rsidRPr="00246107">
        <w:rPr>
          <w:sz w:val="16"/>
        </w:rPr>
        <w:t xml:space="preserve">and India </w:t>
      </w:r>
      <w:r w:rsidRPr="00246107">
        <w:rPr>
          <w:rStyle w:val="StyleUnderline"/>
        </w:rPr>
        <w:t>are catching up at a frightening pace. Japan</w:t>
      </w:r>
      <w:r w:rsidRPr="00246107">
        <w:rPr>
          <w:sz w:val="16"/>
        </w:rPr>
        <w:t xml:space="preserve"> has a dilemma. On the one hand, it acknowledges that a China that follows a stakeholder scenario is in Japan’s interest. On the other hand, it </w:t>
      </w:r>
      <w:r w:rsidRPr="00246107">
        <w:rPr>
          <w:rStyle w:val="StyleUnderline"/>
        </w:rPr>
        <w:t xml:space="preserve">worries that the stakeholder scenario would lead the U.S. to pay less attention to Japan. </w:t>
      </w:r>
      <w:r w:rsidRPr="00246107">
        <w:rPr>
          <w:rStyle w:val="Emphasis"/>
        </w:rPr>
        <w:t>Japan would continue suffering from the dilemma as long as it maintains a limited security role</w:t>
      </w:r>
      <w:r w:rsidRPr="00246107">
        <w:rPr>
          <w:rStyle w:val="StyleUnderline"/>
        </w:rPr>
        <w:t xml:space="preserve"> under the current interpretation of the right of collective self-defense. </w:t>
      </w:r>
      <w:r w:rsidRPr="00246107">
        <w:rPr>
          <w:sz w:val="16"/>
        </w:rPr>
        <w:t xml:space="preserve">Conclusion Facing limitations of its security role, the post-9/11 world situation, and a new generation of leaders, Japan seems to be headed for a consensus on the reinterpretation of the right of collective self-defense in order to play a greater security role. In addition, it is important to recognize the important role of the U.S.-Japan alliance in the context of a rising China. No one expects stability in Northeast Asia without the alliance. Japan and the U.S. have every reason to keep enhancing the alliance to accommodate the peaceful rise of China and address new and emerging threats. However, Japan will never become fully confident of its relations with the U.S. without assuming a greater role as an ally. </w:t>
      </w:r>
      <w:r w:rsidRPr="00246107">
        <w:rPr>
          <w:rStyle w:val="Emphasis"/>
        </w:rPr>
        <w:t>Confidence is the foundation of the alliance,</w:t>
      </w:r>
      <w:r w:rsidRPr="00246107">
        <w:rPr>
          <w:sz w:val="16"/>
        </w:rPr>
        <w:t xml:space="preserve"> and a more confident Japan will reinforce the basis of the Japan-U.S. alliance and deepen mutual trust. For building a healthy U.S.-Japan-China triangle, a Japan that can exercise the right of collective self-defense is a necessary component, and it will be a public good in Asia.</w:t>
      </w:r>
    </w:p>
    <w:p w:rsidR="008B455E" w:rsidRPr="00246107" w:rsidRDefault="008B455E" w:rsidP="008B455E">
      <w:pPr>
        <w:pStyle w:val="Heading4"/>
      </w:pPr>
      <w:r w:rsidRPr="00246107">
        <w:t xml:space="preserve">U.S.-China relations scare Japan towards remilitarization – engagement is a </w:t>
      </w:r>
      <w:r w:rsidRPr="00246107">
        <w:rPr>
          <w:u w:val="single"/>
        </w:rPr>
        <w:t>strategic opportunity cost</w:t>
      </w:r>
      <w:r w:rsidRPr="00246107">
        <w:t xml:space="preserve"> to the Japanese alliance.</w:t>
      </w:r>
    </w:p>
    <w:p w:rsidR="008B455E" w:rsidRPr="00246107" w:rsidRDefault="008B455E" w:rsidP="008B455E">
      <w:pPr>
        <w:rPr>
          <w:rStyle w:val="Style13ptBold"/>
          <w:b w:val="0"/>
        </w:rPr>
      </w:pPr>
      <w:r w:rsidRPr="00246107">
        <w:rPr>
          <w:rStyle w:val="Style13ptBold"/>
        </w:rPr>
        <w:t xml:space="preserve">Silver 2000 </w:t>
      </w:r>
      <w:r w:rsidRPr="00246107">
        <w:t>[Neil E. Silver (Cyrus R. Vance Fellowship in Diplomatic Studies @ Council on Foreign Relations, Minister-Counselor for Political Affairs at U.S. Embassy to Japan) “The United States, Japan, and China: Setting the Course”, Council on Foreign Relations, 3/24/2000]</w:t>
      </w:r>
    </w:p>
    <w:p w:rsidR="008B455E" w:rsidRPr="00246107" w:rsidRDefault="008B455E" w:rsidP="008B455E">
      <w:pPr>
        <w:rPr>
          <w:sz w:val="16"/>
        </w:rPr>
      </w:pPr>
      <w:r w:rsidRPr="00246107">
        <w:rPr>
          <w:rStyle w:val="StyleUnderline"/>
        </w:rPr>
        <w:t xml:space="preserve">Japan was </w:t>
      </w:r>
      <w:r w:rsidRPr="00246107">
        <w:rPr>
          <w:sz w:val="16"/>
        </w:rPr>
        <w:t xml:space="preserve">also </w:t>
      </w:r>
      <w:r w:rsidRPr="00246107">
        <w:rPr>
          <w:rStyle w:val="StyleUnderline"/>
        </w:rPr>
        <w:t>greatly concerned about America’s alliance fidelity during President Bill Clinton’s first administration because of the lack of a U.S. strategic focus</w:t>
      </w:r>
      <w:r w:rsidRPr="00246107">
        <w:rPr>
          <w:sz w:val="16"/>
        </w:rPr>
        <w:t xml:space="preserve"> and, especially, the emphasis on trade-deficit reduction. From 1995, the Japanese were gradually reassured with the Nye Initiative and the U.S.-Japan Defense Guidelines review.1 However, since the United States and Japan acted to strengthen their alliance, </w:t>
      </w:r>
      <w:r w:rsidRPr="00246107">
        <w:rPr>
          <w:rStyle w:val="StyleUnderline"/>
        </w:rPr>
        <w:t xml:space="preserve">China has warned that Japan’s expanded role could be </w:t>
      </w:r>
      <w:r w:rsidRPr="00246107">
        <w:rPr>
          <w:rStyle w:val="Emphasis"/>
        </w:rPr>
        <w:t>the first step toward Japanese remilitarization,</w:t>
      </w:r>
      <w:r w:rsidRPr="00246107">
        <w:rPr>
          <w:rStyle w:val="StyleUnderline"/>
        </w:rPr>
        <w:t xml:space="preserve"> and it has expressed concerns about an increasingly independent Japan.</w:t>
      </w:r>
      <w:r w:rsidRPr="00246107">
        <w:rPr>
          <w:sz w:val="16"/>
        </w:rPr>
        <w:t xml:space="preserve">2 </w:t>
      </w:r>
      <w:r w:rsidRPr="00246107">
        <w:rPr>
          <w:rStyle w:val="StyleUnderline"/>
        </w:rPr>
        <w:t>China has made clear that it now prefers a ‘‘hollowed out’’ U.S.-Japan security alliance</w:t>
      </w:r>
      <w:r w:rsidRPr="00246107">
        <w:rPr>
          <w:sz w:val="16"/>
        </w:rPr>
        <w:t xml:space="preserve"> to the stronger, more effective alliance envisioned in the 1997 U.S.-Japan Joint Defense Guidelines. China has pressured Japan on the guidelines but has gone relatively easy on the United States. Japan, as the weaker alliance partner, has sidestepped China’s pressure tactics. But </w:t>
      </w:r>
      <w:r w:rsidRPr="00246107">
        <w:rPr>
          <w:rStyle w:val="StyleUnderline"/>
        </w:rPr>
        <w:t xml:space="preserve">this unpleasant experience has enhanced the strong Japanese trend toward a more hard-nosed and wary approach to China. </w:t>
      </w:r>
      <w:r w:rsidRPr="00246107">
        <w:rPr>
          <w:rStyle w:val="Emphasis"/>
        </w:rPr>
        <w:t>The Japanese have concluded that China is now the most important and unpredictable geopolitical variable in Asia’s future.</w:t>
      </w:r>
      <w:r w:rsidRPr="00246107">
        <w:rPr>
          <w:rStyle w:val="StyleUnderline"/>
        </w:rPr>
        <w:t xml:space="preserve"> American policymakers</w:t>
      </w:r>
      <w:r w:rsidRPr="00246107">
        <w:rPr>
          <w:sz w:val="16"/>
        </w:rPr>
        <w:t xml:space="preserve"> and others need to consider the policy implications of new trends in China-Japan relations for the United States. Conversely, they </w:t>
      </w:r>
      <w:r w:rsidRPr="00246107">
        <w:rPr>
          <w:rStyle w:val="Emphasis"/>
        </w:rPr>
        <w:t>need to consider the impact of changes in U.S.-China relations on Japan.</w:t>
      </w:r>
      <w:r w:rsidRPr="00246107">
        <w:rPr>
          <w:rStyle w:val="StyleUnderline"/>
        </w:rPr>
        <w:t xml:space="preserve"> In reaction to the twists and turns in U.S.-China relations, Japanese opinion leaders have traditionally worried that America will</w:t>
      </w:r>
      <w:r w:rsidRPr="00246107">
        <w:rPr>
          <w:sz w:val="16"/>
        </w:rPr>
        <w:t xml:space="preserve"> either </w:t>
      </w:r>
      <w:r w:rsidRPr="00246107">
        <w:rPr>
          <w:rStyle w:val="StyleUnderline"/>
        </w:rPr>
        <w:t>ignore Japan in its rush toward China</w:t>
      </w:r>
      <w:r w:rsidRPr="00246107">
        <w:rPr>
          <w:sz w:val="16"/>
        </w:rPr>
        <w:t xml:space="preserve"> or antagonize China without considering Japan’s vital interests.3 </w:t>
      </w:r>
      <w:r w:rsidRPr="00246107">
        <w:rPr>
          <w:rStyle w:val="StyleUnderline"/>
        </w:rPr>
        <w:t>Though the United States can hedge</w:t>
      </w:r>
      <w:r w:rsidRPr="00246107">
        <w:rPr>
          <w:sz w:val="16"/>
        </w:rPr>
        <w:t xml:space="preserve"> and constantly adjust </w:t>
      </w:r>
      <w:r w:rsidRPr="00246107">
        <w:rPr>
          <w:rStyle w:val="StyleUnderline"/>
        </w:rPr>
        <w:t>its strategy</w:t>
      </w:r>
      <w:r w:rsidRPr="00246107">
        <w:rPr>
          <w:sz w:val="16"/>
        </w:rPr>
        <w:t xml:space="preserve"> and tactics </w:t>
      </w:r>
      <w:r w:rsidRPr="00246107">
        <w:rPr>
          <w:rStyle w:val="StyleUnderline"/>
        </w:rPr>
        <w:t xml:space="preserve">vis-a-vis China and Japan, </w:t>
      </w:r>
      <w:r w:rsidRPr="00246107">
        <w:rPr>
          <w:rStyle w:val="Emphasis"/>
        </w:rPr>
        <w:t>choices entail costs</w:t>
      </w:r>
      <w:r w:rsidRPr="00246107">
        <w:rPr>
          <w:rStyle w:val="StyleUnderline"/>
        </w:rPr>
        <w:t xml:space="preserve">—America’s influence may dissipate if it endlessly changes its course. </w:t>
      </w:r>
      <w:r w:rsidRPr="00246107">
        <w:rPr>
          <w:sz w:val="16"/>
        </w:rPr>
        <w:t>The other conclusions of this study follow:</w:t>
      </w:r>
    </w:p>
    <w:p w:rsidR="00E51213" w:rsidRPr="00246107" w:rsidRDefault="00E51213" w:rsidP="00E51213">
      <w:pPr>
        <w:pStyle w:val="Heading3"/>
      </w:pPr>
      <w:r w:rsidRPr="00246107">
        <w:t>Link – Empirics</w:t>
      </w:r>
    </w:p>
    <w:p w:rsidR="00E51213" w:rsidRPr="00246107" w:rsidRDefault="00E51213" w:rsidP="00E51213">
      <w:pPr>
        <w:pStyle w:val="Heading4"/>
      </w:pPr>
      <w:r w:rsidRPr="00246107">
        <w:t>Empirics go negative – relations with China historically trade off with Japan.</w:t>
      </w:r>
    </w:p>
    <w:p w:rsidR="00E51213" w:rsidRPr="00246107" w:rsidRDefault="00E51213" w:rsidP="00E51213">
      <w:pPr>
        <w:rPr>
          <w:bCs/>
          <w:sz w:val="26"/>
        </w:rPr>
      </w:pPr>
      <w:r w:rsidRPr="00246107">
        <w:rPr>
          <w:rStyle w:val="Style13ptBold"/>
        </w:rPr>
        <w:t xml:space="preserve">Silver 2000 </w:t>
      </w:r>
      <w:r w:rsidRPr="00246107">
        <w:t>[Neil E. Silver (Cyrus R. Vance Fellowship in Diplomatic Studies @ Council on Foreign Relations, Minister-Counselor for Political Affairs at U.S. Embassy to Japan) “The United States, Japan, and China: Setting the Course”, Council on Foreign Relations, 3/24/2000]</w:t>
      </w:r>
    </w:p>
    <w:p w:rsidR="00E51213" w:rsidRPr="00246107" w:rsidRDefault="00E51213" w:rsidP="00E51213">
      <w:pPr>
        <w:rPr>
          <w:rStyle w:val="StyleUnderline"/>
        </w:rPr>
      </w:pPr>
      <w:r w:rsidRPr="00246107">
        <w:rPr>
          <w:rStyle w:val="StyleUnderline"/>
        </w:rPr>
        <w:t xml:space="preserve">The United States has struggled for a century to define </w:t>
      </w:r>
      <w:r w:rsidRPr="00246107">
        <w:rPr>
          <w:sz w:val="16"/>
        </w:rPr>
        <w:t xml:space="preserve">and redefine </w:t>
      </w:r>
      <w:r w:rsidRPr="00246107">
        <w:rPr>
          <w:rStyle w:val="StyleUnderline"/>
        </w:rPr>
        <w:t>its strategic relationship with China and Japan. From the beginning of the twentieth century</w:t>
      </w:r>
      <w:r w:rsidRPr="00246107">
        <w:rPr>
          <w:sz w:val="16"/>
        </w:rPr>
        <w:t xml:space="preserve"> until the latter part of the Cold War in the 1970s, </w:t>
      </w:r>
      <w:r w:rsidRPr="00246107">
        <w:rPr>
          <w:rStyle w:val="Emphasis"/>
        </w:rPr>
        <w:t>the United States never simultaneously had good relations with China and Japan.</w:t>
      </w:r>
      <w:r w:rsidRPr="00246107">
        <w:rPr>
          <w:sz w:val="16"/>
        </w:rPr>
        <w:t xml:space="preserve"> </w:t>
      </w:r>
      <w:r w:rsidRPr="00246107">
        <w:rPr>
          <w:rStyle w:val="StyleUnderline"/>
        </w:rPr>
        <w:t>As an emerging Asia-Pacific power in the early 1900s, the United States fashioned its policies in reaction to the Qing dynasty’s decline</w:t>
      </w:r>
      <w:r w:rsidRPr="00246107">
        <w:rPr>
          <w:sz w:val="16"/>
        </w:rPr>
        <w:t xml:space="preserve"> and the Russo-Japanese contest for Northeast Asian hegemony. Given Russia’s ambitions elsewhere in Eurasia, British lobbying, and the American disgust with Russia’s pogroms and other abuses, </w:t>
      </w:r>
      <w:r w:rsidRPr="00246107">
        <w:rPr>
          <w:rStyle w:val="StyleUnderline"/>
        </w:rPr>
        <w:t>America leaned toward Japan.</w:t>
      </w:r>
      <w:r w:rsidRPr="00246107">
        <w:rPr>
          <w:sz w:val="16"/>
        </w:rPr>
        <w:t xml:space="preserve"> There were dissenters, some asking why America needed to take sides and others concerned about Korea’s fate. Nevertheless, the United States stepped in to end the 1904–5 Russo-Japanese War on terms favorable to Japan, and it later acquiesced to Japan’s annexation of Korea in 1910. </w:t>
      </w:r>
      <w:r w:rsidRPr="00246107">
        <w:rPr>
          <w:rStyle w:val="StyleUnderline"/>
        </w:rPr>
        <w:t xml:space="preserve">Following World War II, during which it allied with China </w:t>
      </w:r>
      <w:r w:rsidRPr="00246107">
        <w:rPr>
          <w:sz w:val="16"/>
        </w:rPr>
        <w:t>and the Soviet Union</w:t>
      </w:r>
      <w:r w:rsidRPr="00246107">
        <w:rPr>
          <w:rStyle w:val="StyleUnderline"/>
        </w:rPr>
        <w:t xml:space="preserve">, the United States pushed Japan back to its home islands. </w:t>
      </w:r>
      <w:r w:rsidRPr="00246107">
        <w:rPr>
          <w:sz w:val="16"/>
        </w:rPr>
        <w:t xml:space="preserve">As a delayed consequence of Japan’s rollback and the civil war in China, from 1950 to 1953 the United States and South Korea fought North Korea and the new communist Chinese regime to a stalemate. Japan was a logistical key to America’s and South Korea’s efforts. Although the Sino-Soviet split later changed the strategic calculus in East Asia, it took two decades for the United States and China to move beyond their strong mutual antagonism. Finally, in 1971–72 they formed a strategic partnership—out of a mutual need—aimed at containing Soviet influence in East Asia. In the context of that partnership, the United States convinced China that the U.S.-Japan security alliance was of strategic value to both China and the United States. In the 1980s, China’s reform successes, the arrival of a new Soviet leadership, the rotting of the Soviet domestic economy, and the bitter fruits of the Soviet regional and global overreach impelled the Soviet Union toward rapprochement with China on terms favorable to the latter. Rapprochement was achieved ceremonially in Tiananmen Square only days before the June 1989 crackdown there and only months before the Soviet Union started to come apart at the seams. The Tiananmen incident and the Soviet collapse fundamentally altered the dynamics of U.S.-China relations, raising still-unanswered questions in both Washington and Beijing. </w:t>
      </w:r>
      <w:r w:rsidRPr="00246107">
        <w:rPr>
          <w:rStyle w:val="StyleUnderline"/>
        </w:rPr>
        <w:t xml:space="preserve">As the 21st century begins, America again faces </w:t>
      </w:r>
      <w:r w:rsidRPr="00246107">
        <w:rPr>
          <w:rStyle w:val="Emphasis"/>
        </w:rPr>
        <w:t>strategic choices</w:t>
      </w:r>
      <w:r w:rsidRPr="00246107">
        <w:rPr>
          <w:rStyle w:val="StyleUnderline"/>
        </w:rPr>
        <w:t xml:space="preserve"> in Asia. Now China is the ‘‘rising’’ power.</w:t>
      </w:r>
      <w:r w:rsidRPr="00246107">
        <w:rPr>
          <w:sz w:val="16"/>
        </w:rPr>
        <w:t xml:space="preserve"> This historic moment recalls for many Germany’s ‘‘rise’’ at the turn of the previous century. </w:t>
      </w:r>
      <w:r w:rsidRPr="00246107">
        <w:rPr>
          <w:rStyle w:val="StyleUnderline"/>
        </w:rPr>
        <w:t>Despite attempts by American and Chinese political leaders to stabilize relations and revive their ‘‘strategic’’ cooperation, bilateral diplomatic relations</w:t>
      </w:r>
      <w:r w:rsidRPr="00246107">
        <w:rPr>
          <w:sz w:val="16"/>
        </w:rPr>
        <w:t xml:space="preserve"> since 1989 </w:t>
      </w:r>
      <w:r w:rsidRPr="00246107">
        <w:rPr>
          <w:rStyle w:val="StyleUnderline"/>
        </w:rPr>
        <w:t>have been far rockier</w:t>
      </w:r>
      <w:r w:rsidRPr="00246107">
        <w:rPr>
          <w:sz w:val="16"/>
        </w:rPr>
        <w:t xml:space="preserve"> than in the 1971–89 period. Yet while </w:t>
      </w:r>
      <w:r w:rsidRPr="00246107">
        <w:rPr>
          <w:rStyle w:val="StyleUnderline"/>
        </w:rPr>
        <w:t>diplomatic relations are bedeviled by a host of issues—human rights, the trade imbalance, proliferation, Taiwan, and more—</w:t>
      </w:r>
      <w:r w:rsidRPr="00246107">
        <w:rPr>
          <w:sz w:val="16"/>
        </w:rPr>
        <w:t xml:space="preserve">trade and people-to-people exchanges continue to flourish. </w:t>
      </w:r>
      <w:r w:rsidRPr="00246107">
        <w:rPr>
          <w:rStyle w:val="StyleUnderline"/>
        </w:rPr>
        <w:t>In contrast,</w:t>
      </w:r>
      <w:r w:rsidRPr="00246107">
        <w:rPr>
          <w:sz w:val="16"/>
        </w:rPr>
        <w:t xml:space="preserve"> despite trade frictions </w:t>
      </w:r>
      <w:r w:rsidRPr="00246107">
        <w:rPr>
          <w:rStyle w:val="StyleUnderline"/>
        </w:rPr>
        <w:t>the U.S.-Japan alliance remains as strong as ever</w:t>
      </w:r>
      <w:r w:rsidRPr="00246107">
        <w:rPr>
          <w:sz w:val="16"/>
        </w:rPr>
        <w:t xml:space="preserve">, indeed perhaps even stronger. Russia cannot be counted out, but it is now a weakened regional player, despite its continuing arms sales to North Korea and China. Another important change compared with the early 1900s is that the Korean and ASEAN states—all of which, except Thailand, have been independent since the end of World War II, figure into East Asian political, security, and economic calculations, as does Taiwan. Nevertheless, most eyes are on China. Many, including thoughtful Chinese, wonder what the country will do with its growing power, assuming that its economic growth and political stability continue. Despite the Tiananmen crackdown, Chinese politics have been relatively stable since 1978, although unresolved domestic political tensions remain close to the surface. Internationally, however, the 1989 Tiananmen crackdown, China’s missile and nuclear proliferation activities, its military activity in the South China Sea, and its threat to use force against Taiwan (including its 1995–96 missile ‘‘tests’’ near Taiwan) have undermined many people’s fragile acceptance of China’s benign role. The Taiwan missile tests in particular recall other post-1949 Chinese political decisions and military actions that contributed to messy—and sometimes long and costly—conflicts on and beyond its borders: with the United States and other U.N. forces in Korea, and with Taiwan, India, the Soviet Union, and Vietnam. China’s steady military modernization efforts have generally not been exaggerated abroad, but they have drawn continued foreign scrutiny. There are good reasons for other countries to be wary of China and to study its potential, motives, and intentions. PUTTING RELATIONS WITH JAPAN AND CHINA ON PARALLEL TRACKS Unquestionably, China has the potential to alleviate or exacerbate an array of regional problems. </w:t>
      </w:r>
      <w:r w:rsidRPr="00246107">
        <w:rPr>
          <w:rStyle w:val="StyleUnderline"/>
        </w:rPr>
        <w:t>China has been</w:t>
      </w:r>
      <w:r w:rsidRPr="00246107">
        <w:rPr>
          <w:sz w:val="16"/>
        </w:rPr>
        <w:t xml:space="preserve">, and can continue to be, </w:t>
      </w:r>
      <w:r w:rsidRPr="00246107">
        <w:rPr>
          <w:rStyle w:val="StyleUnderline"/>
        </w:rPr>
        <w:t>an ad hoc strategic partner of the United States, but barring another decisive turn in regional or global affairs, there is no prospect of the two countries becoming strategic allies.</w:t>
      </w:r>
      <w:r w:rsidRPr="00246107">
        <w:rPr>
          <w:sz w:val="16"/>
        </w:rPr>
        <w:t xml:space="preserve"> In sobering terms, American officials in early 1999 reiterated that the ‘‘constructive strategic partnership’’ with China envisioned during Clinton and President Jiang Zemin’s meetings at the October 1997 Washington summit and the June 1998 Beijing summit was a goal worth building toward, not a statement of present fact.8 </w:t>
      </w:r>
      <w:r w:rsidRPr="00246107">
        <w:rPr>
          <w:rStyle w:val="StyleUnderline"/>
        </w:rPr>
        <w:t>In contrast, Japan is a key American security and political ally</w:t>
      </w:r>
      <w:r w:rsidRPr="00246107">
        <w:rPr>
          <w:sz w:val="16"/>
        </w:rPr>
        <w:t xml:space="preserve">. About 47,000 of America’s 100,000 military personnel deployed in the Asia-Pacific region are based or home-ported in Japan. Japan contributes about $5 billion annually to underwrite the cost of maintaining U.S. forces there. Moreover, despite Japan’s decade-long economic stagnation, it remains Asia’s largest and the world’s second-largest economy. In quantifiable money terms, Japan’s $4.2 trillion economy is more than six times larger than China’s economy and comprises more than 60 percent of total East Asian gross domestic product (GDP).9 Finally, unlike China, Japan shares core democratic values and institutions with the United States, and over the past 50 years, the United States and Japan have invested enormously in their relationship. </w:t>
      </w:r>
      <w:r w:rsidRPr="00246107">
        <w:rPr>
          <w:rStyle w:val="StyleUnderline"/>
        </w:rPr>
        <w:t xml:space="preserve">For a variety of political and historical reasons, American policymakers and analysts in and outside government have </w:t>
      </w:r>
      <w:r w:rsidRPr="00246107">
        <w:rPr>
          <w:rStyle w:val="Emphasis"/>
        </w:rPr>
        <w:t>typically framed relations with China and Japan separately, not in parallel.</w:t>
      </w:r>
      <w:r w:rsidRPr="00246107">
        <w:rPr>
          <w:rStyle w:val="StyleUnderline"/>
        </w:rPr>
        <w:t xml:space="preserve"> </w:t>
      </w:r>
      <w:r w:rsidRPr="00246107">
        <w:rPr>
          <w:sz w:val="16"/>
        </w:rPr>
        <w:t xml:space="preserve">True, American political leaders, strategists, and diplomats have paid attention to the competitive strategic and political components in China-Japan relations, but arguably this has not been enough. </w:t>
      </w:r>
      <w:r w:rsidRPr="00246107">
        <w:rPr>
          <w:rStyle w:val="StyleUnderline"/>
        </w:rPr>
        <w:t>With</w:t>
      </w:r>
      <w:r w:rsidRPr="00246107">
        <w:rPr>
          <w:sz w:val="16"/>
        </w:rPr>
        <w:t xml:space="preserve"> the Soviet Union’s collapse, </w:t>
      </w:r>
      <w:r w:rsidRPr="00246107">
        <w:rPr>
          <w:rStyle w:val="StyleUnderline"/>
        </w:rPr>
        <w:t>China’s ‘‘rise,’’ and Japan’s economic stagnation</w:t>
      </w:r>
      <w:r w:rsidRPr="00246107">
        <w:rPr>
          <w:rStyle w:val="Emphasis"/>
        </w:rPr>
        <w:t>, Chinese and Japanese competitive impulses are looming again as important factors</w:t>
      </w:r>
      <w:r w:rsidRPr="00246107">
        <w:rPr>
          <w:rStyle w:val="StyleUnderline"/>
        </w:rPr>
        <w:t xml:space="preserve"> in </w:t>
      </w:r>
      <w:r w:rsidRPr="00246107">
        <w:rPr>
          <w:sz w:val="16"/>
        </w:rPr>
        <w:t xml:space="preserve">their relations and, more subtly, in </w:t>
      </w:r>
      <w:r w:rsidRPr="00246107">
        <w:rPr>
          <w:rStyle w:val="StyleUnderline"/>
        </w:rPr>
        <w:t>America’s relations with both East Asian giants.</w:t>
      </w:r>
    </w:p>
    <w:p w:rsidR="00E51213" w:rsidRPr="00246107" w:rsidRDefault="00E51213" w:rsidP="00E51213">
      <w:pPr>
        <w:pStyle w:val="Heading4"/>
        <w:rPr>
          <w:rStyle w:val="Style13ptBold"/>
          <w:b/>
        </w:rPr>
      </w:pPr>
      <w:r w:rsidRPr="00246107">
        <w:rPr>
          <w:rStyle w:val="Style13ptBold"/>
          <w:b/>
        </w:rPr>
        <w:t>Past diplomatic crises prove the link.</w:t>
      </w:r>
    </w:p>
    <w:p w:rsidR="00E51213" w:rsidRPr="00246107" w:rsidRDefault="00E51213" w:rsidP="00E51213">
      <w:pPr>
        <w:rPr>
          <w:rStyle w:val="StyleUnderline"/>
          <w:u w:val="none"/>
        </w:rPr>
      </w:pPr>
      <w:r w:rsidRPr="00246107">
        <w:rPr>
          <w:rStyle w:val="Style13ptBold"/>
        </w:rPr>
        <w:t xml:space="preserve">Minamide 15 </w:t>
      </w:r>
      <w:r w:rsidRPr="00246107">
        <w:t>[Alyssa M. Minamide (Arthur R. Adams International Affairs Fellow @ Keck Center for International and Strategic Studies, B.A. in International Relations from Claremont McKenna College), "Deterring Nuclear Attacks on Japan: An Examination of the U.S.-Japan Relationship and Nuclear Modernization”, 4/27/15, http://scholarship.claremont.edu/cgi/viewcontent.cgi?article=2162&amp;context=cmc_theses]</w:t>
      </w:r>
    </w:p>
    <w:p w:rsidR="00E51213" w:rsidRPr="00246107" w:rsidRDefault="00E51213" w:rsidP="00E51213">
      <w:pPr>
        <w:rPr>
          <w:sz w:val="16"/>
          <w:szCs w:val="16"/>
        </w:rPr>
      </w:pPr>
      <w:r w:rsidRPr="00246107">
        <w:rPr>
          <w:sz w:val="16"/>
        </w:rPr>
        <w:t xml:space="preserve">Yet </w:t>
      </w:r>
      <w:r w:rsidRPr="00246107">
        <w:rPr>
          <w:rStyle w:val="StyleUnderline"/>
        </w:rPr>
        <w:t>the Japanese also had reason to worry about U.S. policy</w:t>
      </w:r>
      <w:r w:rsidRPr="00246107">
        <w:rPr>
          <w:sz w:val="16"/>
        </w:rPr>
        <w:t xml:space="preserve">, specifically the Nixon Doctrine. They viewed it as a preview for a later U.S. withdrawal from the East Asian region, </w:t>
      </w:r>
      <w:r w:rsidRPr="00246107">
        <w:rPr>
          <w:rStyle w:val="StyleUnderline"/>
        </w:rPr>
        <w:t>calling into question once again the issue of the credibility of U.S. extended deterrence</w:t>
      </w:r>
      <w:r w:rsidRPr="00246107">
        <w:rPr>
          <w:sz w:val="16"/>
        </w:rPr>
        <w:t xml:space="preserve"> in that area of the world</w:t>
      </w:r>
      <w:r w:rsidRPr="00246107">
        <w:rPr>
          <w:rStyle w:val="StyleUnderline"/>
        </w:rPr>
        <w:t>. From the Japanese perspective, the U.S. was not only slowly abandoning it as an ally but was also reaching out to its political enemies, namely through</w:t>
      </w:r>
      <w:r w:rsidRPr="00246107">
        <w:rPr>
          <w:sz w:val="16"/>
        </w:rPr>
        <w:t xml:space="preserve"> détente with the Soviet Union over nuclear arsenals and </w:t>
      </w:r>
      <w:r w:rsidRPr="00246107">
        <w:rPr>
          <w:rStyle w:val="StyleUnderline"/>
        </w:rPr>
        <w:t>rapprochement with China.</w:t>
      </w:r>
      <w:r w:rsidRPr="00246107">
        <w:rPr>
          <w:sz w:val="16"/>
        </w:rPr>
        <w:t xml:space="preserve">100 This was not the intent of the U.S.; </w:t>
      </w:r>
      <w:r w:rsidRPr="00246107">
        <w:rPr>
          <w:rStyle w:val="StyleUnderline"/>
        </w:rPr>
        <w:t>if anything, the U.S. was trying to unite China and Japan into a trilateral strategic alliance</w:t>
      </w:r>
      <w:r w:rsidRPr="00246107">
        <w:rPr>
          <w:sz w:val="16"/>
        </w:rPr>
        <w:t xml:space="preserve"> in order to band against the Soviet Union, and ensuring sufficient deterrent capabilities in the region was an absolute priority in order to make the grand strategy happen. </w:t>
      </w:r>
      <w:r w:rsidRPr="00246107">
        <w:rPr>
          <w:rStyle w:val="StyleUnderline"/>
        </w:rPr>
        <w:t xml:space="preserve">However, </w:t>
      </w:r>
      <w:r w:rsidRPr="00246107">
        <w:rPr>
          <w:rStyle w:val="Emphasis"/>
        </w:rPr>
        <w:t>the Japanese fear of entrapment in other international crises, combined with the questions of U.S. credibility and Chinese nuclear blackmail</w:t>
      </w:r>
      <w:r w:rsidRPr="00246107">
        <w:rPr>
          <w:rStyle w:val="StyleUnderline"/>
        </w:rPr>
        <w:t xml:space="preserve"> that had been lingering since the 1960s, made</w:t>
      </w:r>
      <w:r w:rsidRPr="00246107">
        <w:rPr>
          <w:rStyle w:val="Emphasis"/>
        </w:rPr>
        <w:t xml:space="preserve"> a reactionary response</w:t>
      </w:r>
      <w:r w:rsidRPr="00246107">
        <w:rPr>
          <w:rStyle w:val="StyleUnderline"/>
        </w:rPr>
        <w:t xml:space="preserve"> to Nixon policies more and more likely. </w:t>
      </w:r>
      <w:r w:rsidRPr="00246107">
        <w:rPr>
          <w:sz w:val="16"/>
        </w:rPr>
        <w:t xml:space="preserve">Yasuhiro Nakasone was one of the first Japanese officials to actively respond to the Nixon Doctrine and subsequent statements. The nationalistic leader of the Liberal Democratic Party and the director general of the Japan Defense Agency, </w:t>
      </w:r>
      <w:r w:rsidRPr="00246107">
        <w:rPr>
          <w:rStyle w:val="StyleUnderline"/>
        </w:rPr>
        <w:t>Nakasone determined that</w:t>
      </w:r>
      <w:r w:rsidRPr="00246107">
        <w:rPr>
          <w:sz w:val="16"/>
        </w:rPr>
        <w:t xml:space="preserve"> while </w:t>
      </w:r>
      <w:r w:rsidRPr="00246107">
        <w:rPr>
          <w:rStyle w:val="StyleUnderline"/>
        </w:rPr>
        <w:t>Japan</w:t>
      </w:r>
      <w:r w:rsidRPr="00246107">
        <w:rPr>
          <w:sz w:val="16"/>
        </w:rPr>
        <w:t xml:space="preserve"> would not directly benefit from developing its own nuclear weapons, it </w:t>
      </w:r>
      <w:r w:rsidRPr="00246107">
        <w:rPr>
          <w:rStyle w:val="StyleUnderline"/>
        </w:rPr>
        <w:t>needed a more secure guarantee from the U.S. in terms of maintaining proper defensive force</w:t>
      </w:r>
      <w:r w:rsidRPr="00246107">
        <w:rPr>
          <w:sz w:val="16"/>
        </w:rPr>
        <w:t xml:space="preserve">s. Nakasone ruffled feathers in the diplomatic communities of both parties, as he “sought to obtain explicit reassurance from U.S. military officials of nuclear protection and even suggested that Japan should allow the United States to bring nuclear weapons into Japan in emergencies.”101 Nothing too productive came from the Nakasone initiative, namely because of the difficulties of getting such extreme measures through the U.S. and Japanese legislatures and the contradictory diplomacy of the Foreign Minister Kiichi Aichi, who took a more moderate stance. In spite of this, </w:t>
      </w:r>
      <w:r w:rsidRPr="00246107">
        <w:rPr>
          <w:rStyle w:val="StyleUnderline"/>
        </w:rPr>
        <w:t xml:space="preserve">Nakasone laid the groundwork for </w:t>
      </w:r>
      <w:r w:rsidRPr="00246107">
        <w:rPr>
          <w:sz w:val="16"/>
        </w:rPr>
        <w:t xml:space="preserve">a few </w:t>
      </w:r>
      <w:r w:rsidRPr="00246107">
        <w:rPr>
          <w:rStyle w:val="StyleUnderline"/>
        </w:rPr>
        <w:t xml:space="preserve">more Japanese nationalistic reactions to Nixon policies to </w:t>
      </w:r>
      <w:r w:rsidRPr="00246107">
        <w:rPr>
          <w:rStyle w:val="Emphasis"/>
        </w:rPr>
        <w:t>reignite a serious debate on nuclear weapons and how they should best protect Japan in light of external threats.</w:t>
      </w:r>
      <w:r w:rsidRPr="00246107">
        <w:rPr>
          <w:rStyle w:val="StyleUnderline"/>
        </w:rPr>
        <w:t xml:space="preserve"> </w:t>
      </w:r>
      <w:r w:rsidRPr="00246107">
        <w:rPr>
          <w:sz w:val="16"/>
        </w:rPr>
        <w:t xml:space="preserve">Just as the responses to the Nixon Doctrine were dying down, </w:t>
      </w:r>
      <w:r w:rsidRPr="00246107">
        <w:rPr>
          <w:rStyle w:val="StyleUnderline"/>
        </w:rPr>
        <w:t>Nixon added fuel to the fire of tensions in the U.S.-Japan security relationship</w:t>
      </w:r>
      <w:r w:rsidRPr="00246107">
        <w:rPr>
          <w:sz w:val="16"/>
        </w:rPr>
        <w:t xml:space="preserve"> in July 1971, </w:t>
      </w:r>
      <w:r w:rsidRPr="00246107">
        <w:rPr>
          <w:rStyle w:val="StyleUnderline"/>
        </w:rPr>
        <w:t>when he made an official visit to China without informing Japanese Prime Minister Sato</w:t>
      </w:r>
      <w:r w:rsidRPr="00246107">
        <w:rPr>
          <w:sz w:val="16"/>
        </w:rPr>
        <w:t xml:space="preserve"> until three minutes beforehand.102 </w:t>
      </w:r>
      <w:r w:rsidRPr="00246107">
        <w:rPr>
          <w:rStyle w:val="StyleUnderline"/>
        </w:rPr>
        <w:t>This diplomatic disaster, known as the “Nixon Shock,” came especially hard to the Japanese. The last thing Japan wanted to see was “Japan Passing,”</w:t>
      </w:r>
      <w:r w:rsidRPr="00246107">
        <w:rPr>
          <w:sz w:val="16"/>
        </w:rPr>
        <w:t xml:space="preserve"> in other words, </w:t>
      </w:r>
      <w:r w:rsidRPr="00246107">
        <w:rPr>
          <w:rStyle w:val="Emphasis"/>
        </w:rPr>
        <w:t>the U.S. bypassing it on the list of priorities to visit the Chinese, one of its more bitter political enemies. Serious damage was done to the trust and confidence between the two governments</w:t>
      </w:r>
      <w:r w:rsidRPr="00246107">
        <w:rPr>
          <w:rStyle w:val="StyleUnderline"/>
        </w:rPr>
        <w:t>,</w:t>
      </w:r>
      <w:r w:rsidRPr="00246107">
        <w:rPr>
          <w:sz w:val="16"/>
        </w:rPr>
        <w:t xml:space="preserve"> as well as to the domestic and international reputation of Prime Minister Sato. </w:t>
      </w:r>
      <w:r w:rsidRPr="00246107">
        <w:rPr>
          <w:rStyle w:val="StyleUnderline"/>
        </w:rPr>
        <w:t>Anti-U.S. sentiments increased in Japan</w:t>
      </w:r>
      <w:r w:rsidRPr="00246107">
        <w:rPr>
          <w:sz w:val="16"/>
        </w:rPr>
        <w:t xml:space="preserve"> in response to Japanese officials’ perception of having been deceived by policymakers such as Nixon and Kissinger. This was not helped by the apparent double standard of Nixon and Kissinger, who </w:t>
      </w:r>
      <w:r w:rsidRPr="00246107">
        <w:rPr>
          <w:sz w:val="16"/>
          <w:szCs w:val="16"/>
        </w:rPr>
        <w:t>wanted at all costs to prevent Japan-China collusion against the U.S. At the January 1972 summit with Sato and the February 1972 summit with Mao Zedong and Zhou Enlai, Nixon and Kissinger used tailored diplomatic arguments in an attempt to persuade the leaders of both countries that staying with the U.S. and not normalizing Japan-China relations was the optimal path.</w:t>
      </w:r>
    </w:p>
    <w:p w:rsidR="00E51213" w:rsidRPr="00246107" w:rsidRDefault="00E51213" w:rsidP="00E51213">
      <w:pPr>
        <w:pStyle w:val="Heading4"/>
        <w:rPr>
          <w:rStyle w:val="Style13ptBold"/>
          <w:b/>
        </w:rPr>
      </w:pPr>
      <w:r w:rsidRPr="00246107">
        <w:rPr>
          <w:rStyle w:val="Style13ptBold"/>
          <w:b/>
        </w:rPr>
        <w:t>Empirically perceive Chinese engagement as abandonment.</w:t>
      </w:r>
    </w:p>
    <w:p w:rsidR="00E51213" w:rsidRPr="00246107" w:rsidRDefault="00E51213" w:rsidP="00E51213">
      <w:pPr>
        <w:rPr>
          <w:rStyle w:val="Style13ptBold"/>
          <w:b w:val="0"/>
        </w:rPr>
      </w:pPr>
      <w:r w:rsidRPr="00246107">
        <w:rPr>
          <w:rStyle w:val="Style13ptBold"/>
        </w:rPr>
        <w:t xml:space="preserve">Dittmer 14 </w:t>
      </w:r>
      <w:r w:rsidRPr="00246107">
        <w:t>[Lowell Dittmer (Professor of Political Science @ UC Berkeley, Visiting Professor of the East Asian Institute, National University of Singapore, PhD from UChicago), “JAPAN, CHINA AND THE AMERICAN PIVOT: A TRIANGULAR ANALYSIS”, EAI Working Paper No. 163, 5/26/14, http://www.eai.nus.edu.sg/publications/files/EWP163.pdf]</w:t>
      </w:r>
    </w:p>
    <w:p w:rsidR="00E51213" w:rsidRPr="00246107" w:rsidRDefault="00E51213" w:rsidP="00E51213">
      <w:pPr>
        <w:rPr>
          <w:sz w:val="16"/>
        </w:rPr>
      </w:pPr>
      <w:r w:rsidRPr="00246107">
        <w:rPr>
          <w:sz w:val="16"/>
        </w:rPr>
        <w:t xml:space="preserve">So what do these parallel but diverging alliance experiences have to do with current Sino-Japanese relations? </w:t>
      </w:r>
      <w:r w:rsidRPr="00246107">
        <w:rPr>
          <w:rStyle w:val="StyleUnderline"/>
        </w:rPr>
        <w:t>The post-Cold War period has been one in which China’s economic development has gone into overdrive while Japan’s economy has stalled. China’s 2010 passing Japan in GDP seems to have inspired more assertive Chinese claims regarding territorial disputes, with</w:t>
      </w:r>
      <w:r w:rsidRPr="00246107">
        <w:rPr>
          <w:sz w:val="16"/>
        </w:rPr>
        <w:t xml:space="preserve"> India and several Southeast Asian countries as well as </w:t>
      </w:r>
      <w:r w:rsidRPr="00246107">
        <w:rPr>
          <w:rStyle w:val="StyleUnderline"/>
        </w:rPr>
        <w:t>Japan</w:t>
      </w:r>
      <w:r w:rsidRPr="00246107">
        <w:rPr>
          <w:sz w:val="16"/>
        </w:rPr>
        <w:t xml:space="preserve">. Thus </w:t>
      </w:r>
      <w:r w:rsidRPr="00246107">
        <w:rPr>
          <w:rStyle w:val="StyleUnderline"/>
        </w:rPr>
        <w:t>the realpolitik becomes one of “power transition.”</w:t>
      </w:r>
      <w:r w:rsidRPr="00246107">
        <w:rPr>
          <w:sz w:val="16"/>
        </w:rPr>
        <w:t xml:space="preserve">21 This is probably more important than differing conceptualizations of alliances. The relevance of different alliance conceptions is that while the JUSA has been institutionalized and remains fully operational, China has divested itself of the Sino-Soviet Alliance and adopted a medley of interesting substitutes, none of which is entirely equivalent. </w:t>
      </w:r>
      <w:r w:rsidRPr="00246107">
        <w:rPr>
          <w:rStyle w:val="StyleUnderline"/>
        </w:rPr>
        <w:t>This helps fuel Sino-Japanese tension</w:t>
      </w:r>
      <w:r w:rsidRPr="00246107">
        <w:rPr>
          <w:sz w:val="16"/>
        </w:rPr>
        <w:t xml:space="preserve"> by fostering the sense in China that two of the strongest countries in the world are combining forces to keep China down. And </w:t>
      </w:r>
      <w:r w:rsidRPr="00246107">
        <w:rPr>
          <w:rStyle w:val="StyleUnderline"/>
        </w:rPr>
        <w:t>since China has no allies it can trust to protect the sea lanes of communication</w:t>
      </w:r>
      <w:r w:rsidRPr="00246107">
        <w:rPr>
          <w:sz w:val="16"/>
        </w:rPr>
        <w:t xml:space="preserve"> (SLOCs) </w:t>
      </w:r>
      <w:r w:rsidRPr="00246107">
        <w:rPr>
          <w:rStyle w:val="StyleUnderline"/>
        </w:rPr>
        <w:t>in case of hostilities</w:t>
      </w:r>
      <w:r w:rsidRPr="00246107">
        <w:rPr>
          <w:sz w:val="16"/>
        </w:rPr>
        <w:t xml:space="preserve"> (over, say, Taiwan), it faces a “Malacca dilemma” that </w:t>
      </w:r>
      <w:r w:rsidRPr="00246107">
        <w:rPr>
          <w:rStyle w:val="StyleUnderline"/>
        </w:rPr>
        <w:t>it is strengthening the PLA Navy, fostering a security dilemma among other Asian countries</w:t>
      </w:r>
      <w:r w:rsidRPr="00246107">
        <w:rPr>
          <w:sz w:val="16"/>
        </w:rPr>
        <w:t xml:space="preserve"> dependent on the SLOCs. Meanwhile Japan, the US and other trade partners are rankled by trade imbalances and the sheer momentum of China’s growth. While these concerns bolster JUSA, </w:t>
      </w:r>
      <w:r w:rsidRPr="00246107">
        <w:rPr>
          <w:rStyle w:val="Emphasis"/>
        </w:rPr>
        <w:t>Tokyo is not immune to anxiety about possible American abandonment in favor of Beijing.</w:t>
      </w:r>
      <w:r w:rsidRPr="00246107">
        <w:rPr>
          <w:rStyle w:val="StyleUnderline"/>
        </w:rPr>
        <w:t xml:space="preserve"> </w:t>
      </w:r>
      <w:r w:rsidRPr="00246107">
        <w:rPr>
          <w:sz w:val="16"/>
        </w:rPr>
        <w:t xml:space="preserve">Thus, </w:t>
      </w:r>
      <w:r w:rsidRPr="00246107">
        <w:rPr>
          <w:rStyle w:val="StyleUnderline"/>
        </w:rPr>
        <w:t>stunned in February 1972 by the “Nixon shock” visit to China, Tokyo quickly reversed course,</w:t>
      </w:r>
      <w:r w:rsidRPr="00246107">
        <w:rPr>
          <w:sz w:val="16"/>
        </w:rPr>
        <w:t xml:space="preserve"> dropping Taipei to recognize Beijing the same year; </w:t>
      </w:r>
      <w:r w:rsidRPr="00246107">
        <w:rPr>
          <w:rStyle w:val="StyleUnderline"/>
        </w:rPr>
        <w:t xml:space="preserve">the 1998 Clinton visit to China occasioned similar anxiety because he did not </w:t>
      </w:r>
      <w:r w:rsidRPr="00246107">
        <w:rPr>
          <w:sz w:val="16"/>
        </w:rPr>
        <w:t xml:space="preserve">(at Beijing’s specific insistence) </w:t>
      </w:r>
      <w:r w:rsidRPr="00246107">
        <w:rPr>
          <w:rStyle w:val="StyleUnderline"/>
        </w:rPr>
        <w:t xml:space="preserve">make a Tokyo stopover. </w:t>
      </w:r>
      <w:r w:rsidRPr="00246107">
        <w:rPr>
          <w:sz w:val="16"/>
        </w:rPr>
        <w:t xml:space="preserve">While the relationship among the three has many points in its favor—Japan and the US both have huge trade flows with China, China and Japan are geographical neighbors and share a Confucian cultural legacy—whenever tensions arise for whatever reasons, these tensions tend to reinforce JUSA solidarity and this in turn evokes China’s nightmare of being encircled by hostile forces [baoweiquan]. This brings us to </w:t>
      </w:r>
      <w:r w:rsidRPr="00246107">
        <w:rPr>
          <w:rStyle w:val="StyleUnderline"/>
        </w:rPr>
        <w:t>the role of the US in this tense relationship</w:t>
      </w:r>
      <w:r w:rsidRPr="00246107">
        <w:rPr>
          <w:sz w:val="16"/>
        </w:rPr>
        <w:t xml:space="preserve">, which </w:t>
      </w:r>
      <w:r w:rsidRPr="00246107">
        <w:rPr>
          <w:rStyle w:val="StyleUnderline"/>
        </w:rPr>
        <w:t>has not been altogether helpful. The US</w:t>
      </w:r>
      <w:r w:rsidRPr="00246107">
        <w:rPr>
          <w:sz w:val="16"/>
        </w:rPr>
        <w:t xml:space="preserve">, as tertius gaudens, </w:t>
      </w:r>
      <w:r w:rsidRPr="00246107">
        <w:rPr>
          <w:rStyle w:val="StyleUnderline"/>
        </w:rPr>
        <w:t>makes the Sino-Japanese relationship triangular</w:t>
      </w:r>
      <w:r w:rsidRPr="00246107">
        <w:rPr>
          <w:sz w:val="16"/>
        </w:rPr>
        <w:t xml:space="preserve">, as it had done with the Sino-Soviet alliance. The US has played a structurally analogous role in both alliances. We first turn to a brief discursus on the abstract logic of the strategic triangle before applying the framework to the three principals. </w:t>
      </w:r>
    </w:p>
    <w:p w:rsidR="007B225E" w:rsidRPr="00246107" w:rsidRDefault="007B225E" w:rsidP="007B225E">
      <w:pPr>
        <w:pStyle w:val="Heading3"/>
      </w:pPr>
      <w:r w:rsidRPr="00246107">
        <w:t>Link – Hawks</w:t>
      </w:r>
    </w:p>
    <w:p w:rsidR="007B225E" w:rsidRPr="00246107" w:rsidRDefault="007B225E" w:rsidP="007B225E">
      <w:pPr>
        <w:pStyle w:val="Heading4"/>
      </w:pPr>
      <w:r w:rsidRPr="00246107">
        <w:t xml:space="preserve">Hawks will gain power after the plan and cause nuclearization </w:t>
      </w:r>
    </w:p>
    <w:p w:rsidR="007B225E" w:rsidRPr="00246107" w:rsidRDefault="007B225E" w:rsidP="007B225E">
      <w:pPr>
        <w:rPr>
          <w:b/>
          <w:iCs/>
          <w:u w:val="single"/>
          <w:bdr w:val="single" w:sz="18" w:space="0" w:color="auto"/>
        </w:rPr>
      </w:pPr>
      <w:r w:rsidRPr="00246107">
        <w:t xml:space="preserve">Gerald </w:t>
      </w:r>
      <w:r w:rsidRPr="00246107">
        <w:rPr>
          <w:rStyle w:val="Style13ptBold"/>
        </w:rPr>
        <w:t>Curtis 13</w:t>
      </w:r>
      <w:r w:rsidRPr="00246107">
        <w:t>, Burgess Professor of Political Science @ Columbia, “Japan’s Cautious Hawks,” Foreign Affairs, March/April, http://www.foreignaffairs.com/articles/136063/gerald-l-curtis/japans-cautious-hawks</w:t>
      </w:r>
    </w:p>
    <w:p w:rsidR="007B225E" w:rsidRPr="00D7308F" w:rsidRDefault="007B225E" w:rsidP="007B225E">
      <w:pPr>
        <w:rPr>
          <w:sz w:val="16"/>
        </w:rPr>
      </w:pPr>
      <w:r w:rsidRPr="00D7308F">
        <w:rPr>
          <w:sz w:val="16"/>
        </w:rPr>
        <w:t xml:space="preserve">Furthermore, </w:t>
      </w:r>
      <w:r w:rsidRPr="00D7308F">
        <w:rPr>
          <w:rStyle w:val="StyleUnderline"/>
        </w:rPr>
        <w:t>the Japanese public and Japan's political leaders are keenly aware that the country's security still hinges on the U</w:t>
      </w:r>
      <w:r w:rsidRPr="00D7308F">
        <w:rPr>
          <w:sz w:val="16"/>
        </w:rPr>
        <w:t xml:space="preserve">nited </w:t>
      </w:r>
      <w:r w:rsidRPr="00D7308F">
        <w:rPr>
          <w:rStyle w:val="StyleUnderline"/>
        </w:rPr>
        <w:t>S</w:t>
      </w:r>
      <w:r w:rsidRPr="00D7308F">
        <w:rPr>
          <w:sz w:val="16"/>
        </w:rPr>
        <w:t xml:space="preserve">tates' dominant military position in East Asia. Some on </w:t>
      </w:r>
      <w:r w:rsidRPr="00D7308F">
        <w:rPr>
          <w:rStyle w:val="StyleUnderline"/>
        </w:rPr>
        <w:t xml:space="preserve">the far right would like to see Japan develop the full range of armaments, including </w:t>
      </w:r>
      <w:r w:rsidRPr="00D7308F">
        <w:rPr>
          <w:rStyle w:val="Emphasis"/>
        </w:rPr>
        <w:t>nuclear weapons</w:t>
      </w:r>
      <w:r w:rsidRPr="00D7308F">
        <w:rPr>
          <w:sz w:val="16"/>
        </w:rPr>
        <w:t xml:space="preserve">, in a push to regain its autonomy and return the country to the ranks of the world's great powers. </w:t>
      </w:r>
      <w:r w:rsidRPr="00D7308F">
        <w:rPr>
          <w:rStyle w:val="StyleUnderline"/>
        </w:rPr>
        <w:t>But the</w:t>
      </w:r>
      <w:r w:rsidRPr="00D7308F">
        <w:rPr>
          <w:sz w:val="16"/>
        </w:rPr>
        <w:t xml:space="preserve"> conservative </w:t>
      </w:r>
      <w:r w:rsidRPr="00D7308F">
        <w:rPr>
          <w:rStyle w:val="StyleUnderline"/>
        </w:rPr>
        <w:t>mainstream</w:t>
      </w:r>
      <w:r w:rsidRPr="00D7308F">
        <w:rPr>
          <w:sz w:val="16"/>
        </w:rPr>
        <w:t xml:space="preserve"> still </w:t>
      </w:r>
      <w:r w:rsidRPr="00D7308F">
        <w:rPr>
          <w:rStyle w:val="StyleUnderline"/>
        </w:rPr>
        <w:t>believes</w:t>
      </w:r>
      <w:r w:rsidRPr="00D7308F">
        <w:rPr>
          <w:sz w:val="16"/>
        </w:rPr>
        <w:t xml:space="preserve"> that </w:t>
      </w:r>
      <w:r w:rsidRPr="00D7308F">
        <w:rPr>
          <w:rStyle w:val="StyleUnderline"/>
        </w:rPr>
        <w:t>a strong alliance with the United States is the best guarantor of Japan's security.</w:t>
      </w:r>
      <w:r w:rsidR="00D7308F" w:rsidRPr="00D7308F">
        <w:rPr>
          <w:rStyle w:val="StyleUnderline"/>
          <w:sz w:val="12"/>
          <w:u w:val="none"/>
        </w:rPr>
        <w:t>¶</w:t>
      </w:r>
      <w:r w:rsidRPr="00D7308F">
        <w:rPr>
          <w:sz w:val="16"/>
        </w:rPr>
        <w:t xml:space="preserve"> ISLANDS IN THE SUN</w:t>
      </w:r>
      <w:r w:rsidR="00D7308F" w:rsidRPr="00D7308F">
        <w:rPr>
          <w:sz w:val="12"/>
        </w:rPr>
        <w:t>¶</w:t>
      </w:r>
      <w:r w:rsidRPr="00D7308F">
        <w:rPr>
          <w:sz w:val="16"/>
        </w:rPr>
        <w:t xml:space="preserve"> Given Japan's pragmatic approach to foreign policy, it should come as no surprise that the country has reacted cautiously to a changing international environment defined by China's rise. Tokyo has doubled down on its strategy of deepening its alliance with the United States; sought to strengthen its relations with countries on China's periphery; and pursued closer economic, political, and cultural ties with China itself. </w:t>
      </w:r>
      <w:r w:rsidRPr="00D7308F">
        <w:rPr>
          <w:rStyle w:val="Emphasis"/>
        </w:rPr>
        <w:t>The one development that could unhinge this strategy would be a loss of confidence in the U.S. commitment to Japan's defense.</w:t>
      </w:r>
      <w:r w:rsidRPr="00D7308F">
        <w:rPr>
          <w:sz w:val="16"/>
        </w:rPr>
        <w:t xml:space="preserve"> </w:t>
      </w:r>
      <w:r w:rsidR="00D7308F" w:rsidRPr="00D7308F">
        <w:rPr>
          <w:sz w:val="12"/>
        </w:rPr>
        <w:t>¶</w:t>
      </w:r>
      <w:r w:rsidRPr="00D7308F">
        <w:rPr>
          <w:sz w:val="16"/>
        </w:rPr>
        <w:t xml:space="preserve"> </w:t>
      </w:r>
      <w:r w:rsidRPr="00D7308F">
        <w:rPr>
          <w:rStyle w:val="StyleUnderline"/>
        </w:rPr>
        <w:t>It is not difficult to imagine scenarios that would test the U.S.-Japanese alliance</w:t>
      </w:r>
      <w:r w:rsidRPr="00D7308F">
        <w:rPr>
          <w:sz w:val="16"/>
        </w:rPr>
        <w:t>; what is difficult to imagine are realistic ones. The exception is the very real danger that the dispute between China and Japan over the Senkaku Islands (known as the Diaoyu Islands in China), in the East China Sea, might get out of hand, leading to nationalist outbursts in both countries. Beijing and Tokyo would find this tension difficult to contain, and political leaders on both sides could seek to exploit it to shore up their own popularity. Depending on how events unfolded, the United States could well become caught in the middle, torn between its obligation to defend Japan and its opposition to actions, both Chinese and Japanese, that could increase the dangers of a military clash.</w:t>
      </w:r>
      <w:r w:rsidR="00D7308F" w:rsidRPr="00D7308F">
        <w:rPr>
          <w:sz w:val="12"/>
        </w:rPr>
        <w:t>¶</w:t>
      </w:r>
      <w:r w:rsidRPr="00D7308F">
        <w:rPr>
          <w:sz w:val="16"/>
        </w:rPr>
        <w:t xml:space="preserve"> The Japanese government, which took control of the uninhabited islands in 1895, maintains that its sovereignty over them is incontestable; as a matter of policy, it has refused to acknowledge that there is even a dispute about the matter. The United States, for its part, recognizes the islands to be under Japanese administrative control but regards the issue of sovereignty as a matter to be resolved through bilateral negotiations between China and Japan. Article 5 of the U.S.-Japanese security treaty, however, commits the United States to "act to meet the common danger" in the event of "an armed attack against either Party in the territories under the administration of Japan." Washington, in other words, would be obligated to support Tokyo in a conflict over the islands -- even though it does not recognize Japanese sovereignty there.</w:t>
      </w:r>
      <w:r w:rsidR="00D7308F" w:rsidRPr="00D7308F">
        <w:rPr>
          <w:sz w:val="12"/>
        </w:rPr>
        <w:t>¶</w:t>
      </w:r>
      <w:r w:rsidRPr="00D7308F">
        <w:rPr>
          <w:sz w:val="16"/>
        </w:rPr>
        <w:t xml:space="preserve"> The distinction between sovereignty and administrative control would matter little so long as a conflict over the islands were the result of aggression on the part of China. But the most recent flare-up was precipitated not by Chinese but by Japanese actions. In April 2012, Tokyo's nationalist governor, Shintaro Ishihara (who resigned six months later to form a new political party), announced plans to purchase three of the Senkaku Islands that were privately owned and on lease to the central government. He promised to build a harbor and place personnel on the islands, moves he knew would provoke China. Well known for his right-wing views and anti-China rhetoric, Ishihara hoped to shake the Japanese out of what he saw as their dangerous lethargy regarding the threat from China and challenge their lackadaisical attitude about developing the necessary military power to contain it. </w:t>
      </w:r>
      <w:r w:rsidR="00D7308F" w:rsidRPr="00D7308F">
        <w:rPr>
          <w:sz w:val="12"/>
        </w:rPr>
        <w:t>¶</w:t>
      </w:r>
      <w:r w:rsidRPr="00D7308F">
        <w:rPr>
          <w:sz w:val="16"/>
        </w:rPr>
        <w:t xml:space="preserve"> Ishihara never got the islands, but the ploy did work to the extent that it triggered a crisis with China, at great cost to Japan's national interests. Well aware of the dangers that Ishihara's purchase would have caused, then Japanese Prime Minister Yoshihiko Noda decided to have the central government buy the islands itself. Since the government already had full control over the islands, ownership represented no substantive change in Tokyo's authority over their use. Purchasing them was the way to sustain the status quo, or so Noda hoped to convince China. </w:t>
      </w:r>
      <w:r w:rsidR="00D7308F" w:rsidRPr="00D7308F">
        <w:rPr>
          <w:sz w:val="12"/>
        </w:rPr>
        <w:t>¶</w:t>
      </w:r>
      <w:r w:rsidRPr="00D7308F">
        <w:rPr>
          <w:sz w:val="16"/>
        </w:rPr>
        <w:t xml:space="preserve"> But Beijing responded furiously, denouncing Japan's action as the "nationalization of sacred Chinese land." Across China, citizens called for the boycott of Japanese goods and took to the streets in often-violent demonstrations. Chinese-Japanese relations hit their lowest point since they were normalized 40 years ago. Noda, to his credit, looked for ways to defuse the crisis and restore calm between the two countries, but the Chinese would have none of it. Instead, China has ratcheted up its pressure on Japan, sending patrol ships into the waters around the islands almost every day since the crisis erupted.</w:t>
      </w:r>
      <w:r w:rsidR="00D7308F" w:rsidRPr="00D7308F">
        <w:rPr>
          <w:sz w:val="12"/>
        </w:rPr>
        <w:t>¶</w:t>
      </w:r>
      <w:r w:rsidRPr="00D7308F">
        <w:rPr>
          <w:sz w:val="16"/>
        </w:rPr>
        <w:t xml:space="preserve"> The United States needs to do two things with regard to this controversy. First, it must stand firm with its Japanese ally. </w:t>
      </w:r>
      <w:r w:rsidRPr="00D7308F">
        <w:rPr>
          <w:rStyle w:val="Emphasis"/>
        </w:rPr>
        <w:t xml:space="preserve">Any indication </w:t>
      </w:r>
      <w:r w:rsidRPr="00D7308F">
        <w:rPr>
          <w:rStyle w:val="StyleUnderline"/>
        </w:rPr>
        <w:t xml:space="preserve">that Washington might </w:t>
      </w:r>
      <w:r w:rsidRPr="00D7308F">
        <w:rPr>
          <w:rStyle w:val="Emphasis"/>
        </w:rPr>
        <w:t>hesitate</w:t>
      </w:r>
      <w:r w:rsidRPr="00D7308F">
        <w:rPr>
          <w:rStyle w:val="StyleUnderline"/>
        </w:rPr>
        <w:t xml:space="preserve"> to support Japan in a conflict would cause </w:t>
      </w:r>
      <w:r w:rsidRPr="00D7308F">
        <w:rPr>
          <w:rStyle w:val="Emphasis"/>
        </w:rPr>
        <w:t>enormous consternation in Tokyo</w:t>
      </w:r>
      <w:r w:rsidRPr="00D7308F">
        <w:rPr>
          <w:rStyle w:val="StyleUnderline"/>
        </w:rPr>
        <w:t>.</w:t>
      </w:r>
      <w:r w:rsidRPr="00D7308F">
        <w:rPr>
          <w:sz w:val="16"/>
        </w:rPr>
        <w:t xml:space="preserve"> </w:t>
      </w:r>
      <w:r w:rsidRPr="00D7308F">
        <w:rPr>
          <w:rStyle w:val="StyleUnderline"/>
        </w:rPr>
        <w:t xml:space="preserve">The Japanese right would have a </w:t>
      </w:r>
      <w:r w:rsidRPr="00D7308F">
        <w:rPr>
          <w:rStyle w:val="Emphasis"/>
        </w:rPr>
        <w:t>field day</w:t>
      </w:r>
      <w:r w:rsidRPr="00D7308F">
        <w:rPr>
          <w:sz w:val="16"/>
        </w:rPr>
        <w:t xml:space="preserve">, </w:t>
      </w:r>
      <w:r w:rsidRPr="00D7308F">
        <w:rPr>
          <w:rStyle w:val="StyleUnderline"/>
        </w:rPr>
        <w:t>exclaiming that the country's reliance on the United States for its security had left it unable to defend its interests.</w:t>
      </w:r>
      <w:r w:rsidRPr="00D7308F">
        <w:rPr>
          <w:sz w:val="16"/>
        </w:rPr>
        <w:t xml:space="preserve"> The Obama administration has wisely reiterated Washington's position that the islands fall within the territory administered by Tokyo and has reassured the Japanese -- and warned the Chinese -- of its obligation to support Japan under the security treaty.</w:t>
      </w:r>
    </w:p>
    <w:p w:rsidR="008B1ECD" w:rsidRPr="00246107" w:rsidRDefault="008B1ECD" w:rsidP="008B1ECD">
      <w:pPr>
        <w:pStyle w:val="Heading3"/>
      </w:pPr>
      <w:r w:rsidRPr="00246107">
        <w:t>Link – Surprises</w:t>
      </w:r>
    </w:p>
    <w:p w:rsidR="00E95283" w:rsidRPr="00246107" w:rsidRDefault="002D4F65" w:rsidP="00E95283">
      <w:pPr>
        <w:pStyle w:val="Heading4"/>
        <w:rPr>
          <w:rStyle w:val="Style13ptBold"/>
          <w:b/>
        </w:rPr>
      </w:pPr>
      <w:r w:rsidRPr="00246107">
        <w:rPr>
          <w:rStyle w:val="Style13ptBold"/>
          <w:b/>
        </w:rPr>
        <w:t>Plan is a “surprise” that damages alliance cred – causes militarization.</w:t>
      </w:r>
    </w:p>
    <w:p w:rsidR="00E95283" w:rsidRPr="00246107" w:rsidRDefault="00E95283" w:rsidP="00E95283">
      <w:pPr>
        <w:rPr>
          <w:rStyle w:val="Style13ptBold"/>
          <w:b w:val="0"/>
          <w:bCs w:val="0"/>
          <w:sz w:val="22"/>
        </w:rPr>
      </w:pPr>
      <w:r w:rsidRPr="00246107">
        <w:rPr>
          <w:rStyle w:val="Style13ptBold"/>
        </w:rPr>
        <w:t xml:space="preserve">Minamide 15 </w:t>
      </w:r>
      <w:r w:rsidRPr="00246107">
        <w:t>[Alyssa M. Minamide (Arthur R. Adams International Affairs Fellow @ Keck Center for International and Strategic Studies, B.A. in International Relations from Claremont McKenna College), "Deterring Nuclear Attacks on Japan: An Examination of the U.S.-Japan Relationship and Nuclear Modernization”, 4/27/15, http://scholarship.claremont.edu/cgi/viewcontent.cgi?article=2162&amp;context=cmc_theses]</w:t>
      </w:r>
    </w:p>
    <w:p w:rsidR="00E95283" w:rsidRPr="00246107" w:rsidRDefault="00E95283" w:rsidP="00E95283">
      <w:pPr>
        <w:rPr>
          <w:rStyle w:val="StyleUnderline"/>
        </w:rPr>
      </w:pPr>
      <w:r w:rsidRPr="00246107">
        <w:rPr>
          <w:sz w:val="16"/>
        </w:rPr>
        <w:t xml:space="preserve">Additionally, the </w:t>
      </w:r>
      <w:r w:rsidRPr="00246107">
        <w:rPr>
          <w:rStyle w:val="Emphasis"/>
        </w:rPr>
        <w:t xml:space="preserve">abrupt policy discrepancies or “surprises” </w:t>
      </w:r>
      <w:r w:rsidRPr="00246107">
        <w:rPr>
          <w:rStyle w:val="StyleUnderline"/>
        </w:rPr>
        <w:t>between the two countries</w:t>
      </w:r>
      <w:r w:rsidRPr="00246107">
        <w:rPr>
          <w:sz w:val="16"/>
        </w:rPr>
        <w:t xml:space="preserve"> on nuclear weapons issues </w:t>
      </w:r>
      <w:r w:rsidRPr="00246107">
        <w:rPr>
          <w:rStyle w:val="StyleUnderline"/>
        </w:rPr>
        <w:t>have also been influential in shaping the current U.S. nuclear posture for protecting Japan. Japan only considered nuclear weapons development</w:t>
      </w:r>
      <w:r w:rsidRPr="00246107">
        <w:rPr>
          <w:sz w:val="16"/>
        </w:rPr>
        <w:t xml:space="preserve"> in the late 1960s </w:t>
      </w:r>
      <w:r w:rsidRPr="00246107">
        <w:rPr>
          <w:rStyle w:val="StyleUnderline"/>
        </w:rPr>
        <w:t>because of its concern that the U.S. nuclear arsenal would not deter a Chinese nuclear attack</w:t>
      </w:r>
      <w:r w:rsidRPr="00246107">
        <w:rPr>
          <w:sz w:val="16"/>
        </w:rPr>
        <w:t xml:space="preserve">, especially with U.S. attention fixated on the Soviet Union. </w:t>
      </w:r>
      <w:r w:rsidRPr="00246107">
        <w:rPr>
          <w:rStyle w:val="StyleUnderline"/>
        </w:rPr>
        <w:t>The 1970s Japanese policy of “U.S. Passing,”</w:t>
      </w:r>
      <w:r w:rsidRPr="00246107">
        <w:rPr>
          <w:sz w:val="16"/>
        </w:rPr>
        <w:t xml:space="preserve"> in response to the Nixon Doctrine, </w:t>
      </w:r>
      <w:r w:rsidRPr="00246107">
        <w:rPr>
          <w:rStyle w:val="StyleUnderline"/>
        </w:rPr>
        <w:t xml:space="preserve">was made out of fear that the U.S. </w:t>
      </w:r>
      <w:r w:rsidRPr="00246107">
        <w:rPr>
          <w:sz w:val="16"/>
        </w:rPr>
        <w:t>nuclear posture</w:t>
      </w:r>
      <w:r w:rsidRPr="00246107">
        <w:rPr>
          <w:rStyle w:val="StyleUnderline"/>
        </w:rPr>
        <w:t xml:space="preserve"> was too engaged with China</w:t>
      </w:r>
      <w:r w:rsidRPr="00246107">
        <w:rPr>
          <w:sz w:val="16"/>
        </w:rPr>
        <w:t xml:space="preserve">, which could have negated the extended deterrence protection for Japan. And Japan’s hesitation to give logistical aid to the U.S. against North Korea in the 1990s was not only contingent on its pacifist constitution but also on its unease at the withdrawal of U.S forward deployed nuclear forces from South Korea in 1991. All of </w:t>
      </w:r>
      <w:r w:rsidRPr="00246107">
        <w:rPr>
          <w:rStyle w:val="StyleUnderline"/>
        </w:rPr>
        <w:t xml:space="preserve">these examples illustrate that without aligned security attitudes and a mutual understanding of the priorities and structure of the U.S. nuclear arsenal, </w:t>
      </w:r>
      <w:r w:rsidRPr="00246107">
        <w:rPr>
          <w:rStyle w:val="Emphasis"/>
        </w:rPr>
        <w:t xml:space="preserve">Japan begins to question the credibility of U.S. security commitments and looks into other avenues for national defense. </w:t>
      </w:r>
      <w:r w:rsidRPr="00246107">
        <w:rPr>
          <w:rStyle w:val="StyleUnderline"/>
        </w:rPr>
        <w:t>Fortunately, in the past few years there have been no major incidents</w:t>
      </w:r>
      <w:r w:rsidRPr="00246107">
        <w:rPr>
          <w:sz w:val="16"/>
        </w:rPr>
        <w:t xml:space="preserve"> of “surprises” from the Japanese in terms of nuclear security, </w:t>
      </w:r>
      <w:r w:rsidRPr="00246107">
        <w:rPr>
          <w:rStyle w:val="StyleUnderline"/>
        </w:rPr>
        <w:t>signaling a positive trend in the development of the U.S.-Japan alliance</w:t>
      </w:r>
      <w:r w:rsidRPr="00246107">
        <w:rPr>
          <w:sz w:val="16"/>
        </w:rPr>
        <w:t xml:space="preserve">, even with an evolving nuclear posture. Given these improvements in the alliance up to now, how can the U.S. maintain its progress and effectively deter attacks on Japan, without making Japan feel that the security commitments are either too loose or too restrictive? Do we have any reason to be worried about the alliance as the nuclear posture changes? </w:t>
      </w:r>
      <w:r w:rsidRPr="00246107">
        <w:rPr>
          <w:rStyle w:val="StyleUnderline"/>
        </w:rPr>
        <w:t>To deter attacks specifically on Japan, the U.S. needs to focus on how it portrays the U.S.-Japan bilateral alliance in its security negotiations with other states, especially</w:t>
      </w:r>
      <w:r w:rsidRPr="00246107">
        <w:rPr>
          <w:sz w:val="16"/>
        </w:rPr>
        <w:t xml:space="preserve"> countries like </w:t>
      </w:r>
      <w:r w:rsidRPr="00246107">
        <w:rPr>
          <w:rStyle w:val="StyleUnderline"/>
        </w:rPr>
        <w:t>China</w:t>
      </w:r>
      <w:r w:rsidRPr="00246107">
        <w:rPr>
          <w:sz w:val="16"/>
        </w:rPr>
        <w:t xml:space="preserve"> and Russia. </w:t>
      </w:r>
      <w:r w:rsidRPr="00246107">
        <w:rPr>
          <w:rStyle w:val="Emphasis"/>
        </w:rPr>
        <w:t xml:space="preserve">If, in its haste to make friendlier relations with China, the U.S. gives too much of an impression that the U.S.-Japan alliance is irrelevant, it automatically detracts from the credibility and security of the relationship itself. </w:t>
      </w:r>
      <w:r w:rsidRPr="00246107">
        <w:rPr>
          <w:sz w:val="16"/>
        </w:rPr>
        <w:t xml:space="preserve">On the physical arsenal side, since deterrence is about threatening second-strike capability, as opposed to defense, there is no need to surround Japan with nuclear weapons and hope for the best. However, as the modernization process is slowly implemented throughout the branches of the U.S. nuclear arsenal, adequate amounts of deployed forces need to be clearly displayed to any state who might think about sneaking in an attack. The word “adequate” when referring to the number of U.S. nuclear weapons is one of the most disputed terms in the business. Proponents of full triad revitalization argue that any other cuts to the nuclear deterrent is harmful to the U.S. arsenal as a whole; in the words of Peter Huessy, president of the consulting firm GeoStrategic Analysts, “Cutting the very backbone of our nuclear security is not the way forward to a safer world or safer America.”180 Others view the continuation of the triad as a detriment to international disarmament and the NPT, which will lead to more instability.181 </w:t>
      </w:r>
      <w:r w:rsidRPr="00246107">
        <w:rPr>
          <w:rStyle w:val="StyleUnderline"/>
        </w:rPr>
        <w:t>No matter how the nuclear force ends up, as long as</w:t>
      </w:r>
      <w:r w:rsidRPr="00246107">
        <w:rPr>
          <w:sz w:val="16"/>
        </w:rPr>
        <w:t xml:space="preserve"> it gives the impression of being comprehensive and daunting, and </w:t>
      </w:r>
      <w:r w:rsidRPr="00246107">
        <w:rPr>
          <w:rStyle w:val="StyleUnderline"/>
        </w:rPr>
        <w:t>the U.S. shows strong diplomatic support of the alliance</w:t>
      </w:r>
      <w:r w:rsidRPr="00246107">
        <w:rPr>
          <w:sz w:val="16"/>
        </w:rPr>
        <w:t xml:space="preserve"> when dealing with third parties, </w:t>
      </w:r>
      <w:r w:rsidRPr="00246107">
        <w:rPr>
          <w:rStyle w:val="StyleUnderline"/>
        </w:rPr>
        <w:t>attacks toward Japan should be effectively deterred.</w:t>
      </w:r>
    </w:p>
    <w:p w:rsidR="00BE6033" w:rsidRDefault="00BE6033" w:rsidP="00F52A2A">
      <w:pPr>
        <w:pStyle w:val="Heading3"/>
      </w:pPr>
      <w:r>
        <w:t>Link – Nonproliferation</w:t>
      </w:r>
    </w:p>
    <w:p w:rsidR="00BE6033" w:rsidRPr="00BE6033" w:rsidRDefault="00BE6033" w:rsidP="00BE6033">
      <w:pPr>
        <w:pStyle w:val="Heading4"/>
      </w:pPr>
      <w:r>
        <w:t>Cooperation on North Korean denuclearization scares Japan.</w:t>
      </w:r>
    </w:p>
    <w:p w:rsidR="00BE6033" w:rsidRPr="00BB3D7F" w:rsidRDefault="00BE6033" w:rsidP="00BE6033">
      <w:pPr>
        <w:rPr>
          <w:rStyle w:val="Style13ptBold"/>
          <w:b w:val="0"/>
        </w:rPr>
      </w:pPr>
      <w:r>
        <w:rPr>
          <w:rStyle w:val="Style13ptBold"/>
        </w:rPr>
        <w:t xml:space="preserve">Funabashi 15 </w:t>
      </w:r>
      <w:r w:rsidRPr="00BB3D7F">
        <w:t>[Yoichi Funabashi (Chairman of the Rebuild Japan Initiative Foundation think tank, Nieman Fellow at Harvard University, visiting Fellow at the Institute for International Economics, visiting professor at the University of Tokyo Public Policy Institute, first Japanese laureate of Stanford University’s prestigious Shorenstein Journalism Award, Ph.D. from Keio University), “A Japanese Perspective on Anti-Americanism”, Routledge, 2015]</w:t>
      </w:r>
    </w:p>
    <w:p w:rsidR="00BE6033" w:rsidRPr="00BE6033" w:rsidRDefault="00BE6033" w:rsidP="00BE6033">
      <w:pPr>
        <w:rPr>
          <w:u w:val="single"/>
        </w:rPr>
      </w:pPr>
      <w:r w:rsidRPr="00C17EFF">
        <w:rPr>
          <w:sz w:val="16"/>
        </w:rPr>
        <w:t xml:space="preserve">Since President Richard M. Nixon visited China in 1972 without notifying Japan until three minutes before the official announcement, </w:t>
      </w:r>
      <w:r w:rsidRPr="00C17EFF">
        <w:rPr>
          <w:rStyle w:val="StyleUnderline"/>
        </w:rPr>
        <w:t>Japan has been preoccupied with the prospect of the United States and China joining together to "gang up" against her.</w:t>
      </w:r>
      <w:r w:rsidRPr="00C17EFF">
        <w:rPr>
          <w:sz w:val="16"/>
        </w:rPr>
        <w:t xml:space="preserve"> This has been evident on both the security and economic fronts. Particularly in a society that values loyalty as the supreme virtue, </w:t>
      </w:r>
      <w:r w:rsidRPr="00C17EFF">
        <w:rPr>
          <w:rStyle w:val="StyleUnderline"/>
        </w:rPr>
        <w:t xml:space="preserve">the visit to China by President Bill Clinton in 1998 served to encourage anti-Americanism and strain Japan-U.S. relations. </w:t>
      </w:r>
      <w:r w:rsidRPr="00C17EFF">
        <w:rPr>
          <w:sz w:val="16"/>
        </w:rPr>
        <w:t xml:space="preserve">Without even calling in on his Japanese ally, </w:t>
      </w:r>
      <w:r w:rsidRPr="00C17EFF">
        <w:rPr>
          <w:rStyle w:val="StyleUnderline"/>
        </w:rPr>
        <w:t>he upgraded the U.S.-China relationship to a "strategic partnership."</w:t>
      </w:r>
      <w:r w:rsidRPr="00C17EFF">
        <w:rPr>
          <w:sz w:val="16"/>
        </w:rPr>
        <w:t xml:space="preserve"> This “Japan passing" came hard on the heels of joint China-U.S. criticism of the weak yen, which both countries complain is harmful to their trading interests. China's and the United States' castigation of Japan's economic travails is a continuing embarrassment. </w:t>
      </w:r>
      <w:r w:rsidRPr="00F20457">
        <w:rPr>
          <w:rStyle w:val="Emphasis"/>
        </w:rPr>
        <w:t>As Japan perceives it, weakening the U.S.-Japan alliance is a strategic priority for China</w:t>
      </w:r>
      <w:r>
        <w:rPr>
          <w:rStyle w:val="StyleUnderline"/>
        </w:rPr>
        <w:t>,</w:t>
      </w:r>
      <w:r w:rsidRPr="00C17EFF">
        <w:rPr>
          <w:rStyle w:val="StyleUnderline"/>
        </w:rPr>
        <w:t xml:space="preserve"> while the United States stands to gain leverage over Tokyo by playing on fears that it is moving closer to China and conversely devaluing its alliance with Japan. </w:t>
      </w:r>
      <w:r w:rsidRPr="00F20457">
        <w:rPr>
          <w:rStyle w:val="Emphasis"/>
        </w:rPr>
        <w:t xml:space="preserve">Such perceptions remain pervasive among Tokyo's policy makers. </w:t>
      </w:r>
      <w:r w:rsidRPr="00C17EFF">
        <w:rPr>
          <w:rStyle w:val="StyleUnderline"/>
        </w:rPr>
        <w:t xml:space="preserve">America and China have also found common cause over nuclear issues. Japanese anti-American sentiments were </w:t>
      </w:r>
      <w:r w:rsidRPr="00F20457">
        <w:rPr>
          <w:rStyle w:val="Emphasis"/>
        </w:rPr>
        <w:t>severely exacerbated</w:t>
      </w:r>
      <w:r w:rsidRPr="00C17EFF">
        <w:rPr>
          <w:rStyle w:val="StyleUnderline"/>
        </w:rPr>
        <w:t xml:space="preserve"> by America's indication that China should denounce North Korea for its nuclear ac</w:t>
      </w:r>
      <w:r>
        <w:rPr>
          <w:rStyle w:val="StyleUnderline"/>
        </w:rPr>
        <w:t>tivities by employing the ratio</w:t>
      </w:r>
      <w:r w:rsidRPr="00C17EFF">
        <w:rPr>
          <w:rStyle w:val="StyleUnderline"/>
        </w:rPr>
        <w:t xml:space="preserve">nale that there could be a possible domino effect in terms of Japan's nonnuclear stance. </w:t>
      </w:r>
      <w:r w:rsidRPr="00F20457">
        <w:rPr>
          <w:rStyle w:val="Emphasis"/>
        </w:rPr>
        <w:t>Japanese suspect that the United States wants to cap the bottle on Japan, limiting it to a purely defensive role, and has found a mutual interest with China in doing so.</w:t>
      </w:r>
      <w:r w:rsidRPr="00C17EFF">
        <w:rPr>
          <w:rStyle w:val="StyleUnderline"/>
        </w:rPr>
        <w:t xml:space="preserve"> This perception could breed mistrust and lead to a m</w:t>
      </w:r>
      <w:r>
        <w:rPr>
          <w:rStyle w:val="StyleUnderline"/>
        </w:rPr>
        <w:t>ore anti-American bent in Japan,</w:t>
      </w:r>
      <w:r w:rsidRPr="00C17EFF">
        <w:rPr>
          <w:rStyle w:val="StyleUnderline"/>
        </w:rPr>
        <w:t xml:space="preserve"> which </w:t>
      </w:r>
      <w:r w:rsidRPr="00F20457">
        <w:rPr>
          <w:rStyle w:val="Emphasis"/>
        </w:rPr>
        <w:t>could be dangerously detrimental to the U.S.--Japan relationship and lead Japan into pursuing a more individual course.</w:t>
      </w:r>
      <w:r w:rsidRPr="00C17EFF">
        <w:rPr>
          <w:rStyle w:val="StyleUnderline"/>
        </w:rPr>
        <w:t xml:space="preserve"> </w:t>
      </w:r>
    </w:p>
    <w:p w:rsidR="00F52A2A" w:rsidRPr="00246107" w:rsidRDefault="00F52A2A" w:rsidP="00F52A2A">
      <w:pPr>
        <w:pStyle w:val="Heading3"/>
      </w:pPr>
      <w:r w:rsidRPr="00246107">
        <w:t>Link Mag</w:t>
      </w:r>
      <w:r w:rsidR="00AD3F56" w:rsidRPr="00246107">
        <w:t>nifier</w:t>
      </w:r>
      <w:r w:rsidR="008B455E" w:rsidRPr="00246107">
        <w:t xml:space="preserve"> – Low Threshold</w:t>
      </w:r>
    </w:p>
    <w:p w:rsidR="00284A99" w:rsidRPr="00246107" w:rsidRDefault="00284A99" w:rsidP="00284A99">
      <w:pPr>
        <w:pStyle w:val="Heading4"/>
      </w:pPr>
      <w:r w:rsidRPr="00246107">
        <w:t xml:space="preserve">The link threshold is low – American behavior is the only relevant factor </w:t>
      </w:r>
      <w:r w:rsidR="00450C3B" w:rsidRPr="00246107">
        <w:t>and minor changes are sufficient</w:t>
      </w:r>
    </w:p>
    <w:p w:rsidR="00284A99" w:rsidRPr="00246107" w:rsidRDefault="00284A99" w:rsidP="00284A99">
      <w:pPr>
        <w:rPr>
          <w:rFonts w:eastAsia="Calibri"/>
        </w:rPr>
      </w:pPr>
      <w:r w:rsidRPr="00246107">
        <w:rPr>
          <w:rStyle w:val="Style13ptBold"/>
        </w:rPr>
        <w:t xml:space="preserve">Easton 15 </w:t>
      </w:r>
      <w:r w:rsidRPr="00246107">
        <w:rPr>
          <w:rFonts w:eastAsia="Calibri"/>
        </w:rPr>
        <w:t>Ian Easton, research fellow at the Project 2049 Institute, “JAPANESE STRATEGIC WEAPONS PROGRAMS AND STRATEGIES: FUTURE SCENARIOS AND ALTERNATIVE APPROACHES”, p26-27, NPEC, 2015, http://npolicy.org/books/East_Asia/Ch7_Easton.pdf</w:t>
      </w:r>
    </w:p>
    <w:p w:rsidR="00284A99" w:rsidRPr="00246107" w:rsidRDefault="00284A99" w:rsidP="00284A99">
      <w:pPr>
        <w:rPr>
          <w:rFonts w:eastAsia="Calibri"/>
          <w:u w:val="single"/>
        </w:rPr>
      </w:pPr>
      <w:r w:rsidRPr="00246107">
        <w:rPr>
          <w:rFonts w:eastAsia="Calibri"/>
          <w:sz w:val="12"/>
        </w:rPr>
        <w:t xml:space="preserve">So what do these scenarios tell us about potential Japanese strategies? </w:t>
      </w:r>
      <w:r w:rsidRPr="00246107">
        <w:rPr>
          <w:rFonts w:eastAsia="Calibri"/>
          <w:u w:val="single"/>
        </w:rPr>
        <w:t>U.S. Naval War College professors Toshi Yoshihara and James Holmes</w:t>
      </w:r>
      <w:r w:rsidRPr="00246107">
        <w:rPr>
          <w:rFonts w:eastAsia="Calibri"/>
          <w:sz w:val="12"/>
        </w:rPr>
        <w:t xml:space="preserve"> have previously </w:t>
      </w:r>
      <w:r w:rsidRPr="00246107">
        <w:rPr>
          <w:rFonts w:eastAsia="Calibri"/>
          <w:u w:val="single"/>
        </w:rPr>
        <w:t>argue</w:t>
      </w:r>
      <w:r w:rsidRPr="00246107">
        <w:rPr>
          <w:rFonts w:eastAsia="Calibri"/>
          <w:sz w:val="12"/>
        </w:rPr>
        <w:t>d that “</w:t>
      </w:r>
      <w:r w:rsidRPr="00246107">
        <w:rPr>
          <w:rFonts w:eastAsia="Calibri"/>
          <w:u w:val="single"/>
        </w:rPr>
        <w:t>a strategy of calculated ambiguity</w:t>
      </w:r>
      <w:r w:rsidRPr="00246107">
        <w:rPr>
          <w:rFonts w:eastAsia="Calibri"/>
          <w:sz w:val="12"/>
        </w:rPr>
        <w:t xml:space="preserve"> </w:t>
      </w:r>
      <w:r w:rsidRPr="00246107">
        <w:rPr>
          <w:rFonts w:eastAsia="Calibri"/>
          <w:u w:val="single"/>
        </w:rPr>
        <w:t>that at once played up Japanese capacity to go nuclear and remained noncommittal on Japanese intentions</w:t>
      </w:r>
      <w:r w:rsidRPr="00246107">
        <w:rPr>
          <w:rFonts w:eastAsia="Calibri"/>
          <w:sz w:val="12"/>
        </w:rPr>
        <w:t xml:space="preserve"> of doing so </w:t>
      </w:r>
      <w:r w:rsidRPr="00246107">
        <w:rPr>
          <w:rFonts w:eastAsia="Calibri"/>
          <w:u w:val="single"/>
        </w:rPr>
        <w:t>would offer Tokyo its best diplomatic option should security conditions continue to decay in East Asia</w:t>
      </w:r>
      <w:r w:rsidRPr="00246107">
        <w:rPr>
          <w:rFonts w:eastAsia="Calibri"/>
          <w:sz w:val="12"/>
        </w:rPr>
        <w:t xml:space="preserve">.”14 These scenarios agree with this assertion. Strategic ambiguity would probably have been pursued to varying degrees in at least two of the three scenarios. Especially in the second scenario – this chapter’s most daring – Japan might have initially attempted to maintain some ambiguity. The first two scenarios both paint pictures of nuclear breakout events in Japan. </w:t>
      </w:r>
      <w:r w:rsidRPr="00246107">
        <w:rPr>
          <w:rFonts w:eastAsia="Calibri"/>
          <w:u w:val="single"/>
        </w:rPr>
        <w:t>They emphasize the point made by Yoshihara and Holmes that “</w:t>
      </w:r>
      <w:r w:rsidRPr="00246107">
        <w:rPr>
          <w:rStyle w:val="Emphasis"/>
        </w:rPr>
        <w:t>even barely perceptible signs of weakness</w:t>
      </w:r>
      <w:r w:rsidRPr="00AF00F3">
        <w:rPr>
          <w:rStyle w:val="StyleUnderline"/>
        </w:rPr>
        <w:t xml:space="preserve"> </w:t>
      </w:r>
      <w:r w:rsidRPr="00246107">
        <w:rPr>
          <w:rFonts w:eastAsia="Calibri"/>
          <w:u w:val="single"/>
        </w:rPr>
        <w:t xml:space="preserve">in the U.S. nuclear posture (either perceived of real) could </w:t>
      </w:r>
      <w:r w:rsidRPr="00246107">
        <w:rPr>
          <w:rStyle w:val="Emphasis"/>
        </w:rPr>
        <w:t>trigger alarm and overreaction</w:t>
      </w:r>
      <w:r w:rsidRPr="00246107">
        <w:rPr>
          <w:rFonts w:eastAsia="Calibri"/>
          <w:u w:val="single"/>
        </w:rPr>
        <w:t xml:space="preserve"> in Japan.”</w:t>
      </w:r>
      <w:r w:rsidRPr="00246107">
        <w:rPr>
          <w:rFonts w:eastAsia="Calibri"/>
          <w:sz w:val="12"/>
        </w:rPr>
        <w:t xml:space="preserve">15 </w:t>
      </w:r>
      <w:r w:rsidRPr="00246107">
        <w:rPr>
          <w:rFonts w:eastAsia="Calibri"/>
          <w:u w:val="single"/>
        </w:rPr>
        <w:t xml:space="preserve">Given </w:t>
      </w:r>
      <w:r w:rsidRPr="00246107">
        <w:rPr>
          <w:rStyle w:val="Emphasis"/>
        </w:rPr>
        <w:t>Japan’s utter dependency</w:t>
      </w:r>
      <w:r w:rsidRPr="00246107">
        <w:rPr>
          <w:rFonts w:eastAsia="Calibri"/>
          <w:u w:val="single"/>
        </w:rPr>
        <w:t xml:space="preserve"> on the U.S. extended nuclear deterrent for neutralizing strategic threats to Japan’s security, it holds that the greater the crisis of confidence Tokyo has in Washington’s commitments, the greater the Japanese push toward proliferation is likely to be in the future.</w:t>
      </w:r>
      <w:r w:rsidRPr="00246107">
        <w:rPr>
          <w:rFonts w:eastAsia="Calibri"/>
          <w:sz w:val="12"/>
        </w:rPr>
        <w:t xml:space="preserve"> In the first scenario, Japan probably went nuclear as the result of a series of serious crises, but the situation did not ultimately reach the threshold where Tokyo felt the need to “go it alone.” Instead Japan wanted to quickly fold its capabilities into the preexisting, U.S.-led strategic deterrence structure. In the second scenario, the situation was clearly far worse from Japan’s perspective. Japan ultimately felt compelled to become a full-fledged, independent nuclear power – even as it worked to maintain its alliance with Washington. In the third scenario, which is arguably the chapter’s most optimistic, Japan did not lose faith in its American ally’s nuclear umbrella, and so chose to invest in conventional capabilities to strengthen Japan’s indigenous defense capabilities while simultaneously bolstering the U.S.-Japan alliance. It can be seen in the three scenarios that Japan’s security calculations can and almost certainly will change over the coming 15 to 20 years based upon the actions of China and North Korea. Japan’s domestic political and economic situation will also impact its strategic policies. Bureaucratic and individual leader interests can be expected to influence outcomes as well. However, </w:t>
      </w:r>
      <w:r w:rsidRPr="00246107">
        <w:rPr>
          <w:rFonts w:eastAsia="Calibri"/>
          <w:u w:val="single"/>
        </w:rPr>
        <w:t xml:space="preserve">it would appear that the single most </w:t>
      </w:r>
      <w:r w:rsidRPr="00246107">
        <w:rPr>
          <w:rStyle w:val="Emphasis"/>
        </w:rPr>
        <w:t>important factor</w:t>
      </w:r>
      <w:r w:rsidRPr="00246107">
        <w:rPr>
          <w:rFonts w:eastAsia="Calibri"/>
          <w:u w:val="single"/>
        </w:rPr>
        <w:t xml:space="preserve"> impacting Japanese decisions regarding whether or not to go nuclear will be the behavior of the United States during periods of regional crisis. Strong displays of American leadership and commitment, not only to Japan, but </w:t>
      </w:r>
      <w:r w:rsidRPr="00246107">
        <w:rPr>
          <w:rStyle w:val="Emphasis"/>
        </w:rPr>
        <w:t>also to the defense of others in the region</w:t>
      </w:r>
      <w:r w:rsidRPr="00246107">
        <w:rPr>
          <w:rFonts w:eastAsia="Calibri"/>
          <w:u w:val="single"/>
        </w:rPr>
        <w:t xml:space="preserve">, are likely to have </w:t>
      </w:r>
      <w:r w:rsidRPr="00246107">
        <w:rPr>
          <w:rStyle w:val="Emphasis"/>
        </w:rPr>
        <w:t>reassuring effects</w:t>
      </w:r>
      <w:r w:rsidRPr="00246107">
        <w:rPr>
          <w:rFonts w:eastAsia="Calibri"/>
          <w:u w:val="single"/>
        </w:rPr>
        <w:t xml:space="preserve">. In contrast, any signs of weakness, either real or imagined, could have </w:t>
      </w:r>
      <w:r w:rsidRPr="00246107">
        <w:rPr>
          <w:rStyle w:val="Emphasis"/>
        </w:rPr>
        <w:t>outsized effects</w:t>
      </w:r>
      <w:r w:rsidRPr="00246107">
        <w:rPr>
          <w:rFonts w:eastAsia="Calibri"/>
          <w:u w:val="single"/>
        </w:rPr>
        <w:t xml:space="preserve"> on </w:t>
      </w:r>
      <w:r w:rsidRPr="00246107">
        <w:rPr>
          <w:rFonts w:eastAsia="Calibri"/>
          <w:sz w:val="12"/>
        </w:rPr>
        <w:t>long term</w:t>
      </w:r>
      <w:r w:rsidRPr="00246107">
        <w:rPr>
          <w:rFonts w:eastAsia="Calibri"/>
          <w:u w:val="single"/>
        </w:rPr>
        <w:t xml:space="preserve"> Japanese decision making. </w:t>
      </w:r>
    </w:p>
    <w:p w:rsidR="00030D7D" w:rsidRPr="00030D7D" w:rsidRDefault="00030D7D" w:rsidP="00030D7D">
      <w:pPr>
        <w:pStyle w:val="Heading4"/>
        <w:rPr>
          <w:rStyle w:val="Style13ptBold"/>
          <w:b/>
        </w:rPr>
      </w:pPr>
      <w:r w:rsidRPr="00030D7D">
        <w:rPr>
          <w:rStyle w:val="Style13ptBold"/>
          <w:b/>
        </w:rPr>
        <w:t>Allied assurance is fragile –</w:t>
      </w:r>
      <w:r>
        <w:rPr>
          <w:rStyle w:val="Style13ptBold"/>
          <w:b/>
        </w:rPr>
        <w:t xml:space="preserve"> Chinese</w:t>
      </w:r>
      <w:r w:rsidRPr="00030D7D">
        <w:rPr>
          <w:rStyle w:val="Style13ptBold"/>
          <w:b/>
        </w:rPr>
        <w:t xml:space="preserve"> threat perception means</w:t>
      </w:r>
      <w:r>
        <w:rPr>
          <w:rStyle w:val="Style13ptBold"/>
          <w:b/>
        </w:rPr>
        <w:t xml:space="preserve"> Japan is uniquely afraid of abandonment.</w:t>
      </w:r>
    </w:p>
    <w:p w:rsidR="00030D7D" w:rsidRPr="00055BDE" w:rsidRDefault="00030D7D" w:rsidP="00030D7D">
      <w:r w:rsidRPr="00030D7D">
        <w:rPr>
          <w:rStyle w:val="Style13ptBold"/>
        </w:rPr>
        <w:t>Hooper 15</w:t>
      </w:r>
      <w:r>
        <w:rPr>
          <w:b/>
        </w:rPr>
        <w:t xml:space="preserve"> </w:t>
      </w:r>
      <w:r w:rsidRPr="00030D7D">
        <w:t>(Dr. Mira Rapp Hooper is a Fellow in the Asia Program at the Center for Strategic and International Studies and the Director of CSIS’s Maritime Transparency Initiative. “Uncharted Waters: Extended Deterrence and Maritime Disputes”. Spring 2015. “https://twq.elliott.gwu.edu/sites/twq.elliott.gwu.edu/files/downloads/TWQ_Spring2015_Hooper.pdf)</w:t>
      </w:r>
    </w:p>
    <w:p w:rsidR="00030D7D" w:rsidRPr="00030D7D" w:rsidRDefault="00030D7D" w:rsidP="00030D7D">
      <w:pPr>
        <w:rPr>
          <w:sz w:val="16"/>
        </w:rPr>
      </w:pPr>
      <w:r w:rsidRPr="00030D7D">
        <w:rPr>
          <w:sz w:val="16"/>
        </w:rPr>
        <w:t xml:space="preserve">Finally, as already noted, </w:t>
      </w:r>
      <w:r w:rsidRPr="00DE56A2">
        <w:rPr>
          <w:rStyle w:val="StyleUnderline"/>
        </w:rPr>
        <w:t>the United States and China are not locked in a zero-sum standoff</w:t>
      </w:r>
      <w:r w:rsidRPr="00030D7D">
        <w:rPr>
          <w:sz w:val="16"/>
        </w:rPr>
        <w:t xml:space="preserve"> as the United States and Soviet Union were during the Cold War. Rather, </w:t>
      </w:r>
      <w:r w:rsidRPr="00DE56A2">
        <w:rPr>
          <w:rStyle w:val="StyleUnderline"/>
        </w:rPr>
        <w:t xml:space="preserve">they compete in some areas and cooperate in others. Washington’s desire to maintain a modus vivendi with Beijing helps to explain why it takes a position of neutrality on most sovereignty disputes, including those involving close allies. This balancing act </w:t>
      </w:r>
      <w:r w:rsidRPr="00030D7D">
        <w:rPr>
          <w:sz w:val="16"/>
        </w:rPr>
        <w:t xml:space="preserve">makes good sense, but it </w:t>
      </w:r>
      <w:r w:rsidRPr="00DE56A2">
        <w:rPr>
          <w:rStyle w:val="StyleUnderline"/>
        </w:rPr>
        <w:t>adds a third level of complication to U.S. extended deterrence</w:t>
      </w:r>
      <w:r w:rsidRPr="00030D7D">
        <w:rPr>
          <w:sz w:val="16"/>
        </w:rPr>
        <w:t xml:space="preserve">. If </w:t>
      </w:r>
      <w:r w:rsidRPr="00DE56A2">
        <w:rPr>
          <w:rStyle w:val="StyleUnderline"/>
        </w:rPr>
        <w:t>Washington</w:t>
      </w:r>
      <w:r w:rsidRPr="00030D7D">
        <w:rPr>
          <w:sz w:val="16"/>
        </w:rPr>
        <w:t xml:space="preserve"> remains officially neutral on its allies’ territorial disputes, it </w:t>
      </w:r>
      <w:r w:rsidRPr="00DE56A2">
        <w:rPr>
          <w:rStyle w:val="StyleUnderline"/>
        </w:rPr>
        <w:t>cannot easily signal an extended deterrence commitment to those territories</w:t>
      </w:r>
      <w:r w:rsidRPr="00030D7D">
        <w:rPr>
          <w:sz w:val="16"/>
        </w:rPr>
        <w:t xml:space="preserve"> if it has made one. Strong public statements that the United States intends to defend the disputed territory or clear shows of force in the vicinity hardly signal a neutral position on sovereignty. Moreover, while </w:t>
      </w:r>
      <w:r w:rsidRPr="00DE56A2">
        <w:rPr>
          <w:rStyle w:val="StyleUnderline"/>
        </w:rPr>
        <w:t>the United States and China are not sworn adversaries, China is rising rapidly, and this gives it the military capabilities and increasingly the will to advance its sovereignty claims, including those that pit it against U.S. allies</w:t>
      </w:r>
      <w:r w:rsidRPr="00030D7D">
        <w:rPr>
          <w:sz w:val="16"/>
        </w:rPr>
        <w:t xml:space="preserve">. It can therefore employ what Thomas Schelling called “salami tactics”—limited probes of U.S. commitments that aim to advance Chinese interests incrementally and opportunistically without triggering U.S. intervention. </w:t>
      </w:r>
      <w:r w:rsidRPr="00DE56A2">
        <w:rPr>
          <w:rStyle w:val="StyleUnderline"/>
        </w:rPr>
        <w:t xml:space="preserve">When these factors are combined, they </w:t>
      </w:r>
      <w:r w:rsidRPr="00030D7D">
        <w:rPr>
          <w:rStyle w:val="Emphasis"/>
        </w:rPr>
        <w:t xml:space="preserve">may lead U.S. allies to be especially fearful that their superpower patron will abandon them </w:t>
      </w:r>
      <w:r w:rsidRPr="00DE56A2">
        <w:rPr>
          <w:rStyle w:val="StyleUnderline"/>
        </w:rPr>
        <w:t xml:space="preserve">in conflicts arising from their territorial disputes. States are generally said to abandon an alliance partner if they formally abrogate the alliance treaty, fail to support the ally when the agreement’s casus foederis (or case for the alliance) arises, or decline to back a partner in a dispute with an adversary.10 </w:t>
      </w:r>
      <w:r w:rsidRPr="00030D7D">
        <w:rPr>
          <w:rStyle w:val="Emphasis"/>
        </w:rPr>
        <w:t>Managing abandonment fears is a central challenge in any alliance</w:t>
      </w:r>
      <w:r w:rsidRPr="00030D7D">
        <w:rPr>
          <w:sz w:val="16"/>
        </w:rPr>
        <w:t xml:space="preserve">. </w:t>
      </w:r>
      <w:r w:rsidRPr="00DE56A2">
        <w:rPr>
          <w:rStyle w:val="StyleUnderline"/>
        </w:rPr>
        <w:t xml:space="preserve">The ambiguous role of allies’ territorial disputes in U.S. treaties, the allies’ disparate stakes in these disputes, and </w:t>
      </w:r>
      <w:r w:rsidRPr="00030D7D">
        <w:rPr>
          <w:rStyle w:val="Emphasis"/>
        </w:rPr>
        <w:t>the United States’ need to maintain a relationship with China</w:t>
      </w:r>
      <w:r w:rsidRPr="00DE56A2">
        <w:rPr>
          <w:rStyle w:val="StyleUnderline"/>
        </w:rPr>
        <w:t xml:space="preserve">, however, each </w:t>
      </w:r>
      <w:r w:rsidRPr="00030D7D">
        <w:rPr>
          <w:rStyle w:val="Emphasis"/>
        </w:rPr>
        <w:t xml:space="preserve">inject additional uncertainty into already ambiguous U.S. extended deterrence commitments, and may provoke fears from U.S. allies that they will not have Washington’s support </w:t>
      </w:r>
      <w:r w:rsidRPr="00030D7D">
        <w:rPr>
          <w:sz w:val="16"/>
        </w:rPr>
        <w:t xml:space="preserve">if a territorial dispute escalates and pits them against Beijing. </w:t>
      </w:r>
      <w:r w:rsidRPr="00DE56A2">
        <w:rPr>
          <w:rStyle w:val="StyleUnderline"/>
        </w:rPr>
        <w:t xml:space="preserve">Japan’s alliance fears over the Senakus Islands in the East China Sea, and the Philippines’ territorial claims in the South China Sea illustrate why these factors may elicit </w:t>
      </w:r>
      <w:r w:rsidRPr="00030D7D">
        <w:rPr>
          <w:rStyle w:val="Emphasis"/>
        </w:rPr>
        <w:t xml:space="preserve">unusually high abandonment anxieties </w:t>
      </w:r>
      <w:r w:rsidRPr="00DE56A2">
        <w:rPr>
          <w:rStyle w:val="StyleUnderline"/>
        </w:rPr>
        <w:t>from U.S. allies, and why they present a management challenge for extended deterrence and allied assurance.</w:t>
      </w:r>
    </w:p>
    <w:p w:rsidR="00284A99" w:rsidRPr="00246107" w:rsidRDefault="00284A99" w:rsidP="00284A99"/>
    <w:p w:rsidR="008B455E" w:rsidRPr="00246107" w:rsidRDefault="008B455E" w:rsidP="008B455E">
      <w:pPr>
        <w:pStyle w:val="Heading3"/>
      </w:pPr>
      <w:r w:rsidRPr="00246107">
        <w:t>Link Magnifier – Regional Contest</w:t>
      </w:r>
    </w:p>
    <w:p w:rsidR="008B455E" w:rsidRPr="00246107" w:rsidRDefault="008B455E" w:rsidP="008B455E">
      <w:pPr>
        <w:pStyle w:val="Heading4"/>
        <w:rPr>
          <w:rStyle w:val="Style13ptBold"/>
          <w:b/>
        </w:rPr>
      </w:pPr>
      <w:r w:rsidRPr="00246107">
        <w:rPr>
          <w:rStyle w:val="Style13ptBold"/>
          <w:b/>
        </w:rPr>
        <w:t>Japan-China security contest magnifies the link – they perceive everything through the lens of competition.</w:t>
      </w:r>
    </w:p>
    <w:p w:rsidR="008B455E" w:rsidRPr="00246107" w:rsidRDefault="008B455E" w:rsidP="008B455E">
      <w:r w:rsidRPr="00246107">
        <w:rPr>
          <w:rStyle w:val="Style13ptBold"/>
        </w:rPr>
        <w:t xml:space="preserve">Kim 10 </w:t>
      </w:r>
      <w:r w:rsidRPr="00246107">
        <w:t>[Shin Yon Kim (PhD in Social Science from Maxwell School of Public Affairs @ Syracuse University, Johns Hopkins School of Advanced International Studies), “The U.S.-Japan-China Strategic Triangle: Difficult, but not Impossible”, The United States and Japan in Global Context, published by The Edwin O. Reischauer Center for East Asian Studies @ The Johns Hopkins University, 2010, http://www.reischauercenter.org/wp-content/uploads/2016/02/The-US-and-Japan-in-Global-Context-2010-FINAL-Ia.pdf]</w:t>
      </w:r>
    </w:p>
    <w:p w:rsidR="008B455E" w:rsidRPr="00246107" w:rsidRDefault="008B455E" w:rsidP="008B455E">
      <w:pPr>
        <w:rPr>
          <w:rStyle w:val="StyleUnderline"/>
        </w:rPr>
      </w:pPr>
      <w:r w:rsidRPr="00246107">
        <w:rPr>
          <w:sz w:val="16"/>
        </w:rPr>
        <w:t xml:space="preserve">On the other hand, it is equally true that </w:t>
      </w:r>
      <w:r w:rsidRPr="00246107">
        <w:rPr>
          <w:rStyle w:val="StyleUnderline"/>
        </w:rPr>
        <w:t>this trilateral relationship could become the major source of strategic conflict</w:t>
      </w:r>
      <w:r w:rsidRPr="00246107">
        <w:rPr>
          <w:sz w:val="16"/>
        </w:rPr>
        <w:t xml:space="preserve"> in the region </w:t>
      </w:r>
      <w:r w:rsidRPr="00246107">
        <w:rPr>
          <w:rStyle w:val="StyleUnderline"/>
        </w:rPr>
        <w:t>if these countries fail to build mutual trust due to their differing threat perceptions and conflicting national interests. Difficulties in building trust largely stem from</w:t>
      </w:r>
      <w:r w:rsidRPr="00246107">
        <w:rPr>
          <w:sz w:val="16"/>
        </w:rPr>
        <w:t xml:space="preserve"> two factors: </w:t>
      </w:r>
      <w:r w:rsidRPr="00246107">
        <w:rPr>
          <w:rStyle w:val="StyleUnderline"/>
        </w:rPr>
        <w:t xml:space="preserve">the shifting balance of power resulting from China’s rise, and the deep-seated rivalry and enmity between Japan and China. Without a European-style collective security mechanism in place, Northeast Asia </w:t>
      </w:r>
      <w:r w:rsidRPr="00246107">
        <w:rPr>
          <w:sz w:val="16"/>
        </w:rPr>
        <w:t xml:space="preserve">in effect </w:t>
      </w:r>
      <w:r w:rsidRPr="00246107">
        <w:rPr>
          <w:rStyle w:val="StyleUnderline"/>
        </w:rPr>
        <w:t xml:space="preserve">relies on the unstable balance of power for its stability, thereby resulting in </w:t>
      </w:r>
      <w:r w:rsidRPr="00246107">
        <w:rPr>
          <w:rStyle w:val="Emphasis"/>
        </w:rPr>
        <w:t>an incessant contest for regional leadership between Japan and China</w:t>
      </w:r>
      <w:r w:rsidRPr="00246107">
        <w:rPr>
          <w:sz w:val="16"/>
        </w:rPr>
        <w:t xml:space="preserve">—the two largest Asian powers—which in turn increases strategic uncertainty in the region. East Asia in the early 21st century has seen an accelerating shift in the balance of power due to China’s rise, Japan’s economic stagnation and America’s relative decline in its global and regional sway, especially since the outbreak of the financial crisis in 2007. Having successfully passed through the financial crisis, China has become more assertive in their dealings with the outside world. Such a trend has affected the perception of threats in each of the three countries in a way that has yielded an ominous scenario of two countries banding together against one. U.S. concerns over China’s rise seemingly reflect aspects of the power transition theory. That is, China, a rapidly growing, dissatisfied challenger, will inevitably pose a threat to the United States, a satisfied, status quo hegemon. Another U.S. concern may be the possibility that the two Asian powers will forge an East Asia bloc that excludes the U.S. as a cornerstone of regional integration. </w:t>
      </w:r>
      <w:r w:rsidRPr="00246107">
        <w:rPr>
          <w:rStyle w:val="StyleUnderline"/>
        </w:rPr>
        <w:t xml:space="preserve">Having experienced the fear of abandonment in history from the “Nixon shock” to President Clinton’s “Japan-passing,” </w:t>
      </w:r>
      <w:r w:rsidRPr="00246107">
        <w:rPr>
          <w:rStyle w:val="Emphasis"/>
        </w:rPr>
        <w:t>Japan continues to harbor fears of being edged out as the closest U.S. ally as the U.S. proceeds to engage China.</w:t>
      </w:r>
      <w:r w:rsidRPr="00246107">
        <w:rPr>
          <w:sz w:val="16"/>
        </w:rPr>
        <w:t xml:space="preserve"> On the other hand, Japan is also anxious about the reinvigorated U.S.-Japan alliance that may drag it into a conflict with its large continental neighbor in the case of a Taiwan contingency. Meanwhile, </w:t>
      </w:r>
      <w:r w:rsidRPr="00246107">
        <w:rPr>
          <w:rStyle w:val="StyleUnderline"/>
        </w:rPr>
        <w:t>concerns about China’s ambiguous motivations have led to a more upgraded, comprehensive U.S.-Japan security alliance</w:t>
      </w:r>
      <w:r w:rsidRPr="00246107">
        <w:rPr>
          <w:sz w:val="16"/>
        </w:rPr>
        <w:t xml:space="preserve">, which in turn has exacerbated Chinese worries that the two allies may collaborate to contain China. Moreover, </w:t>
      </w:r>
      <w:r w:rsidRPr="00246107">
        <w:rPr>
          <w:rStyle w:val="StyleUnderline"/>
        </w:rPr>
        <w:t xml:space="preserve">seemingly </w:t>
      </w:r>
      <w:r w:rsidRPr="00246107">
        <w:rPr>
          <w:rStyle w:val="Emphasis"/>
        </w:rPr>
        <w:t>intractable mutual animosities existing in Japan-China relations</w:t>
      </w:r>
      <w:r w:rsidRPr="00246107">
        <w:rPr>
          <w:rStyle w:val="StyleUnderline"/>
        </w:rPr>
        <w:t xml:space="preserve"> that stem from disputes over a range of issues such as history, territory, resources, and Taiwan, have the potential to hamper the process of promoting effective trilateral cooperation. </w:t>
      </w:r>
    </w:p>
    <w:p w:rsidR="001545B0" w:rsidRPr="00246107" w:rsidRDefault="00BD203E" w:rsidP="00885151">
      <w:pPr>
        <w:pStyle w:val="Heading1"/>
      </w:pPr>
      <w:r w:rsidRPr="00246107">
        <w:t>Aff</w:t>
      </w:r>
      <w:r w:rsidR="005C1830" w:rsidRPr="00246107">
        <w:t>irmative Answers</w:t>
      </w:r>
    </w:p>
    <w:p w:rsidR="001C28FF" w:rsidRPr="00246107" w:rsidRDefault="001C28FF" w:rsidP="001C28FF">
      <w:pPr>
        <w:pStyle w:val="Heading2"/>
      </w:pPr>
      <w:r w:rsidRPr="00246107">
        <w:t>UQ/Link Answers</w:t>
      </w:r>
    </w:p>
    <w:p w:rsidR="00A4303F" w:rsidRPr="00246107" w:rsidRDefault="00A4303F" w:rsidP="00A4303F">
      <w:pPr>
        <w:pStyle w:val="Heading3"/>
      </w:pPr>
      <w:r w:rsidRPr="00246107">
        <w:t>Alliance Resilient</w:t>
      </w:r>
    </w:p>
    <w:p w:rsidR="00A4303F" w:rsidRPr="00246107" w:rsidRDefault="002D4F65" w:rsidP="00A4303F">
      <w:pPr>
        <w:pStyle w:val="Heading4"/>
      </w:pPr>
      <w:r w:rsidRPr="00246107">
        <w:t>The alliance is resilient</w:t>
      </w:r>
    </w:p>
    <w:p w:rsidR="00A4303F" w:rsidRPr="00246107" w:rsidRDefault="002D4F65" w:rsidP="002D4F65">
      <w:r w:rsidRPr="00246107">
        <w:rPr>
          <w:rStyle w:val="Style13ptBold"/>
        </w:rPr>
        <w:t xml:space="preserve">Piling 15 </w:t>
      </w:r>
      <w:r w:rsidR="00A4303F" w:rsidRPr="00246107">
        <w:t xml:space="preserve">David Pilling, Asia editor of the Financial Times. 4-22-2015, "An unsinkable Pacific alliance," Financial Times, </w:t>
      </w:r>
      <w:hyperlink r:id="rId23" w:anchor="axzz3cPkFBAkt" w:history="1">
        <w:r w:rsidR="00A4303F" w:rsidRPr="00246107">
          <w:rPr>
            <w:rStyle w:val="Hyperlink"/>
          </w:rPr>
          <w:t>http://www.ft.com/cms/s/0/e32282d8-e8cf-11e4-87fe-00144feab7de.html#axzz3cPkFBAkt</w:t>
        </w:r>
      </w:hyperlink>
    </w:p>
    <w:p w:rsidR="00A4303F" w:rsidRPr="00246107" w:rsidRDefault="00A4303F" w:rsidP="00A4303F">
      <w:pPr>
        <w:rPr>
          <w:sz w:val="16"/>
        </w:rPr>
      </w:pPr>
      <w:r w:rsidRPr="00246107">
        <w:rPr>
          <w:sz w:val="16"/>
        </w:rPr>
        <w:t xml:space="preserve">The </w:t>
      </w:r>
      <w:r w:rsidRPr="00246107">
        <w:rPr>
          <w:bCs/>
          <w:u w:val="single"/>
        </w:rPr>
        <w:t>closeness between America and Japan,</w:t>
      </w:r>
      <w:r w:rsidRPr="00246107">
        <w:rPr>
          <w:sz w:val="16"/>
        </w:rPr>
        <w:t xml:space="preserve"> forged in the ashes of war, </w:t>
      </w:r>
      <w:r w:rsidRPr="00246107">
        <w:rPr>
          <w:rStyle w:val="Emphasis"/>
        </w:rPr>
        <w:t>goes beyond the ideological</w:t>
      </w:r>
      <w:r w:rsidR="005C5346" w:rsidRPr="00246107">
        <w:rPr>
          <w:sz w:val="12"/>
        </w:rPr>
        <w:t>¶</w:t>
      </w:r>
      <w:r w:rsidRPr="00246107">
        <w:rPr>
          <w:sz w:val="16"/>
        </w:rPr>
        <w:t xml:space="preserve"> If the </w:t>
      </w:r>
      <w:r w:rsidRPr="00246107">
        <w:rPr>
          <w:bCs/>
          <w:u w:val="single"/>
        </w:rPr>
        <w:t>Americans and Japanese</w:t>
      </w:r>
      <w:r w:rsidRPr="00246107">
        <w:rPr>
          <w:sz w:val="16"/>
        </w:rPr>
        <w:t xml:space="preserve"> went in for that kind of thing they might </w:t>
      </w:r>
      <w:r w:rsidRPr="00246107">
        <w:rPr>
          <w:bCs/>
          <w:u w:val="single"/>
        </w:rPr>
        <w:t>describe themselves as being as close as lips and teeth</w:t>
      </w:r>
      <w:r w:rsidRPr="00246107">
        <w:rPr>
          <w:sz w:val="16"/>
        </w:rPr>
        <w:t xml:space="preserve">. In actual fact, that it is how China and North Korea have traditionally categorised their relationship. </w:t>
      </w:r>
      <w:r w:rsidRPr="00246107">
        <w:rPr>
          <w:bCs/>
          <w:u w:val="single"/>
        </w:rPr>
        <w:t xml:space="preserve">Washington and Tokyo prefer to talk soberly about their “shared values” as fellow democracies and market economies. Yet, despite the lack of colourful language, theirs has been one of the </w:t>
      </w:r>
      <w:r w:rsidRPr="00246107">
        <w:rPr>
          <w:rStyle w:val="Emphasis"/>
        </w:rPr>
        <w:t xml:space="preserve">closest and most enduring </w:t>
      </w:r>
      <w:r w:rsidRPr="00246107">
        <w:rPr>
          <w:bCs/>
          <w:u w:val="single"/>
        </w:rPr>
        <w:t>of postwar relationships. They stand shoulder to shoulder on most issues from terrorism to intellectual property.</w:t>
      </w:r>
      <w:r w:rsidR="005C5346" w:rsidRPr="00246107">
        <w:rPr>
          <w:bCs/>
          <w:sz w:val="12"/>
        </w:rPr>
        <w:t>¶</w:t>
      </w:r>
      <w:r w:rsidRPr="00246107">
        <w:rPr>
          <w:bCs/>
          <w:u w:val="single"/>
        </w:rPr>
        <w:t xml:space="preserve"> That closeness, forged in the ashes of the second world war, goes beyond the ideological. In tangible ways, the two </w:t>
      </w:r>
      <w:r w:rsidRPr="00246107">
        <w:rPr>
          <w:rStyle w:val="Emphasis"/>
        </w:rPr>
        <w:t>lean on each other heavily</w:t>
      </w:r>
      <w:r w:rsidRPr="00246107">
        <w:rPr>
          <w:bCs/>
          <w:u w:val="single"/>
        </w:rPr>
        <w:t xml:space="preserve">. The US regards Japan as its </w:t>
      </w:r>
      <w:r w:rsidRPr="00246107">
        <w:rPr>
          <w:rStyle w:val="Emphasis"/>
        </w:rPr>
        <w:t>representative in Asia.</w:t>
      </w:r>
      <w:r w:rsidRPr="00246107">
        <w:rPr>
          <w:bCs/>
          <w:u w:val="single"/>
        </w:rPr>
        <w:t xml:space="preserve"> It depends on Japan to help fund its debt</w:t>
      </w:r>
      <w:r w:rsidRPr="00246107">
        <w:rPr>
          <w:sz w:val="16"/>
        </w:rPr>
        <w:t xml:space="preserve">: Tokyo not Beijing is the biggest holder of US Treasuries, if only just. </w:t>
      </w:r>
      <w:r w:rsidRPr="00246107">
        <w:rPr>
          <w:bCs/>
          <w:u w:val="single"/>
        </w:rPr>
        <w:t>Japan</w:t>
      </w:r>
      <w:r w:rsidRPr="00246107">
        <w:rPr>
          <w:sz w:val="16"/>
        </w:rPr>
        <w:t xml:space="preserve"> has </w:t>
      </w:r>
      <w:r w:rsidRPr="00246107">
        <w:rPr>
          <w:bCs/>
          <w:u w:val="single"/>
        </w:rPr>
        <w:t xml:space="preserve">supported Washington’s military interventions, with cash and, increasingly, with logistical support. Tokyo relies on the US nuclear umbrella </w:t>
      </w:r>
      <w:r w:rsidRPr="00246107">
        <w:rPr>
          <w:sz w:val="16"/>
        </w:rPr>
        <w:t xml:space="preserve">and on the protection afforded by 35,000 US troops stationed on its territory. In a candid description of the relationship, </w:t>
      </w:r>
      <w:r w:rsidRPr="00246107">
        <w:rPr>
          <w:bCs/>
          <w:u w:val="single"/>
        </w:rPr>
        <w:t xml:space="preserve">Yasuhiro Nakasone, prime minister in the mid-1980s, referred to Japan as Washington’s </w:t>
      </w:r>
      <w:r w:rsidRPr="00246107">
        <w:rPr>
          <w:rStyle w:val="Emphasis"/>
        </w:rPr>
        <w:t xml:space="preserve">“unsinkable aircraft carrier” </w:t>
      </w:r>
      <w:r w:rsidRPr="00246107">
        <w:rPr>
          <w:bCs/>
          <w:u w:val="single"/>
        </w:rPr>
        <w:t>in the Pacific.</w:t>
      </w:r>
      <w:r w:rsidR="005C5346" w:rsidRPr="00246107">
        <w:rPr>
          <w:bCs/>
          <w:sz w:val="12"/>
        </w:rPr>
        <w:t>¶</w:t>
      </w:r>
      <w:r w:rsidRPr="00246107">
        <w:rPr>
          <w:bCs/>
          <w:u w:val="single"/>
        </w:rPr>
        <w:t xml:space="preserve"> </w:t>
      </w:r>
      <w:r w:rsidRPr="00246107">
        <w:rPr>
          <w:sz w:val="16"/>
        </w:rPr>
        <w:t xml:space="preserve">Next week Shinzo </w:t>
      </w:r>
      <w:r w:rsidRPr="00246107">
        <w:rPr>
          <w:bCs/>
          <w:u w:val="single"/>
        </w:rPr>
        <w:t>Abe</w:t>
      </w:r>
      <w:r w:rsidRPr="00246107">
        <w:rPr>
          <w:sz w:val="16"/>
        </w:rPr>
        <w:t>, perhaps Japan’s strongest leader since Mr Nakasone</w:t>
      </w:r>
      <w:r w:rsidRPr="00246107">
        <w:rPr>
          <w:bCs/>
          <w:u w:val="single"/>
        </w:rPr>
        <w:t>, will celebrate 70 years of that relationship with a rare speech to a joint session of Congress</w:t>
      </w:r>
      <w:r w:rsidRPr="00246107">
        <w:rPr>
          <w:sz w:val="16"/>
        </w:rPr>
        <w:t>. He will stress Japan’s concerted effort to revive its economy. He will urge Congress to give Barack Obama, the US president, the fast-track authority he needs to conclude the Trans Pacific Partnership. He will express some contrition for the war, though perhaps not enough for the taste of some in congress. He will paint a future in which Japan, released from postwar constitutional handcuffs, can play a more active role in helping the US to keep the world a safe and lawful place. He is unlikely to mention China. But everyone will know what he means.</w:t>
      </w:r>
      <w:r w:rsidR="005C5346" w:rsidRPr="00246107">
        <w:rPr>
          <w:sz w:val="12"/>
        </w:rPr>
        <w:t>¶</w:t>
      </w:r>
      <w:r w:rsidRPr="00246107">
        <w:rPr>
          <w:sz w:val="16"/>
        </w:rPr>
        <w:t xml:space="preserve"> </w:t>
      </w:r>
      <w:r w:rsidRPr="00246107">
        <w:rPr>
          <w:bCs/>
          <w:u w:val="single"/>
        </w:rPr>
        <w:t>Mr Abe will</w:t>
      </w:r>
      <w:r w:rsidRPr="00246107">
        <w:rPr>
          <w:sz w:val="16"/>
        </w:rPr>
        <w:t xml:space="preserve"> mostly </w:t>
      </w:r>
      <w:r w:rsidRPr="00246107">
        <w:rPr>
          <w:bCs/>
          <w:u w:val="single"/>
        </w:rPr>
        <w:t>be warmly received</w:t>
      </w:r>
      <w:r w:rsidRPr="00246107">
        <w:rPr>
          <w:sz w:val="16"/>
        </w:rPr>
        <w:t>. Washington hopes Abenomics will work and is prepared to tolerate a little “Abenesia” — the downplaying of Japan’s war record — if that is the price of a strong leader. Indeed, many in Washington regard Mr Abe as the best Japanese prime minister in a generation.</w:t>
      </w:r>
    </w:p>
    <w:p w:rsidR="00A4303F" w:rsidRPr="00246107" w:rsidRDefault="00A4303F" w:rsidP="00A4303F"/>
    <w:p w:rsidR="00CF1487" w:rsidRPr="00246107" w:rsidRDefault="00CF1487" w:rsidP="00D22A5E">
      <w:pPr>
        <w:pStyle w:val="Heading3"/>
      </w:pPr>
      <w:r w:rsidRPr="00246107">
        <w:t>Assurance Fails Now</w:t>
      </w:r>
    </w:p>
    <w:p w:rsidR="00CF1487" w:rsidRPr="00246107" w:rsidRDefault="002D4F65" w:rsidP="00CF1487">
      <w:pPr>
        <w:keepNext/>
        <w:keepLines/>
        <w:spacing w:before="40" w:after="0"/>
        <w:outlineLvl w:val="3"/>
        <w:rPr>
          <w:rFonts w:eastAsiaTheme="majorEastAsia" w:cstheme="majorBidi"/>
          <w:b/>
          <w:iCs/>
          <w:sz w:val="26"/>
        </w:rPr>
      </w:pPr>
      <w:r w:rsidRPr="00246107">
        <w:rPr>
          <w:rFonts w:eastAsiaTheme="majorEastAsia" w:cstheme="majorBidi"/>
          <w:b/>
          <w:iCs/>
          <w:sz w:val="26"/>
        </w:rPr>
        <w:t>Assurance is failing now – funding, distractions, China</w:t>
      </w:r>
    </w:p>
    <w:p w:rsidR="00CF1487" w:rsidRPr="00246107" w:rsidRDefault="00CF1487" w:rsidP="00CF1487">
      <w:r w:rsidRPr="00246107">
        <w:rPr>
          <w:b/>
          <w:bCs/>
          <w:sz w:val="26"/>
        </w:rPr>
        <w:t>Green et al. ’16</w:t>
      </w:r>
      <w:r w:rsidRPr="00246107">
        <w:t xml:space="preserve"> (STUDY DIRECTORS: </w:t>
      </w:r>
      <w:r w:rsidRPr="00246107">
        <w:rPr>
          <w:u w:val="single"/>
        </w:rPr>
        <w:t>Michael Green</w:t>
      </w:r>
      <w:r w:rsidRPr="00246107">
        <w:t xml:space="preserve">, PhD @ SAIS, is senior vice president for Asia and Japan Chair at CSIS, chair in Japanese foreign policy at Georgetown, served on the staff of the NSC as the director of Asian Affairs, senior fellow for East Asian security on the Council of Foreign Relations; </w:t>
      </w:r>
      <w:r w:rsidRPr="00246107">
        <w:rPr>
          <w:u w:val="single"/>
        </w:rPr>
        <w:t>Kathleen Hicks</w:t>
      </w:r>
      <w:r w:rsidRPr="00246107">
        <w:t xml:space="preserve">, PhD in Political Science @ MIT, is senior vice president, Henry A. Kissinger Chair, and director of the International Security Program at CSIS, served as a senior civilian official in the DoD; </w:t>
      </w:r>
      <w:r w:rsidRPr="00246107">
        <w:rPr>
          <w:u w:val="single"/>
        </w:rPr>
        <w:t>Mark Cancian</w:t>
      </w:r>
      <w:r w:rsidRPr="00246107">
        <w:t xml:space="preserve">, senior advisor to the International Security Program, adjunct professor of strategic studies @ John Hopkins. TEAM LEADS: Zach Cooper; John Schaus. A ton of different contributing authors. “Asia-Pacific Rebalance 2025 Capabilities, Presence, and Partnerships” January 2016, </w:t>
      </w:r>
      <w:r w:rsidRPr="00246107">
        <w:rPr>
          <w:i/>
        </w:rPr>
        <w:t>CSIS</w:t>
      </w:r>
      <w:r w:rsidRPr="00246107">
        <w:t>, http://csis.org/files/publication/160119_Green_AsiaPacificRebalance2025_Web_0.pdf)</w:t>
      </w:r>
    </w:p>
    <w:p w:rsidR="00CF1487" w:rsidRDefault="00CF1487" w:rsidP="00CF1487">
      <w:pPr>
        <w:rPr>
          <w:sz w:val="16"/>
        </w:rPr>
      </w:pPr>
      <w:r w:rsidRPr="00246107">
        <w:rPr>
          <w:sz w:val="16"/>
        </w:rPr>
        <w:t xml:space="preserve">Nevertheless, the United States will need to continue and in some cases accelerate investments in regional relationships, posture, operational concepts, and capabilities if it is to achieve the strategic goals of the rebalance. </w:t>
      </w:r>
      <w:r w:rsidRPr="00246107">
        <w:rPr>
          <w:u w:val="single"/>
        </w:rPr>
        <w:t xml:space="preserve">The past 14 years of war have left the military services with </w:t>
      </w:r>
      <w:r w:rsidRPr="000573C7">
        <w:rPr>
          <w:rStyle w:val="Emphasis"/>
        </w:rPr>
        <w:t>significant challenges</w:t>
      </w:r>
      <w:r w:rsidRPr="00246107">
        <w:rPr>
          <w:u w:val="single"/>
        </w:rPr>
        <w:t xml:space="preserve"> in recapitalizing equipment used at a pace faster than programmed, reestablishing full-spectrum force readiness, and confronting an expanding range of challenges from state and nonstate actors globally</w:t>
      </w:r>
      <w:r w:rsidRPr="00246107">
        <w:rPr>
          <w:sz w:val="16"/>
        </w:rPr>
        <w:t xml:space="preserve">. It is doing so while drawing down forces and structure and, the recent two-year budget deal notwithstanding, with lower long-term defense spending projections than planned even a few years ago. </w:t>
      </w:r>
      <w:r w:rsidRPr="00246107">
        <w:rPr>
          <w:u w:val="single"/>
        </w:rPr>
        <w:t xml:space="preserve">China’s rapidly expanding military investments and increasingly coercive actions in the region demonstrate both the </w:t>
      </w:r>
      <w:r w:rsidRPr="000573C7">
        <w:rPr>
          <w:rStyle w:val="Emphasis"/>
        </w:rPr>
        <w:t>long-term and near-term challenges</w:t>
      </w:r>
      <w:r w:rsidRPr="00246107">
        <w:rPr>
          <w:u w:val="single"/>
        </w:rPr>
        <w:t xml:space="preserve"> facing the</w:t>
      </w:r>
      <w:r w:rsidRPr="00246107">
        <w:rPr>
          <w:sz w:val="16"/>
        </w:rPr>
        <w:t xml:space="preserve"> </w:t>
      </w:r>
      <w:r w:rsidRPr="00246107">
        <w:rPr>
          <w:u w:val="single"/>
        </w:rPr>
        <w:t>U</w:t>
      </w:r>
      <w:r w:rsidRPr="00246107">
        <w:rPr>
          <w:sz w:val="16"/>
        </w:rPr>
        <w:t xml:space="preserve">nited </w:t>
      </w:r>
      <w:r w:rsidRPr="00246107">
        <w:rPr>
          <w:u w:val="single"/>
        </w:rPr>
        <w:t>S</w:t>
      </w:r>
      <w:r w:rsidRPr="00246107">
        <w:rPr>
          <w:sz w:val="16"/>
        </w:rPr>
        <w:t xml:space="preserve">tates </w:t>
      </w:r>
      <w:r w:rsidRPr="00246107">
        <w:rPr>
          <w:u w:val="single"/>
        </w:rPr>
        <w:t>and its allies and partners in protecting vital regional and global interests</w:t>
      </w:r>
      <w:r w:rsidRPr="00246107">
        <w:rPr>
          <w:sz w:val="16"/>
        </w:rPr>
        <w:t xml:space="preserve">. Although Washington seeks to cooperate with Beijing where it can, the United States must also ensure that its engagements, posture, concepts, and capabilities allow it to shape, deter, and, if necessarily, decisively defeat threats to U.S. interests. The threat of invasion by North Korea continues to decrease, but the North’s missile and nuclear programs continue unabated while scenarios for instability within North Korea appear less remote going forward. Over the last few years, </w:t>
      </w:r>
      <w:r w:rsidRPr="00246107">
        <w:rPr>
          <w:u w:val="single"/>
        </w:rPr>
        <w:t xml:space="preserve">the Asia-Pacific region has witnessed significant developments that require a </w:t>
      </w:r>
      <w:r w:rsidRPr="000573C7">
        <w:rPr>
          <w:rStyle w:val="Emphasis"/>
        </w:rPr>
        <w:t>reappraisal of U.S. strategy and force posture</w:t>
      </w:r>
      <w:r w:rsidRPr="00246107">
        <w:rPr>
          <w:sz w:val="16"/>
        </w:rPr>
        <w:t xml:space="preserve">, as well as an assessment of the strategy and force posture of U.S. allies and partners. Many of these trends have improved prospects for regional security, but some </w:t>
      </w:r>
      <w:r w:rsidRPr="000573C7">
        <w:rPr>
          <w:rStyle w:val="Emphasis"/>
        </w:rPr>
        <w:t>new challenges</w:t>
      </w:r>
      <w:r w:rsidRPr="00246107">
        <w:rPr>
          <w:u w:val="single"/>
        </w:rPr>
        <w:t xml:space="preserve"> are emerging</w:t>
      </w:r>
      <w:r w:rsidRPr="00246107">
        <w:rPr>
          <w:sz w:val="16"/>
        </w:rPr>
        <w:t xml:space="preserve">, </w:t>
      </w:r>
      <w:r w:rsidRPr="00246107">
        <w:rPr>
          <w:u w:val="single"/>
        </w:rPr>
        <w:t xml:space="preserve">and some existing risks are </w:t>
      </w:r>
      <w:r w:rsidRPr="000573C7">
        <w:rPr>
          <w:rStyle w:val="Emphasis"/>
        </w:rPr>
        <w:t>worsening</w:t>
      </w:r>
      <w:r w:rsidRPr="00246107">
        <w:rPr>
          <w:sz w:val="16"/>
        </w:rPr>
        <w:t xml:space="preserve">. These trends span issue areas of geopolitics, diplomacy, economics, domestic politics, and military considerations. Geopolitically, most states in the Asia-Pacific region are embracing closer security and economic ties with the United States. At the same time, however, states across the region have become more sensitive to China’s growing political, economic, and military power, and are potentially vulnerable to Beijing’s increasingly coercive behavior. Polls in Asian countries indicate strong support for the rebalance, with the notable exception of China.5 The United States is working bilaterally, trilaterally, and multilaterally to reinforce critical rules and norms that underpin a secure and prosperous regional and international order. Yet despite these efforts, there is more acrimony and tension in the U.S.-China relationship, a general deterioration in relations with Russia, and increasing bellicosity from North Korea. In preparing this study, </w:t>
      </w:r>
      <w:r w:rsidRPr="00246107">
        <w:rPr>
          <w:u w:val="single"/>
        </w:rPr>
        <w:t xml:space="preserve">the authors heard a </w:t>
      </w:r>
      <w:r w:rsidRPr="000573C7">
        <w:rPr>
          <w:rStyle w:val="Emphasis"/>
        </w:rPr>
        <w:t>consistent refrain from U.S. allies</w:t>
      </w:r>
      <w:r w:rsidRPr="00246107">
        <w:rPr>
          <w:sz w:val="16"/>
        </w:rPr>
        <w:t xml:space="preserve"> </w:t>
      </w:r>
      <w:r w:rsidRPr="00246107">
        <w:rPr>
          <w:u w:val="single"/>
        </w:rPr>
        <w:t>and partners</w:t>
      </w:r>
      <w:r w:rsidRPr="00246107">
        <w:rPr>
          <w:sz w:val="16"/>
        </w:rPr>
        <w:t xml:space="preserve"> </w:t>
      </w:r>
      <w:r w:rsidRPr="00246107">
        <w:rPr>
          <w:u w:val="single"/>
        </w:rPr>
        <w:t xml:space="preserve">that, </w:t>
      </w:r>
      <w:r w:rsidRPr="000573C7">
        <w:rPr>
          <w:rStyle w:val="StyleUnderline"/>
        </w:rPr>
        <w:t>despite their appreciation</w:t>
      </w:r>
      <w:r w:rsidRPr="00246107">
        <w:rPr>
          <w:u w:val="single"/>
        </w:rPr>
        <w:t xml:space="preserve"> for the goals of the rebalance, many regional observers worry that U.S. efforts to </w:t>
      </w:r>
      <w:r w:rsidRPr="000573C7">
        <w:rPr>
          <w:rStyle w:val="Emphasis"/>
        </w:rPr>
        <w:t xml:space="preserve">manage the Iran nuclear negotiations, Russia’s invasion of Ukraine, </w:t>
      </w:r>
      <w:r w:rsidRPr="00246107">
        <w:rPr>
          <w:u w:val="single"/>
        </w:rPr>
        <w:t>and conflict with</w:t>
      </w:r>
      <w:r w:rsidRPr="00246107">
        <w:rPr>
          <w:sz w:val="16"/>
        </w:rPr>
        <w:t xml:space="preserve"> the Islamic State of Iraq and the Levant (</w:t>
      </w:r>
      <w:r w:rsidRPr="000573C7">
        <w:rPr>
          <w:rStyle w:val="Emphasis"/>
        </w:rPr>
        <w:t>ISIL) have distracted it</w:t>
      </w:r>
      <w:r w:rsidRPr="00246107">
        <w:rPr>
          <w:u w:val="single"/>
        </w:rPr>
        <w:t xml:space="preserve"> from fully implementing the rebalance</w:t>
      </w:r>
      <w:r w:rsidRPr="00246107">
        <w:rPr>
          <w:sz w:val="16"/>
        </w:rPr>
        <w:t xml:space="preserve">. The administration has taken important steps to reinforce the rebalance strategy, beginning with the 2012 Defense Strategic Guidance and recently, the August 2015 Asia-Pacific Maritime Security Strategy prepared for Congress.6 The authors also found that the U.S. Pacific Command (PACOM) is well aligned with the rest of DOD in its various lines of effort, including theater campaign planning. Much progress has been made since 2012, when CSIS scholars found significant disconnects across the U.S. government and with allies and partners. Nevertheless, </w:t>
      </w:r>
      <w:r w:rsidRPr="00246107">
        <w:rPr>
          <w:u w:val="single"/>
        </w:rPr>
        <w:t xml:space="preserve">the implementation of the rebalance may be </w:t>
      </w:r>
      <w:r w:rsidRPr="000573C7">
        <w:rPr>
          <w:rStyle w:val="Emphasis"/>
        </w:rPr>
        <w:t>insufficient to secure U.S. interests.</w:t>
      </w:r>
      <w:r w:rsidRPr="00246107">
        <w:rPr>
          <w:sz w:val="16"/>
        </w:rPr>
        <w:t xml:space="preserve"> </w:t>
      </w:r>
      <w:r w:rsidRPr="00246107">
        <w:rPr>
          <w:u w:val="single"/>
        </w:rPr>
        <w:t xml:space="preserve">Actions by countries in the region routinely </w:t>
      </w:r>
      <w:r w:rsidRPr="000573C7">
        <w:rPr>
          <w:rStyle w:val="Emphasis"/>
        </w:rPr>
        <w:t>challenge the credibility</w:t>
      </w:r>
      <w:r w:rsidRPr="00246107">
        <w:rPr>
          <w:u w:val="single"/>
        </w:rPr>
        <w:t xml:space="preserve"> of U.S. security commitments, and U.S. capability development is </w:t>
      </w:r>
      <w:r w:rsidRPr="000573C7">
        <w:rPr>
          <w:rStyle w:val="Emphasis"/>
        </w:rPr>
        <w:t>not keeping pace with challenges</w:t>
      </w:r>
      <w:r w:rsidRPr="00246107">
        <w:rPr>
          <w:u w:val="single"/>
        </w:rPr>
        <w:t xml:space="preserve"> by potential competitors, resulting in the balance of military power in the region shifting against the</w:t>
      </w:r>
      <w:r w:rsidRPr="00246107">
        <w:rPr>
          <w:sz w:val="16"/>
        </w:rPr>
        <w:t xml:space="preserve"> </w:t>
      </w:r>
      <w:r w:rsidRPr="00246107">
        <w:rPr>
          <w:u w:val="single"/>
        </w:rPr>
        <w:t>U</w:t>
      </w:r>
      <w:r w:rsidRPr="00246107">
        <w:rPr>
          <w:sz w:val="16"/>
        </w:rPr>
        <w:t xml:space="preserve">nited </w:t>
      </w:r>
      <w:r w:rsidRPr="00246107">
        <w:rPr>
          <w:u w:val="single"/>
        </w:rPr>
        <w:t>S</w:t>
      </w:r>
      <w:r w:rsidRPr="00246107">
        <w:rPr>
          <w:sz w:val="16"/>
        </w:rPr>
        <w:t xml:space="preserve">tates. First, </w:t>
      </w:r>
      <w:r w:rsidRPr="00246107">
        <w:rPr>
          <w:u w:val="single"/>
        </w:rPr>
        <w:t>the Obama administration still has not articulated a clear, coherent, or consistent strategy for the region, particularly when it comes to managing China’s rise.</w:t>
      </w:r>
      <w:r w:rsidRPr="00246107">
        <w:rPr>
          <w:sz w:val="16"/>
        </w:rPr>
        <w:t xml:space="preserve"> </w:t>
      </w:r>
      <w:r w:rsidRPr="00246107">
        <w:rPr>
          <w:u w:val="single"/>
        </w:rPr>
        <w:t>The language</w:t>
      </w:r>
      <w:r w:rsidRPr="00246107">
        <w:rPr>
          <w:sz w:val="16"/>
        </w:rPr>
        <w:t xml:space="preserve"> used to explain the rebalance in administration speeches and documents has varied substantially over the last four years.7 The 2012 CSIS independent assessment highlighted this shortcoming, but it </w:t>
      </w:r>
      <w:r w:rsidRPr="000573C7">
        <w:rPr>
          <w:rStyle w:val="Emphasis"/>
        </w:rPr>
        <w:t>remains a problem in terms of reassuring allies</w:t>
      </w:r>
      <w:r w:rsidRPr="00246107">
        <w:rPr>
          <w:u w:val="single"/>
        </w:rPr>
        <w:t xml:space="preserve"> and partners and sustaining congressional support.</w:t>
      </w:r>
      <w:r w:rsidRPr="00246107">
        <w:rPr>
          <w:sz w:val="16"/>
        </w:rPr>
        <w:t xml:space="preserve"> Second, </w:t>
      </w:r>
      <w:r w:rsidRPr="00246107">
        <w:rPr>
          <w:u w:val="single"/>
        </w:rPr>
        <w:t>cuts to the defense budget from 2009–2015</w:t>
      </w:r>
      <w:r w:rsidRPr="00246107">
        <w:rPr>
          <w:sz w:val="16"/>
        </w:rPr>
        <w:t xml:space="preserve"> </w:t>
      </w:r>
      <w:r w:rsidRPr="00246107">
        <w:rPr>
          <w:u w:val="single"/>
        </w:rPr>
        <w:t>have limited the</w:t>
      </w:r>
      <w:r w:rsidRPr="00246107">
        <w:rPr>
          <w:sz w:val="16"/>
        </w:rPr>
        <w:t xml:space="preserve"> </w:t>
      </w:r>
      <w:r w:rsidRPr="00246107">
        <w:rPr>
          <w:u w:val="single"/>
        </w:rPr>
        <w:t>Defense Department’s ability to pursue the rebalance</w:t>
      </w:r>
      <w:r w:rsidRPr="00246107">
        <w:rPr>
          <w:sz w:val="16"/>
        </w:rPr>
        <w:t xml:space="preserve">. The October 2015 budget agreement notwithstanding, </w:t>
      </w:r>
      <w:r w:rsidRPr="000573C7">
        <w:rPr>
          <w:rStyle w:val="Emphasis"/>
        </w:rPr>
        <w:t xml:space="preserve">long-term budget uncertainty </w:t>
      </w:r>
      <w:r w:rsidRPr="00246107">
        <w:rPr>
          <w:sz w:val="16"/>
        </w:rPr>
        <w:t xml:space="preserve">and </w:t>
      </w:r>
      <w:r w:rsidRPr="00246107">
        <w:rPr>
          <w:u w:val="single"/>
        </w:rPr>
        <w:t>the large cuts already implemented represent major changes from the environment</w:t>
      </w:r>
      <w:r w:rsidRPr="00246107">
        <w:rPr>
          <w:sz w:val="16"/>
        </w:rPr>
        <w:t xml:space="preserve"> that existed when CSIS scholars conducted the 2012 review. Third, while the U.S. military has instituted major posture changes and is developing new military capabilities to strengthen the rebalance, </w:t>
      </w:r>
      <w:r w:rsidRPr="00246107">
        <w:rPr>
          <w:u w:val="single"/>
        </w:rPr>
        <w:t>the</w:t>
      </w:r>
      <w:r w:rsidRPr="00246107">
        <w:rPr>
          <w:sz w:val="16"/>
        </w:rPr>
        <w:t xml:space="preserve"> anti-access/area denial (</w:t>
      </w:r>
      <w:r w:rsidRPr="00246107">
        <w:rPr>
          <w:u w:val="single"/>
        </w:rPr>
        <w:t>A2/AD</w:t>
      </w:r>
      <w:r w:rsidRPr="00246107">
        <w:rPr>
          <w:sz w:val="16"/>
        </w:rPr>
        <w:t xml:space="preserve">) </w:t>
      </w:r>
      <w:r w:rsidRPr="00246107">
        <w:rPr>
          <w:u w:val="single"/>
        </w:rPr>
        <w:t xml:space="preserve">challenge is increasing and concerns are growing about the ability of potential adversaries to </w:t>
      </w:r>
      <w:r w:rsidRPr="000573C7">
        <w:rPr>
          <w:rStyle w:val="Emphasis"/>
        </w:rPr>
        <w:t>hold at risk forward-deployed and forward-operating forces</w:t>
      </w:r>
      <w:r w:rsidRPr="00246107">
        <w:rPr>
          <w:u w:val="single"/>
        </w:rPr>
        <w:t xml:space="preserve"> throughout the region</w:t>
      </w:r>
      <w:r w:rsidRPr="00246107">
        <w:rPr>
          <w:sz w:val="16"/>
        </w:rPr>
        <w:t xml:space="preserve">. Chinese military strategy places a premium on investments in A2/AD capabilities. Its A2/AD umbrella includes long-range cruise and ballistic missiles, advanced integrated air and missile defense (IAMD) systems, and submarines. The goal of these systems is to restrict or outright deny an attacker freedom of entry or maneuver. Chinese investments in cyber; electronic warfare (EW); a blue-water navy; missiles; and intelligence, surveillance, and reconnaissance (ISR) capabilities serve as powerful reminders of China’s plans to push the United States out of the region in a conflict. </w:t>
      </w:r>
      <w:r w:rsidRPr="00246107">
        <w:rPr>
          <w:u w:val="single"/>
        </w:rPr>
        <w:t xml:space="preserve">These capabilities give China the ability to </w:t>
      </w:r>
      <w:r w:rsidRPr="000573C7">
        <w:rPr>
          <w:rStyle w:val="Emphasis"/>
        </w:rPr>
        <w:t>hold at risk U.S. installations</w:t>
      </w:r>
      <w:r w:rsidRPr="00246107">
        <w:rPr>
          <w:u w:val="single"/>
        </w:rPr>
        <w:t xml:space="preserve"> and naval assets in the Western Pacific</w:t>
      </w:r>
      <w:r w:rsidRPr="00246107">
        <w:rPr>
          <w:sz w:val="16"/>
        </w:rPr>
        <w:t xml:space="preserve">, U.S. allies and partners, and the freedom to use international air and waterways on which the U.S. economy depends. </w:t>
      </w:r>
      <w:r w:rsidRPr="00246107">
        <w:rPr>
          <w:u w:val="single"/>
        </w:rPr>
        <w:t xml:space="preserve">Absent </w:t>
      </w:r>
      <w:r w:rsidRPr="000573C7">
        <w:rPr>
          <w:rStyle w:val="Emphasis"/>
        </w:rPr>
        <w:t>major operational or technology breakthroughs</w:t>
      </w:r>
      <w:r w:rsidRPr="00246107">
        <w:rPr>
          <w:u w:val="single"/>
        </w:rPr>
        <w:t xml:space="preserve"> by the</w:t>
      </w:r>
      <w:r w:rsidRPr="00246107">
        <w:rPr>
          <w:sz w:val="16"/>
        </w:rPr>
        <w:t xml:space="preserve"> </w:t>
      </w:r>
      <w:r w:rsidRPr="00246107">
        <w:rPr>
          <w:u w:val="single"/>
        </w:rPr>
        <w:t>U</w:t>
      </w:r>
      <w:r w:rsidRPr="00246107">
        <w:rPr>
          <w:sz w:val="16"/>
        </w:rPr>
        <w:t xml:space="preserve">nited </w:t>
      </w:r>
      <w:r w:rsidRPr="00246107">
        <w:rPr>
          <w:u w:val="single"/>
        </w:rPr>
        <w:t>S</w:t>
      </w:r>
      <w:r w:rsidRPr="00246107">
        <w:rPr>
          <w:sz w:val="16"/>
        </w:rPr>
        <w:t xml:space="preserve">tates and its allies and partners, </w:t>
      </w:r>
      <w:r w:rsidRPr="00246107">
        <w:rPr>
          <w:u w:val="single"/>
        </w:rPr>
        <w:t>substantial risk remains that China’s strategy could undermine the U.S. military’s ability to defend U.S. interests in the Asia-Pacific</w:t>
      </w:r>
      <w:r w:rsidRPr="00246107">
        <w:rPr>
          <w:sz w:val="16"/>
        </w:rPr>
        <w:t xml:space="preserve">. Fourth, </w:t>
      </w:r>
      <w:r w:rsidRPr="00246107">
        <w:rPr>
          <w:u w:val="single"/>
        </w:rPr>
        <w:t xml:space="preserve">China’s tolerance for risk has </w:t>
      </w:r>
      <w:r w:rsidRPr="000573C7">
        <w:rPr>
          <w:rStyle w:val="Emphasis"/>
        </w:rPr>
        <w:t>exceeded most expectations</w:t>
      </w:r>
      <w:r w:rsidRPr="00246107">
        <w:rPr>
          <w:sz w:val="16"/>
        </w:rPr>
        <w:t>—</w:t>
      </w:r>
      <w:r w:rsidRPr="00246107">
        <w:rPr>
          <w:u w:val="single"/>
        </w:rPr>
        <w:t>as demonstrated by Beijing’s increased operational tempo and construction of military airfields and facilities on seven features in the Spratly Islands</w:t>
      </w:r>
      <w:r w:rsidRPr="00246107">
        <w:rPr>
          <w:sz w:val="16"/>
        </w:rPr>
        <w:t>. This risk tolerance requires the United States to reassess its China policy, and may lead allies and partners to do the same.</w:t>
      </w:r>
    </w:p>
    <w:p w:rsidR="00021B83" w:rsidRPr="00021B83" w:rsidRDefault="00021B83" w:rsidP="00021B83">
      <w:pPr>
        <w:pStyle w:val="Heading4"/>
        <w:rPr>
          <w:rStyle w:val="Style13ptBold"/>
          <w:b/>
        </w:rPr>
      </w:pPr>
      <w:r w:rsidRPr="00021B83">
        <w:rPr>
          <w:rStyle w:val="Style13ptBold"/>
          <w:b/>
        </w:rPr>
        <w:t xml:space="preserve">No </w:t>
      </w:r>
      <w:r>
        <w:rPr>
          <w:rStyle w:val="Style13ptBold"/>
          <w:b/>
        </w:rPr>
        <w:t>assurance</w:t>
      </w:r>
      <w:r w:rsidRPr="00021B83">
        <w:rPr>
          <w:rStyle w:val="Style13ptBold"/>
          <w:b/>
        </w:rPr>
        <w:t xml:space="preserve"> credibility now</w:t>
      </w:r>
    </w:p>
    <w:p w:rsidR="00021B83" w:rsidRPr="00021B83" w:rsidRDefault="00021B83" w:rsidP="00CF1487">
      <w:pPr>
        <w:rPr>
          <w:rStyle w:val="Style13ptBold"/>
          <w:b w:val="0"/>
        </w:rPr>
      </w:pPr>
      <w:r>
        <w:rPr>
          <w:rStyle w:val="Style13ptBold"/>
        </w:rPr>
        <w:t>Chen 14</w:t>
      </w:r>
      <w:r>
        <w:rPr>
          <w:rStyle w:val="Style13ptBold"/>
          <w:b w:val="0"/>
        </w:rPr>
        <w:t xml:space="preserve"> </w:t>
      </w:r>
      <w:r w:rsidRPr="00021B83">
        <w:t>[Dingding Chen (assistant professor of Government and Public Administration at the University of Macau, Non-Resident Fellow at the Global Public Policy Institute), The Diplomat, 4-29-2014, "4 Reasons Why Japan (Still) Doubts US Security Assurances," Diplomat, http://thediplomat.com/2014/04/4-reasons-why-japan-still-doubts-us-security-assurances/]</w:t>
      </w:r>
    </w:p>
    <w:p w:rsidR="00CF1487" w:rsidRPr="00021B83" w:rsidRDefault="005D13E7" w:rsidP="00CF1487">
      <w:pPr>
        <w:rPr>
          <w:sz w:val="16"/>
        </w:rPr>
      </w:pPr>
      <w:r w:rsidRPr="00021B83">
        <w:rPr>
          <w:sz w:val="16"/>
        </w:rPr>
        <w:t>U.S. President Barack Obama just finished a state visit to Japan last week. In a delayed joint statement released on Friday, the United States, for the first time, clearly said that America’s “commitments under the U.S.-Japan Treaty of Mutual Cooperation and Security … extend to all the territories under the administration of Japan, including the Senkaku Islands. In that context, the United States opposes any unilateral action that seeks to undermine Japan’s administration of the Senkaku Islands.” This, perhaps, is the only achievement for Japan as a trade agreement was not reached by the two sides.</w:t>
      </w:r>
      <w:r w:rsidR="00021B83" w:rsidRPr="00021B83">
        <w:rPr>
          <w:sz w:val="16"/>
        </w:rPr>
        <w:t xml:space="preserve"> </w:t>
      </w:r>
      <w:r w:rsidRPr="00021B83">
        <w:rPr>
          <w:sz w:val="16"/>
        </w:rPr>
        <w:t xml:space="preserve">Since the U.S. has given Japan a clear assurance in writing to help Japan defend the Diaoyu/Senkaku islands, shouldn’t Japan feel reassured? </w:t>
      </w:r>
      <w:r w:rsidRPr="00021B83">
        <w:rPr>
          <w:rStyle w:val="StyleUnderline"/>
        </w:rPr>
        <w:t>But from a Japanese perspective,</w:t>
      </w:r>
      <w:r w:rsidR="00021B83">
        <w:rPr>
          <w:rStyle w:val="StyleUnderline"/>
        </w:rPr>
        <w:t xml:space="preserve"> Obama’s state visit just makes</w:t>
      </w:r>
      <w:r w:rsidRPr="00021B83">
        <w:rPr>
          <w:rStyle w:val="StyleUnderline"/>
        </w:rPr>
        <w:t xml:space="preserve"> the U.S. commitment to Japan’s security less credible. </w:t>
      </w:r>
      <w:r w:rsidRPr="00021B83">
        <w:rPr>
          <w:sz w:val="16"/>
        </w:rPr>
        <w:t xml:space="preserve">Some scholars contend that such worries are unfounded and irrational. That view is flawed. Actually </w:t>
      </w:r>
      <w:r w:rsidRPr="00021B83">
        <w:rPr>
          <w:rStyle w:val="StyleUnderline"/>
        </w:rPr>
        <w:t>there are four good</w:t>
      </w:r>
      <w:r w:rsidR="00021B83">
        <w:rPr>
          <w:rStyle w:val="StyleUnderline"/>
        </w:rPr>
        <w:t xml:space="preserve"> reasons why Japan still feels </w:t>
      </w:r>
      <w:r w:rsidRPr="00021B83">
        <w:rPr>
          <w:rStyle w:val="StyleUnderline"/>
        </w:rPr>
        <w:t>insecure.</w:t>
      </w:r>
      <w:r w:rsidR="00021B83">
        <w:rPr>
          <w:rStyle w:val="StyleUnderline"/>
        </w:rPr>
        <w:t xml:space="preserve"> </w:t>
      </w:r>
      <w:r w:rsidRPr="00021B83">
        <w:rPr>
          <w:sz w:val="16"/>
        </w:rPr>
        <w:t xml:space="preserve">First, </w:t>
      </w:r>
      <w:r w:rsidRPr="00021B83">
        <w:rPr>
          <w:rStyle w:val="StyleUnderline"/>
        </w:rPr>
        <w:t xml:space="preserve">there is an inherent problem in any alliance relationship that makes credibility always imperfect. It is the </w:t>
      </w:r>
      <w:r w:rsidRPr="000573C7">
        <w:rPr>
          <w:rStyle w:val="Emphasis"/>
        </w:rPr>
        <w:t>moral hazard problem.</w:t>
      </w:r>
      <w:r w:rsidRPr="00021B83">
        <w:rPr>
          <w:sz w:val="16"/>
        </w:rPr>
        <w:t xml:space="preserve"> Basically, it means that </w:t>
      </w:r>
      <w:r w:rsidRPr="00021B83">
        <w:rPr>
          <w:rStyle w:val="StyleUnderline"/>
        </w:rPr>
        <w:t>a client state will tend to act recklessly because it believes that the patron state will offer unconditional support, thus dragging the patron state into an unnecessary conflict or war. Because of this entrapment problem, the patron state will always be very careful not to give a “blank check” to the client state</w:t>
      </w:r>
      <w:r w:rsidRPr="00021B83">
        <w:rPr>
          <w:sz w:val="16"/>
        </w:rPr>
        <w:t xml:space="preserve"> when it comes to security assurances. </w:t>
      </w:r>
      <w:r w:rsidRPr="00021B83">
        <w:rPr>
          <w:rStyle w:val="StyleUnderline"/>
        </w:rPr>
        <w:t>The result is that the client state</w:t>
      </w:r>
      <w:r w:rsidRPr="00021B83">
        <w:rPr>
          <w:sz w:val="16"/>
        </w:rPr>
        <w:t xml:space="preserve">, in turn, </w:t>
      </w:r>
      <w:r w:rsidRPr="00021B83">
        <w:rPr>
          <w:rStyle w:val="StyleUnderline"/>
        </w:rPr>
        <w:t xml:space="preserve">will </w:t>
      </w:r>
      <w:r w:rsidRPr="000573C7">
        <w:rPr>
          <w:rStyle w:val="Emphasis"/>
        </w:rPr>
        <w:t>always be suspicious of the patron state’s commitment to its security.</w:t>
      </w:r>
      <w:r w:rsidRPr="00021B83">
        <w:rPr>
          <w:rStyle w:val="StyleUnderline"/>
        </w:rPr>
        <w:t xml:space="preserve"> To maintain this alliance relationship, the patron state will need to constantly reaffirm its commitment to the client state through actions or words</w:t>
      </w:r>
      <w:r w:rsidRPr="00021B83">
        <w:rPr>
          <w:sz w:val="16"/>
        </w:rPr>
        <w:t xml:space="preserve">. This is partly why </w:t>
      </w:r>
      <w:r w:rsidRPr="00021B83">
        <w:rPr>
          <w:rStyle w:val="StyleUnderline"/>
        </w:rPr>
        <w:t>the U.S. has always emphasized that it is neutral on the sovereignty issue of the Diaoyu/Senkaku islands, thus disappointing Japan.</w:t>
      </w:r>
      <w:r w:rsidR="00021B83">
        <w:rPr>
          <w:rStyle w:val="StyleUnderline"/>
        </w:rPr>
        <w:t xml:space="preserve"> </w:t>
      </w:r>
      <w:r w:rsidRPr="00021B83">
        <w:rPr>
          <w:sz w:val="16"/>
        </w:rPr>
        <w:t>Second</w:t>
      </w:r>
      <w:r w:rsidRPr="00021B83">
        <w:rPr>
          <w:rStyle w:val="StyleUnderline"/>
        </w:rPr>
        <w:t xml:space="preserve">, there is the problem of </w:t>
      </w:r>
      <w:r w:rsidRPr="000573C7">
        <w:rPr>
          <w:rStyle w:val="Emphasis"/>
        </w:rPr>
        <w:t>divergent interests between Japan and the United States</w:t>
      </w:r>
      <w:r w:rsidRPr="00021B83">
        <w:rPr>
          <w:rStyle w:val="StyleUnderline"/>
        </w:rPr>
        <w:t>. While Japan might highly value the Diaoyu/Senkaku islands</w:t>
      </w:r>
      <w:r w:rsidRPr="00021B83">
        <w:rPr>
          <w:sz w:val="16"/>
        </w:rPr>
        <w:t xml:space="preserve"> for historical, economic, and strategic reasons, </w:t>
      </w:r>
      <w:r w:rsidRPr="00021B83">
        <w:rPr>
          <w:rStyle w:val="StyleUnderline"/>
        </w:rPr>
        <w:t>most Americans simply view the islands as a bunch of rocks with very little value to the U.S.</w:t>
      </w:r>
      <w:r w:rsidRPr="00021B83">
        <w:rPr>
          <w:sz w:val="16"/>
        </w:rPr>
        <w:t xml:space="preserve"> interest in the region. </w:t>
      </w:r>
      <w:r w:rsidRPr="00021B83">
        <w:rPr>
          <w:rStyle w:val="StyleUnderline"/>
        </w:rPr>
        <w:t>There is no U.S. military base or U.S. military presence on the islands, and thus a possible attack by China on the islands will not result in American casualties.</w:t>
      </w:r>
      <w:r w:rsidRPr="00021B83">
        <w:rPr>
          <w:sz w:val="16"/>
        </w:rPr>
        <w:t xml:space="preserve"> Moreover, </w:t>
      </w:r>
      <w:r w:rsidRPr="00021B83">
        <w:rPr>
          <w:rStyle w:val="StyleUnderline"/>
        </w:rPr>
        <w:t>the U.S. highly values a stable and peaceful relationship with China as the two share a number of common interests. Under such conditions, it is hard for the U.S. to decide to aid Japan militarily</w:t>
      </w:r>
      <w:r w:rsidRPr="00021B83">
        <w:rPr>
          <w:sz w:val="16"/>
        </w:rPr>
        <w:t xml:space="preserve"> even though the U.S.-Japan Treaty of Mutual Cooperation and Security theoretically covers the islands, as President Obama just confirmed during his visit in Tokyo. Moreover, both Japan and the US understand this point perfectly. </w:t>
      </w:r>
      <w:r w:rsidRPr="00021B83">
        <w:rPr>
          <w:rStyle w:val="StyleUnderline"/>
        </w:rPr>
        <w:t>When two parties of an alliance relationship have seriously divergent national interests, it is unsurprising that the client state would doubt the patron state’s commitment to its security.</w:t>
      </w:r>
      <w:r w:rsidR="00021B83">
        <w:rPr>
          <w:rStyle w:val="StyleUnderline"/>
        </w:rPr>
        <w:t xml:space="preserve"> </w:t>
      </w:r>
      <w:r w:rsidRPr="00021B83">
        <w:rPr>
          <w:rStyle w:val="StyleUnderline"/>
        </w:rPr>
        <w:t>Third, there is the problem of power shifts in Asia.</w:t>
      </w:r>
      <w:r w:rsidRPr="00021B83">
        <w:rPr>
          <w:sz w:val="16"/>
        </w:rPr>
        <w:t xml:space="preserve"> Although no one doubts that the U.S. is still the only superpower in the world and will remain so for another 20 or so years, </w:t>
      </w:r>
      <w:r w:rsidRPr="000573C7">
        <w:rPr>
          <w:rStyle w:val="Emphasis"/>
        </w:rPr>
        <w:t>many countries in Asia are still concerned about the future distribution of power between China and the United States</w:t>
      </w:r>
      <w:r w:rsidRPr="00021B83">
        <w:rPr>
          <w:rStyle w:val="StyleUnderline"/>
        </w:rPr>
        <w:t>.</w:t>
      </w:r>
      <w:r w:rsidRPr="00021B83">
        <w:rPr>
          <w:sz w:val="16"/>
        </w:rPr>
        <w:t xml:space="preserve"> China’s military spending is increasing quickly whereas U.S. military spending is contracting. The controversial “pivot to Asia” will be seriously hindered if the U.S. is unable to finance it, evidenced by recent remarks by U.S. defense officials.</w:t>
      </w:r>
      <w:r w:rsidR="00021B83" w:rsidRPr="00021B83">
        <w:rPr>
          <w:sz w:val="16"/>
        </w:rPr>
        <w:t xml:space="preserve"> </w:t>
      </w:r>
      <w:r w:rsidRPr="00021B83">
        <w:rPr>
          <w:rStyle w:val="StyleUnderline"/>
        </w:rPr>
        <w:t xml:space="preserve">Finally, </w:t>
      </w:r>
      <w:r w:rsidRPr="000573C7">
        <w:rPr>
          <w:rStyle w:val="Emphasis"/>
        </w:rPr>
        <w:t>the past inaction toward regional crises in Syria, Crimea, and the East China Sea have seriously undermined U.S. credibility in the world, thus making Japanese officials more nervous about the U.S. commitment to Japan’s security.</w:t>
      </w:r>
      <w:r w:rsidRPr="00021B83">
        <w:rPr>
          <w:sz w:val="16"/>
        </w:rPr>
        <w:t xml:space="preserve"> While many U.S. scholars (here and here) are quick to point out the main differences between Syria and Crimea and Japan as Japan is an ally of the U.S., what they have forgotten is that Japanese perceptions of U.S. credibility ultimately matter. In this case, </w:t>
      </w:r>
      <w:r w:rsidRPr="00021B83">
        <w:rPr>
          <w:rStyle w:val="StyleUnderline"/>
        </w:rPr>
        <w:t xml:space="preserve">Japanese are rightly worried that Obama is a weak president and </w:t>
      </w:r>
      <w:r w:rsidRPr="000573C7">
        <w:rPr>
          <w:rStyle w:val="Emphasis"/>
        </w:rPr>
        <w:t>cannot act tough when a crisis comes</w:t>
      </w:r>
      <w:r w:rsidRPr="00021B83">
        <w:rPr>
          <w:sz w:val="16"/>
        </w:rPr>
        <w:t xml:space="preserve">. Furthermore, </w:t>
      </w:r>
      <w:r w:rsidRPr="00021B83">
        <w:rPr>
          <w:rStyle w:val="StyleUnderline"/>
        </w:rPr>
        <w:t>it is not just one event that undermines the U.S. credibility; it is a series of events from Syria to the East China Sea</w:t>
      </w:r>
      <w:r w:rsidRPr="00021B83">
        <w:rPr>
          <w:sz w:val="16"/>
        </w:rPr>
        <w:t xml:space="preserve"> (the U.S. only verbally protested when China declared its East China Sea Air Defense Identification Zone in 2013) to Crimea that together seriously undermine the U.S. credibility.</w:t>
      </w:r>
      <w:r w:rsidR="00021B83" w:rsidRPr="00021B83">
        <w:rPr>
          <w:sz w:val="16"/>
        </w:rPr>
        <w:t xml:space="preserve"> </w:t>
      </w:r>
      <w:r w:rsidRPr="00021B83">
        <w:rPr>
          <w:sz w:val="16"/>
        </w:rPr>
        <w:t xml:space="preserve">In short, </w:t>
      </w:r>
      <w:r w:rsidRPr="00021B83">
        <w:rPr>
          <w:rStyle w:val="StyleUnderline"/>
        </w:rPr>
        <w:t>we cannot really blame the Japanese for being irrational or paranoid when they question the US credibility</w:t>
      </w:r>
      <w:r w:rsidRPr="00021B83">
        <w:rPr>
          <w:sz w:val="16"/>
        </w:rPr>
        <w:t xml:space="preserve">. Three of the four </w:t>
      </w:r>
      <w:r w:rsidRPr="000573C7">
        <w:rPr>
          <w:rStyle w:val="Emphasis"/>
        </w:rPr>
        <w:t>reasons for Japanese doubts are structural reasons and they do not change quickly.</w:t>
      </w:r>
      <w:r w:rsidRPr="00021B83">
        <w:rPr>
          <w:sz w:val="16"/>
        </w:rPr>
        <w:t xml:space="preserve"> That means U.S. credibility will continue to be questioned by U.S. allies around the world. Perhaps the United States can demonstrate its credibility by acting tough the next time a regional crisis emerges. Until then, it is not surprising that Obama’s weak assurance this past week to Tokyo only exacerbated Japan’s doubts and fears.</w:t>
      </w:r>
    </w:p>
    <w:p w:rsidR="003910E9" w:rsidRPr="00246107" w:rsidRDefault="003910E9" w:rsidP="003910E9">
      <w:pPr>
        <w:pStyle w:val="Heading3"/>
      </w:pPr>
      <w:r w:rsidRPr="00246107">
        <w:t>Conventional Re-Arm Now</w:t>
      </w:r>
    </w:p>
    <w:p w:rsidR="003910E9" w:rsidRPr="00246107" w:rsidRDefault="003910E9" w:rsidP="003910E9">
      <w:pPr>
        <w:pStyle w:val="Heading4"/>
      </w:pPr>
      <w:r w:rsidRPr="00246107">
        <w:t>Japan is pursuing offensive strike now in the context of the alliance – disproves uniqueness and internal link</w:t>
      </w:r>
    </w:p>
    <w:p w:rsidR="003910E9" w:rsidRPr="00246107" w:rsidRDefault="003910E9" w:rsidP="003910E9">
      <w:pPr>
        <w:rPr>
          <w:rFonts w:eastAsia="Calibri"/>
        </w:rPr>
      </w:pPr>
      <w:r w:rsidRPr="00246107">
        <w:rPr>
          <w:rStyle w:val="Style13ptBold"/>
        </w:rPr>
        <w:t>Gertz 15</w:t>
      </w:r>
      <w:r w:rsidRPr="00246107">
        <w:rPr>
          <w:rFonts w:eastAsia="Calibri"/>
        </w:rPr>
        <w:t>, Senior editor of the Washington Free Beacon (Bill, 3/16, Japan Rising, freebeacon.com/national-security/japan-rising/</w:t>
      </w:r>
    </w:p>
    <w:p w:rsidR="003910E9" w:rsidRDefault="003910E9" w:rsidP="003910E9">
      <w:pPr>
        <w:rPr>
          <w:rStyle w:val="StyleUnderline"/>
        </w:rPr>
      </w:pPr>
      <w:r w:rsidRPr="00246107">
        <w:rPr>
          <w:rFonts w:eastAsia="Calibri"/>
          <w:bCs/>
          <w:u w:val="single"/>
        </w:rPr>
        <w:t>Japan’s military</w:t>
      </w:r>
      <w:r w:rsidRPr="00246107">
        <w:rPr>
          <w:rFonts w:eastAsia="Calibri"/>
          <w:sz w:val="16"/>
        </w:rPr>
        <w:t xml:space="preserve">, known as the Japan Self-Defense Forces, </w:t>
      </w:r>
      <w:r w:rsidRPr="00246107">
        <w:rPr>
          <w:rFonts w:eastAsia="Calibri"/>
          <w:bCs/>
          <w:u w:val="single"/>
        </w:rPr>
        <w:t>is making</w:t>
      </w:r>
      <w:r w:rsidRPr="00246107">
        <w:rPr>
          <w:rFonts w:eastAsia="Calibri"/>
          <w:sz w:val="16"/>
        </w:rPr>
        <w:t xml:space="preserve"> modest </w:t>
      </w:r>
      <w:r w:rsidRPr="00246107">
        <w:rPr>
          <w:rFonts w:eastAsia="Calibri"/>
          <w:bCs/>
          <w:u w:val="single"/>
        </w:rPr>
        <w:t>force improvements. They include purchases of</w:t>
      </w:r>
      <w:r w:rsidRPr="00246107">
        <w:rPr>
          <w:rFonts w:eastAsia="Calibri"/>
          <w:sz w:val="16"/>
        </w:rPr>
        <w:t xml:space="preserve"> 46 U.S. F-35 </w:t>
      </w:r>
      <w:r w:rsidRPr="00246107">
        <w:rPr>
          <w:rFonts w:eastAsia="Calibri"/>
          <w:bCs/>
          <w:u w:val="single"/>
        </w:rPr>
        <w:t>jet fighters</w:t>
      </w:r>
      <w:r w:rsidRPr="00246107">
        <w:rPr>
          <w:rFonts w:eastAsia="Calibri"/>
          <w:sz w:val="16"/>
        </w:rPr>
        <w:t xml:space="preserve">, the addition of two Aegis-equipped destroyers, the </w:t>
      </w:r>
      <w:r w:rsidRPr="00246107">
        <w:rPr>
          <w:rFonts w:eastAsia="Calibri"/>
          <w:bCs/>
          <w:u w:val="single"/>
        </w:rPr>
        <w:t xml:space="preserve">modernization and growth of </w:t>
      </w:r>
      <w:r w:rsidRPr="00246107">
        <w:rPr>
          <w:rFonts w:eastAsia="Calibri"/>
          <w:sz w:val="16"/>
        </w:rPr>
        <w:t xml:space="preserve">the underwater force from 16 to 22 </w:t>
      </w:r>
      <w:r w:rsidRPr="00246107">
        <w:rPr>
          <w:rFonts w:eastAsia="Calibri"/>
          <w:bCs/>
          <w:u w:val="single"/>
        </w:rPr>
        <w:t>submarines</w:t>
      </w:r>
      <w:r w:rsidRPr="00246107">
        <w:rPr>
          <w:rStyle w:val="StyleUnderline"/>
        </w:rPr>
        <w:t>, and the upgrade of missile defenses. The Japanese military also will field the long-range Global Hawk spy drones in the next two years</w:t>
      </w:r>
      <w:r w:rsidRPr="00246107">
        <w:rPr>
          <w:rFonts w:eastAsia="Calibri"/>
          <w:sz w:val="16"/>
        </w:rPr>
        <w:t xml:space="preserve">. Japan’s government also created a high-level policy unit called the National Security Secretariat made up of senior officials and a staff to better coordinate defense and security policies. The government also is considering establishing a foreign intelligence service modeled after the CIA or Britain’s MI-6. </w:t>
      </w:r>
      <w:r w:rsidRPr="00246107">
        <w:rPr>
          <w:rStyle w:val="StyleUnderline"/>
        </w:rPr>
        <w:t>A recent change to civilian space rules for the first time will permit Japan to increase the number and use of satellites and space assets for defense.</w:t>
      </w:r>
      <w:r w:rsidRPr="00246107">
        <w:rPr>
          <w:rFonts w:eastAsia="Calibri"/>
          <w:sz w:val="16"/>
        </w:rPr>
        <w:t xml:space="preserve"> </w:t>
      </w:r>
      <w:r w:rsidRPr="00246107">
        <w:rPr>
          <w:rStyle w:val="StyleUnderline"/>
        </w:rPr>
        <w:t xml:space="preserve">Behind the scenes, </w:t>
      </w:r>
      <w:r w:rsidRPr="00246107">
        <w:rPr>
          <w:rStyle w:val="Emphasis"/>
        </w:rPr>
        <w:t xml:space="preserve">Japan is working on new surface-to-surface and cruise missiles and shifting forces from northern bases to southern zones to be ready to respond to any Chinese provocations </w:t>
      </w:r>
      <w:r w:rsidRPr="00246107">
        <w:rPr>
          <w:rFonts w:eastAsia="Calibri"/>
          <w:sz w:val="16"/>
        </w:rPr>
        <w:t xml:space="preserve">or attacks. The Abe administration also is strengthening alliances with key states, including India, Australia, Southeast Asian states, South Korea, and notably with the United States. </w:t>
      </w:r>
      <w:r w:rsidRPr="00246107">
        <w:rPr>
          <w:rStyle w:val="StyleUnderline"/>
        </w:rPr>
        <w:t xml:space="preserve">Key to Tokyo’s increased defense posture is bolstering the U.S.-Japan defense alliance. The two nations are finishing up a major revision of the U.S.-Japan defense guidelines </w:t>
      </w:r>
      <w:r w:rsidRPr="00246107">
        <w:rPr>
          <w:rFonts w:eastAsia="Calibri"/>
          <w:sz w:val="16"/>
        </w:rPr>
        <w:t xml:space="preserve">that officials and analysts said is </w:t>
      </w:r>
      <w:r w:rsidRPr="00246107">
        <w:rPr>
          <w:rStyle w:val="StyleUnderline"/>
        </w:rPr>
        <w:t>focused on the growing threat posed by China.</w:t>
      </w:r>
    </w:p>
    <w:p w:rsidR="00C91FB7" w:rsidRDefault="00C91FB7" w:rsidP="00C91FB7">
      <w:pPr>
        <w:pStyle w:val="Heading3"/>
      </w:pPr>
      <w:r w:rsidRPr="00C91FB7">
        <w:t>No Zero-Sum Link</w:t>
      </w:r>
    </w:p>
    <w:p w:rsidR="007851E9" w:rsidRDefault="007851E9" w:rsidP="007851E9">
      <w:pPr>
        <w:pStyle w:val="Heading4"/>
      </w:pPr>
      <w:r>
        <w:t>Relations aren’t zero-sum – Japan welcomes cooperation.</w:t>
      </w:r>
    </w:p>
    <w:p w:rsidR="007851E9" w:rsidRPr="007851E9" w:rsidRDefault="007851E9" w:rsidP="007851E9">
      <w:r>
        <w:rPr>
          <w:rStyle w:val="Style13ptBold"/>
        </w:rPr>
        <w:t>Mifune 11</w:t>
      </w:r>
      <w:r>
        <w:rPr>
          <w:rStyle w:val="Style13ptBold"/>
          <w:b w:val="0"/>
        </w:rPr>
        <w:t xml:space="preserve"> </w:t>
      </w:r>
      <w:r w:rsidRPr="007851E9">
        <w:t>[Emi Mifune (Professor at Komazawa University, visiting professor at China Foreign Affairs University), “Japan’s Perspectives towards a Rising China”, in Herbert S. Yee, ed. China's Rise: Threat or Opportunity? London and New York: Routledge, 2011, http://www.la.utexas.edu/dsena/courses/globexchina/readings/yee-japan.pdf]</w:t>
      </w:r>
    </w:p>
    <w:p w:rsidR="007851E9" w:rsidRPr="007851E9" w:rsidRDefault="007851E9" w:rsidP="00C91FB7">
      <w:pPr>
        <w:rPr>
          <w:sz w:val="16"/>
        </w:rPr>
      </w:pPr>
      <w:r w:rsidRPr="007851E9">
        <w:rPr>
          <w:sz w:val="16"/>
        </w:rPr>
        <w:t xml:space="preserve">On his first trip to Asian countries as the US president in November 2009, President Obama said the US would seek to strengthen its tie with a rising China even as it maintains close ties with allies like Japan. There are questions about how the US perceives China's emergence as a global power, how its seeking to build stronger ties with China wields influence over the Japan-US relations and the Japan-US-China triangle relations, and how Japan should engage the expanding US-China relations. </w:t>
      </w:r>
      <w:r w:rsidRPr="007851E9">
        <w:rPr>
          <w:rStyle w:val="StyleUnderline"/>
        </w:rPr>
        <w:t>Some Japanese worry that the deepening US-China relations in a</w:t>
      </w:r>
      <w:r>
        <w:rPr>
          <w:rStyle w:val="StyleUnderline"/>
        </w:rPr>
        <w:t xml:space="preserve"> </w:t>
      </w:r>
      <w:r w:rsidRPr="007851E9">
        <w:rPr>
          <w:rStyle w:val="StyleUnderline"/>
        </w:rPr>
        <w:t>new era affects the Japan-US relations</w:t>
      </w:r>
      <w:r w:rsidRPr="007851E9">
        <w:rPr>
          <w:sz w:val="16"/>
        </w:rPr>
        <w:t xml:space="preserve">, causing Japan's position to retreat. </w:t>
      </w:r>
      <w:r w:rsidRPr="007851E9">
        <w:rPr>
          <w:rStyle w:val="StyleUnderline"/>
        </w:rPr>
        <w:t xml:space="preserve">However, others believe that </w:t>
      </w:r>
      <w:r w:rsidRPr="007851E9">
        <w:rPr>
          <w:rStyle w:val="Emphasis"/>
        </w:rPr>
        <w:t>Japan welcomes the idea that the</w:t>
      </w:r>
      <w:r>
        <w:rPr>
          <w:rStyle w:val="Emphasis"/>
        </w:rPr>
        <w:t xml:space="preserve"> </w:t>
      </w:r>
      <w:r w:rsidRPr="007851E9">
        <w:rPr>
          <w:rStyle w:val="Emphasis"/>
        </w:rPr>
        <w:t>US and China have an increasingly broad base of cooperation</w:t>
      </w:r>
      <w:r w:rsidRPr="007851E9">
        <w:rPr>
          <w:rStyle w:val="StyleUnderline"/>
        </w:rPr>
        <w:t xml:space="preserve"> and</w:t>
      </w:r>
      <w:r>
        <w:rPr>
          <w:rStyle w:val="StyleUnderline"/>
        </w:rPr>
        <w:t xml:space="preserve"> </w:t>
      </w:r>
      <w:r w:rsidRPr="007851E9">
        <w:rPr>
          <w:rStyle w:val="StyleUnderline"/>
        </w:rPr>
        <w:t>share increasingly important common responsibilities on many major</w:t>
      </w:r>
      <w:r>
        <w:rPr>
          <w:rStyle w:val="StyleUnderline"/>
        </w:rPr>
        <w:t xml:space="preserve"> </w:t>
      </w:r>
      <w:r w:rsidRPr="007851E9">
        <w:rPr>
          <w:rStyle w:val="StyleUnderline"/>
        </w:rPr>
        <w:t>issues concerning global stability and prosperity. It is important for</w:t>
      </w:r>
      <w:r>
        <w:rPr>
          <w:rStyle w:val="StyleUnderline"/>
        </w:rPr>
        <w:t xml:space="preserve"> </w:t>
      </w:r>
      <w:r w:rsidRPr="007851E9">
        <w:rPr>
          <w:rStyle w:val="StyleUnderline"/>
        </w:rPr>
        <w:t>Japan to welcome a strong, prosperous, and successful China that</w:t>
      </w:r>
      <w:r>
        <w:rPr>
          <w:rStyle w:val="StyleUnderline"/>
        </w:rPr>
        <w:t xml:space="preserve"> </w:t>
      </w:r>
      <w:r w:rsidRPr="007851E9">
        <w:rPr>
          <w:rStyle w:val="Emphasis"/>
        </w:rPr>
        <w:t>plays a greater role in world affairs by interacting with the United States.</w:t>
      </w:r>
      <w:r>
        <w:rPr>
          <w:rStyle w:val="StyleUnderline"/>
        </w:rPr>
        <w:t xml:space="preserve"> </w:t>
      </w:r>
      <w:r w:rsidRPr="007851E9">
        <w:rPr>
          <w:sz w:val="16"/>
        </w:rPr>
        <w:t xml:space="preserve">According to lEA (lntemational Energy Agency), China exhausted 21 percent of the world's carbon dioxide in 2007, the US exhausted 20 percent, the EU exhausted 14 percent, Russia exhausted 6 percent, India exhausted 5 percent, and Japan exhausted 4 percent. </w:t>
      </w:r>
      <w:r w:rsidRPr="007851E9">
        <w:rPr>
          <w:rStyle w:val="StyleUnderline"/>
        </w:rPr>
        <w:t>Both China</w:t>
      </w:r>
      <w:r>
        <w:rPr>
          <w:rStyle w:val="StyleUnderline"/>
        </w:rPr>
        <w:t xml:space="preserve"> </w:t>
      </w:r>
      <w:r w:rsidRPr="007851E9">
        <w:rPr>
          <w:rStyle w:val="StyleUnderline"/>
        </w:rPr>
        <w:t>and the US must find way to mitigate climate change and should</w:t>
      </w:r>
      <w:r>
        <w:rPr>
          <w:rStyle w:val="StyleUnderline"/>
        </w:rPr>
        <w:t xml:space="preserve"> </w:t>
      </w:r>
      <w:r w:rsidRPr="007851E9">
        <w:rPr>
          <w:rStyle w:val="StyleUnderline"/>
        </w:rPr>
        <w:t>combine efforts.</w:t>
      </w:r>
      <w:r w:rsidRPr="007851E9">
        <w:rPr>
          <w:sz w:val="16"/>
        </w:rPr>
        <w:t xml:space="preserve"> Without dramatically significant actions by the US and China, the global climate crisis will leave human beings with no future. China's role in the Six-Party Talks concerning North Korea is crucial to regional security in Asia. China's influence over North Korea is not absolute, but there is no one that can affect North Korea as much as China can. Without China's cooperation with the US on the North Korea issue, denuclearization of the Korean Peninsula cannot be expected. China has recently increased its economic, military, and diplomatic influence in countries in South Asia, Central Asia, and Southeast Asia. China's investments in these countries are large and will continue to increase. It is seeking to develop its influence over those countries to ensure its energy import and to build its sea-lane. It has obstacles in these places because there is historical antagonism among these countries even though the governments have now developed better relations. The countries and sea around them are so important for Japan's sea-lane that </w:t>
      </w:r>
      <w:r w:rsidRPr="007851E9">
        <w:rPr>
          <w:rStyle w:val="StyleUnderline"/>
        </w:rPr>
        <w:t>Japan needs to build cooperative relationships</w:t>
      </w:r>
      <w:r>
        <w:rPr>
          <w:rStyle w:val="StyleUnderline"/>
        </w:rPr>
        <w:t xml:space="preserve"> </w:t>
      </w:r>
      <w:r w:rsidRPr="007851E9">
        <w:rPr>
          <w:sz w:val="16"/>
        </w:rPr>
        <w:t xml:space="preserve">with them without causing a confrontation with China. The US has decided to encourage more Americans to study in China by launching a new initiative to send 100,000 students to China over the forthcoming four years. China has sent the United States a lot of students in the past. This new project of sending American students to China is going to cultivate US experts on China. It will also develop personal channels between China and the US. Japan also needs to develop personal exchanges. Recently, there have been a lot of Chinese scholars and celebrities who have conveyed propaganda to Japan about the preferred ideas and politics of China. However, there have been few Chinese specialists in Japanese affairs. The current relation between US and China poses challenges for Japan. </w:t>
      </w:r>
      <w:r w:rsidRPr="007851E9">
        <w:rPr>
          <w:rStyle w:val="Emphasis"/>
        </w:rPr>
        <w:t>The Japan-US relation is not a zero-sum game towards the US-</w:t>
      </w:r>
      <w:r>
        <w:rPr>
          <w:rStyle w:val="Emphasis"/>
        </w:rPr>
        <w:t xml:space="preserve"> </w:t>
      </w:r>
      <w:r w:rsidRPr="007851E9">
        <w:rPr>
          <w:rStyle w:val="Emphasis"/>
        </w:rPr>
        <w:t xml:space="preserve">China relation. </w:t>
      </w:r>
      <w:r w:rsidRPr="007851E9">
        <w:rPr>
          <w:rStyle w:val="StyleUnderline"/>
        </w:rPr>
        <w:t>While the Japan-US relation is one of being allies, the</w:t>
      </w:r>
      <w:r>
        <w:rPr>
          <w:rStyle w:val="StyleUnderline"/>
        </w:rPr>
        <w:t xml:space="preserve"> </w:t>
      </w:r>
      <w:r w:rsidRPr="007851E9">
        <w:rPr>
          <w:rStyle w:val="StyleUnderline"/>
        </w:rPr>
        <w:t>US-China relation is a partnership</w:t>
      </w:r>
      <w:r w:rsidRPr="007851E9">
        <w:rPr>
          <w:sz w:val="16"/>
        </w:rPr>
        <w:t xml:space="preserve"> to negotiate and resolve many issues concerning global and regional stabilities and prosperity. </w:t>
      </w:r>
      <w:r w:rsidRPr="007851E9">
        <w:rPr>
          <w:rStyle w:val="StyleUnderline"/>
        </w:rPr>
        <w:t>These</w:t>
      </w:r>
      <w:r>
        <w:rPr>
          <w:rStyle w:val="StyleUnderline"/>
        </w:rPr>
        <w:t xml:space="preserve"> </w:t>
      </w:r>
      <w:r w:rsidRPr="007851E9">
        <w:rPr>
          <w:rStyle w:val="StyleUnderline"/>
        </w:rPr>
        <w:t>two bilateral relation</w:t>
      </w:r>
      <w:r>
        <w:rPr>
          <w:rStyle w:val="StyleUnderline"/>
        </w:rPr>
        <w:t>ships are c</w:t>
      </w:r>
      <w:r w:rsidRPr="007851E9">
        <w:rPr>
          <w:rStyle w:val="StyleUnderline"/>
        </w:rPr>
        <w:t>ompletely different. Seeking to build</w:t>
      </w:r>
      <w:r>
        <w:rPr>
          <w:rStyle w:val="StyleUnderline"/>
        </w:rPr>
        <w:t xml:space="preserve"> </w:t>
      </w:r>
      <w:r w:rsidRPr="007851E9">
        <w:rPr>
          <w:rStyle w:val="StyleUnderline"/>
        </w:rPr>
        <w:t>common ties to China and the US is necessary for Japan,</w:t>
      </w:r>
      <w:r w:rsidRPr="007851E9">
        <w:rPr>
          <w:sz w:val="16"/>
        </w:rPr>
        <w:t xml:space="preserve"> and now is the appropriate time to get into the act. However, the Hatoyama Administration forms abstract ideas of the Japan-US and the Japan- China relations, which might harm those relations in the near future. </w:t>
      </w:r>
      <w:r w:rsidRPr="007851E9">
        <w:rPr>
          <w:rStyle w:val="StyleUnderline"/>
        </w:rPr>
        <w:t>Japan does not need to fear a rising China</w:t>
      </w:r>
      <w:r w:rsidRPr="007851E9">
        <w:rPr>
          <w:sz w:val="16"/>
        </w:rPr>
        <w:t>; however, the Japanese government needs a grand foreign strategy with mid-term and long- term views to cope with a rising China.</w:t>
      </w:r>
    </w:p>
    <w:p w:rsidR="001C28FF" w:rsidRPr="00246107" w:rsidRDefault="001C28FF" w:rsidP="001C28FF">
      <w:pPr>
        <w:pStyle w:val="Heading2"/>
      </w:pPr>
      <w:r w:rsidRPr="00246107">
        <w:t>Internal Link Answers</w:t>
      </w:r>
    </w:p>
    <w:p w:rsidR="007D5BF0" w:rsidRPr="00246107" w:rsidRDefault="007D5BF0" w:rsidP="007D5BF0">
      <w:pPr>
        <w:pStyle w:val="Heading3"/>
      </w:pPr>
      <w:r w:rsidRPr="00246107">
        <w:t>No Prolif – Nuclear Umbrella</w:t>
      </w:r>
    </w:p>
    <w:p w:rsidR="007D5BF0" w:rsidRPr="00246107" w:rsidRDefault="007D5BF0" w:rsidP="007D5BF0">
      <w:pPr>
        <w:pStyle w:val="Heading4"/>
      </w:pPr>
      <w:r w:rsidRPr="00246107">
        <w:t>Nuclear deterrence solves the impact</w:t>
      </w:r>
    </w:p>
    <w:p w:rsidR="007D5BF0" w:rsidRPr="00246107" w:rsidRDefault="007D5BF0" w:rsidP="007D5BF0">
      <w:pPr>
        <w:shd w:val="clear" w:color="auto" w:fill="FFFFFF" w:themeFill="background1"/>
        <w:spacing w:line="240" w:lineRule="auto"/>
        <w:contextualSpacing/>
      </w:pPr>
      <w:r w:rsidRPr="00246107">
        <w:rPr>
          <w:b/>
          <w:bCs/>
          <w:sz w:val="26"/>
        </w:rPr>
        <w:t>Rowberry 14</w:t>
      </w:r>
      <w:r w:rsidRPr="00246107">
        <w:t xml:space="preserve"> (Ariana Navarro, Herbert Scoville Jr. Peace Fellow, Brookings, “Advanced Conventional Weapons, Deterrence and the U.S.-Japan Alliance”, </w:t>
      </w:r>
      <w:hyperlink r:id="rId24" w:history="1">
        <w:r w:rsidRPr="00246107">
          <w:t>http://www.brookings.edu/~/media/research/files/reports/2015/01/06-advanced-conventional-weapons-deterrence-us-japan-alliance-rowberry/advanced-conventional-weapons-deterrence-and-the-usjapan-alliance--rowberry.pdf</w:t>
        </w:r>
      </w:hyperlink>
      <w:r w:rsidRPr="00246107">
        <w:t>)</w:t>
      </w:r>
    </w:p>
    <w:p w:rsidR="007D5BF0" w:rsidRPr="00246107" w:rsidRDefault="007D5BF0" w:rsidP="007D5BF0">
      <w:pPr>
        <w:shd w:val="clear" w:color="auto" w:fill="FFFFFF" w:themeFill="background1"/>
        <w:spacing w:line="240" w:lineRule="auto"/>
        <w:contextualSpacing/>
      </w:pPr>
    </w:p>
    <w:p w:rsidR="007D5BF0" w:rsidRPr="00293A56" w:rsidRDefault="007D5BF0" w:rsidP="007D5BF0">
      <w:pPr>
        <w:shd w:val="clear" w:color="auto" w:fill="FFFFFF" w:themeFill="background1"/>
        <w:contextualSpacing/>
        <w:rPr>
          <w:u w:val="single"/>
        </w:rPr>
      </w:pPr>
      <w:r w:rsidRPr="00293A56">
        <w:rPr>
          <w:u w:val="single"/>
        </w:rPr>
        <w:t xml:space="preserve">The U.S. extended nuclear deterrent is the </w:t>
      </w:r>
      <w:r w:rsidRPr="00293A56">
        <w:rPr>
          <w:rStyle w:val="Emphasis"/>
        </w:rPr>
        <w:t>supreme guarantor</w:t>
      </w:r>
      <w:r w:rsidRPr="00293A56">
        <w:rPr>
          <w:u w:val="single"/>
        </w:rPr>
        <w:t xml:space="preserve"> of Japan’s security and a central component of the U.S.-Japan alliance. Japan’s protection under the U.S. extended nuclear deterrent has </w:t>
      </w:r>
      <w:r w:rsidRPr="00293A56">
        <w:rPr>
          <w:rStyle w:val="Emphasis"/>
        </w:rPr>
        <w:t>assured Tokyo</w:t>
      </w:r>
      <w:r w:rsidRPr="00293A56">
        <w:rPr>
          <w:u w:val="single"/>
        </w:rPr>
        <w:t xml:space="preserve"> when China and North Korea have engaged in provocative actions that threatened Japan’s security</w:t>
      </w:r>
      <w:r w:rsidRPr="00293A56">
        <w:rPr>
          <w:sz w:val="16"/>
        </w:rPr>
        <w:t xml:space="preserve">. Moreover, </w:t>
      </w:r>
      <w:r w:rsidRPr="00293A56">
        <w:rPr>
          <w:u w:val="single"/>
        </w:rPr>
        <w:t>the U.S. extended nuclear deterrent has been a key factor in dissuading Japan from developing its own nuclear weapons capability</w:t>
      </w:r>
      <w:r w:rsidRPr="00293A56">
        <w:rPr>
          <w:sz w:val="16"/>
        </w:rPr>
        <w:t xml:space="preserve">, which it has considered on several occasions since the end of World War II. </w:t>
      </w:r>
      <w:r w:rsidRPr="00293A56">
        <w:rPr>
          <w:u w:val="single"/>
        </w:rPr>
        <w:t>Moving forward, the importance of the U.S. extended nuclear deterrent to Japan will be crucial in assuring Tokyo and deterring adversaries</w:t>
      </w:r>
      <w:r w:rsidRPr="00293A56">
        <w:rPr>
          <w:sz w:val="16"/>
        </w:rPr>
        <w:t xml:space="preserve">. While the unique value of nuclear deterrence is irreplacable, the integration and expansion of advanced conventional weapons into the U.S.-Japan alliance can complement the U.S. extended nuclear deterrent. </w:t>
      </w:r>
      <w:r w:rsidRPr="00293A56">
        <w:rPr>
          <w:u w:val="single"/>
        </w:rPr>
        <w:t>As the only state to be the victim of nuclear weapons use, Japan adopted anti-nuclear policies at the end of World War II. While the constitution does not explicitly mention nuclear weapons, it is widely interpreted as prohibiting their development</w:t>
      </w:r>
      <w:r w:rsidRPr="00293A56">
        <w:rPr>
          <w:sz w:val="16"/>
        </w:rPr>
        <w:t xml:space="preserve">. Moreover, in 1967, </w:t>
      </w:r>
      <w:r w:rsidRPr="00293A56">
        <w:rPr>
          <w:rStyle w:val="StyleUnderline"/>
        </w:rPr>
        <w:t>Prime Minister Eisaku Sato announced</w:t>
      </w:r>
      <w:r w:rsidRPr="00293A56">
        <w:rPr>
          <w:sz w:val="16"/>
        </w:rPr>
        <w:t xml:space="preserve"> the “Three No’s,” renouncing the manufacture, possession, or introduction of nuclear weapons in Japan. Sato later changed the three “no’s” to </w:t>
      </w:r>
      <w:r w:rsidRPr="00293A56">
        <w:rPr>
          <w:rStyle w:val="StyleUnderline"/>
        </w:rPr>
        <w:t xml:space="preserve">the four pillars of nuclear policy: “1) promotion of the peaceful use of nuclear energy; 2) efforts toward global nuclear disarmament; 3) </w:t>
      </w:r>
      <w:r w:rsidRPr="00293A56">
        <w:rPr>
          <w:rStyle w:val="Emphasis"/>
        </w:rPr>
        <w:t>reliance and dependence on U.S. extended deterrence</w:t>
      </w:r>
      <w:r w:rsidRPr="00293A56">
        <w:rPr>
          <w:sz w:val="16"/>
        </w:rPr>
        <w:t xml:space="preserve">, based on the 1960 Treaty of Mutual Cooperation and Security; </w:t>
      </w:r>
      <w:r w:rsidRPr="00293A56">
        <w:rPr>
          <w:rStyle w:val="StyleUnderline"/>
        </w:rPr>
        <w:t>and 4) support for the three non-nuclear principles</w:t>
      </w:r>
      <w:r w:rsidRPr="00293A56">
        <w:rPr>
          <w:sz w:val="16"/>
        </w:rPr>
        <w:t xml:space="preserve"> under the circumstances where Japan’s national security is guaranteed by the other three policies.” 8’</w:t>
      </w:r>
    </w:p>
    <w:p w:rsidR="007D5BF0" w:rsidRPr="00246107" w:rsidRDefault="007D5BF0" w:rsidP="007D5BF0"/>
    <w:p w:rsidR="007D5BF0" w:rsidRPr="00246107" w:rsidRDefault="007D5BF0" w:rsidP="007D5BF0">
      <w:pPr>
        <w:pStyle w:val="Heading4"/>
      </w:pPr>
      <w:r w:rsidRPr="00246107">
        <w:t>Nuke umbrella checks</w:t>
      </w:r>
    </w:p>
    <w:p w:rsidR="007D5BF0" w:rsidRPr="00246107" w:rsidRDefault="007D5BF0" w:rsidP="007D5BF0">
      <w:pPr>
        <w:shd w:val="clear" w:color="auto" w:fill="FFFFFF" w:themeFill="background1"/>
        <w:spacing w:line="240" w:lineRule="auto"/>
        <w:contextualSpacing/>
      </w:pPr>
      <w:r w:rsidRPr="00246107">
        <w:rPr>
          <w:rStyle w:val="Style13ptBold"/>
        </w:rPr>
        <w:t>Panda 14</w:t>
      </w:r>
      <w:r w:rsidRPr="00246107">
        <w:t xml:space="preserve"> (Ankit Panda is a foreign affairs analyst, writer, and editor with expertise in international relations, political economy, international security, and crisis diplomacy. He has been an editor at The Diplomat since 2013, “US-Japan Alliance: Still 'Sword and Shield'?”, 11/5/14, </w:t>
      </w:r>
      <w:hyperlink r:id="rId25" w:history="1">
        <w:r w:rsidRPr="00246107">
          <w:rPr>
            <w:rStyle w:val="Hyperlink"/>
          </w:rPr>
          <w:t>http://thediplomat.com/2014/11/us-japan-alliance-still-sword-and-shield/</w:t>
        </w:r>
      </w:hyperlink>
      <w:r w:rsidRPr="00246107">
        <w:t>)</w:t>
      </w:r>
    </w:p>
    <w:p w:rsidR="007D5BF0" w:rsidRPr="00246107" w:rsidRDefault="007D5BF0" w:rsidP="007D5BF0">
      <w:pPr>
        <w:shd w:val="clear" w:color="auto" w:fill="FFFFFF" w:themeFill="background1"/>
        <w:spacing w:line="240" w:lineRule="auto"/>
        <w:contextualSpacing/>
      </w:pPr>
    </w:p>
    <w:p w:rsidR="007D5BF0" w:rsidRPr="00293A56" w:rsidRDefault="007D5BF0" w:rsidP="007D5BF0">
      <w:pPr>
        <w:shd w:val="clear" w:color="auto" w:fill="FFFFFF" w:themeFill="background1"/>
        <w:contextualSpacing/>
        <w:rPr>
          <w:sz w:val="16"/>
        </w:rPr>
      </w:pPr>
      <w:r w:rsidRPr="00293A56">
        <w:rPr>
          <w:sz w:val="16"/>
        </w:rPr>
        <w:t xml:space="preserve">Overall, </w:t>
      </w:r>
      <w:r w:rsidRPr="00246107">
        <w:rPr>
          <w:rStyle w:val="StyleUnderline"/>
        </w:rPr>
        <w:t>the new U.S.-Japan defense guidelines don’t fundamentally alter the “spear and shield” dynamics of the U.S.-Japan alliance. While many in the U</w:t>
      </w:r>
      <w:r w:rsidRPr="00293A56">
        <w:rPr>
          <w:sz w:val="16"/>
        </w:rPr>
        <w:t xml:space="preserve">nited </w:t>
      </w:r>
      <w:r w:rsidRPr="00246107">
        <w:rPr>
          <w:rStyle w:val="StyleUnderline"/>
        </w:rPr>
        <w:t>S</w:t>
      </w:r>
      <w:r w:rsidRPr="00293A56">
        <w:rPr>
          <w:sz w:val="16"/>
        </w:rPr>
        <w:t xml:space="preserve">tates </w:t>
      </w:r>
      <w:r w:rsidRPr="00246107">
        <w:rPr>
          <w:rStyle w:val="StyleUnderline"/>
        </w:rPr>
        <w:t>would</w:t>
      </w:r>
      <w:r w:rsidRPr="00293A56">
        <w:rPr>
          <w:sz w:val="16"/>
        </w:rPr>
        <w:t xml:space="preserve"> undoubtedly </w:t>
      </w:r>
      <w:r w:rsidRPr="00246107">
        <w:rPr>
          <w:rStyle w:val="StyleUnderline"/>
        </w:rPr>
        <w:t>like to see Japan shoulder a greater part of the burden</w:t>
      </w:r>
      <w:r w:rsidRPr="00293A56">
        <w:rPr>
          <w:sz w:val="16"/>
        </w:rPr>
        <w:t xml:space="preserve"> in a time when defense budgets are growing tight </w:t>
      </w:r>
      <w:r w:rsidRPr="00246107">
        <w:rPr>
          <w:rStyle w:val="StyleUnderline"/>
        </w:rPr>
        <w:t>and while</w:t>
      </w:r>
      <w:r w:rsidRPr="00293A56">
        <w:rPr>
          <w:sz w:val="16"/>
        </w:rPr>
        <w:t xml:space="preserve"> the </w:t>
      </w:r>
      <w:r w:rsidRPr="00246107">
        <w:rPr>
          <w:rStyle w:val="StyleUnderline"/>
        </w:rPr>
        <w:t xml:space="preserve">Abe government might reciprocate this desire, the established rubric of bilateral military cooperation will resist fundamental transformation. Despite the more granular changes in the U.S.-Japan alliance, </w:t>
      </w:r>
      <w:r w:rsidRPr="00246107">
        <w:rPr>
          <w:rStyle w:val="Emphasis"/>
        </w:rPr>
        <w:t>the ultimate guarantee of Japanese security – the U.S. nuclear umbrella – persists</w:t>
      </w:r>
      <w:r w:rsidRPr="00246107">
        <w:rPr>
          <w:rStyle w:val="StyleUnderline"/>
        </w:rPr>
        <w:t>. As long as the United States’ “spear” remains sharp</w:t>
      </w:r>
      <w:r w:rsidRPr="00293A56">
        <w:rPr>
          <w:sz w:val="16"/>
        </w:rPr>
        <w:t xml:space="preserve"> and credible in the Asia-Pacific, </w:t>
      </w:r>
      <w:r w:rsidRPr="00246107">
        <w:rPr>
          <w:rStyle w:val="StyleUnderline"/>
        </w:rPr>
        <w:t>there is little reason for concern that Japan could behave unpredictably. True military normalization for Tokyo will only emerge after that assumption no longer holds</w:t>
      </w:r>
      <w:r w:rsidRPr="00293A56">
        <w:rPr>
          <w:sz w:val="16"/>
        </w:rPr>
        <w:t>.</w:t>
      </w:r>
    </w:p>
    <w:p w:rsidR="007D5BF0" w:rsidRPr="00246107" w:rsidRDefault="007D5BF0" w:rsidP="007D5BF0">
      <w:pPr>
        <w:shd w:val="clear" w:color="auto" w:fill="FFFFFF" w:themeFill="background1"/>
        <w:spacing w:line="240" w:lineRule="auto"/>
        <w:contextualSpacing/>
      </w:pPr>
    </w:p>
    <w:p w:rsidR="003910E9" w:rsidRPr="00246107" w:rsidRDefault="003910E9" w:rsidP="003910E9">
      <w:pPr>
        <w:pStyle w:val="Heading3"/>
      </w:pPr>
      <w:r w:rsidRPr="00246107">
        <w:t>No Prolif – Pacifism</w:t>
      </w:r>
    </w:p>
    <w:p w:rsidR="003910E9" w:rsidRPr="00246107" w:rsidRDefault="003910E9" w:rsidP="003910E9">
      <w:pPr>
        <w:pStyle w:val="Heading4"/>
      </w:pPr>
      <w:r w:rsidRPr="00246107">
        <w:t xml:space="preserve">Lack of political support makes the risk of nuclearization remote – </w:t>
      </w:r>
      <w:r w:rsidR="00875C47">
        <w:t>pacifism is too entrenched.</w:t>
      </w:r>
    </w:p>
    <w:p w:rsidR="003910E9" w:rsidRPr="00246107" w:rsidRDefault="003910E9" w:rsidP="003910E9">
      <w:r w:rsidRPr="00246107">
        <w:rPr>
          <w:rStyle w:val="Style13ptBold"/>
        </w:rPr>
        <w:t>Gady 15</w:t>
      </w:r>
      <w:r w:rsidRPr="00246107">
        <w:t xml:space="preserve"> (Franz-Stefan Gady, senior fellow at the EastWest Institute and associate editor for The Diplomat, 9/18/2015, “Japan's Improbable Military Resurgence”, http://thediplomat.com/2015/09/japans-improbable-military-resurgence/)</w:t>
      </w:r>
    </w:p>
    <w:p w:rsidR="003910E9" w:rsidRPr="00246107" w:rsidRDefault="003910E9" w:rsidP="003910E9">
      <w:pPr>
        <w:rPr>
          <w:rStyle w:val="Emphasis"/>
        </w:rPr>
      </w:pPr>
      <w:r w:rsidRPr="00246107">
        <w:rPr>
          <w:sz w:val="14"/>
        </w:rPr>
        <w:t xml:space="preserve">In 2004, Japanese Prime Minister Shinzo Abe made a case for Japan to restore its military capabilities, writing in his book, Determination to Protect This Country, that “if Japanese don’t shed blood, we cannot have an equal relationship with America.” Since then, </w:t>
      </w:r>
      <w:r w:rsidRPr="00246107">
        <w:rPr>
          <w:rStyle w:val="StyleUnderline"/>
        </w:rPr>
        <w:t>Abe has sought to revive the country’s defensive capabilities</w:t>
      </w:r>
      <w:r w:rsidRPr="00246107">
        <w:rPr>
          <w:sz w:val="14"/>
        </w:rPr>
        <w:t xml:space="preserve">, mostly toward fortifying its claim over the disputed Senkaku/Diaoyu Islands, an island chain in the East China Sea that Beijing says belongs to China. He has requested a record five trillion yen ($42 billion) defense budget for fiscal year 2016 (if approved, it will be Tokyo’s largest in 14 years) </w:t>
      </w:r>
      <w:r w:rsidRPr="00246107">
        <w:rPr>
          <w:rStyle w:val="StyleUnderline"/>
        </w:rPr>
        <w:t>and reinterpreted the constitution to allow Japan to exercise the right of collective self-defense. The efforts have provoked growing alarm</w:t>
      </w:r>
      <w:r w:rsidRPr="00246107">
        <w:rPr>
          <w:sz w:val="14"/>
        </w:rPr>
        <w:t xml:space="preserve">. A June 2015 survey found that 57 percent of South Koreans believe that Japan is in a “militaristic state,” and 58 percent said that Tokyo poses a military threat. In comparison, only 38 percent surveyed thought that China was the bigger threat. China, too, is worried. It has repeatedly warned that Abe is leading the country “down a more dangerous path toward militarization.” </w:t>
      </w:r>
      <w:r w:rsidRPr="00246107">
        <w:rPr>
          <w:rStyle w:val="Emphasis"/>
        </w:rPr>
        <w:t>Whatever Abe’s intentions</w:t>
      </w:r>
      <w:r w:rsidRPr="00246107">
        <w:rPr>
          <w:sz w:val="14"/>
        </w:rPr>
        <w:t xml:space="preserve">, however, </w:t>
      </w:r>
      <w:r w:rsidRPr="00246107">
        <w:rPr>
          <w:rStyle w:val="Emphasis"/>
        </w:rPr>
        <w:t>Japanese militarism</w:t>
      </w:r>
      <w:r w:rsidRPr="00246107">
        <w:rPr>
          <w:sz w:val="14"/>
        </w:rPr>
        <w:t xml:space="preserve"> was buried for good in August 1945 and </w:t>
      </w:r>
      <w:r w:rsidRPr="00246107">
        <w:rPr>
          <w:rStyle w:val="Emphasis"/>
        </w:rPr>
        <w:t>will not likely rise again</w:t>
      </w:r>
      <w:r w:rsidRPr="00246107">
        <w:rPr>
          <w:rStyle w:val="StyleUnderline"/>
        </w:rPr>
        <w:t>. The reason: the Japanese people</w:t>
      </w:r>
      <w:r w:rsidRPr="00246107">
        <w:rPr>
          <w:sz w:val="14"/>
        </w:rPr>
        <w:t xml:space="preserve">. Defeat Suits After the atomic bombings of Hiroshima and Nagasaki, Emperor Showa, popularly known as Hirohito, gave a radio address explaining to his people that continuing the fight against the Allies would “result in an ultimate collapse and obliteration of the Japanese nation.” And so Japan surrendered. Unlike the Germans, though, the Japanese people had no Adolf Hitler or Nazi Party to blame for a war that had killed at least 2.7 million Japanese servicemen and civilians and destroyed 66 major cities. Although the Japanese emperor had been accused of overseeing war crimes—mass rapes and killings in China and Southeast Asia—U.S. General Douglas MacArthur thought it politically expedient to keep him in power and successfully ran a campaign to exonerate Hirohito. The Japanese people came to regard Hirohito as innocent and subsequently turned against the military, accusing the services of deceiving them and drawing the country into a perilous war. Japanese police reports immediately after the surrender note the people’s “grave distrust, frustration, and antipathy toward military and civilian leaders” and general “hatred of the military.” </w:t>
      </w:r>
      <w:r w:rsidRPr="00246107">
        <w:rPr>
          <w:rStyle w:val="StyleUnderline"/>
        </w:rPr>
        <w:t>Civilian contempt for the military quickly spread to the</w:t>
      </w:r>
      <w:r w:rsidRPr="00246107">
        <w:rPr>
          <w:sz w:val="14"/>
        </w:rPr>
        <w:t xml:space="preserve"> rank and file of the 3.5 million-strong </w:t>
      </w:r>
      <w:r w:rsidRPr="00246107">
        <w:rPr>
          <w:rStyle w:val="StyleUnderline"/>
        </w:rPr>
        <w:t>Imperial Japanese Army. And so, after the war, Japanese soldiers were both defeated and despised</w:t>
      </w:r>
      <w:r w:rsidRPr="00246107">
        <w:rPr>
          <w:sz w:val="14"/>
        </w:rPr>
        <w:t>. In a letter from an anonymous former soldier dated May 9, 1946, “Not a single person gave me a kind word. Rather, they cast hostile glances my way.” Military uniforms were nicknamed “defeat suits,” and military boots were called “defeat shoes.” Even one of the most reverent expressions of gratitude during the war years—“thanks to our fighting men” (heitaisan no okage desu)—turned into an expression of contempt. Thanks to our fighting men, lives and property had been destroyed. Thanks to our fighting men, Japan’s overall economic and political situation was absymal. As the historian John W. Dower outlines in Embracing Defeat: Japan in the Wake of World War II, no one listened to the returning soldiers who spoke out about the differences between the military leadership and common servicemen. The Tokyo War Crimes Trials, which lasted from 1946 to 1948, revealed the extent of the atrocities committed by the Japanese military during World War II and also the extreme antipathy that the Japanese people felt for the military. For example, during the 1945 Battle of Manila, the Japanese military mutilated and massacred between 100,000 and 500,000 Filipino civilians. Shortly after the news reached Tokyo, a Japanese woman wrote a letter to the Japanese national paper Asahi Shimbun expressing her revulsion. “Even if such an atrocious soldier were my son,” she wrote, “I could not accept him back home. Let him be shot to death there.” The poet Saeki Jinzaburo also penned a few lines expressing his disgust with the army after the war crimes revelations: “Seizing married women, raping mothers in front of their children—this is the Imperial Army.” In 1947, a Japanese poetry magazine published the following verse after the end of the Tokyo tribunal: “The crimes of Japanese soldiers, who committed unspeakable atrocities in Nanking [China] and Manila, must be atoned for.” Former Prime Minister Hideki Tojo, an army general, was openly ridiculed for a botched suicide attempt in September 1945. One Japanese novelist and poet, Takami Yoshio (who went by the pen name Jun Takami), wrote at the time, “Cowardly living on, and then using a pistol like a foreigner, failing to die. Japanese cannot help but smile bitterly. . . . Why did General Tojo not use a Japanese sword as Army Minister Anami did</w:t>
      </w:r>
      <w:r w:rsidRPr="00246107">
        <w:rPr>
          <w:sz w:val="12"/>
        </w:rPr>
        <w:t>?</w:t>
      </w:r>
      <w:r w:rsidRPr="00246107">
        <w:rPr>
          <w:sz w:val="14"/>
        </w:rPr>
        <w:t xml:space="preserve">” These </w:t>
      </w:r>
      <w:r w:rsidRPr="00246107">
        <w:rPr>
          <w:rStyle w:val="Emphasis"/>
        </w:rPr>
        <w:t>postwar sentiments against the military were so strong that even textbooks during that period systematically skipped over any references to past Japanese victories and military heroes. And they remain absent from schoolbooks to this day</w:t>
      </w:r>
      <w:r w:rsidRPr="00246107">
        <w:rPr>
          <w:sz w:val="14"/>
        </w:rPr>
        <w:t xml:space="preserve">. Ashes of Hiroshima Distrust and ridicule of all things military did not abate in the postwar years. After the war, the Self-Defense Forces (SDF), Japan’s de facto postwar army created at the behest of the United States, were generally accepted. In the 1960s, though, new recruits were occasionally pelted with stones while walking down the street, and when they appeared in public spaces, people would get up and leave. Throughout the Cold War, </w:t>
      </w:r>
      <w:r w:rsidRPr="00246107">
        <w:rPr>
          <w:rStyle w:val="StyleUnderline"/>
        </w:rPr>
        <w:t>Japan’s military was seen as serving no real purpose and offering little protection</w:t>
      </w:r>
      <w:r w:rsidRPr="00246107">
        <w:rPr>
          <w:rStyle w:val="Emphasis"/>
        </w:rPr>
        <w:t>. Then, as now, the public felt that the U.S.-Japanese security treaty offered a better guarantee of security than the SDF.</w:t>
      </w:r>
      <w:r w:rsidRPr="00246107">
        <w:rPr>
          <w:sz w:val="14"/>
        </w:rPr>
        <w:t xml:space="preserve"> After all, since its founding, the SDF had neither achieved a single military victory nor ever engaged in combat operations. Although the end of the Cold War brought a new raison d’être to the SDF—UN Peacekeeping operations—</w:t>
      </w:r>
      <w:r w:rsidRPr="00246107">
        <w:rPr>
          <w:rStyle w:val="Emphasis"/>
        </w:rPr>
        <w:t>the Japanese still regard the force as useful primarily for disaster relief rather than defense.</w:t>
      </w:r>
      <w:r w:rsidRPr="00246107">
        <w:rPr>
          <w:sz w:val="14"/>
        </w:rPr>
        <w:t xml:space="preserve"> According to a 2015 public opinion poll conducted by Japan’s Cabinet Office, </w:t>
      </w:r>
      <w:r w:rsidRPr="00246107">
        <w:rPr>
          <w:rStyle w:val="StyleUnderline"/>
        </w:rPr>
        <w:t>82 percent of Japanese think that the SDF’s primary role is disaster relief, and 72.3 percent believe that this should remain its main duty in the future</w:t>
      </w:r>
      <w:r w:rsidRPr="00246107">
        <w:rPr>
          <w:sz w:val="14"/>
        </w:rPr>
        <w:t xml:space="preserve">. Perhaps that is why, to this day, the SDF refers to its weapons as “equipment” and artillery brigades as “technical brigades” in order to downplay the military aspects of Japan’s armed forces. Tanks even used to be called “special vehicles,” although they are now referred to as tanks again. In the same poll, 92 percent of those surveyed had a “positive impression” of the SDF, but a positive impression does not mean support or approval. According to Thomas Berger, a professor of international relations at Boston University, “Japan’s best and brightest do not flock to join the armed forces, and the SDF is hardly celebrated in Japanese society.” Indeed, according to the same 2015 public opinion poll, less than half of people questioned thought that being a soldier was a respectable occupation, and only 25.4 percent perceived the job to be a challenging one. As Berger explained to me, “Internal [SDF] surveys showed that the majority joined the forces because they hoped for material betterment. It is a safe, reliable job, and the legal status is the same as being a post office clerk.” The SDF also has the reputation of being a holding center for high school and college dropouts. It recruits heavily from Japan’s backwaters, such as southern Kyushu and northern Honshu—and especially from Akita prefecture and Hokaido, where young people face limited job prospects. Most of those enlisted belong to the lower and lower middle classes, although the officer corps is staffed primarily by those from the middle class. Once these young men and women have joined, they tend to serve until quiet retirement in their early 50s. “Japan doesn’t have the sort of ‘hero worship’ of military things that can boost the career of a retired officer,” according to Robert Dujarric, director of the Institute of Contemporary Asian Studies at Temple University in Japan. </w:t>
      </w:r>
      <w:r w:rsidRPr="00246107">
        <w:rPr>
          <w:rStyle w:val="StyleUnderline"/>
        </w:rPr>
        <w:t>That is why the Japanese have resisted Abe’s attempts to revive the military</w:t>
      </w:r>
      <w:r w:rsidRPr="00246107">
        <w:rPr>
          <w:sz w:val="14"/>
        </w:rPr>
        <w:t xml:space="preserve">. In August 2015, in one of the largest demonstrations in Tokyo against Abe, tens of thousands hit the street. One protester told the Financial Times, “This is the last chance we have to preserve Japan’s worldwide reputation as a country of peace.” In reality, however, </w:t>
      </w:r>
      <w:r w:rsidRPr="00875C47">
        <w:rPr>
          <w:rStyle w:val="Emphasis"/>
        </w:rPr>
        <w:t xml:space="preserve">Japanese military radicalization could be triggered only by a fundamental change in the security architecture of East Asia, such as a unilateral U.S. withdrawal from </w:t>
      </w:r>
      <w:r w:rsidRPr="007D7BBA">
        <w:rPr>
          <w:rStyle w:val="Emphasis"/>
        </w:rPr>
        <w:t>Japan or a North Korean nuclear missile attack. Both are far-fetched scenarios.</w:t>
      </w:r>
      <w:r w:rsidRPr="00246107">
        <w:rPr>
          <w:sz w:val="14"/>
        </w:rPr>
        <w:t xml:space="preserve"> </w:t>
      </w:r>
      <w:r w:rsidRPr="00246107">
        <w:rPr>
          <w:rStyle w:val="StyleUnderline"/>
        </w:rPr>
        <w:t>But given the current political climate, it was not surprising that</w:t>
      </w:r>
      <w:r w:rsidRPr="00246107">
        <w:rPr>
          <w:sz w:val="14"/>
        </w:rPr>
        <w:t xml:space="preserve"> an August 2015 public poll found </w:t>
      </w:r>
      <w:r w:rsidRPr="007D7BBA">
        <w:rPr>
          <w:rStyle w:val="Emphasis"/>
        </w:rPr>
        <w:t>only 11 percent of the Japanese were supportive of Abe’s policy to reinterpret the power that the constitution gives its military</w:t>
      </w:r>
      <w:r w:rsidRPr="00246107">
        <w:rPr>
          <w:rStyle w:val="StyleUnderline"/>
        </w:rPr>
        <w:t>. His personal ratings have also slipped, with some analysts predicting his resignation</w:t>
      </w:r>
      <w:r w:rsidRPr="00246107">
        <w:rPr>
          <w:sz w:val="14"/>
        </w:rPr>
        <w:t xml:space="preserve">. </w:t>
      </w:r>
      <w:r w:rsidRPr="00246107">
        <w:rPr>
          <w:rStyle w:val="Emphasis"/>
        </w:rPr>
        <w:t>The moral and military defeat of the Japanese army in World War II was so total that it echoes to this day. Despite Abe’s historical revisionism and fearmongering, the Japanese public appears unwilling to trust another military clique. That’s why, for all the talk of Japanese militarism, a relatively pacifist country is here to stay.</w:t>
      </w:r>
    </w:p>
    <w:p w:rsidR="00BD203E" w:rsidRPr="00246107" w:rsidRDefault="00BD203E" w:rsidP="00BD203E">
      <w:pPr>
        <w:keepNext/>
        <w:keepLines/>
        <w:pageBreakBefore/>
        <w:spacing w:before="40"/>
        <w:jc w:val="center"/>
        <w:outlineLvl w:val="2"/>
        <w:rPr>
          <w:rFonts w:eastAsia="Times New Roman" w:cs="Times New Roman"/>
          <w:b/>
          <w:sz w:val="32"/>
          <w:szCs w:val="24"/>
          <w:u w:val="single"/>
        </w:rPr>
      </w:pPr>
      <w:r w:rsidRPr="00246107">
        <w:rPr>
          <w:rFonts w:eastAsia="Times New Roman" w:cs="Times New Roman"/>
          <w:b/>
          <w:sz w:val="32"/>
          <w:szCs w:val="24"/>
          <w:u w:val="single"/>
        </w:rPr>
        <w:t xml:space="preserve">No </w:t>
      </w:r>
      <w:r w:rsidR="00B3752B" w:rsidRPr="00246107">
        <w:rPr>
          <w:rFonts w:eastAsia="Times New Roman" w:cs="Times New Roman"/>
          <w:b/>
          <w:sz w:val="32"/>
          <w:szCs w:val="24"/>
          <w:u w:val="single"/>
        </w:rPr>
        <w:t xml:space="preserve">Prolif – Politics </w:t>
      </w:r>
    </w:p>
    <w:p w:rsidR="00BD203E" w:rsidRPr="00246107" w:rsidRDefault="00BD203E" w:rsidP="00B3752B">
      <w:pPr>
        <w:pStyle w:val="Heading4"/>
        <w:rPr>
          <w:rFonts w:eastAsia="Times New Roman"/>
        </w:rPr>
      </w:pPr>
      <w:r w:rsidRPr="00246107">
        <w:rPr>
          <w:rFonts w:eastAsia="Times New Roman"/>
        </w:rPr>
        <w:t>Japan won’t nuclearize—bureaucratic inertia</w:t>
      </w:r>
    </w:p>
    <w:p w:rsidR="00BD203E" w:rsidRPr="00246107" w:rsidRDefault="00BD203E" w:rsidP="00BD203E">
      <w:pPr>
        <w:rPr>
          <w:rFonts w:eastAsia="Calibri"/>
        </w:rPr>
      </w:pPr>
      <w:r w:rsidRPr="00246107">
        <w:rPr>
          <w:rFonts w:eastAsia="Calibri"/>
          <w:b/>
          <w:bCs/>
          <w:sz w:val="26"/>
        </w:rPr>
        <w:t>Windrem 14</w:t>
      </w:r>
      <w:r w:rsidRPr="00246107">
        <w:rPr>
          <w:rFonts w:eastAsia="Calibri"/>
        </w:rPr>
        <w:t>, writer at NBC Japan Has Nuclear ‘Bomb in the Basement’ and China Isn’t Happy About It, http://www.nbcnews.com/storyline/fukushima-anniversary/japan-has-nuclear-bomb-basement-china-isnt-happy-n48976</w:t>
      </w:r>
    </w:p>
    <w:p w:rsidR="00BD203E" w:rsidRPr="00246107" w:rsidRDefault="00BD203E" w:rsidP="00BD203E">
      <w:pPr>
        <w:rPr>
          <w:rStyle w:val="Emphasis"/>
        </w:rPr>
      </w:pPr>
      <w:r w:rsidRPr="00246107">
        <w:rPr>
          <w:rFonts w:eastAsia="Calibri"/>
          <w:sz w:val="16"/>
        </w:rPr>
        <w:t xml:space="preserve">And, in fact, </w:t>
      </w:r>
      <w:r w:rsidRPr="00246107">
        <w:rPr>
          <w:rFonts w:eastAsia="Calibri"/>
          <w:bCs/>
          <w:u w:val="single"/>
        </w:rPr>
        <w:t>not everyone believes</w:t>
      </w:r>
      <w:r w:rsidRPr="00246107">
        <w:rPr>
          <w:rFonts w:eastAsia="Calibri"/>
          <w:sz w:val="16"/>
        </w:rPr>
        <w:t xml:space="preserve"> that </w:t>
      </w:r>
      <w:r w:rsidRPr="00246107">
        <w:rPr>
          <w:rFonts w:eastAsia="Calibri"/>
          <w:bCs/>
          <w:u w:val="single"/>
        </w:rPr>
        <w:t>Japan COULD go all the way</w:t>
      </w:r>
      <w:r w:rsidRPr="00246107">
        <w:rPr>
          <w:rFonts w:eastAsia="Calibri"/>
          <w:sz w:val="16"/>
        </w:rPr>
        <w:t xml:space="preserve">. Jacques </w:t>
      </w:r>
      <w:r w:rsidRPr="00246107">
        <w:rPr>
          <w:rFonts w:eastAsia="Calibri"/>
          <w:bCs/>
          <w:u w:val="single"/>
        </w:rPr>
        <w:t>Hymans</w:t>
      </w:r>
      <w:r w:rsidRPr="00246107">
        <w:rPr>
          <w:rFonts w:eastAsia="Calibri"/>
          <w:sz w:val="16"/>
        </w:rPr>
        <w:t xml:space="preserve">, a </w:t>
      </w:r>
      <w:r w:rsidRPr="00246107">
        <w:rPr>
          <w:rFonts w:eastAsia="Calibri"/>
          <w:bCs/>
          <w:u w:val="single"/>
        </w:rPr>
        <w:t xml:space="preserve">professor of </w:t>
      </w:r>
      <w:r w:rsidRPr="00246107">
        <w:rPr>
          <w:rStyle w:val="StyleUnderline"/>
        </w:rPr>
        <w:t>international relations a</w:t>
      </w:r>
      <w:r w:rsidRPr="00246107">
        <w:rPr>
          <w:rFonts w:eastAsia="Calibri"/>
          <w:bCs/>
          <w:u w:val="single"/>
        </w:rPr>
        <w:t>t</w:t>
      </w:r>
      <w:r w:rsidRPr="00246107">
        <w:rPr>
          <w:rFonts w:eastAsia="Calibri"/>
          <w:sz w:val="16"/>
        </w:rPr>
        <w:t xml:space="preserve"> the </w:t>
      </w:r>
      <w:r w:rsidRPr="00246107">
        <w:rPr>
          <w:rStyle w:val="Emphasis"/>
        </w:rPr>
        <w:t>U</w:t>
      </w:r>
      <w:r w:rsidRPr="00246107">
        <w:rPr>
          <w:rFonts w:eastAsia="Calibri"/>
          <w:sz w:val="16"/>
        </w:rPr>
        <w:t xml:space="preserve">niversity of </w:t>
      </w:r>
      <w:r w:rsidRPr="00246107">
        <w:rPr>
          <w:rStyle w:val="Emphasis"/>
        </w:rPr>
        <w:t>S</w:t>
      </w:r>
      <w:r w:rsidRPr="00246107">
        <w:rPr>
          <w:rFonts w:eastAsia="Calibri"/>
          <w:sz w:val="16"/>
        </w:rPr>
        <w:t xml:space="preserve">outhern </w:t>
      </w:r>
      <w:r w:rsidRPr="00246107">
        <w:rPr>
          <w:rStyle w:val="Emphasis"/>
        </w:rPr>
        <w:t>C</w:t>
      </w:r>
      <w:r w:rsidRPr="00246107">
        <w:rPr>
          <w:rFonts w:eastAsia="Calibri"/>
          <w:sz w:val="16"/>
        </w:rPr>
        <w:t xml:space="preserve">alifornia, </w:t>
      </w:r>
      <w:r w:rsidRPr="00246107">
        <w:rPr>
          <w:rStyle w:val="StyleUnderline"/>
        </w:rPr>
        <w:t xml:space="preserve">believes the process would be thwarted by </w:t>
      </w:r>
      <w:r w:rsidRPr="00246107">
        <w:rPr>
          <w:rFonts w:eastAsia="Calibri"/>
          <w:sz w:val="16"/>
        </w:rPr>
        <w:t>what he calls "</w:t>
      </w:r>
      <w:r w:rsidRPr="00246107">
        <w:rPr>
          <w:rStyle w:val="StyleUnderline"/>
        </w:rPr>
        <w:t>veto players</w:t>
      </w:r>
      <w:r w:rsidRPr="00246107">
        <w:rPr>
          <w:rFonts w:eastAsia="Calibri"/>
          <w:bCs/>
          <w:u w:val="single"/>
        </w:rPr>
        <w:t>,"</w:t>
      </w:r>
      <w:r w:rsidRPr="00246107">
        <w:rPr>
          <w:rFonts w:eastAsia="Calibri"/>
          <w:sz w:val="16"/>
        </w:rPr>
        <w:t xml:space="preserve"> that is, </w:t>
      </w:r>
      <w:r w:rsidRPr="00246107">
        <w:rPr>
          <w:rFonts w:eastAsia="Calibri"/>
          <w:bCs/>
          <w:u w:val="single"/>
        </w:rPr>
        <w:t>government officials who</w:t>
      </w:r>
      <w:r w:rsidRPr="00246107">
        <w:rPr>
          <w:rFonts w:eastAsia="Calibri"/>
          <w:sz w:val="16"/>
        </w:rPr>
        <w:t xml:space="preserve"> would </w:t>
      </w:r>
      <w:r w:rsidRPr="00246107">
        <w:rPr>
          <w:rStyle w:val="Emphasis"/>
        </w:rPr>
        <w:t>resist a secret program and reveal it before it reached fruition</w:t>
      </w:r>
      <w:r w:rsidRPr="00246107">
        <w:rPr>
          <w:rFonts w:eastAsia="Calibri"/>
          <w:sz w:val="16"/>
        </w:rPr>
        <w:t xml:space="preserve">. He wrote recently that </w:t>
      </w:r>
      <w:r w:rsidRPr="00246107">
        <w:rPr>
          <w:rFonts w:eastAsia="Calibri"/>
          <w:bCs/>
          <w:u w:val="single"/>
        </w:rPr>
        <w:t xml:space="preserve">Japan has </w:t>
      </w:r>
      <w:r w:rsidRPr="00246107">
        <w:rPr>
          <w:rStyle w:val="Emphasis"/>
        </w:rPr>
        <w:t>more levels of nuclear bureaucracy than it once had</w:t>
      </w:r>
      <w:r w:rsidRPr="00246107">
        <w:rPr>
          <w:rFonts w:eastAsia="Calibri"/>
          <w:bCs/>
          <w:u w:val="single"/>
        </w:rPr>
        <w:t>, as well as more potential “</w:t>
      </w:r>
      <w:r w:rsidRPr="00246107">
        <w:rPr>
          <w:rStyle w:val="Emphasis"/>
        </w:rPr>
        <w:t>veto players</w:t>
      </w:r>
      <w:r w:rsidRPr="00246107">
        <w:rPr>
          <w:rFonts w:eastAsia="Calibri"/>
          <w:bCs/>
          <w:u w:val="single"/>
        </w:rPr>
        <w:t xml:space="preserve">” inside that bureaucracy because of </w:t>
      </w:r>
      <w:r w:rsidRPr="00246107">
        <w:rPr>
          <w:rStyle w:val="Emphasis"/>
        </w:rPr>
        <w:t>Fukushima</w:t>
      </w:r>
      <w:r w:rsidRPr="00246107">
        <w:rPr>
          <w:rFonts w:eastAsia="Calibri"/>
          <w:sz w:val="16"/>
        </w:rPr>
        <w:t xml:space="preserve">. He said that </w:t>
      </w:r>
      <w:r w:rsidRPr="00246107">
        <w:rPr>
          <w:rFonts w:eastAsia="Calibri"/>
          <w:bCs/>
          <w:u w:val="single"/>
        </w:rPr>
        <w:t>any attempt to make a bomb would be "</w:t>
      </w:r>
      <w:r w:rsidRPr="00246107">
        <w:rPr>
          <w:rStyle w:val="Emphasis"/>
        </w:rPr>
        <w:t>swamped by the intrusion of other powerful actors with very different motivations."</w:t>
      </w:r>
    </w:p>
    <w:p w:rsidR="00B3752B" w:rsidRPr="00246107" w:rsidRDefault="00B3752B" w:rsidP="00BD203E">
      <w:pPr>
        <w:rPr>
          <w:rFonts w:eastAsia="Calibri"/>
          <w:b/>
          <w:bCs/>
          <w:u w:val="single"/>
        </w:rPr>
      </w:pPr>
    </w:p>
    <w:p w:rsidR="00BD203E" w:rsidRPr="00246107" w:rsidRDefault="00BD203E" w:rsidP="00BD203E">
      <w:pPr>
        <w:pStyle w:val="Heading4"/>
      </w:pPr>
      <w:r w:rsidRPr="00246107">
        <w:t>Political and economic costs make prolif impossible even if there’s pressure</w:t>
      </w:r>
    </w:p>
    <w:p w:rsidR="00BD203E" w:rsidRPr="00246107" w:rsidRDefault="00BD203E" w:rsidP="00BD203E">
      <w:r w:rsidRPr="00246107">
        <w:t xml:space="preserve">Yuki </w:t>
      </w:r>
      <w:r w:rsidRPr="00246107">
        <w:rPr>
          <w:rStyle w:val="Style13ptBold"/>
        </w:rPr>
        <w:t>Tatsumi</w:t>
      </w:r>
      <w:r w:rsidRPr="00246107">
        <w:t xml:space="preserve">, senior associate of the East Asia program at the Stimson Center, </w:t>
      </w:r>
      <w:r w:rsidRPr="00246107">
        <w:rPr>
          <w:rStyle w:val="Style13ptBold"/>
        </w:rPr>
        <w:t>and</w:t>
      </w:r>
      <w:r w:rsidRPr="00246107">
        <w:t xml:space="preserve"> Dr. Robert </w:t>
      </w:r>
      <w:r w:rsidRPr="00246107">
        <w:rPr>
          <w:rStyle w:val="Style13ptBold"/>
        </w:rPr>
        <w:t>Weiner</w:t>
      </w:r>
      <w:r w:rsidRPr="00246107">
        <w:t xml:space="preserve"> Naval Postgraduate School, February 20</w:t>
      </w:r>
      <w:r w:rsidRPr="00246107">
        <w:rPr>
          <w:rStyle w:val="Style13ptBold"/>
        </w:rPr>
        <w:t>14</w:t>
      </w:r>
      <w:r w:rsidRPr="00246107">
        <w:t xml:space="preserve">, “Political Influence on Japanese Nuclear and Security Policy”, Project on Advanced Systems and Concepts for Countering Weapons of Mass Destruction, Report Number 2014-004, </w:t>
      </w:r>
      <w:hyperlink r:id="rId26" w:history="1">
        <w:r w:rsidRPr="00246107">
          <w:rPr>
            <w:rStyle w:val="Hyperlink"/>
          </w:rPr>
          <w:t>http://www.nps.edu/Academics/Centers/CCC/PASCC/Publications/2014/2014%20004%20Japan%20Politicization.pdf</w:t>
        </w:r>
      </w:hyperlink>
    </w:p>
    <w:p w:rsidR="00BD203E" w:rsidRPr="00246107" w:rsidRDefault="00BD203E" w:rsidP="00BD203E">
      <w:pPr>
        <w:rPr>
          <w:sz w:val="16"/>
        </w:rPr>
      </w:pPr>
      <w:r w:rsidRPr="00246107">
        <w:rPr>
          <w:sz w:val="16"/>
        </w:rPr>
        <w:t xml:space="preserve">An observer would be forgiven for observing this policy record and extrapolating it to expect Abe eventually, in the later portions of his likely extended time in office, to push, slowly but surely, for expansion in Japan’s nuclear weapons capabilities. But it seems more likely that the opposite pattern will hold. It is precisely </w:t>
      </w:r>
      <w:r w:rsidRPr="00246107">
        <w:rPr>
          <w:u w:val="single"/>
        </w:rPr>
        <w:t xml:space="preserve">because Abe holds so many comparatively ambitious security policy goals that he is </w:t>
      </w:r>
      <w:r w:rsidRPr="00246107">
        <w:rPr>
          <w:rStyle w:val="Emphasis"/>
        </w:rPr>
        <w:t>unlikely to push for</w:t>
      </w:r>
      <w:r w:rsidRPr="00246107">
        <w:rPr>
          <w:sz w:val="16"/>
        </w:rPr>
        <w:t xml:space="preserve"> what would be extremely ambitious steps towards establishing greater </w:t>
      </w:r>
      <w:r w:rsidRPr="00246107">
        <w:rPr>
          <w:rStyle w:val="Emphasis"/>
        </w:rPr>
        <w:t>nuclear autonomy</w:t>
      </w:r>
      <w:r w:rsidRPr="00246107">
        <w:rPr>
          <w:sz w:val="16"/>
        </w:rPr>
        <w:t>.</w:t>
      </w:r>
      <w:r w:rsidR="00CF1487" w:rsidRPr="00246107">
        <w:rPr>
          <w:sz w:val="16"/>
        </w:rPr>
        <w:t xml:space="preserve"> </w:t>
      </w:r>
      <w:r w:rsidRPr="00246107">
        <w:rPr>
          <w:u w:val="single"/>
        </w:rPr>
        <w:t>The public-support threshold that a nuclear-expansion effort would need to clear is extremely high. In isolation, when asked</w:t>
      </w:r>
      <w:r w:rsidRPr="00246107">
        <w:rPr>
          <w:sz w:val="16"/>
        </w:rPr>
        <w:t xml:space="preserve"> in opinion polls whether one is comfortable with the notion of considering a move toward autonomous nuclear-weapons capability, Japanese citizens might be more positive than before. But </w:t>
      </w:r>
      <w:r w:rsidRPr="00246107">
        <w:rPr>
          <w:b/>
          <w:u w:val="single"/>
        </w:rPr>
        <w:t>in practice, public comfort with nuclear weapons would first require the public to collectively achieve comfort with</w:t>
      </w:r>
      <w:r w:rsidRPr="00246107">
        <w:rPr>
          <w:sz w:val="16"/>
        </w:rPr>
        <w:t xml:space="preserve"> at least four inter-related intermediate steps, each of which itself would constitute a major transformation: 1) </w:t>
      </w:r>
      <w:r w:rsidRPr="00246107">
        <w:rPr>
          <w:u w:val="single"/>
        </w:rPr>
        <w:t>Article 9 of the Constitution, through which Japan now renounces the right to wage war, would need to be amended; 2) the Three Non-Nuclear Principles</w:t>
      </w:r>
      <w:r w:rsidRPr="00246107">
        <w:rPr>
          <w:sz w:val="16"/>
        </w:rPr>
        <w:t xml:space="preserve"> (no possession or manufacture of nuclear weapons, nor permitting their introduction into Japanese territory), which are not law but have taken on the de facto weight of law (as have their counterpart Three Principles of Arms Exports noted above), </w:t>
      </w:r>
      <w:r w:rsidRPr="00246107">
        <w:rPr>
          <w:u w:val="single"/>
        </w:rPr>
        <w:t>would need to be abandoned; 3) the Self Defense Forces would need to be permitted to acquire offensive capabilities</w:t>
      </w:r>
      <w:r w:rsidRPr="00246107">
        <w:rPr>
          <w:sz w:val="16"/>
        </w:rPr>
        <w:t xml:space="preserve">, </w:t>
      </w:r>
      <w:r w:rsidRPr="00246107">
        <w:rPr>
          <w:u w:val="single"/>
        </w:rPr>
        <w:t>thus breaking from their history of possessing only (or at least maintaining that they possess) “exclusively defense-oriented” capabilities; 4) and, finally, more amorphously and perhaps most difficult – the Self Defense Forces would need to earn widespread trust as a professional military organization,</w:t>
      </w:r>
      <w:r w:rsidRPr="00246107">
        <w:rPr>
          <w:sz w:val="16"/>
        </w:rPr>
        <w:t xml:space="preserve"> something that even the SDF’s widely-praised performance in the humanitarian assistance operation following the 3/11 disasters is still far from producing.66 Any one of these objectives would consume practically all of a Japanese administration’s political capital. Indeed, Abe has already begun to spend political capital on Constitutional revision, which in most contexts other than nuclear weapons policy would represent any administration’s crowning achievement, not simply an intermediate step. In Japan, even firmly establishing that nuclear weapons are a legitimate option would qualify as significant. </w:t>
      </w:r>
      <w:r w:rsidRPr="00246107">
        <w:rPr>
          <w:u w:val="single"/>
        </w:rPr>
        <w:t xml:space="preserve">The </w:t>
      </w:r>
      <w:r w:rsidRPr="00246107">
        <w:rPr>
          <w:rStyle w:val="Emphasis"/>
        </w:rPr>
        <w:t>political capital</w:t>
      </w:r>
      <w:r w:rsidRPr="00246107">
        <w:rPr>
          <w:u w:val="single"/>
        </w:rPr>
        <w:t xml:space="preserve"> involved in making significant steps toward nuclear weapons capability</w:t>
      </w:r>
      <w:r w:rsidRPr="00246107">
        <w:rPr>
          <w:rStyle w:val="Emphasis"/>
        </w:rPr>
        <w:t xml:space="preserve"> would simply be too great</w:t>
      </w:r>
      <w:r w:rsidRPr="00246107">
        <w:rPr>
          <w:sz w:val="16"/>
        </w:rPr>
        <w:t>.</w:t>
      </w:r>
      <w:r w:rsidR="00CF1487" w:rsidRPr="00246107">
        <w:rPr>
          <w:sz w:val="16"/>
        </w:rPr>
        <w:t xml:space="preserve"> </w:t>
      </w:r>
      <w:r w:rsidRPr="00246107">
        <w:rPr>
          <w:sz w:val="16"/>
        </w:rPr>
        <w:t xml:space="preserve">Besides this basic budgetary limit on political ambition, one can point to other conditions that will likely discourage Abe from pursuing politically driven steps away from the nuclear status quo. Economics also plays a role. First, that Abe has been able to pursue his securitypolicy goals without debilitating legislative and public pushback thus far is largely due to the fact that his economic program was rolled out first, and, much more important, that this program has actually proven successful. This is perhaps the first time in two decades that Japanese citizens have viewed an economic upturn not as a temporary fluctuation or as artificially manufactured through government stimulus unsustainable over the long term, but, rather, as the result of systematic and durable economic policy. That said, Abe’s economic success over his first year or so of this second term is by no means guaranteed to last. If the current comparatively high economic tide were to recede, and if Abe were thereby left stranded with only revisionist security policy to his name, public patience with his priorities might quickly grow thin.67 </w:t>
      </w:r>
      <w:r w:rsidRPr="00246107">
        <w:rPr>
          <w:u w:val="single"/>
        </w:rPr>
        <w:t>At the same time, a nuclear weapons program (as opposed to, say, the export of nuclear technology) is itself</w:t>
      </w:r>
      <w:r w:rsidRPr="00246107">
        <w:rPr>
          <w:sz w:val="16"/>
        </w:rPr>
        <w:t xml:space="preserve"> </w:t>
      </w:r>
      <w:r w:rsidRPr="00246107">
        <w:rPr>
          <w:rStyle w:val="Emphasis"/>
        </w:rPr>
        <w:t>a direct drain on the treasury</w:t>
      </w:r>
      <w:r w:rsidRPr="00246107">
        <w:rPr>
          <w:sz w:val="16"/>
        </w:rPr>
        <w:t>, even in an economy as large as Japan’s, and, given the existence of the U.S. nuclear umbrella, is likely to be viewed by many as an extravagance.68</w:t>
      </w:r>
      <w:r w:rsidR="00CF1487" w:rsidRPr="00246107">
        <w:rPr>
          <w:sz w:val="16"/>
        </w:rPr>
        <w:t xml:space="preserve"> </w:t>
      </w:r>
      <w:r w:rsidRPr="00246107">
        <w:rPr>
          <w:sz w:val="16"/>
        </w:rPr>
        <w:t xml:space="preserve">Finally, Abe’s recent political history, for him more than for other LDP leaders, discourages costly moves away from the nuclear status quo. More than any other LDP prime minister – again, since at least his grandfather Kishi in the 1950s – Abe has hard personal experience with the dangers of over-reliance on security policy as a signature legislative achievement. And Abe’s visit to Yasukuni Shrine and heavy-handed passage of “state secrets” legislation in December 2013 has already dealt him his first acute drop in Cabinet support. At the same time, as a well-established security hard-liner (again, by Japanese standards, at least), Abe has no need to go out of his way to prove his bona fides in this regard. If anything, </w:t>
      </w:r>
      <w:r w:rsidRPr="00246107">
        <w:rPr>
          <w:b/>
          <w:u w:val="single"/>
        </w:rPr>
        <w:t>Abe has a need to avoid confirming some of the public’s perception of him as an extreme hawk.</w:t>
      </w:r>
      <w:r w:rsidRPr="00246107">
        <w:rPr>
          <w:sz w:val="16"/>
        </w:rPr>
        <w:t xml:space="preserve"> If Japanese citizens were to trust any leader with taking steps away from the nuclear status quo, it would more likely be someone other than him. He has retained the support of most citizens, but he has also conditioned them to be on guard for extremism.</w:t>
      </w:r>
    </w:p>
    <w:p w:rsidR="00B3752B" w:rsidRPr="00246107" w:rsidRDefault="00B3752B" w:rsidP="00B3752B">
      <w:pPr>
        <w:pStyle w:val="Heading3"/>
      </w:pPr>
      <w:r w:rsidRPr="00246107">
        <w:t>No Prolif – Abe</w:t>
      </w:r>
    </w:p>
    <w:p w:rsidR="00B3752B" w:rsidRPr="00246107" w:rsidRDefault="00E07DAA" w:rsidP="00B3752B">
      <w:pPr>
        <w:pStyle w:val="Heading4"/>
      </w:pPr>
      <w:r w:rsidRPr="00246107">
        <w:t>Abe won’t nuclearize – focused on diplomacy</w:t>
      </w:r>
    </w:p>
    <w:p w:rsidR="00B3752B" w:rsidRPr="00246107" w:rsidRDefault="00B3752B" w:rsidP="00B3752B">
      <w:pPr>
        <w:rPr>
          <w:sz w:val="16"/>
        </w:rPr>
      </w:pPr>
      <w:r w:rsidRPr="00246107">
        <w:rPr>
          <w:rStyle w:val="Style13ptBold"/>
        </w:rPr>
        <w:t>Tatsumi 15</w:t>
      </w:r>
      <w:r w:rsidRPr="00246107">
        <w:t xml:space="preserve"> </w:t>
      </w:r>
      <w:r w:rsidRPr="00246107">
        <w:rPr>
          <w:sz w:val="16"/>
        </w:rPr>
        <w:t>-- Senior associate of the East Asia program at the Stimson Center. Previously, Tatsumi worked as a research associate at the Center for Strategic and International Studies and as the special assistant for political affairs at the Embassy of Japan in Washington. In September 2006, Tatsumi testified before the House Committee on International Relations. She is a recipient of the 2009 Yasuhiro Nakasone Incentive Award. In 2012, she was awarded the Letter of Appreciation from the Ministry of National Policy of Japan for her contribution in advancing mutual understanding between the United States and Japan (Yuki, “Japan’s global diplomacy: views from the next generation,” Stimson center, March 2015)</w:t>
      </w:r>
    </w:p>
    <w:p w:rsidR="00B3752B" w:rsidRPr="00246107" w:rsidRDefault="00B3752B" w:rsidP="00B3752B">
      <w:pPr>
        <w:rPr>
          <w:rStyle w:val="StyleUnderline"/>
        </w:rPr>
      </w:pPr>
      <w:r w:rsidRPr="00246107">
        <w:rPr>
          <w:rStyle w:val="StyleUnderline"/>
        </w:rPr>
        <w:t>Since first launching the “diplomacy that takes a panoramic view of the world map</w:t>
      </w:r>
      <w:r w:rsidRPr="00246107">
        <w:rPr>
          <w:sz w:val="16"/>
        </w:rPr>
        <w:t xml:space="preserve">” (chikyuugi wo fukan suru gaiko) </w:t>
      </w:r>
      <w:r w:rsidRPr="00246107">
        <w:rPr>
          <w:rStyle w:val="StyleUnderline"/>
        </w:rPr>
        <w:t>initiative</w:t>
      </w:r>
      <w:r w:rsidRPr="00246107">
        <w:rPr>
          <w:sz w:val="16"/>
        </w:rPr>
        <w:t xml:space="preserve"> in his policy speech to the Diet in January 2013, Prime Minister Shinzo </w:t>
      </w:r>
      <w:r w:rsidRPr="00246107">
        <w:rPr>
          <w:rStyle w:val="StyleUnderline"/>
        </w:rPr>
        <w:t>Abe has demonstrated his strong personal commitment to translate this conceptual framework into a greater Japanese diplomatic presence</w:t>
      </w:r>
      <w:r w:rsidRPr="00246107">
        <w:rPr>
          <w:sz w:val="16"/>
        </w:rPr>
        <w:t xml:space="preserve"> around the world. In this endeavor, he has been playing the role of “diplomat-in-chief,” visiting more than 50 countries and meeting more than 200 foreign leaders. Abe also made the decision to keep Foreign Minister Fumio Kishida, whom he appointed at the beginning of his administration, in place through the cabinet reshuffle in September 2014, illustrating his desire to maintain consistency in his government’s foreign policy approach.</w:t>
      </w:r>
      <w:r w:rsidR="003910E9" w:rsidRPr="00246107">
        <w:rPr>
          <w:sz w:val="16"/>
        </w:rPr>
        <w:t xml:space="preserve"> </w:t>
      </w:r>
      <w:r w:rsidRPr="00246107">
        <w:rPr>
          <w:sz w:val="16"/>
        </w:rPr>
        <w:t xml:space="preserve">Indeed, </w:t>
      </w:r>
      <w:r w:rsidRPr="00246107">
        <w:rPr>
          <w:rStyle w:val="StyleUnderline"/>
        </w:rPr>
        <w:t xml:space="preserve">Abe’s approach </w:t>
      </w:r>
      <w:r w:rsidRPr="00246107">
        <w:rPr>
          <w:sz w:val="16"/>
        </w:rPr>
        <w:t xml:space="preserve">to the countries and regions addressed in this volume </w:t>
      </w:r>
      <w:r w:rsidRPr="00246107">
        <w:rPr>
          <w:rStyle w:val="StyleUnderline"/>
        </w:rPr>
        <w:t xml:space="preserve">has been remarkably consistent </w:t>
      </w:r>
      <w:r w:rsidRPr="00246107">
        <w:rPr>
          <w:sz w:val="16"/>
        </w:rPr>
        <w:t xml:space="preserve">since he first served as prime minister in 2006 to 2007. As Tomohiko Satake illustrates, it was during Abe’s first term in office that the deepening of Japan-Australia security relations began to accelerate. </w:t>
      </w:r>
      <w:r w:rsidRPr="00246107">
        <w:rPr>
          <w:rStyle w:val="StyleUnderline"/>
        </w:rPr>
        <w:t>Similarly</w:t>
      </w:r>
      <w:r w:rsidRPr="00246107">
        <w:rPr>
          <w:sz w:val="16"/>
        </w:rPr>
        <w:t>, although there has always been a mutual sense of affinity and friendship between Japan and India as Takaaki Asano chronicles</w:t>
      </w:r>
      <w:r w:rsidRPr="00246107">
        <w:rPr>
          <w:rStyle w:val="StyleUnderline"/>
        </w:rPr>
        <w:t>, it was Abe’s personal commitment to Japan-India relations that set the relationship between the two countries on today’s path toward a strategic partnership. In Japan’s relationships with Europe also, Abe has maintained the commitments and relationships he established eight years ago</w:t>
      </w:r>
      <w:r w:rsidRPr="00246107">
        <w:rPr>
          <w:sz w:val="16"/>
        </w:rPr>
        <w:t>. As Michito Tsuruoka describes, Abe attended the North Atlantic Council (NAC) meeting for the first time as Japanese prime minister in January 2007, and it was during this visit that he first described Japan and NATO as partners that “share such fundamental values as freedom, democracy, human rights and the rule of law.”</w:t>
      </w:r>
      <w:r w:rsidR="003910E9" w:rsidRPr="00246107">
        <w:rPr>
          <w:sz w:val="16"/>
        </w:rPr>
        <w:t xml:space="preserve"> </w:t>
      </w:r>
      <w:r w:rsidRPr="00246107">
        <w:rPr>
          <w:rStyle w:val="StyleUnderline"/>
        </w:rPr>
        <w:t>Driving Abe’s foreign policy, including the relationships with the countries and regions identified in this volume, is his strong desire to re-establish Japan’s position as a key player in the international community.</w:t>
      </w:r>
      <w:r w:rsidRPr="00246107">
        <w:rPr>
          <w:sz w:val="16"/>
        </w:rPr>
        <w:t xml:space="preserve"> In the report The U.S.-Japan Alliance: Anchoring Stability in Asia (often referred to as “the third Armitage-Nye Report”) in 2012, </w:t>
      </w:r>
      <w:r w:rsidRPr="00246107">
        <w:rPr>
          <w:rStyle w:val="StyleUnderline"/>
        </w:rPr>
        <w:t>a bipartisan group of longtime US experts on the US-Japan alliance questioned whether Japan seeks to “remain as a tier-one nation, or … [is] content to drift into tier-two status.”</w:t>
      </w:r>
      <w:r w:rsidRPr="00246107">
        <w:rPr>
          <w:sz w:val="16"/>
        </w:rPr>
        <w:t xml:space="preserve">2 Abe responded to this question in his speech “Japan Is Back” at the Center for Strategic and International Studies in Washington, DC, in February 2013. Abe declared that Japan “is not, and never will be, a tier-two country. … I am back and so Japan shall be.”3 It is in this speech that </w:t>
      </w:r>
      <w:r w:rsidRPr="00246107">
        <w:rPr>
          <w:rStyle w:val="StyleUnderline"/>
        </w:rPr>
        <w:t>Abe articulated his vision of Japan as “a rules-promoter, a commons’ guardian and an effective ally and partner to the US and other democracies</w:t>
      </w:r>
      <w:r w:rsidRPr="00246107">
        <w:rPr>
          <w:sz w:val="16"/>
        </w:rPr>
        <w:t>” in front of a foreign audience for the first time since taking office in December 2012.4 In Japan’s National Security Strategy, released ten months later in December 2013, these key concepts remain clear</w:t>
      </w:r>
      <w:r w:rsidR="003910E9" w:rsidRPr="00246107">
        <w:rPr>
          <w:sz w:val="16"/>
        </w:rPr>
        <w:t xml:space="preserve"> </w:t>
      </w:r>
      <w:r w:rsidRPr="00246107">
        <w:rPr>
          <w:rStyle w:val="StyleUnderline"/>
        </w:rPr>
        <w:t>This vision of Japan that Abe promotes is admirable. It has allowed Japan to justify diplomatic outreach beyond the Asia-Pacific region and to provide key organizing principles for Japan’s foreign policy.</w:t>
      </w:r>
      <w:r w:rsidRPr="00246107">
        <w:rPr>
          <w:sz w:val="16"/>
        </w:rPr>
        <w:t xml:space="preserve"> As can be seen in Japan’s relations with Australia and India, </w:t>
      </w:r>
      <w:r w:rsidRPr="00246107">
        <w:rPr>
          <w:rStyle w:val="StyleUnderline"/>
        </w:rPr>
        <w:t>Japan’s aspirations to play a key role in promoting and enforcing the existing international norms has revitalized Japan’s efforts to enhance its relations with key US allies and strategic partners such as Australia, Europe and India.</w:t>
      </w:r>
    </w:p>
    <w:p w:rsidR="00B3752B" w:rsidRPr="00246107" w:rsidRDefault="00B3752B" w:rsidP="00B3752B"/>
    <w:p w:rsidR="003910E9" w:rsidRPr="00246107" w:rsidRDefault="003910E9" w:rsidP="003910E9">
      <w:pPr>
        <w:pStyle w:val="Heading3"/>
      </w:pPr>
      <w:r w:rsidRPr="00246107">
        <w:t>No Prolif – Public Support</w:t>
      </w:r>
    </w:p>
    <w:p w:rsidR="003910E9" w:rsidRPr="00246107" w:rsidRDefault="003910E9" w:rsidP="003910E9">
      <w:pPr>
        <w:keepNext/>
        <w:keepLines/>
        <w:spacing w:before="40" w:after="0"/>
        <w:outlineLvl w:val="3"/>
        <w:rPr>
          <w:rFonts w:eastAsiaTheme="majorEastAsia" w:cstheme="majorBidi"/>
          <w:b/>
          <w:iCs/>
          <w:sz w:val="26"/>
        </w:rPr>
      </w:pPr>
      <w:r w:rsidRPr="00246107">
        <w:rPr>
          <w:rFonts w:eastAsiaTheme="majorEastAsia" w:cstheme="majorBidi"/>
          <w:b/>
          <w:iCs/>
          <w:sz w:val="26"/>
        </w:rPr>
        <w:t>No prolif – public opinion, international commitments, security calculations</w:t>
      </w:r>
    </w:p>
    <w:p w:rsidR="003910E9" w:rsidRPr="00246107" w:rsidRDefault="003910E9" w:rsidP="003910E9">
      <w:pPr>
        <w:shd w:val="clear" w:color="auto" w:fill="FFFFFF" w:themeFill="background1"/>
        <w:spacing w:line="240" w:lineRule="auto"/>
        <w:contextualSpacing/>
        <w:rPr>
          <w:b/>
          <w:bCs/>
          <w:sz w:val="26"/>
        </w:rPr>
      </w:pPr>
      <w:r w:rsidRPr="00246107">
        <w:rPr>
          <w:rStyle w:val="Style13ptBold"/>
        </w:rPr>
        <w:t>Lenn 14</w:t>
      </w:r>
      <w:r w:rsidR="00E07DAA" w:rsidRPr="00246107">
        <w:rPr>
          <w:rStyle w:val="Style13ptBold"/>
        </w:rPr>
        <w:t xml:space="preserve"> </w:t>
      </w:r>
      <w:r w:rsidRPr="00246107">
        <w:t xml:space="preserve">William Lenn, studying a Master of International Relations at the University of Melbourne, “THE FUTURE OF JAPAN’S NON-NUCLEAR WEAPONS STATUS”, Aug 1, 2014, </w:t>
      </w:r>
      <w:hyperlink r:id="rId27" w:history="1">
        <w:r w:rsidRPr="00246107">
          <w:t>http://www.internationalaffairs.org.au/the-future-of-japans-non-nuclear-weapons-status/</w:t>
        </w:r>
      </w:hyperlink>
    </w:p>
    <w:p w:rsidR="003910E9" w:rsidRPr="00246107" w:rsidRDefault="003910E9" w:rsidP="00EB08F2">
      <w:pPr>
        <w:shd w:val="clear" w:color="auto" w:fill="FFFFFF" w:themeFill="background1"/>
        <w:contextualSpacing/>
        <w:rPr>
          <w:u w:val="single"/>
        </w:rPr>
      </w:pPr>
      <w:r w:rsidRPr="00246107">
        <w:rPr>
          <w:u w:val="single"/>
        </w:rPr>
        <w:t>It appears likely that Japan will maintain its non-nuclear weapon status into the</w:t>
      </w:r>
      <w:r w:rsidRPr="00246107">
        <w:rPr>
          <w:sz w:val="16"/>
        </w:rPr>
        <w:t xml:space="preserve"> near </w:t>
      </w:r>
      <w:r w:rsidRPr="00246107">
        <w:rPr>
          <w:u w:val="single"/>
        </w:rPr>
        <w:t>future.</w:t>
      </w:r>
      <w:r w:rsidRPr="00246107">
        <w:rPr>
          <w:sz w:val="16"/>
        </w:rPr>
        <w:t xml:space="preserve"> Although conflict on the Korean Peninsula keeps Japan on edge, </w:t>
      </w:r>
      <w:r w:rsidRPr="00246107">
        <w:rPr>
          <w:u w:val="single"/>
        </w:rPr>
        <w:t>it is evident that through the combination of Japan’s national identity as a non-nuclear weapons state, its international and domestic commitments to the non-proliferation regime</w:t>
      </w:r>
      <w:r w:rsidRPr="00246107">
        <w:rPr>
          <w:sz w:val="16"/>
        </w:rPr>
        <w:t xml:space="preserve">, and the continuing strength of the US-Japan alliance, </w:t>
      </w:r>
      <w:r w:rsidRPr="008E50AD">
        <w:rPr>
          <w:rStyle w:val="Emphasis"/>
        </w:rPr>
        <w:t>Japan will maintain its non-nuclear weapons status in the near-future.</w:t>
      </w:r>
      <w:r w:rsidRPr="00246107">
        <w:rPr>
          <w:rStyle w:val="Emphasis"/>
        </w:rPr>
        <w:t xml:space="preserve"> </w:t>
      </w:r>
      <w:r w:rsidRPr="00246107">
        <w:rPr>
          <w:u w:val="single"/>
        </w:rPr>
        <w:t xml:space="preserve">Polling conducted in Japan since the inception of its non-nuclear policy indicates that there has been a </w:t>
      </w:r>
      <w:r w:rsidRPr="00246107">
        <w:rPr>
          <w:rStyle w:val="Emphasis"/>
        </w:rPr>
        <w:t>decline in support for nuclearisation</w:t>
      </w:r>
      <w:r w:rsidRPr="00246107">
        <w:rPr>
          <w:sz w:val="16"/>
        </w:rPr>
        <w:t xml:space="preserve">, though with periodic increases at times of regional insecurity. Though </w:t>
      </w:r>
      <w:r w:rsidRPr="00246107">
        <w:rPr>
          <w:u w:val="single"/>
        </w:rPr>
        <w:t xml:space="preserve">there remains </w:t>
      </w:r>
      <w:r w:rsidRPr="00246107">
        <w:rPr>
          <w:rStyle w:val="Emphasis"/>
        </w:rPr>
        <w:t>overwhelming support</w:t>
      </w:r>
      <w:r w:rsidRPr="00246107">
        <w:rPr>
          <w:u w:val="single"/>
        </w:rPr>
        <w:t xml:space="preserve"> to maintain Japan’s non-nuclear weapons status</w:t>
      </w:r>
      <w:r w:rsidRPr="00246107">
        <w:rPr>
          <w:sz w:val="16"/>
        </w:rPr>
        <w:t xml:space="preserve">, Japan’s citizens feel the need to debate acquiring nuclear weapons. </w:t>
      </w:r>
      <w:r w:rsidRPr="00246107">
        <w:rPr>
          <w:u w:val="single"/>
        </w:rPr>
        <w:t xml:space="preserve">Japan has remained committed to promoting the non-proliferation regime through its membership of the NPT, CTBT and the IAEA, and makes </w:t>
      </w:r>
      <w:r w:rsidRPr="00246107">
        <w:rPr>
          <w:rStyle w:val="Emphasis"/>
        </w:rPr>
        <w:t>considerable efforts</w:t>
      </w:r>
      <w:r w:rsidRPr="00246107">
        <w:rPr>
          <w:u w:val="single"/>
        </w:rPr>
        <w:t xml:space="preserve"> to further the non-proliferation regime through its annual resolutions to the UNGA and working papers to the NPT</w:t>
      </w:r>
      <w:r w:rsidRPr="00246107">
        <w:rPr>
          <w:sz w:val="16"/>
        </w:rPr>
        <w:t xml:space="preserve">. In order for Japan to remain a non-nuclear weapons state “the nuclear umbrella has been a necessary condition for Tokyo’s non-nuclear policy”.31 Japan has relied on the strength of the US-Japan alliance to guarantee its security in the Asia-Pacific region. </w:t>
      </w:r>
      <w:r w:rsidRPr="00246107">
        <w:rPr>
          <w:u w:val="single"/>
        </w:rPr>
        <w:t>Japan’s national identity as a peaceful and non-nuclear weapons state, its commitment to the global non-proliferation regime and its security calculations suggest that through these three factors, Japan will maintain its non-nuclear weapon status in the near-future.</w:t>
      </w:r>
    </w:p>
    <w:p w:rsidR="00E07DAA" w:rsidRPr="00246107" w:rsidRDefault="00E07DAA" w:rsidP="003910E9">
      <w:pPr>
        <w:shd w:val="clear" w:color="auto" w:fill="FFFFFF" w:themeFill="background1"/>
        <w:spacing w:line="240" w:lineRule="auto"/>
        <w:contextualSpacing/>
        <w:rPr>
          <w:u w:val="single"/>
        </w:rPr>
      </w:pPr>
    </w:p>
    <w:p w:rsidR="003910E9" w:rsidRPr="00246107" w:rsidRDefault="003910E9" w:rsidP="003910E9">
      <w:pPr>
        <w:keepNext/>
        <w:keepLines/>
        <w:spacing w:before="40" w:after="0"/>
        <w:outlineLvl w:val="3"/>
        <w:rPr>
          <w:rFonts w:eastAsia="Calibri" w:cstheme="majorBidi"/>
          <w:b/>
          <w:iCs/>
          <w:sz w:val="26"/>
        </w:rPr>
      </w:pPr>
      <w:r w:rsidRPr="00246107">
        <w:rPr>
          <w:rFonts w:eastAsia="Calibri" w:cstheme="majorBidi"/>
          <w:b/>
          <w:iCs/>
          <w:sz w:val="26"/>
        </w:rPr>
        <w:t>Consensus goes aff</w:t>
      </w:r>
      <w:r w:rsidR="008B09B8" w:rsidRPr="00246107">
        <w:rPr>
          <w:rFonts w:eastAsia="Calibri" w:cstheme="majorBidi"/>
          <w:b/>
          <w:iCs/>
          <w:sz w:val="26"/>
        </w:rPr>
        <w:t xml:space="preserve"> – no support for prolif</w:t>
      </w:r>
    </w:p>
    <w:p w:rsidR="003910E9" w:rsidRPr="00246107" w:rsidRDefault="003910E9" w:rsidP="003910E9">
      <w:pPr>
        <w:rPr>
          <w:rFonts w:eastAsia="Calibri"/>
        </w:rPr>
      </w:pPr>
      <w:r w:rsidRPr="00246107">
        <w:rPr>
          <w:rFonts w:eastAsia="Calibri"/>
          <w:b/>
          <w:bCs/>
          <w:sz w:val="26"/>
        </w:rPr>
        <w:t>Kulacki</w:t>
      </w:r>
      <w:r w:rsidRPr="00246107">
        <w:rPr>
          <w:rFonts w:eastAsia="Calibri"/>
        </w:rPr>
        <w:t xml:space="preserve"> </w:t>
      </w:r>
      <w:r w:rsidRPr="00246107">
        <w:rPr>
          <w:rFonts w:eastAsia="Calibri"/>
          <w:b/>
          <w:bCs/>
          <w:sz w:val="26"/>
        </w:rPr>
        <w:t>15</w:t>
      </w:r>
      <w:r w:rsidRPr="00246107">
        <w:rPr>
          <w:rFonts w:eastAsia="Calibri"/>
        </w:rPr>
        <w:t xml:space="preserve"> (Gregory, China Project Manager in the UCS Global Security Program, “Japan Calls for United States to End Hair-Trigger Alert,” April 2015, Union of Concerned Scientists) </w:t>
      </w:r>
    </w:p>
    <w:p w:rsidR="003910E9" w:rsidRPr="00246107" w:rsidRDefault="003910E9" w:rsidP="003910E9">
      <w:pPr>
        <w:rPr>
          <w:rFonts w:eastAsia="Calibri"/>
          <w:sz w:val="16"/>
        </w:rPr>
      </w:pPr>
      <w:r w:rsidRPr="00246107">
        <w:rPr>
          <w:rFonts w:eastAsia="Calibri"/>
          <w:u w:val="single"/>
        </w:rPr>
        <w:t>During 12 trips to Japan</w:t>
      </w:r>
      <w:r w:rsidRPr="00246107">
        <w:rPr>
          <w:rFonts w:eastAsia="Calibri"/>
          <w:sz w:val="16"/>
        </w:rPr>
        <w:t xml:space="preserve"> over the past six years, </w:t>
      </w:r>
      <w:r w:rsidRPr="00246107">
        <w:rPr>
          <w:rFonts w:eastAsia="Calibri"/>
          <w:u w:val="single"/>
        </w:rPr>
        <w:t>the</w:t>
      </w:r>
      <w:r w:rsidRPr="00246107">
        <w:rPr>
          <w:rFonts w:eastAsia="Calibri"/>
          <w:sz w:val="16"/>
        </w:rPr>
        <w:t xml:space="preserve"> Union of Concerned Scientists (</w:t>
      </w:r>
      <w:r w:rsidRPr="00246107">
        <w:rPr>
          <w:rFonts w:eastAsia="Calibri"/>
          <w:u w:val="single"/>
        </w:rPr>
        <w:t>UCS</w:t>
      </w:r>
      <w:r w:rsidRPr="00246107">
        <w:rPr>
          <w:rFonts w:eastAsia="Calibri"/>
          <w:sz w:val="16"/>
        </w:rPr>
        <w:t xml:space="preserve">) </w:t>
      </w:r>
      <w:r w:rsidRPr="00246107">
        <w:rPr>
          <w:rFonts w:eastAsia="Calibri"/>
          <w:u w:val="single"/>
        </w:rPr>
        <w:t>conducted extensive interviews</w:t>
      </w:r>
      <w:r w:rsidRPr="00246107">
        <w:rPr>
          <w:rFonts w:eastAsia="Calibri"/>
          <w:sz w:val="16"/>
        </w:rPr>
        <w:t xml:space="preserve"> </w:t>
      </w:r>
      <w:r w:rsidRPr="00246107">
        <w:rPr>
          <w:rFonts w:eastAsia="Calibri"/>
          <w:u w:val="single"/>
        </w:rPr>
        <w:t>with elected and unelected members of the Japanese government</w:t>
      </w:r>
      <w:r w:rsidRPr="00246107">
        <w:rPr>
          <w:rFonts w:eastAsia="Calibri"/>
          <w:sz w:val="16"/>
        </w:rPr>
        <w:t xml:space="preserve">. </w:t>
      </w:r>
      <w:r w:rsidRPr="00246107">
        <w:rPr>
          <w:rFonts w:eastAsia="Calibri"/>
          <w:u w:val="single"/>
        </w:rPr>
        <w:t xml:space="preserve">Those inter-views leave </w:t>
      </w:r>
      <w:r w:rsidRPr="00246107">
        <w:rPr>
          <w:rStyle w:val="Emphasis"/>
        </w:rPr>
        <w:t>little doubt</w:t>
      </w:r>
      <w:r w:rsidRPr="00246107">
        <w:rPr>
          <w:rFonts w:eastAsia="Calibri"/>
          <w:u w:val="single"/>
        </w:rPr>
        <w:t xml:space="preserve"> that U.S. concerns</w:t>
      </w:r>
      <w:r w:rsidRPr="00246107">
        <w:rPr>
          <w:rFonts w:eastAsia="Calibri"/>
          <w:sz w:val="16"/>
        </w:rPr>
        <w:t xml:space="preserve"> </w:t>
      </w:r>
      <w:r w:rsidRPr="00246107">
        <w:rPr>
          <w:rFonts w:eastAsia="Calibri"/>
          <w:u w:val="single"/>
        </w:rPr>
        <w:t xml:space="preserve">about the possibility of a nuclear-armed Japan are </w:t>
      </w:r>
      <w:r w:rsidRPr="00246107">
        <w:rPr>
          <w:rStyle w:val="Emphasis"/>
        </w:rPr>
        <w:t>unwarranted</w:t>
      </w:r>
      <w:r w:rsidRPr="00246107">
        <w:rPr>
          <w:rFonts w:eastAsia="Calibri"/>
          <w:sz w:val="16"/>
        </w:rPr>
        <w:t xml:space="preserve">. Except for a few outliers, Japanese </w:t>
      </w:r>
      <w:r w:rsidRPr="00246107">
        <w:rPr>
          <w:rFonts w:eastAsia="Calibri"/>
          <w:b/>
          <w:u w:val="single"/>
        </w:rPr>
        <w:t>officials do not see possessing nuclear weapons as a solution to their national security problems</w:t>
      </w:r>
      <w:r w:rsidRPr="00246107">
        <w:rPr>
          <w:rFonts w:eastAsia="Calibri"/>
          <w:sz w:val="16"/>
        </w:rPr>
        <w:t xml:space="preserve"> (Lewis 2014). </w:t>
      </w:r>
      <w:r w:rsidRPr="00246107">
        <w:rPr>
          <w:rFonts w:eastAsia="Calibri"/>
          <w:u w:val="single"/>
        </w:rPr>
        <w:t>This report</w:t>
      </w:r>
      <w:r w:rsidRPr="00246107">
        <w:rPr>
          <w:rFonts w:eastAsia="Calibri"/>
          <w:sz w:val="16"/>
        </w:rPr>
        <w:t>—the third in a series on Japan and the U.S. nuclear posture—</w:t>
      </w:r>
      <w:r w:rsidRPr="00246107">
        <w:rPr>
          <w:rFonts w:eastAsia="Calibri"/>
          <w:u w:val="single"/>
        </w:rPr>
        <w:t>explores the findings from</w:t>
      </w:r>
      <w:r w:rsidRPr="00246107">
        <w:rPr>
          <w:rFonts w:eastAsia="Calibri"/>
          <w:sz w:val="16"/>
        </w:rPr>
        <w:t xml:space="preserve"> our </w:t>
      </w:r>
      <w:r w:rsidRPr="00246107">
        <w:rPr>
          <w:rFonts w:eastAsia="Calibri"/>
          <w:u w:val="single"/>
        </w:rPr>
        <w:t>interviews, as well as the history</w:t>
      </w:r>
      <w:r w:rsidRPr="00246107">
        <w:rPr>
          <w:rFonts w:eastAsia="Calibri"/>
          <w:sz w:val="16"/>
        </w:rPr>
        <w:t xml:space="preserve"> of the U.S.-Japanese security commitment. </w:t>
      </w:r>
      <w:r w:rsidRPr="00246107">
        <w:rPr>
          <w:rFonts w:eastAsia="Calibri"/>
          <w:u w:val="single"/>
        </w:rPr>
        <w:t>Contrary to what many people believe,</w:t>
      </w:r>
      <w:r w:rsidRPr="00246107">
        <w:rPr>
          <w:rFonts w:eastAsia="Calibri"/>
          <w:sz w:val="16"/>
        </w:rPr>
        <w:t xml:space="preserve"> this </w:t>
      </w:r>
      <w:r w:rsidRPr="00246107">
        <w:rPr>
          <w:rFonts w:eastAsia="Calibri"/>
          <w:b/>
          <w:u w:val="single"/>
        </w:rPr>
        <w:t>history shows that the United States does not provide a “nuclear umbrella” for Japan</w:t>
      </w:r>
      <w:r w:rsidRPr="00246107">
        <w:rPr>
          <w:rFonts w:eastAsia="Calibri"/>
          <w:sz w:val="16"/>
        </w:rPr>
        <w:t xml:space="preserve">. </w:t>
      </w:r>
      <w:r w:rsidRPr="00246107">
        <w:rPr>
          <w:rFonts w:eastAsia="Calibri"/>
          <w:u w:val="single"/>
        </w:rPr>
        <w:t>More-over, reducing</w:t>
      </w:r>
      <w:r w:rsidRPr="00246107">
        <w:rPr>
          <w:rFonts w:eastAsia="Calibri"/>
          <w:sz w:val="16"/>
        </w:rPr>
        <w:t xml:space="preserve"> </w:t>
      </w:r>
      <w:r w:rsidRPr="00246107">
        <w:rPr>
          <w:rFonts w:eastAsia="Calibri"/>
          <w:u w:val="single"/>
        </w:rPr>
        <w:t>the role of nuclear weapons</w:t>
      </w:r>
      <w:r w:rsidRPr="00246107">
        <w:rPr>
          <w:rFonts w:eastAsia="Calibri"/>
          <w:sz w:val="16"/>
        </w:rPr>
        <w:t xml:space="preserve"> in U.S. national security policy—including taking U.S. nu-clear weapons off hair-trigger alert—</w:t>
      </w:r>
      <w:r w:rsidRPr="00246107">
        <w:rPr>
          <w:rFonts w:eastAsia="Calibri"/>
          <w:b/>
          <w:u w:val="single"/>
        </w:rPr>
        <w:t xml:space="preserve">is supported by an </w:t>
      </w:r>
      <w:r w:rsidRPr="00246107">
        <w:rPr>
          <w:rStyle w:val="Emphasis"/>
        </w:rPr>
        <w:t>overwhelming majority</w:t>
      </w:r>
      <w:r w:rsidRPr="00246107">
        <w:rPr>
          <w:rFonts w:eastAsia="Calibri"/>
          <w:b/>
          <w:u w:val="single"/>
        </w:rPr>
        <w:t xml:space="preserve"> of the Japanese public and their elected officials. </w:t>
      </w:r>
      <w:r w:rsidRPr="00246107">
        <w:rPr>
          <w:rFonts w:eastAsia="Calibri"/>
          <w:sz w:val="16"/>
        </w:rPr>
        <w:t xml:space="preserve">The Politics of Nuclear Weapons in Japan Japan has a complicated relationship with nuclear weapons. The Japanese are the only people ever to suffer a nuclear attack. The survivors still testify to the world about the horrifying humanitarian conse-quences, and an overwhelming majority of Japanese remain determined to sustain their nation’s commit-ment to ensure that nuclear weapons are never used again. According to a recent Pew survey, </w:t>
      </w:r>
      <w:r w:rsidRPr="00246107">
        <w:rPr>
          <w:rFonts w:eastAsia="Calibri"/>
          <w:u w:val="single"/>
        </w:rPr>
        <w:t xml:space="preserve">nearly half of Japan’s people consider nuclear weapons the world’s </w:t>
      </w:r>
      <w:r w:rsidRPr="00246107">
        <w:rPr>
          <w:rFonts w:eastAsia="Calibri"/>
          <w:b/>
          <w:u w:val="single"/>
        </w:rPr>
        <w:t>greatest danger</w:t>
      </w:r>
      <w:r w:rsidRPr="00246107">
        <w:rPr>
          <w:rFonts w:eastAsia="Calibri"/>
          <w:sz w:val="16"/>
        </w:rPr>
        <w:t>—a far higher percentage than in any of the other 43 nations polled (Pew 2014</w:t>
      </w:r>
      <w:r w:rsidRPr="00246107">
        <w:rPr>
          <w:rFonts w:eastAsia="Calibri"/>
          <w:u w:val="single"/>
        </w:rPr>
        <w:t xml:space="preserve">). Another recent survey shows that </w:t>
      </w:r>
      <w:r w:rsidRPr="00246107">
        <w:rPr>
          <w:rStyle w:val="Emphasis"/>
        </w:rPr>
        <w:t>82 percent</w:t>
      </w:r>
      <w:r w:rsidRPr="00246107">
        <w:rPr>
          <w:rFonts w:eastAsia="Calibri"/>
          <w:u w:val="single"/>
        </w:rPr>
        <w:t xml:space="preserve"> of the Japanese public and most of Japan’s elected officials support their nation’s role as an </w:t>
      </w:r>
      <w:r w:rsidRPr="00246107">
        <w:rPr>
          <w:rFonts w:eastAsia="Calibri"/>
          <w:b/>
          <w:u w:val="single"/>
        </w:rPr>
        <w:t>international advocate for nuclear disarmament</w:t>
      </w:r>
      <w:r w:rsidRPr="00246107">
        <w:rPr>
          <w:rFonts w:eastAsia="Calibri"/>
          <w:sz w:val="16"/>
        </w:rPr>
        <w:t xml:space="preserve"> (Asahi Shimbun 2014)</w:t>
      </w:r>
    </w:p>
    <w:p w:rsidR="00B3752B" w:rsidRPr="00246107" w:rsidRDefault="00B3752B" w:rsidP="00B3752B">
      <w:pPr>
        <w:pStyle w:val="Heading3"/>
      </w:pPr>
      <w:r w:rsidRPr="00246107">
        <w:t>No Prolif – Security</w:t>
      </w:r>
    </w:p>
    <w:p w:rsidR="00BD203E" w:rsidRPr="00246107" w:rsidRDefault="00E07DAA" w:rsidP="00BD203E">
      <w:pPr>
        <w:pStyle w:val="Heading4"/>
      </w:pPr>
      <w:r w:rsidRPr="00246107">
        <w:t>Japan prolif will never happen – national security interest, consensus of studies and Japanese opinion.</w:t>
      </w:r>
    </w:p>
    <w:p w:rsidR="00BD203E" w:rsidRPr="00246107" w:rsidRDefault="00BD203E" w:rsidP="00BD203E">
      <w:r w:rsidRPr="00246107">
        <w:rPr>
          <w:rStyle w:val="Style13ptBold"/>
        </w:rPr>
        <w:t>Kulacki</w:t>
      </w:r>
      <w:r w:rsidR="00E07DAA" w:rsidRPr="00246107">
        <w:t xml:space="preserve"> </w:t>
      </w:r>
      <w:r w:rsidRPr="00246107">
        <w:rPr>
          <w:rStyle w:val="Style13ptBold"/>
        </w:rPr>
        <w:t>15</w:t>
      </w:r>
      <w:r w:rsidR="00E07DAA" w:rsidRPr="00246107">
        <w:rPr>
          <w:rStyle w:val="Style13ptBold"/>
        </w:rPr>
        <w:t xml:space="preserve"> </w:t>
      </w:r>
      <w:r w:rsidRPr="00246107">
        <w:t xml:space="preserve">(Gregory, </w:t>
      </w:r>
      <w:r w:rsidR="00E07DAA" w:rsidRPr="00246107">
        <w:t xml:space="preserve">China Project Manager in the UCS Global Security Program, </w:t>
      </w:r>
      <w:r w:rsidRPr="00246107">
        <w:t>“Japan Calls for United States to End Hair-Trigger Alert,” April, Union of Concerned Scientists)</w:t>
      </w:r>
    </w:p>
    <w:p w:rsidR="00BD203E" w:rsidRPr="00246107" w:rsidRDefault="00BD203E" w:rsidP="00BD203E">
      <w:pPr>
        <w:rPr>
          <w:sz w:val="16"/>
        </w:rPr>
      </w:pPr>
      <w:r w:rsidRPr="00246107">
        <w:rPr>
          <w:sz w:val="16"/>
        </w:rPr>
        <w:t xml:space="preserve">But our interviews with U.S. and Japanese participants in the EDD confirmed that that did not happen. </w:t>
      </w:r>
      <w:r w:rsidRPr="00624787">
        <w:rPr>
          <w:rStyle w:val="StyleUnderline"/>
        </w:rPr>
        <w:t>The EDD does not focus on nuclear deterrence but on deterrence in general.</w:t>
      </w:r>
      <w:r w:rsidRPr="00246107">
        <w:rPr>
          <w:sz w:val="16"/>
        </w:rPr>
        <w:t xml:space="preserve"> A senior U.S. Department of Defense official involved in the talks told us that the United States tries to downplay the role of nuclear issues in the EDD. That means that today’s U.S.-Japanese dialogue on extended deterrence follows in the footsteps of the one led by Wolfowitz on the INF Treaty 30 years earlier. Now, </w:t>
      </w:r>
      <w:r w:rsidR="00244F5C">
        <w:rPr>
          <w:b/>
          <w:u w:val="single"/>
        </w:rPr>
        <w:t>as then, the U.S. gov</w:t>
      </w:r>
      <w:r w:rsidRPr="00246107">
        <w:rPr>
          <w:b/>
          <w:u w:val="single"/>
        </w:rPr>
        <w:t xml:space="preserve">ernment continues to affirm that the credibility of the U.S. defense commitment to Japan </w:t>
      </w:r>
      <w:r w:rsidRPr="00246107">
        <w:rPr>
          <w:rStyle w:val="Emphasis"/>
        </w:rPr>
        <w:t xml:space="preserve">does not depend on U.S. nuclear weapons. </w:t>
      </w:r>
      <w:r w:rsidRPr="00246107">
        <w:rPr>
          <w:sz w:val="16"/>
        </w:rPr>
        <w:t xml:space="preserve">Why Japan Is Not a Proliferation Risk </w:t>
      </w:r>
      <w:r w:rsidRPr="00246107">
        <w:rPr>
          <w:u w:val="single"/>
        </w:rPr>
        <w:t>The most difficult question</w:t>
      </w:r>
      <w:r w:rsidR="00244F5C">
        <w:rPr>
          <w:sz w:val="16"/>
        </w:rPr>
        <w:t xml:space="preserve"> confronting outside ob</w:t>
      </w:r>
      <w:r w:rsidRPr="00246107">
        <w:rPr>
          <w:sz w:val="16"/>
        </w:rPr>
        <w:t xml:space="preserve">servers today </w:t>
      </w:r>
      <w:r w:rsidRPr="00246107">
        <w:rPr>
          <w:u w:val="single"/>
        </w:rPr>
        <w:t xml:space="preserve">is whether the contradiction between Japanese government support </w:t>
      </w:r>
      <w:r w:rsidRPr="00246107">
        <w:rPr>
          <w:sz w:val="16"/>
        </w:rPr>
        <w:t xml:space="preserve">for nuclear disarmament </w:t>
      </w:r>
      <w:r w:rsidRPr="00246107">
        <w:rPr>
          <w:u w:val="single"/>
        </w:rPr>
        <w:t>and the pro-n</w:t>
      </w:r>
      <w:r w:rsidR="00244F5C">
        <w:rPr>
          <w:u w:val="single"/>
        </w:rPr>
        <w:t>uclear preferences of some Japa</w:t>
      </w:r>
      <w:r w:rsidRPr="00246107">
        <w:rPr>
          <w:u w:val="single"/>
        </w:rPr>
        <w:t>nese officials reflects U.S. pressure</w:t>
      </w:r>
      <w:r w:rsidRPr="00246107">
        <w:rPr>
          <w:sz w:val="16"/>
        </w:rPr>
        <w:t xml:space="preserve"> on Japan, Japanese pressure on the United States, </w:t>
      </w:r>
      <w:r w:rsidRPr="00246107">
        <w:rPr>
          <w:u w:val="single"/>
        </w:rPr>
        <w:t>or mutual consent.</w:t>
      </w:r>
      <w:r w:rsidRPr="00246107">
        <w:rPr>
          <w:sz w:val="16"/>
        </w:rPr>
        <w:t xml:space="preserve"> U.S. officials who argue that the United States cannot reduce the role of nuclear weapons in the alliance because Japan mig</w:t>
      </w:r>
      <w:r w:rsidR="00244F5C">
        <w:rPr>
          <w:sz w:val="16"/>
        </w:rPr>
        <w:t>ht develop nuclear weapons obvi</w:t>
      </w:r>
      <w:r w:rsidRPr="00246107">
        <w:rPr>
          <w:sz w:val="16"/>
        </w:rPr>
        <w:t xml:space="preserve">ously believe Japanese officials are exerting pressure on the United States. Yet </w:t>
      </w:r>
      <w:r w:rsidRPr="00246107">
        <w:rPr>
          <w:u w:val="single"/>
        </w:rPr>
        <w:t>all the Japanese officials we recently interviewed</w:t>
      </w:r>
      <w:r w:rsidRPr="00246107">
        <w:rPr>
          <w:sz w:val="16"/>
        </w:rPr>
        <w:t>—</w:t>
      </w:r>
      <w:r w:rsidRPr="00246107">
        <w:rPr>
          <w:u w:val="single"/>
        </w:rPr>
        <w:t>including the lead political officer who testified in 2009 in support of red</w:t>
      </w:r>
      <w:r w:rsidR="00244F5C">
        <w:rPr>
          <w:u w:val="single"/>
        </w:rPr>
        <w:t>eploy</w:t>
      </w:r>
      <w:r w:rsidRPr="00246107">
        <w:rPr>
          <w:u w:val="single"/>
        </w:rPr>
        <w:t>ing U.S.</w:t>
      </w:r>
      <w:r w:rsidRPr="00246107">
        <w:rPr>
          <w:sz w:val="16"/>
        </w:rPr>
        <w:t xml:space="preserve"> tactical </w:t>
      </w:r>
      <w:r w:rsidRPr="00246107">
        <w:rPr>
          <w:u w:val="single"/>
        </w:rPr>
        <w:t>nuclear weapons</w:t>
      </w:r>
      <w:r w:rsidRPr="00246107">
        <w:rPr>
          <w:sz w:val="16"/>
        </w:rPr>
        <w:t xml:space="preserve"> in Asia—</w:t>
      </w:r>
      <w:r w:rsidRPr="00246107">
        <w:rPr>
          <w:u w:val="single"/>
        </w:rPr>
        <w:t xml:space="preserve">argue that Japan has </w:t>
      </w:r>
      <w:r w:rsidRPr="00244F5C">
        <w:rPr>
          <w:rStyle w:val="StyleUnderline"/>
        </w:rPr>
        <w:t>no leverage</w:t>
      </w:r>
      <w:r w:rsidRPr="00246107">
        <w:rPr>
          <w:u w:val="single"/>
        </w:rPr>
        <w:t xml:space="preserve"> on the U.S. nuclear posture</w:t>
      </w:r>
      <w:r w:rsidRPr="00246107">
        <w:rPr>
          <w:sz w:val="16"/>
        </w:rPr>
        <w:t xml:space="preserve">. </w:t>
      </w:r>
      <w:r w:rsidRPr="00246107">
        <w:rPr>
          <w:u w:val="single"/>
        </w:rPr>
        <w:t>The opinions</w:t>
      </w:r>
      <w:r w:rsidRPr="00246107">
        <w:rPr>
          <w:sz w:val="16"/>
        </w:rPr>
        <w:t xml:space="preserve"> expressed in these interviews </w:t>
      </w:r>
      <w:r w:rsidRPr="00246107">
        <w:rPr>
          <w:u w:val="single"/>
        </w:rPr>
        <w:t>are consistent with those in a confidential Japanese</w:t>
      </w:r>
      <w:r w:rsidR="00244F5C">
        <w:rPr>
          <w:sz w:val="16"/>
        </w:rPr>
        <w:t xml:space="preserve"> De</w:t>
      </w:r>
      <w:r w:rsidRPr="00246107">
        <w:rPr>
          <w:sz w:val="16"/>
        </w:rPr>
        <w:t>fense Agency (</w:t>
      </w:r>
      <w:r w:rsidRPr="00246107">
        <w:rPr>
          <w:u w:val="single"/>
        </w:rPr>
        <w:t>JDA</w:t>
      </w:r>
      <w:r w:rsidRPr="00246107">
        <w:rPr>
          <w:sz w:val="16"/>
        </w:rPr>
        <w:t xml:space="preserve">) </w:t>
      </w:r>
      <w:r w:rsidRPr="00246107">
        <w:rPr>
          <w:b/>
          <w:u w:val="single"/>
        </w:rPr>
        <w:t>study of Japan’s nuclear options</w:t>
      </w:r>
      <w:r w:rsidRPr="00246107">
        <w:rPr>
          <w:sz w:val="16"/>
        </w:rPr>
        <w:t xml:space="preserve"> </w:t>
      </w:r>
      <w:r w:rsidRPr="00246107">
        <w:rPr>
          <w:u w:val="single"/>
        </w:rPr>
        <w:t xml:space="preserve">conducted by some of the country’s </w:t>
      </w:r>
      <w:r w:rsidR="00244F5C">
        <w:rPr>
          <w:rStyle w:val="Emphasis"/>
        </w:rPr>
        <w:t>most conserva</w:t>
      </w:r>
      <w:r w:rsidRPr="00246107">
        <w:rPr>
          <w:rStyle w:val="Emphasis"/>
        </w:rPr>
        <w:t>tive</w:t>
      </w:r>
      <w:r w:rsidRPr="00246107">
        <w:rPr>
          <w:u w:val="single"/>
        </w:rPr>
        <w:t xml:space="preserve"> defense analysts.</w:t>
      </w:r>
      <w:r w:rsidRPr="00246107">
        <w:rPr>
          <w:sz w:val="16"/>
        </w:rPr>
        <w:t xml:space="preserve"> </w:t>
      </w:r>
      <w:r w:rsidRPr="00246107">
        <w:rPr>
          <w:u w:val="single"/>
        </w:rPr>
        <w:t>The study was</w:t>
      </w:r>
      <w:r w:rsidRPr="00246107">
        <w:rPr>
          <w:sz w:val="16"/>
        </w:rPr>
        <w:t xml:space="preserve"> </w:t>
      </w:r>
      <w:r w:rsidRPr="00246107">
        <w:rPr>
          <w:u w:val="single"/>
        </w:rPr>
        <w:t>commissioned</w:t>
      </w:r>
      <w:r w:rsidRPr="00246107">
        <w:rPr>
          <w:sz w:val="16"/>
        </w:rPr>
        <w:t xml:space="preserve"> by Japanese elected leaders </w:t>
      </w:r>
      <w:r w:rsidRPr="00246107">
        <w:rPr>
          <w:u w:val="single"/>
        </w:rPr>
        <w:t xml:space="preserve">to inform their decision on whether to back a permanent extension of the NPT </w:t>
      </w:r>
      <w:r w:rsidRPr="00246107">
        <w:rPr>
          <w:sz w:val="16"/>
        </w:rPr>
        <w:t>in 1995. At the time, North Korea had embarked on a program to develop nuclear weapons, and the Chinese Communist Party,</w:t>
      </w:r>
      <w:r w:rsidR="00244F5C">
        <w:rPr>
          <w:sz w:val="16"/>
        </w:rPr>
        <w:t xml:space="preserve"> which had recently crushed stu</w:t>
      </w:r>
      <w:r w:rsidRPr="00246107">
        <w:rPr>
          <w:sz w:val="16"/>
        </w:rPr>
        <w:t xml:space="preserve">dent-led protests with lethal military force, was threatening Taiwan with missile launches. The study also considered the possibility that China might use nuclear intimidation to reinforce its claims to the Senkaku (Diaoyu) Islands, a focus of tensions be-tween Japan and China. </w:t>
      </w:r>
      <w:r w:rsidRPr="00246107">
        <w:rPr>
          <w:b/>
          <w:u w:val="single"/>
        </w:rPr>
        <w:t xml:space="preserve">The study found </w:t>
      </w:r>
      <w:r w:rsidRPr="00246107">
        <w:rPr>
          <w:rStyle w:val="Emphasis"/>
        </w:rPr>
        <w:t>no imaginable scenario</w:t>
      </w:r>
      <w:r w:rsidRPr="00246107">
        <w:rPr>
          <w:b/>
          <w:u w:val="single"/>
        </w:rPr>
        <w:t xml:space="preserve"> where a decision to develop</w:t>
      </w:r>
      <w:r w:rsidR="003274EE">
        <w:rPr>
          <w:b/>
          <w:u w:val="single"/>
        </w:rPr>
        <w:t xml:space="preserve"> nuclear weapons would be in Ja</w:t>
      </w:r>
      <w:r w:rsidRPr="00246107">
        <w:rPr>
          <w:b/>
          <w:u w:val="single"/>
        </w:rPr>
        <w:t>pan’s national security interests</w:t>
      </w:r>
      <w:r w:rsidRPr="00246107">
        <w:rPr>
          <w:sz w:val="16"/>
        </w:rPr>
        <w:t xml:space="preserve">. </w:t>
      </w:r>
      <w:r w:rsidRPr="00246107">
        <w:rPr>
          <w:rStyle w:val="Emphasis"/>
        </w:rPr>
        <w:t>Even in a worst-case scenario</w:t>
      </w:r>
      <w:r w:rsidRPr="00246107">
        <w:rPr>
          <w:b/>
          <w:u w:val="single"/>
        </w:rPr>
        <w:t xml:space="preserve"> positing a “b</w:t>
      </w:r>
      <w:r w:rsidR="00244F5C">
        <w:rPr>
          <w:b/>
          <w:u w:val="single"/>
        </w:rPr>
        <w:t>reak-up of the U.S.- Japan alli</w:t>
      </w:r>
      <w:r w:rsidRPr="00246107">
        <w:rPr>
          <w:b/>
          <w:u w:val="single"/>
        </w:rPr>
        <w:t>ance, a</w:t>
      </w:r>
      <w:r w:rsidRPr="00246107">
        <w:rPr>
          <w:sz w:val="16"/>
        </w:rPr>
        <w:t xml:space="preserve"> </w:t>
      </w:r>
      <w:r w:rsidRPr="00246107">
        <w:rPr>
          <w:b/>
          <w:u w:val="single"/>
        </w:rPr>
        <w:t>collapse of the nonproliferation regime,</w:t>
      </w:r>
      <w:r w:rsidRPr="00246107">
        <w:rPr>
          <w:sz w:val="16"/>
        </w:rPr>
        <w:t xml:space="preserve"> </w:t>
      </w:r>
      <w:r w:rsidRPr="00246107">
        <w:rPr>
          <w:u w:val="single"/>
        </w:rPr>
        <w:t xml:space="preserve">and an inclination of various countries to go nuclear,” the study concludes: </w:t>
      </w:r>
      <w:r w:rsidRPr="00246107">
        <w:rPr>
          <w:b/>
          <w:u w:val="single"/>
        </w:rPr>
        <w:t>Even in such a case</w:t>
      </w:r>
      <w:r w:rsidRPr="00246107">
        <w:rPr>
          <w:sz w:val="16"/>
        </w:rPr>
        <w:t xml:space="preserve">, </w:t>
      </w:r>
      <w:r w:rsidRPr="00246107">
        <w:rPr>
          <w:u w:val="single"/>
        </w:rPr>
        <w:t>it is questionable whether there is any value</w:t>
      </w:r>
      <w:r w:rsidRPr="00246107">
        <w:rPr>
          <w:sz w:val="16"/>
        </w:rPr>
        <w:t xml:space="preserve"> </w:t>
      </w:r>
      <w:r w:rsidRPr="00246107">
        <w:rPr>
          <w:u w:val="single"/>
        </w:rPr>
        <w:t>for a trading nation that de-pends on the stability of international society to try to secure its survival</w:t>
      </w:r>
      <w:r w:rsidRPr="00246107">
        <w:rPr>
          <w:sz w:val="16"/>
        </w:rPr>
        <w:t xml:space="preserve"> and protect its interests </w:t>
      </w:r>
      <w:r w:rsidRPr="00246107">
        <w:rPr>
          <w:u w:val="single"/>
        </w:rPr>
        <w:t>with its own nuclear weapons.</w:t>
      </w:r>
      <w:r w:rsidRPr="00246107">
        <w:rPr>
          <w:sz w:val="16"/>
        </w:rPr>
        <w:t xml:space="preserve"> </w:t>
      </w:r>
      <w:r w:rsidR="00244F5C">
        <w:rPr>
          <w:b/>
          <w:u w:val="single"/>
        </w:rPr>
        <w:t>It would more like</w:t>
      </w:r>
      <w:r w:rsidRPr="00246107">
        <w:rPr>
          <w:b/>
          <w:u w:val="single"/>
        </w:rPr>
        <w:t>ly undermine the basis of its own survival</w:t>
      </w:r>
      <w:r w:rsidRPr="00246107">
        <w:rPr>
          <w:sz w:val="16"/>
        </w:rPr>
        <w:t>. Only in a case where destitution reaches a stage where the exchange of damage with an opponent is not a concern anym</w:t>
      </w:r>
      <w:r w:rsidR="00244F5C">
        <w:rPr>
          <w:sz w:val="16"/>
        </w:rPr>
        <w:t>ore, would the geopolitical vul</w:t>
      </w:r>
      <w:r w:rsidRPr="00246107">
        <w:rPr>
          <w:sz w:val="16"/>
        </w:rPr>
        <w:t xml:space="preserve">nerability of Japan make the nuclear option a possibility. </w:t>
      </w:r>
      <w:r w:rsidRPr="00246107">
        <w:rPr>
          <w:b/>
          <w:u w:val="single"/>
        </w:rPr>
        <w:t>This,</w:t>
      </w:r>
      <w:r w:rsidR="00244F5C">
        <w:rPr>
          <w:b/>
          <w:u w:val="single"/>
        </w:rPr>
        <w:t xml:space="preserve"> however, is a case where a con</w:t>
      </w:r>
      <w:r w:rsidRPr="00246107">
        <w:rPr>
          <w:b/>
          <w:u w:val="single"/>
        </w:rPr>
        <w:t xml:space="preserve">dition becomes its own goal, and is </w:t>
      </w:r>
      <w:r w:rsidRPr="00246107">
        <w:rPr>
          <w:rStyle w:val="Emphasis"/>
        </w:rPr>
        <w:t>not worthy of consideration”</w:t>
      </w:r>
      <w:r w:rsidRPr="00246107">
        <w:rPr>
          <w:sz w:val="16"/>
        </w:rPr>
        <w:t xml:space="preserve"> (JDA 1995). </w:t>
      </w:r>
      <w:r w:rsidRPr="00246107">
        <w:rPr>
          <w:u w:val="single"/>
        </w:rPr>
        <w:t>If Japan’s most conservative defense analysts</w:t>
      </w:r>
      <w:r w:rsidRPr="00246107">
        <w:rPr>
          <w:sz w:val="16"/>
        </w:rPr>
        <w:t xml:space="preserve"> </w:t>
      </w:r>
      <w:r w:rsidRPr="00246107">
        <w:rPr>
          <w:u w:val="single"/>
        </w:rPr>
        <w:t>believe that a collapse of both the NPT and the U.S.-Japan alliance are no</w:t>
      </w:r>
      <w:r w:rsidR="00244F5C">
        <w:rPr>
          <w:u w:val="single"/>
        </w:rPr>
        <w:t>t cause to develop nuclear weap</w:t>
      </w:r>
      <w:r w:rsidRPr="00246107">
        <w:rPr>
          <w:u w:val="single"/>
        </w:rPr>
        <w:t>ons</w:t>
      </w:r>
      <w:r w:rsidRPr="00246107">
        <w:rPr>
          <w:sz w:val="16"/>
        </w:rPr>
        <w:t xml:space="preserve">, </w:t>
      </w:r>
      <w:r w:rsidRPr="00246107">
        <w:rPr>
          <w:u w:val="single"/>
        </w:rPr>
        <w:t>modest chang</w:t>
      </w:r>
      <w:r w:rsidR="00244F5C">
        <w:rPr>
          <w:u w:val="single"/>
        </w:rPr>
        <w:t>es to U.S. nuclear weapons poli</w:t>
      </w:r>
      <w:r w:rsidRPr="00246107">
        <w:rPr>
          <w:u w:val="single"/>
        </w:rPr>
        <w:t>cy</w:t>
      </w:r>
      <w:r w:rsidRPr="00246107">
        <w:rPr>
          <w:sz w:val="16"/>
        </w:rPr>
        <w:t>—such as taking all U.S. land-based ICBMs off hair-trigger alert—</w:t>
      </w:r>
      <w:r w:rsidRPr="00246107">
        <w:rPr>
          <w:b/>
          <w:u w:val="single"/>
        </w:rPr>
        <w:t>should not raise fears that Japan might respond by withdrawing from the NPT and starting a nuclear weapons program.</w:t>
      </w:r>
    </w:p>
    <w:p w:rsidR="006C5214" w:rsidRDefault="006C5214" w:rsidP="00204A10">
      <w:pPr>
        <w:pStyle w:val="Heading3"/>
      </w:pPr>
      <w:r>
        <w:t>No Prolif – Materials</w:t>
      </w:r>
    </w:p>
    <w:p w:rsidR="006C5214" w:rsidRPr="006C5214" w:rsidRDefault="006C5214" w:rsidP="006C5214">
      <w:pPr>
        <w:pStyle w:val="Heading4"/>
        <w:rPr>
          <w:rStyle w:val="Style13ptBold"/>
          <w:b/>
        </w:rPr>
      </w:pPr>
      <w:r w:rsidRPr="006C5214">
        <w:rPr>
          <w:rStyle w:val="Style13ptBold"/>
          <w:b/>
        </w:rPr>
        <w:t>Can’t prolif – Japan gave up their nuclear materials</w:t>
      </w:r>
    </w:p>
    <w:p w:rsidR="006C5214" w:rsidRPr="006C5214" w:rsidRDefault="006C5214" w:rsidP="006C5214">
      <w:r>
        <w:rPr>
          <w:rStyle w:val="Style13ptBold"/>
        </w:rPr>
        <w:t xml:space="preserve">Baetz 14 </w:t>
      </w:r>
      <w:r>
        <w:t>[Juergen Baetz, 3-24-2014, "Japan will give up weapons-grade plutonium to U.S. ," Seattle Times, http://www.seattletimes.com/nation-world/japan-will-give-up-weapons-grade-plutonium-to-us/]</w:t>
      </w:r>
    </w:p>
    <w:p w:rsidR="006C5214" w:rsidRPr="006C5214" w:rsidRDefault="006C5214" w:rsidP="006C5214">
      <w:pPr>
        <w:rPr>
          <w:rStyle w:val="StyleUnderline"/>
        </w:rPr>
      </w:pPr>
      <w:r w:rsidRPr="006C5214">
        <w:rPr>
          <w:rStyle w:val="StyleUnderline"/>
        </w:rPr>
        <w:t>A major international summi</w:t>
      </w:r>
      <w:r w:rsidRPr="006C5214">
        <w:rPr>
          <w:sz w:val="16"/>
        </w:rPr>
        <w:t xml:space="preserve">t to rein in the threat of nuclear terrorism </w:t>
      </w:r>
      <w:r w:rsidRPr="006C5214">
        <w:rPr>
          <w:rStyle w:val="StyleUnderline"/>
        </w:rPr>
        <w:t>opened</w:t>
      </w:r>
      <w:r w:rsidRPr="006C5214">
        <w:rPr>
          <w:sz w:val="16"/>
        </w:rPr>
        <w:t xml:space="preserve"> Monday </w:t>
      </w:r>
      <w:r w:rsidRPr="006C5214">
        <w:rPr>
          <w:rStyle w:val="StyleUnderline"/>
        </w:rPr>
        <w:t>with Japan pledging to return to the United States more than 315 kilograms</w:t>
      </w:r>
      <w:r w:rsidRPr="006C5214">
        <w:rPr>
          <w:sz w:val="16"/>
        </w:rPr>
        <w:t xml:space="preserve"> (700 pounds) </w:t>
      </w:r>
      <w:r w:rsidRPr="006C5214">
        <w:rPr>
          <w:rStyle w:val="StyleUnderline"/>
        </w:rPr>
        <w:t>of weapons-grade plutonium and a supply of highly enriched uranium.</w:t>
      </w:r>
      <w:r>
        <w:rPr>
          <w:rStyle w:val="StyleUnderline"/>
        </w:rPr>
        <w:t xml:space="preserve"> </w:t>
      </w:r>
      <w:r w:rsidRPr="006C5214">
        <w:rPr>
          <w:sz w:val="16"/>
        </w:rPr>
        <w:t xml:space="preserve">The Nuclear Security Summit is the third in a series of meetings established after a landmark 2009 speech by President Barack Obama in which he said non-secure nuclear material presents “the most immediate and extreme threat to global security.” </w:t>
      </w:r>
      <w:r w:rsidRPr="006C5214">
        <w:rPr>
          <w:rStyle w:val="StyleUnderline"/>
        </w:rPr>
        <w:t>American and Japanese officials announced the deal</w:t>
      </w:r>
      <w:r w:rsidRPr="006C5214">
        <w:rPr>
          <w:sz w:val="16"/>
        </w:rPr>
        <w:t xml:space="preserve"> — the meeting’s first important breakthrough — at the two-day summit in The Hague, Netherlands. “</w:t>
      </w:r>
      <w:r w:rsidRPr="006C5214">
        <w:rPr>
          <w:rStyle w:val="StyleUnderline"/>
        </w:rPr>
        <w:t>This is a very significant nuclear security pledge and activity</w:t>
      </w:r>
      <w:r w:rsidRPr="006C5214">
        <w:rPr>
          <w:sz w:val="16"/>
        </w:rPr>
        <w:t>,” U.S. Energy Secretary Ernest Moniz told reporters. “</w:t>
      </w:r>
      <w:r w:rsidRPr="006C5214">
        <w:rPr>
          <w:rStyle w:val="StyleUnderline"/>
        </w:rPr>
        <w:t>The material will be transferred to the United States for transformation into proliferation-resistant forms.”</w:t>
      </w:r>
      <w:r>
        <w:rPr>
          <w:rStyle w:val="StyleUnderline"/>
        </w:rPr>
        <w:t xml:space="preserve"> </w:t>
      </w:r>
      <w:r w:rsidRPr="006C5214">
        <w:rPr>
          <w:sz w:val="16"/>
        </w:rPr>
        <w:t xml:space="preserve">Japan originally received the material from the U.S. and Britain in the 1960s for use in research. The summit focuses not on nuclear weapons but on efforts to reduce and secure nuclear material stockpiles to prevent them falling into the hands of terrorists who could potentially use them to fashion a weapon. “All our discussions today and tomorrow will focus on one question: How to prevent nuclear terrorism,” Dutch Prime Minister Mark Rutte said as he opened the meeting. The number of countries possessing such stockpiles has fallen from 39 in 2009 to 25 at the start of the Hague summit. The summit, which hosts leaders and senior officials from 53 countries, is expected to wrap up Tuesday with a commitment to enact further reforms to boost nuclear security before a final summit in Washington in 2016. Obama flew into the Netherlands on Monday morning and was attending a hastily arranged G-7 summit later in the day to discuss the West’s response to Russia’s annexation of Crimea. The White House also said, in addition to the Japan deal, the United States had reached agreements with Belgium and Italy to remove highly enriched uranium and plutonium from those European allies. The White House said it had removed a “significant amount” of nuclear material from Belgium and about 20 kilograms (44 pounds) from Italy. It did not elaborate. “Italy and the United States plan to continue to work together to eliminate additional stocks of special nuclear material to make sure they do not fall into the hands of terrorists,” the Obama administration said in a statement. </w:t>
      </w:r>
      <w:r w:rsidRPr="008415FF">
        <w:rPr>
          <w:rStyle w:val="StyleUnderline"/>
        </w:rPr>
        <w:t>Yosuke Isozaki, a senior national security adviser to Japanese Prime Minister Shinzo Abe, said handing over the highly enriched uranium and plutoniu</w:t>
      </w:r>
      <w:r w:rsidRPr="006C5214">
        <w:rPr>
          <w:rStyle w:val="StyleUnderline"/>
        </w:rPr>
        <w:t>m was part of Japan’s efforts to prevent proliferation.</w:t>
      </w:r>
      <w:r>
        <w:rPr>
          <w:rStyle w:val="StyleUnderline"/>
        </w:rPr>
        <w:t xml:space="preserve"> </w:t>
      </w:r>
      <w:r w:rsidRPr="006C5214">
        <w:rPr>
          <w:sz w:val="16"/>
        </w:rPr>
        <w:t>“</w:t>
      </w:r>
      <w:r w:rsidRPr="006C5214">
        <w:rPr>
          <w:rStyle w:val="StyleUnderline"/>
        </w:rPr>
        <w:t>Japan shares a vision of a world without nuclear weapons</w:t>
      </w:r>
      <w:r w:rsidRPr="006C5214">
        <w:rPr>
          <w:sz w:val="16"/>
        </w:rPr>
        <w:t xml:space="preserve">,” he said through a translator. </w:t>
      </w:r>
      <w:r w:rsidRPr="006C5214">
        <w:rPr>
          <w:rStyle w:val="StyleUnderline"/>
        </w:rPr>
        <w:t>As part of the deal, the U.S. will continue to receive spent reactor fuel from Japanese nuclear plants for an additional 10 years.</w:t>
      </w:r>
    </w:p>
    <w:p w:rsidR="00204A10" w:rsidRPr="00246107" w:rsidRDefault="00204A10" w:rsidP="00204A10">
      <w:pPr>
        <w:pStyle w:val="Heading3"/>
      </w:pPr>
      <w:r w:rsidRPr="00246107">
        <w:t>AT: Timeframe</w:t>
      </w:r>
    </w:p>
    <w:p w:rsidR="00204A10" w:rsidRPr="00246107" w:rsidRDefault="00204A10" w:rsidP="00204A10">
      <w:pPr>
        <w:pStyle w:val="Heading4"/>
        <w:rPr>
          <w:rFonts w:eastAsia="Times New Roman"/>
          <w:u w:val="single"/>
        </w:rPr>
      </w:pPr>
      <w:r w:rsidRPr="00246107">
        <w:rPr>
          <w:rFonts w:eastAsia="Times New Roman"/>
        </w:rPr>
        <w:t xml:space="preserve">Takes </w:t>
      </w:r>
      <w:r w:rsidRPr="00246107">
        <w:rPr>
          <w:rFonts w:eastAsia="Times New Roman"/>
          <w:u w:val="single"/>
        </w:rPr>
        <w:t>years</w:t>
      </w:r>
      <w:r w:rsidRPr="00246107">
        <w:rPr>
          <w:rFonts w:eastAsia="Times New Roman"/>
        </w:rPr>
        <w:t xml:space="preserve">—their short figures are for </w:t>
      </w:r>
      <w:r w:rsidRPr="00246107">
        <w:rPr>
          <w:rFonts w:eastAsia="Times New Roman"/>
          <w:u w:val="single"/>
        </w:rPr>
        <w:t>crude devices</w:t>
      </w:r>
      <w:r w:rsidRPr="00246107">
        <w:rPr>
          <w:rFonts w:eastAsia="Times New Roman"/>
        </w:rPr>
        <w:t xml:space="preserve">, not </w:t>
      </w:r>
      <w:r w:rsidRPr="00246107">
        <w:rPr>
          <w:rFonts w:eastAsia="Times New Roman"/>
          <w:u w:val="single"/>
        </w:rPr>
        <w:t>battlefield nukes</w:t>
      </w:r>
    </w:p>
    <w:p w:rsidR="00204A10" w:rsidRPr="00246107" w:rsidRDefault="00204A10" w:rsidP="00204A10">
      <w:pPr>
        <w:rPr>
          <w:rFonts w:eastAsia="Calibri"/>
        </w:rPr>
      </w:pPr>
      <w:r w:rsidRPr="00246107">
        <w:rPr>
          <w:rFonts w:eastAsia="Calibri"/>
          <w:b/>
          <w:bCs/>
          <w:sz w:val="26"/>
        </w:rPr>
        <w:t>Holmes 12</w:t>
      </w:r>
      <w:r w:rsidRPr="00246107">
        <w:rPr>
          <w:rFonts w:eastAsia="Calibri"/>
        </w:rPr>
        <w:t>, co-author of Red Star over the Pacific, an Atlantic Monthly Best Foreign Affairs Book for 2010 and a former US Navy surface warfare officer, Japan: Joining the Nuclear Weapons Club? It Could, http://thediplomat.com/2012/10/japan-joining-the-nuclear-weapons-club-it-could/</w:t>
      </w:r>
    </w:p>
    <w:p w:rsidR="00204A10" w:rsidRPr="00246107" w:rsidRDefault="00204A10" w:rsidP="00204A10">
      <w:pPr>
        <w:rPr>
          <w:rStyle w:val="Emphasis"/>
        </w:rPr>
      </w:pPr>
      <w:r w:rsidRPr="00246107">
        <w:rPr>
          <w:rFonts w:eastAsia="Calibri"/>
          <w:sz w:val="16"/>
        </w:rPr>
        <w:t xml:space="preserve">Conventional wisdom holds that Japan is what nonproliferation specialists call a "threshold" nuclear weapon state — a country that could stage a nuclear breakout virtually overnight should its electorate and leadership resolve to do so. </w:t>
      </w:r>
      <w:r w:rsidRPr="00246107">
        <w:rPr>
          <w:rFonts w:eastAsia="Calibri"/>
          <w:bCs/>
          <w:u w:val="single"/>
        </w:rPr>
        <w:t xml:space="preserve">Estimates commonly bandied about run from six months </w:t>
      </w:r>
      <w:r w:rsidRPr="00246107">
        <w:rPr>
          <w:rStyle w:val="StyleUnderline"/>
        </w:rPr>
        <w:t>to a year</w:t>
      </w:r>
      <w:r w:rsidRPr="00246107">
        <w:rPr>
          <w:rFonts w:eastAsia="Calibri"/>
          <w:sz w:val="16"/>
        </w:rPr>
        <w:t xml:space="preserve">. Toshi Yoshihara and I take aim at such assumptions in Strategy in the Second Nuclear Age. </w:t>
      </w:r>
      <w:r w:rsidRPr="00246107">
        <w:rPr>
          <w:rFonts w:eastAsia="Calibri"/>
          <w:bCs/>
          <w:u w:val="single"/>
        </w:rPr>
        <w:t xml:space="preserve">Japanese bombmakers might manage a </w:t>
      </w:r>
      <w:r w:rsidRPr="00246107">
        <w:rPr>
          <w:rStyle w:val="Emphasis"/>
        </w:rPr>
        <w:t>crude device</w:t>
      </w:r>
      <w:r w:rsidRPr="00246107">
        <w:rPr>
          <w:rFonts w:eastAsia="Calibri"/>
          <w:bCs/>
          <w:u w:val="single"/>
        </w:rPr>
        <w:t xml:space="preserve"> within that timeframe</w:t>
      </w:r>
      <w:r w:rsidRPr="00246107">
        <w:rPr>
          <w:rFonts w:eastAsia="Calibri"/>
          <w:sz w:val="16"/>
        </w:rPr>
        <w:t xml:space="preserve">, but </w:t>
      </w:r>
      <w:r w:rsidRPr="00246107">
        <w:rPr>
          <w:rFonts w:eastAsia="Calibri"/>
          <w:bCs/>
          <w:u w:val="single"/>
        </w:rPr>
        <w:t xml:space="preserve">that's a </w:t>
      </w:r>
      <w:r w:rsidRPr="00246107">
        <w:rPr>
          <w:rStyle w:val="Emphasis"/>
        </w:rPr>
        <w:t>far cry from a weapon ready for battlefield use.</w:t>
      </w:r>
      <w:r w:rsidRPr="00246107">
        <w:rPr>
          <w:rFonts w:eastAsia="Calibri"/>
          <w:bCs/>
          <w:u w:val="single"/>
        </w:rPr>
        <w:t xml:space="preserve"> Despite Japan's</w:t>
      </w:r>
      <w:r w:rsidRPr="00246107">
        <w:rPr>
          <w:rFonts w:eastAsia="Calibri"/>
          <w:sz w:val="16"/>
        </w:rPr>
        <w:t xml:space="preserve"> renown for </w:t>
      </w:r>
      <w:r w:rsidRPr="00246107">
        <w:rPr>
          <w:rFonts w:eastAsia="Calibri"/>
          <w:bCs/>
          <w:u w:val="single"/>
        </w:rPr>
        <w:t>high-tech wizardry and</w:t>
      </w:r>
      <w:r w:rsidRPr="00246107">
        <w:rPr>
          <w:rFonts w:eastAsia="Calibri"/>
          <w:sz w:val="16"/>
        </w:rPr>
        <w:t xml:space="preserve"> long </w:t>
      </w:r>
      <w:r w:rsidRPr="00246107">
        <w:rPr>
          <w:rFonts w:eastAsia="Calibri"/>
          <w:bCs/>
          <w:u w:val="single"/>
        </w:rPr>
        <w:t xml:space="preserve">experience operating nuclear power plants, it would take Tokyo far longer than a year to deploy a working nuclear arsenal. We're talking </w:t>
      </w:r>
      <w:r w:rsidRPr="00246107">
        <w:rPr>
          <w:rStyle w:val="Emphasis"/>
        </w:rPr>
        <w:t>many years.</w:t>
      </w:r>
    </w:p>
    <w:p w:rsidR="001C28FF" w:rsidRPr="00246107" w:rsidRDefault="001C28FF" w:rsidP="001C28FF">
      <w:pPr>
        <w:pStyle w:val="Heading2"/>
      </w:pPr>
      <w:r w:rsidRPr="00246107">
        <w:t>Impact Answers</w:t>
      </w:r>
    </w:p>
    <w:p w:rsidR="00204A10" w:rsidRPr="00246107" w:rsidRDefault="00204A10" w:rsidP="00204A10">
      <w:pPr>
        <w:pStyle w:val="Heading3"/>
      </w:pPr>
      <w:r w:rsidRPr="00246107">
        <w:t>AT: Arms Race</w:t>
      </w:r>
    </w:p>
    <w:p w:rsidR="00204A10" w:rsidRPr="00246107" w:rsidRDefault="00204A10" w:rsidP="00204A10">
      <w:pPr>
        <w:pStyle w:val="Heading4"/>
      </w:pPr>
      <w:r w:rsidRPr="00246107">
        <w:t xml:space="preserve">No </w:t>
      </w:r>
      <w:r w:rsidR="00FA7A4B" w:rsidRPr="00246107">
        <w:t>a</w:t>
      </w:r>
      <w:r w:rsidR="004D207E" w:rsidRPr="00246107">
        <w:t>rms race from Japan.</w:t>
      </w:r>
    </w:p>
    <w:p w:rsidR="00204A10" w:rsidRPr="00246107" w:rsidRDefault="00204A10" w:rsidP="00204A10">
      <w:r w:rsidRPr="00246107">
        <w:rPr>
          <w:rStyle w:val="Style13ptBold"/>
        </w:rPr>
        <w:t>White</w:t>
      </w:r>
      <w:r w:rsidRPr="00246107">
        <w:t xml:space="preserve"> </w:t>
      </w:r>
      <w:r w:rsidRPr="00246107">
        <w:rPr>
          <w:rStyle w:val="Style13ptBold"/>
        </w:rPr>
        <w:t xml:space="preserve">8 </w:t>
      </w:r>
      <w:r w:rsidRPr="00246107">
        <w:t xml:space="preserve">(Hugh, Professor of Strategic Studies at the Australian National University, “A nuclear Japan: The least bad option?” </w:t>
      </w:r>
      <w:hyperlink r:id="rId28" w:history="1">
        <w:r w:rsidRPr="00246107">
          <w:rPr>
            <w:rStyle w:val="Hyperlink"/>
          </w:rPr>
          <w:t>http://www.lowyinterpreter.org/post/2008/07/17/A-nuclear-Japan-The-least-bad-option.aspx</w:t>
        </w:r>
      </w:hyperlink>
      <w:r w:rsidRPr="00246107">
        <w:t xml:space="preserve">) </w:t>
      </w:r>
    </w:p>
    <w:p w:rsidR="00204A10" w:rsidRPr="00246107" w:rsidRDefault="00204A10" w:rsidP="00204A10">
      <w:pPr>
        <w:rPr>
          <w:sz w:val="16"/>
        </w:rPr>
      </w:pPr>
      <w:r w:rsidRPr="00246107">
        <w:rPr>
          <w:sz w:val="16"/>
        </w:rPr>
        <w:t xml:space="preserve">But </w:t>
      </w:r>
      <w:r w:rsidRPr="00246107">
        <w:rPr>
          <w:u w:val="single"/>
        </w:rPr>
        <w:t xml:space="preserve">in a world with nuclear weapons, a key aim </w:t>
      </w:r>
      <w:r w:rsidRPr="00246107">
        <w:rPr>
          <w:sz w:val="16"/>
        </w:rPr>
        <w:t xml:space="preserve">of strategic policy </w:t>
      </w:r>
      <w:r w:rsidRPr="00246107">
        <w:rPr>
          <w:u w:val="single"/>
        </w:rPr>
        <w:t>is to stop them being used.</w:t>
      </w:r>
      <w:r w:rsidRPr="00246107">
        <w:rPr>
          <w:sz w:val="16"/>
        </w:rPr>
        <w:t xml:space="preserve"> We therefore have to put very high priority on reducing the risks of conflict between nuclear powers, and to reduce the risks of escalation to a nuclear exchange if they do go to war. And this leads to some very tough choices. At times, </w:t>
      </w:r>
      <w:r w:rsidRPr="00246107">
        <w:rPr>
          <w:u w:val="single"/>
        </w:rPr>
        <w:t>the imperative for fewer nuclear weapons in fewer hands must be weighed against the imperative to build an international order</w:t>
      </w:r>
      <w:r w:rsidRPr="00246107">
        <w:rPr>
          <w:sz w:val="16"/>
        </w:rPr>
        <w:t xml:space="preserve"> and a military balance which stabilises the international order and makes the use of these weapons less likely. </w:t>
      </w:r>
      <w:r w:rsidRPr="00246107">
        <w:rPr>
          <w:b/>
          <w:u w:val="single"/>
        </w:rPr>
        <w:t xml:space="preserve">We might find that the risks of nuclear war in Asia would be lower if Japan had nuclear weapons than if it did not. </w:t>
      </w:r>
      <w:r w:rsidRPr="00246107">
        <w:rPr>
          <w:sz w:val="16"/>
        </w:rPr>
        <w:t xml:space="preserve">Second, more specifically, </w:t>
      </w:r>
      <w:r w:rsidRPr="00246107">
        <w:rPr>
          <w:b/>
          <w:u w:val="single"/>
        </w:rPr>
        <w:t xml:space="preserve">I am not sure that a Japanese nuclear capability would automatically ignite a new wave of proliferation. </w:t>
      </w:r>
      <w:r w:rsidRPr="00246107">
        <w:rPr>
          <w:u w:val="single"/>
        </w:rPr>
        <w:t>Developing</w:t>
      </w:r>
      <w:r w:rsidRPr="00246107">
        <w:rPr>
          <w:sz w:val="16"/>
        </w:rPr>
        <w:t xml:space="preserve"> nuclear </w:t>
      </w:r>
      <w:r w:rsidRPr="00246107">
        <w:rPr>
          <w:u w:val="single"/>
        </w:rPr>
        <w:t>weapons is a big step</w:t>
      </w:r>
      <w:r w:rsidRPr="00246107">
        <w:rPr>
          <w:sz w:val="16"/>
        </w:rPr>
        <w:t xml:space="preserve"> for anyone. </w:t>
      </w:r>
      <w:r w:rsidRPr="00246107">
        <w:rPr>
          <w:u w:val="single"/>
        </w:rPr>
        <w:t>Who among the non-nuclear states would find their strategic situation so profoundly altered</w:t>
      </w:r>
      <w:r w:rsidRPr="00246107">
        <w:rPr>
          <w:sz w:val="16"/>
        </w:rPr>
        <w:t xml:space="preserve"> by a Japanese nuclear capability </w:t>
      </w:r>
      <w:r w:rsidRPr="00246107">
        <w:rPr>
          <w:u w:val="single"/>
        </w:rPr>
        <w:t>that they would feel impelled to take this step?</w:t>
      </w:r>
      <w:r w:rsidRPr="00246107">
        <w:rPr>
          <w:sz w:val="16"/>
        </w:rPr>
        <w:t xml:space="preserve"> </w:t>
      </w:r>
      <w:r w:rsidRPr="00246107">
        <w:rPr>
          <w:u w:val="single"/>
        </w:rPr>
        <w:t>The most likely</w:t>
      </w:r>
      <w:r w:rsidRPr="00246107">
        <w:rPr>
          <w:sz w:val="16"/>
        </w:rPr>
        <w:t xml:space="preserve">, of course, </w:t>
      </w:r>
      <w:r w:rsidRPr="00246107">
        <w:rPr>
          <w:u w:val="single"/>
        </w:rPr>
        <w:t>is South Korea</w:t>
      </w:r>
      <w:r w:rsidRPr="00246107">
        <w:rPr>
          <w:sz w:val="16"/>
        </w:rPr>
        <w:t xml:space="preserve">. </w:t>
      </w:r>
      <w:r w:rsidRPr="00246107">
        <w:rPr>
          <w:u w:val="single"/>
        </w:rPr>
        <w:t>But</w:t>
      </w:r>
      <w:r w:rsidRPr="00246107">
        <w:rPr>
          <w:sz w:val="16"/>
        </w:rPr>
        <w:t xml:space="preserve"> if, like me, </w:t>
      </w:r>
      <w:r w:rsidRPr="00246107">
        <w:rPr>
          <w:u w:val="single"/>
        </w:rPr>
        <w:t>you are a inclined to doubt that North Korea will surrender its weapons</w:t>
      </w:r>
      <w:r w:rsidRPr="00246107">
        <w:rPr>
          <w:sz w:val="16"/>
        </w:rPr>
        <w:t xml:space="preserve">, and that an eventual unified Korea is therefore like to be a nuclear power anyway, </w:t>
      </w:r>
      <w:r w:rsidRPr="00246107">
        <w:rPr>
          <w:b/>
          <w:u w:val="single"/>
        </w:rPr>
        <w:t>then this horse may already be out of the stable.</w:t>
      </w:r>
      <w:r w:rsidRPr="00246107">
        <w:rPr>
          <w:sz w:val="16"/>
        </w:rPr>
        <w:t xml:space="preserve"> </w:t>
      </w:r>
      <w:r w:rsidRPr="00246107">
        <w:rPr>
          <w:u w:val="single"/>
        </w:rPr>
        <w:t>Beyond Northeast Asia</w:t>
      </w:r>
      <w:r w:rsidRPr="00246107">
        <w:rPr>
          <w:sz w:val="16"/>
        </w:rPr>
        <w:t xml:space="preserve">, I think </w:t>
      </w:r>
      <w:r w:rsidRPr="00246107">
        <w:rPr>
          <w:u w:val="single"/>
        </w:rPr>
        <w:t xml:space="preserve">flow-on proliferation effects are </w:t>
      </w:r>
      <w:r w:rsidRPr="00246107">
        <w:rPr>
          <w:rStyle w:val="Emphasis"/>
        </w:rPr>
        <w:t>much less likely</w:t>
      </w:r>
      <w:r w:rsidRPr="00246107">
        <w:rPr>
          <w:u w:val="single"/>
        </w:rPr>
        <w:t>: would Australia, or Indonesia, be more likely to seek nuclear weapons because Japan had them?</w:t>
      </w:r>
      <w:r w:rsidRPr="00246107">
        <w:rPr>
          <w:sz w:val="16"/>
        </w:rPr>
        <w:t xml:space="preserve"> Thirdly, </w:t>
      </w:r>
      <w:r w:rsidRPr="00246107">
        <w:rPr>
          <w:u w:val="single"/>
        </w:rPr>
        <w:t>we might ask whether the non-proliferation regime could survive</w:t>
      </w:r>
      <w:r w:rsidRPr="00246107">
        <w:rPr>
          <w:sz w:val="16"/>
        </w:rPr>
        <w:t xml:space="preserve"> by </w:t>
      </w:r>
      <w:r w:rsidRPr="00246107">
        <w:rPr>
          <w:u w:val="single"/>
        </w:rPr>
        <w:t>adapting to accommodate a nuclear-armed Japan.</w:t>
      </w:r>
      <w:r w:rsidRPr="00246107">
        <w:rPr>
          <w:sz w:val="16"/>
        </w:rPr>
        <w:t xml:space="preserve"> Is this unthinkable? Surely not, when serious thought is being given to accommodating India as a nuclear-armed country. </w:t>
      </w:r>
    </w:p>
    <w:p w:rsidR="00204A10" w:rsidRPr="00246107" w:rsidRDefault="00204A10" w:rsidP="00204A10">
      <w:pPr>
        <w:pStyle w:val="Heading4"/>
      </w:pPr>
      <w:r w:rsidRPr="00246107">
        <w:t>No widespread proliferation</w:t>
      </w:r>
      <w:r w:rsidR="00FA7A4B" w:rsidRPr="00246107">
        <w:t xml:space="preserve"> – structural barriers</w:t>
      </w:r>
    </w:p>
    <w:p w:rsidR="00204A10" w:rsidRPr="00246107" w:rsidRDefault="00204A10" w:rsidP="00204A10">
      <w:r w:rsidRPr="00246107">
        <w:rPr>
          <w:rStyle w:val="Style13ptBold"/>
        </w:rPr>
        <w:t>Hymans 12</w:t>
      </w:r>
      <w:r w:rsidRPr="00246107">
        <w:t xml:space="preserve"> (Jacques, Associate Professor of International Relations – USC, North Korea's Lessons for (Not) Building an Atomic Bomb, Foreign Affairs, 4-16, www.foreignaffairs.com/articles/137408/jacques-e-c-hymans/north-koreas-lessons-for-not-building-an-atomic-bomb?page=show)</w:t>
      </w:r>
    </w:p>
    <w:p w:rsidR="00204A10" w:rsidRPr="00246107" w:rsidRDefault="00204A10" w:rsidP="00204A10">
      <w:pPr>
        <w:rPr>
          <w:sz w:val="16"/>
        </w:rPr>
      </w:pPr>
      <w:r w:rsidRPr="00246107">
        <w:rPr>
          <w:sz w:val="16"/>
        </w:rPr>
        <w:t xml:space="preserve">Washington's miscalculation is not just a product of the difficulties of seeing inside the Hermit Kingdom. It is also a result of </w:t>
      </w:r>
      <w:r w:rsidRPr="00246107">
        <w:rPr>
          <w:u w:val="single"/>
        </w:rPr>
        <w:t>the broader tendency to overestimate the pace of global proliferation</w:t>
      </w:r>
      <w:r w:rsidRPr="00246107">
        <w:rPr>
          <w:sz w:val="16"/>
        </w:rPr>
        <w:t xml:space="preserve">. </w:t>
      </w:r>
      <w:r w:rsidRPr="00246107">
        <w:rPr>
          <w:u w:val="single"/>
        </w:rPr>
        <w:t>For decades</w:t>
      </w:r>
      <w:r w:rsidRPr="00246107">
        <w:rPr>
          <w:sz w:val="16"/>
        </w:rPr>
        <w:t xml:space="preserve">, Very </w:t>
      </w:r>
      <w:r w:rsidRPr="00246107">
        <w:rPr>
          <w:u w:val="single"/>
        </w:rPr>
        <w:t>Serious People have predicted</w:t>
      </w:r>
      <w:r w:rsidRPr="00246107">
        <w:rPr>
          <w:sz w:val="16"/>
        </w:rPr>
        <w:t xml:space="preserve"> that strategic </w:t>
      </w:r>
      <w:r w:rsidRPr="00246107">
        <w:rPr>
          <w:u w:val="single"/>
        </w:rPr>
        <w:t>weapons are about to spread to every corner of the earth</w:t>
      </w:r>
      <w:r w:rsidRPr="00246107">
        <w:rPr>
          <w:sz w:val="16"/>
        </w:rPr>
        <w:t xml:space="preserve">. </w:t>
      </w:r>
      <w:r w:rsidRPr="00246107">
        <w:rPr>
          <w:rStyle w:val="Emphasis"/>
        </w:rPr>
        <w:t>Such warnings have routinely proved wrong</w:t>
      </w:r>
      <w:r w:rsidRPr="00246107">
        <w:rPr>
          <w:sz w:val="16"/>
        </w:rPr>
        <w:t xml:space="preserve"> - </w:t>
      </w:r>
      <w:r w:rsidRPr="00246107">
        <w:rPr>
          <w:u w:val="single"/>
        </w:rPr>
        <w:t>for instance</w:t>
      </w:r>
      <w:r w:rsidRPr="00246107">
        <w:rPr>
          <w:sz w:val="16"/>
        </w:rPr>
        <w:t xml:space="preserve">, </w:t>
      </w:r>
      <w:r w:rsidRPr="00246107">
        <w:rPr>
          <w:u w:val="single"/>
        </w:rPr>
        <w:t>the</w:t>
      </w:r>
      <w:r w:rsidRPr="00246107">
        <w:rPr>
          <w:sz w:val="16"/>
        </w:rPr>
        <w:t xml:space="preserve"> intelligence </w:t>
      </w:r>
      <w:r w:rsidRPr="00246107">
        <w:rPr>
          <w:u w:val="single"/>
        </w:rPr>
        <w:t>assessments that led to</w:t>
      </w:r>
      <w:r w:rsidRPr="00246107">
        <w:rPr>
          <w:sz w:val="16"/>
        </w:rPr>
        <w:t xml:space="preserve"> the 2003 invasion of </w:t>
      </w:r>
      <w:r w:rsidRPr="00246107">
        <w:rPr>
          <w:u w:val="single"/>
        </w:rPr>
        <w:t>Iraq</w:t>
      </w:r>
      <w:r w:rsidRPr="00246107">
        <w:rPr>
          <w:sz w:val="16"/>
        </w:rPr>
        <w:t xml:space="preserve"> - </w:t>
      </w:r>
      <w:r w:rsidRPr="00246107">
        <w:rPr>
          <w:u w:val="single"/>
        </w:rPr>
        <w:t>but they continue to be issued</w:t>
      </w:r>
      <w:r w:rsidRPr="00246107">
        <w:rPr>
          <w:sz w:val="16"/>
        </w:rPr>
        <w:t xml:space="preserve">. In reality, </w:t>
      </w:r>
      <w:r w:rsidRPr="00246107">
        <w:rPr>
          <w:u w:val="single"/>
        </w:rPr>
        <w:t>despite the diffusion of</w:t>
      </w:r>
      <w:r w:rsidRPr="00246107">
        <w:rPr>
          <w:sz w:val="16"/>
        </w:rPr>
        <w:t xml:space="preserve"> the relevant </w:t>
      </w:r>
      <w:r w:rsidRPr="00246107">
        <w:rPr>
          <w:u w:val="single"/>
        </w:rPr>
        <w:t>tech</w:t>
      </w:r>
      <w:r w:rsidRPr="00246107">
        <w:rPr>
          <w:sz w:val="16"/>
        </w:rPr>
        <w:t xml:space="preserve">nology </w:t>
      </w:r>
      <w:r w:rsidRPr="00246107">
        <w:rPr>
          <w:u w:val="single"/>
        </w:rPr>
        <w:t>and</w:t>
      </w:r>
      <w:r w:rsidRPr="00246107">
        <w:rPr>
          <w:sz w:val="16"/>
        </w:rPr>
        <w:t xml:space="preserve"> the </w:t>
      </w:r>
      <w:r w:rsidRPr="00246107">
        <w:rPr>
          <w:u w:val="single"/>
        </w:rPr>
        <w:t>knowledge</w:t>
      </w:r>
      <w:r w:rsidRPr="00246107">
        <w:rPr>
          <w:sz w:val="16"/>
        </w:rPr>
        <w:t xml:space="preserve"> for building nuclear weapons, </w:t>
      </w:r>
      <w:r w:rsidRPr="00246107">
        <w:rPr>
          <w:u w:val="single"/>
        </w:rPr>
        <w:t>the world has been experiencing a great proliferation slowdown</w:t>
      </w:r>
      <w:r w:rsidRPr="00246107">
        <w:rPr>
          <w:sz w:val="16"/>
        </w:rPr>
        <w:t xml:space="preserve">. </w:t>
      </w:r>
      <w:r w:rsidRPr="00246107">
        <w:rPr>
          <w:u w:val="single"/>
        </w:rPr>
        <w:t>Nuclear weapons programs around the world are taking much longer to get off the ground</w:t>
      </w:r>
      <w:r w:rsidRPr="00246107">
        <w:rPr>
          <w:sz w:val="16"/>
        </w:rPr>
        <w:t xml:space="preserve"> - </w:t>
      </w:r>
      <w:r w:rsidRPr="00246107">
        <w:rPr>
          <w:u w:val="single"/>
        </w:rPr>
        <w:t>and their failure rate is much higher</w:t>
      </w:r>
      <w:r w:rsidRPr="00246107">
        <w:rPr>
          <w:sz w:val="16"/>
        </w:rPr>
        <w:t xml:space="preserve"> - </w:t>
      </w:r>
      <w:r w:rsidRPr="00246107">
        <w:rPr>
          <w:u w:val="single"/>
        </w:rPr>
        <w:t>than they did during the first 25 years of the nuclear age</w:t>
      </w:r>
      <w:r w:rsidRPr="00246107">
        <w:rPr>
          <w:sz w:val="16"/>
        </w:rPr>
        <w:t xml:space="preserve">. As I explain in my article "Botching the Bomb" in the upcoming issue of Foreign Affairs, </w:t>
      </w:r>
      <w:r w:rsidRPr="00246107">
        <w:rPr>
          <w:u w:val="single"/>
        </w:rPr>
        <w:t>the key reason for the great proliferation slowdown is the absence of strong cultures of scientific professionalism</w:t>
      </w:r>
      <w:r w:rsidRPr="00246107">
        <w:rPr>
          <w:sz w:val="16"/>
        </w:rPr>
        <w:t xml:space="preserve"> in most of the recent crop of would-be nuclear states, </w:t>
      </w:r>
      <w:r w:rsidRPr="00246107">
        <w:rPr>
          <w:u w:val="single"/>
        </w:rPr>
        <w:t>which in turn is a consequence of their poorly built political institution</w:t>
      </w:r>
      <w:r w:rsidRPr="00246107">
        <w:rPr>
          <w:sz w:val="16"/>
        </w:rPr>
        <w:t xml:space="preserve">s. </w:t>
      </w:r>
      <w:r w:rsidRPr="00246107">
        <w:rPr>
          <w:u w:val="single"/>
        </w:rPr>
        <w:t>In such dysfunctional states, the quality of technical workmanship is low, there is little coordination across different technical teams</w:t>
      </w:r>
      <w:r w:rsidRPr="00246107">
        <w:rPr>
          <w:sz w:val="16"/>
        </w:rPr>
        <w:t xml:space="preserve">, and </w:t>
      </w:r>
      <w:r w:rsidRPr="00246107">
        <w:rPr>
          <w:u w:val="single"/>
        </w:rPr>
        <w:t>technical mistakes</w:t>
      </w:r>
      <w:r w:rsidRPr="00246107">
        <w:rPr>
          <w:sz w:val="16"/>
        </w:rPr>
        <w:t xml:space="preserve"> </w:t>
      </w:r>
      <w:r w:rsidRPr="00246107">
        <w:rPr>
          <w:u w:val="single"/>
        </w:rPr>
        <w:t>lead</w:t>
      </w:r>
      <w:r w:rsidRPr="00246107">
        <w:rPr>
          <w:sz w:val="16"/>
        </w:rPr>
        <w:t xml:space="preserve"> not to productive learning but instead </w:t>
      </w:r>
      <w:r w:rsidRPr="00246107">
        <w:rPr>
          <w:u w:val="single"/>
        </w:rPr>
        <w:t>to finger-pointing and recrimination</w:t>
      </w:r>
      <w:r w:rsidRPr="00246107">
        <w:rPr>
          <w:sz w:val="16"/>
        </w:rPr>
        <w:t xml:space="preserve">. </w:t>
      </w:r>
      <w:r w:rsidRPr="00246107">
        <w:rPr>
          <w:rStyle w:val="Emphasis"/>
        </w:rPr>
        <w:t>These problems are debilitating, and they cannot be fixed</w:t>
      </w:r>
      <w:r w:rsidRPr="00246107">
        <w:rPr>
          <w:sz w:val="16"/>
        </w:rPr>
        <w:t xml:space="preserve"> simply by bringing in more imported parts through illicit supply networks. In short, as a struggling proliferator, North Korea has a lot of company.</w:t>
      </w:r>
    </w:p>
    <w:p w:rsidR="00204A10" w:rsidRPr="00246107" w:rsidRDefault="00204A10" w:rsidP="00204A10">
      <w:pPr>
        <w:rPr>
          <w:rFonts w:eastAsia="Calibri"/>
          <w:b/>
          <w:bCs/>
          <w:u w:val="single"/>
        </w:rPr>
      </w:pPr>
    </w:p>
    <w:p w:rsidR="00204A10" w:rsidRPr="00246107" w:rsidRDefault="00204A10" w:rsidP="00204A10">
      <w:pPr>
        <w:pStyle w:val="Heading3"/>
      </w:pPr>
      <w:r w:rsidRPr="00246107">
        <w:t>AT: Domino Theory</w:t>
      </w:r>
    </w:p>
    <w:p w:rsidR="00204A10" w:rsidRPr="00246107" w:rsidRDefault="00204A10" w:rsidP="00204A10">
      <w:pPr>
        <w:pStyle w:val="Heading4"/>
      </w:pPr>
      <w:r w:rsidRPr="00246107">
        <w:t xml:space="preserve">Domino theory </w:t>
      </w:r>
      <w:r w:rsidR="00FA7A4B" w:rsidRPr="00246107">
        <w:t xml:space="preserve">is </w:t>
      </w:r>
      <w:r w:rsidRPr="00246107">
        <w:t xml:space="preserve">wrong for </w:t>
      </w:r>
      <w:r w:rsidR="00FA7A4B" w:rsidRPr="00246107">
        <w:t>Asia</w:t>
      </w:r>
      <w:r w:rsidRPr="00246107">
        <w:t xml:space="preserve"> </w:t>
      </w:r>
    </w:p>
    <w:p w:rsidR="00204A10" w:rsidRPr="00246107" w:rsidRDefault="00204A10" w:rsidP="00FA7A4B">
      <w:r w:rsidRPr="00246107">
        <w:rPr>
          <w:rStyle w:val="Style13ptBold"/>
        </w:rPr>
        <w:t>Weiner 12</w:t>
      </w:r>
      <w:r w:rsidR="00FA7A4B" w:rsidRPr="00246107">
        <w:rPr>
          <w:rStyle w:val="Style13ptBold"/>
        </w:rPr>
        <w:t xml:space="preserve"> </w:t>
      </w:r>
      <w:r w:rsidRPr="00246107">
        <w:t>(Sarah</w:t>
      </w:r>
      <w:r w:rsidR="00FA7A4B" w:rsidRPr="00246107">
        <w:t xml:space="preserve"> Weiner</w:t>
      </w:r>
      <w:r w:rsidRPr="00246107">
        <w:t>,</w:t>
      </w:r>
      <w:r w:rsidR="00FA7A4B" w:rsidRPr="00246107">
        <w:t xml:space="preserve"> Research Assistant and </w:t>
      </w:r>
      <w:r w:rsidR="00533852">
        <w:t>Program Coordinator for the</w:t>
      </w:r>
      <w:r w:rsidR="00FA7A4B" w:rsidRPr="00246107">
        <w:t xml:space="preserve"> Defense and National Security Group and the Project on Nuclear Issues @ Center for Strategic and International Studies, </w:t>
      </w:r>
      <w:r w:rsidRPr="00246107">
        <w:t xml:space="preserve"> “The Dominos Won’t Fall,” November 9, </w:t>
      </w:r>
      <w:hyperlink r:id="rId29" w:history="1">
        <w:r w:rsidRPr="00246107">
          <w:rPr>
            <w:rStyle w:val="Hyperlink"/>
          </w:rPr>
          <w:t>http://csis.org/blog/dominos-wont-fall</w:t>
        </w:r>
      </w:hyperlink>
      <w:r w:rsidRPr="00246107">
        <w:t xml:space="preserve">) </w:t>
      </w:r>
    </w:p>
    <w:p w:rsidR="00204A10" w:rsidRPr="00246107" w:rsidRDefault="00204A10" w:rsidP="00204A10">
      <w:pPr>
        <w:rPr>
          <w:b/>
          <w:u w:val="single"/>
        </w:rPr>
      </w:pPr>
      <w:r w:rsidRPr="00246107">
        <w:rPr>
          <w:u w:val="single"/>
        </w:rPr>
        <w:t xml:space="preserve">The narrative is </w:t>
      </w:r>
      <w:r w:rsidRPr="00226167">
        <w:rPr>
          <w:rStyle w:val="StyleUnderline"/>
        </w:rPr>
        <w:t>compelling.  Fortunately</w:t>
      </w:r>
      <w:r w:rsidRPr="00246107">
        <w:rPr>
          <w:sz w:val="16"/>
        </w:rPr>
        <w:t xml:space="preserve"> for us, however, it </w:t>
      </w:r>
      <w:r w:rsidRPr="00246107">
        <w:rPr>
          <w:u w:val="single"/>
        </w:rPr>
        <w:t>makes much more sense in theory than it is likely to play out in practice.</w:t>
      </w:r>
      <w:r w:rsidRPr="00246107">
        <w:rPr>
          <w:sz w:val="16"/>
        </w:rPr>
        <w:t xml:space="preserve">  </w:t>
      </w:r>
      <w:r w:rsidRPr="00246107">
        <w:rPr>
          <w:u w:val="single"/>
        </w:rPr>
        <w:t>The first glaring problem</w:t>
      </w:r>
      <w:r w:rsidRPr="00246107">
        <w:rPr>
          <w:sz w:val="16"/>
        </w:rPr>
        <w:t xml:space="preserve"> with the nuclear </w:t>
      </w:r>
      <w:r w:rsidRPr="00246107">
        <w:rPr>
          <w:rStyle w:val="StyleUnderline"/>
        </w:rPr>
        <w:t>domino theory</w:t>
      </w:r>
      <w:r w:rsidRPr="00246107">
        <w:rPr>
          <w:sz w:val="16"/>
        </w:rPr>
        <w:t xml:space="preserve"> </w:t>
      </w:r>
      <w:r w:rsidRPr="00246107">
        <w:rPr>
          <w:u w:val="single"/>
        </w:rPr>
        <w:t xml:space="preserve">is that it has been </w:t>
      </w:r>
      <w:r w:rsidRPr="00246107">
        <w:rPr>
          <w:rStyle w:val="Emphasis"/>
        </w:rPr>
        <w:t xml:space="preserve">wrong for almost 70 years. </w:t>
      </w:r>
      <w:r w:rsidRPr="00246107">
        <w:rPr>
          <w:u w:val="single"/>
        </w:rPr>
        <w:t>Since the U</w:t>
      </w:r>
      <w:r w:rsidRPr="00246107">
        <w:rPr>
          <w:sz w:val="16"/>
        </w:rPr>
        <w:t xml:space="preserve">nited </w:t>
      </w:r>
      <w:r w:rsidRPr="00246107">
        <w:rPr>
          <w:u w:val="single"/>
        </w:rPr>
        <w:t>S</w:t>
      </w:r>
      <w:r w:rsidRPr="00246107">
        <w:rPr>
          <w:sz w:val="16"/>
        </w:rPr>
        <w:t xml:space="preserve">tates successfully detonated its first nuclear bomb in 1945, </w:t>
      </w:r>
      <w:r w:rsidRPr="00246107">
        <w:rPr>
          <w:u w:val="single"/>
        </w:rPr>
        <w:t>eight</w:t>
      </w:r>
      <w:r w:rsidRPr="00246107">
        <w:rPr>
          <w:sz w:val="16"/>
        </w:rPr>
        <w:t xml:space="preserve"> additional nuclear </w:t>
      </w:r>
      <w:r w:rsidRPr="00246107">
        <w:rPr>
          <w:u w:val="single"/>
        </w:rPr>
        <w:t>powers have emerged</w:t>
      </w:r>
      <w:r w:rsidRPr="00246107">
        <w:rPr>
          <w:sz w:val="16"/>
        </w:rPr>
        <w:t xml:space="preserve">: Russia (1949), the United Kingdom (1952), France (1960), China (1964), (presumably) Israel (late 1960s), India (1974), Pakistan (1998), and North Korea (2006). That averages out to about one new nuclear state every 7.5 years (and just one every 14 years since the Nonproliferation Treaty entered into force in 1970). </w:t>
      </w:r>
      <w:r w:rsidRPr="00246107">
        <w:rPr>
          <w:b/>
          <w:u w:val="single"/>
        </w:rPr>
        <w:t xml:space="preserve">If this is “domino” proliferation, then it is the slowest domino chain in history. </w:t>
      </w:r>
      <w:r w:rsidRPr="00246107">
        <w:rPr>
          <w:sz w:val="16"/>
        </w:rPr>
        <w:t xml:space="preserve">Some may look at this list and see the domino theory confirmed: the Soviet Union pursued a nuclear weapon because its adversary the United States was doing so; Maoist China went nuclear in response to U.S. and Soviet nuclear build up; and India nuclearized in response to China, sparking subsequent proliferation in Pakistan. </w:t>
      </w:r>
      <w:r w:rsidRPr="00246107">
        <w:rPr>
          <w:u w:val="single"/>
        </w:rPr>
        <w:t>The trouble with this chronicle is that it walks right into a classic stats 101 trap:</w:t>
      </w:r>
      <w:r w:rsidRPr="00246107">
        <w:rPr>
          <w:sz w:val="16"/>
        </w:rPr>
        <w:t xml:space="preserve"> </w:t>
      </w:r>
      <w:r w:rsidRPr="00246107">
        <w:rPr>
          <w:b/>
          <w:u w:val="single"/>
        </w:rPr>
        <w:t>choosing based on the dependent variable.</w:t>
      </w:r>
      <w:r w:rsidRPr="00246107">
        <w:rPr>
          <w:sz w:val="16"/>
        </w:rPr>
        <w:t xml:space="preserve"> </w:t>
      </w:r>
      <w:r w:rsidRPr="00246107">
        <w:rPr>
          <w:u w:val="single"/>
        </w:rPr>
        <w:t>If we are interested in understanding why states proliferate</w:t>
      </w:r>
      <w:r w:rsidRPr="00246107">
        <w:rPr>
          <w:sz w:val="16"/>
        </w:rPr>
        <w:t xml:space="preserve">, </w:t>
      </w:r>
      <w:r w:rsidRPr="00246107">
        <w:rPr>
          <w:b/>
          <w:u w:val="single"/>
        </w:rPr>
        <w:t xml:space="preserve">analyzing a sample of nuclear states is bound to skew our examination </w:t>
      </w:r>
      <w:r w:rsidRPr="00246107">
        <w:rPr>
          <w:rStyle w:val="StyleUnderline"/>
        </w:rPr>
        <w:t>because, by our own definition, only nuclear states made it into the dataset.</w:t>
      </w:r>
      <w:r w:rsidRPr="00246107">
        <w:rPr>
          <w:sz w:val="16"/>
        </w:rPr>
        <w:t xml:space="preserve"> </w:t>
      </w:r>
      <w:r w:rsidRPr="00246107">
        <w:rPr>
          <w:rStyle w:val="StyleUnderline"/>
        </w:rPr>
        <w:t>It’s like interviewing a sample of Republican voters, discovering that the state of the economy determined their votes, and concluding that anyone worried about the economy would vote for the GOP.</w:t>
      </w:r>
      <w:r w:rsidRPr="00246107">
        <w:rPr>
          <w:sz w:val="16"/>
        </w:rPr>
        <w:t xml:space="preserve"> In this scenario, </w:t>
      </w:r>
      <w:r w:rsidRPr="00246107">
        <w:rPr>
          <w:u w:val="single"/>
        </w:rPr>
        <w:t>we would need to sample all voters.</w:t>
      </w:r>
      <w:r w:rsidRPr="00246107">
        <w:rPr>
          <w:sz w:val="16"/>
        </w:rPr>
        <w:t xml:space="preserve"> So </w:t>
      </w:r>
      <w:r w:rsidRPr="00246107">
        <w:rPr>
          <w:u w:val="single"/>
        </w:rPr>
        <w:t>to understand proliferation, we need to understand all states</w:t>
      </w:r>
      <w:r w:rsidRPr="00246107">
        <w:rPr>
          <w:sz w:val="16"/>
        </w:rPr>
        <w:t xml:space="preserve">. </w:t>
      </w:r>
      <w:r w:rsidRPr="00246107">
        <w:rPr>
          <w:u w:val="single"/>
        </w:rPr>
        <w:t xml:space="preserve">The decision not to proliferate is </w:t>
      </w:r>
      <w:r w:rsidRPr="00246107">
        <w:rPr>
          <w:b/>
          <w:u w:val="single"/>
        </w:rPr>
        <w:t>just as significant as the opposite</w:t>
      </w:r>
      <w:r w:rsidRPr="00246107">
        <w:rPr>
          <w:rStyle w:val="StyleUnderline"/>
        </w:rPr>
        <w:t xml:space="preserve">, and the list of non-proliferating states tells quite a different story. </w:t>
      </w:r>
      <w:r w:rsidRPr="00246107">
        <w:rPr>
          <w:sz w:val="16"/>
        </w:rPr>
        <w:t xml:space="preserve">After China’s first successful nuclear test, for example, the U.S. administration predicted India, Indonesia, and Japan could nuclearize, followed by a menacing crew including Sweden, Italy, Canada, and several nations in Eastern Europe. </w:t>
      </w:r>
      <w:r w:rsidRPr="00246107">
        <w:rPr>
          <w:u w:val="single"/>
        </w:rPr>
        <w:t>Viewed from this lens, India’s nuclearization hardly confirms the domino theory.</w:t>
      </w:r>
      <w:r w:rsidRPr="00246107">
        <w:rPr>
          <w:sz w:val="16"/>
        </w:rPr>
        <w:t xml:space="preserve"> </w:t>
      </w:r>
      <w:r w:rsidRPr="00246107">
        <w:rPr>
          <w:rStyle w:val="Emphasis"/>
        </w:rPr>
        <w:t xml:space="preserve">Look at all the dominos that didn’t fall! </w:t>
      </w:r>
      <w:r w:rsidRPr="00226167">
        <w:rPr>
          <w:rStyle w:val="StyleUnderline"/>
        </w:rPr>
        <w:t xml:space="preserve">The same dog-that-didn’t-bark problem holds true in more modern cases.  </w:t>
      </w:r>
      <w:r w:rsidRPr="00246107">
        <w:rPr>
          <w:u w:val="single"/>
        </w:rPr>
        <w:t>A long list of Asian countries should feel threatened by North Korea’s nuclear program, especially Japan and South Korea</w:t>
      </w:r>
      <w:r w:rsidRPr="00246107">
        <w:rPr>
          <w:sz w:val="16"/>
        </w:rPr>
        <w:t xml:space="preserve">.  </w:t>
      </w:r>
      <w:r w:rsidRPr="00246107">
        <w:rPr>
          <w:b/>
          <w:u w:val="single"/>
        </w:rPr>
        <w:t>Yet, in contrast to dire predictions, the rest of the East and Southeast Asia dominos remain upright.</w:t>
      </w:r>
    </w:p>
    <w:p w:rsidR="00204A10" w:rsidRPr="00246107" w:rsidRDefault="00204A10" w:rsidP="00204A10"/>
    <w:p w:rsidR="00722727" w:rsidRPr="00246107" w:rsidRDefault="00722727" w:rsidP="00722727">
      <w:pPr>
        <w:pStyle w:val="Heading3"/>
      </w:pPr>
      <w:r>
        <w:t>AT: NPT</w:t>
      </w:r>
    </w:p>
    <w:p w:rsidR="00722727" w:rsidRPr="00246107" w:rsidRDefault="00722727" w:rsidP="00722727">
      <w:pPr>
        <w:pStyle w:val="Heading4"/>
      </w:pPr>
      <w:r>
        <w:t>The NPT is useless now – anti-proliferation is losing political momentum</w:t>
      </w:r>
    </w:p>
    <w:p w:rsidR="00722727" w:rsidRPr="00246107" w:rsidRDefault="00722727" w:rsidP="00722727">
      <w:r w:rsidRPr="00246107">
        <w:rPr>
          <w:rStyle w:val="Style13ptBold"/>
        </w:rPr>
        <w:t>Wilson 15</w:t>
      </w:r>
      <w:r w:rsidRPr="00246107">
        <w:t xml:space="preserve"> (Ward Wilson, Senior Fellow and director of the Rethinking Nuclear Weapons project at the British American Security Information Council, 5/7/2015, “How nuclear realists falsely frame the nuclear weapons debate”, http://thebulletin.org/how-nuclear-realists-falsely-frame-nuclear-weapons-debate8306)</w:t>
      </w:r>
    </w:p>
    <w:p w:rsidR="00722727" w:rsidRPr="00AD2472" w:rsidRDefault="00722727" w:rsidP="00722727">
      <w:pPr>
        <w:rPr>
          <w:sz w:val="16"/>
        </w:rPr>
      </w:pPr>
      <w:r w:rsidRPr="00246107">
        <w:rPr>
          <w:rStyle w:val="Emphasis"/>
        </w:rPr>
        <w:t>There has never been as much dissatisfaction with the</w:t>
      </w:r>
      <w:r w:rsidRPr="003C341C">
        <w:rPr>
          <w:sz w:val="16"/>
        </w:rPr>
        <w:t xml:space="preserve"> international framework governing nuclear weapons (</w:t>
      </w:r>
      <w:r w:rsidRPr="00246107">
        <w:rPr>
          <w:rStyle w:val="Emphasis"/>
        </w:rPr>
        <w:t>the Non-Proliferation Treaty</w:t>
      </w:r>
      <w:r w:rsidRPr="003C341C">
        <w:rPr>
          <w:sz w:val="16"/>
        </w:rPr>
        <w:t xml:space="preserve">) </w:t>
      </w:r>
      <w:r w:rsidRPr="00246107">
        <w:rPr>
          <w:rStyle w:val="Emphasis"/>
        </w:rPr>
        <w:t>as there is today</w:t>
      </w:r>
      <w:r w:rsidRPr="00246107">
        <w:rPr>
          <w:rStyle w:val="StyleUnderline"/>
        </w:rPr>
        <w:t>. The treaty is being reviewed</w:t>
      </w:r>
      <w:r w:rsidRPr="003C341C">
        <w:rPr>
          <w:sz w:val="16"/>
        </w:rPr>
        <w:t xml:space="preserve"> and debated at the United Nations in New York this month, </w:t>
      </w:r>
      <w:r w:rsidRPr="00246107">
        <w:rPr>
          <w:rStyle w:val="StyleUnderline"/>
        </w:rPr>
        <w:t xml:space="preserve">and for the first time in 35 years there are serious concerns that it might </w:t>
      </w:r>
      <w:r w:rsidRPr="00A42F0C">
        <w:rPr>
          <w:rStyle w:val="Emphasis"/>
        </w:rPr>
        <w:t>tear apart at the seams.</w:t>
      </w:r>
      <w:r w:rsidRPr="003C341C">
        <w:rPr>
          <w:sz w:val="16"/>
        </w:rPr>
        <w:t xml:space="preserve"> Increasingly, there are those who feel strongly that the world would be safer without nuclear weapons, and that the nuclear-armed states (whose promise to work seriously toward disarmament in Article VI of the treaty is one of the tender spots creating anger and resentment) are not fulfilling their obligations. </w:t>
      </w:r>
      <w:r w:rsidRPr="00246107">
        <w:rPr>
          <w:rStyle w:val="StyleUnderline"/>
        </w:rPr>
        <w:t xml:space="preserve">The </w:t>
      </w:r>
      <w:r w:rsidRPr="00A42F0C">
        <w:rPr>
          <w:rStyle w:val="Emphasis"/>
        </w:rPr>
        <w:t>potential unraveling</w:t>
      </w:r>
      <w:r w:rsidRPr="00246107">
        <w:rPr>
          <w:rStyle w:val="StyleUnderline"/>
        </w:rPr>
        <w:t xml:space="preserve"> of the Non-Proliferation Treaty is causing a careful reexamination of the assumptions that underlie the entire nuclear weapons debate</w:t>
      </w:r>
      <w:r w:rsidRPr="003C341C">
        <w:rPr>
          <w:sz w:val="16"/>
        </w:rPr>
        <w:t xml:space="preserve">. And like a captain who waits too long to put his boat into dry dock to look for rot under the waterline, the results have been shocking. </w:t>
      </w:r>
      <w:r w:rsidRPr="00246107">
        <w:rPr>
          <w:rStyle w:val="Emphasis"/>
        </w:rPr>
        <w:t>Much of the intellectual structure supporting the rationale for nuclear weapons is made up of anachronistic ideas from the Cold War</w:t>
      </w:r>
      <w:r w:rsidRPr="00246107">
        <w:rPr>
          <w:rStyle w:val="StyleUnderline"/>
        </w:rPr>
        <w:t>. Much of what we thought we knew has turned out to be wrong or inadequate.</w:t>
      </w:r>
      <w:r w:rsidRPr="003C341C">
        <w:rPr>
          <w:sz w:val="16"/>
        </w:rPr>
        <w:t xml:space="preserve"> This has led to some sharp, interesting exchanges. Rather than being a stale debate that occasions stifled yawns, the debate about nuclear weapons is suddenly full of surprising new developments. Perhaps </w:t>
      </w:r>
      <w:r w:rsidRPr="00246107">
        <w:rPr>
          <w:rStyle w:val="StyleUnderline"/>
        </w:rPr>
        <w:t>the most interesting new thinking involves the familiar framing of the debate as a contest between realists and idealists</w:t>
      </w:r>
      <w:r w:rsidRPr="00246107">
        <w:rPr>
          <w:rStyle w:val="Emphasis"/>
        </w:rPr>
        <w:t>. It turns out this division was not really a distinction created for intellectual clarity but a sort of gerrymandering that aimed to fix the outcome of the debate</w:t>
      </w:r>
      <w:r w:rsidRPr="00246107">
        <w:rPr>
          <w:rStyle w:val="StyleUnderline"/>
        </w:rPr>
        <w:t>. This gerrymandering has been so successful</w:t>
      </w:r>
      <w:r w:rsidRPr="003C341C">
        <w:rPr>
          <w:sz w:val="16"/>
        </w:rPr>
        <w:t xml:space="preserve">, with one side in the debate losing so consistently, </w:t>
      </w:r>
      <w:r w:rsidRPr="00246107">
        <w:rPr>
          <w:rStyle w:val="StyleUnderline"/>
        </w:rPr>
        <w:t xml:space="preserve">that most people now hesitate to be associated with the losers. In the United States, where this framing is most prevalent and shapes the debate most strongly, enthusiastic </w:t>
      </w:r>
      <w:r w:rsidRPr="004C07D9">
        <w:rPr>
          <w:rStyle w:val="Emphasis"/>
        </w:rPr>
        <w:t>support for disarmament</w:t>
      </w:r>
      <w:r w:rsidRPr="003C341C">
        <w:rPr>
          <w:sz w:val="16"/>
        </w:rPr>
        <w:t xml:space="preserve"> (except in the most far-off, one-day, maybe-someday terms) </w:t>
      </w:r>
      <w:r w:rsidRPr="00246107">
        <w:rPr>
          <w:rStyle w:val="Emphasis"/>
        </w:rPr>
        <w:t>is tantamount to professional suicide.</w:t>
      </w:r>
      <w:r w:rsidRPr="003C341C">
        <w:rPr>
          <w:sz w:val="16"/>
        </w:rPr>
        <w:t xml:space="preserve"> </w:t>
      </w:r>
      <w:r w:rsidRPr="00246107">
        <w:rPr>
          <w:rStyle w:val="StyleUnderline"/>
        </w:rPr>
        <w:t>Politicians</w:t>
      </w:r>
      <w:r w:rsidRPr="003C341C">
        <w:rPr>
          <w:sz w:val="16"/>
        </w:rPr>
        <w:t xml:space="preserve">, for example, rightly </w:t>
      </w:r>
      <w:r w:rsidRPr="00246107">
        <w:rPr>
          <w:rStyle w:val="Emphasis"/>
        </w:rPr>
        <w:t>see that in the current environment taking an anti-nuclear position is a quick way to be branded as starry-eyed, inexperienced, and unrealistic</w:t>
      </w:r>
      <w:r w:rsidRPr="003C341C">
        <w:rPr>
          <w:sz w:val="16"/>
        </w:rPr>
        <w:t xml:space="preserve">. Carl Bildt famously said in the summer of 2013, when he was Foreign Minister of Sweden, that states questioning the importance of nuclear weapons are “not serious.” Opinion shapers and thought leaders draw back as well. Journalists, particularly, like to think of themselves as hard-boiled, worldly cynics. Because opposition to nuclear weapons has been cast as “idealism,” journalists who take disarmament arguments seriously risk their credibility with colleagues. Even anti-nuclear activists are likely to see themselves as Don Quixotes, tilting valiantly at targets they know they cannot dislodge, but bound by honor to keep on with the hopeless fight. </w:t>
      </w:r>
      <w:r w:rsidRPr="00246107">
        <w:rPr>
          <w:rStyle w:val="StyleUnderline"/>
        </w:rPr>
        <w:t>Yet the emerging arguments paint this presumed dichotomy</w:t>
      </w:r>
      <w:r w:rsidRPr="003C341C">
        <w:rPr>
          <w:sz w:val="16"/>
        </w:rPr>
        <w:t>—between the hard-headed and the hopeful-hearted—</w:t>
      </w:r>
      <w:r w:rsidRPr="00246107">
        <w:rPr>
          <w:rStyle w:val="StyleUnderline"/>
        </w:rPr>
        <w:t>as no more than clever salesmanship on the part of nuclear weapons believers</w:t>
      </w:r>
      <w:r w:rsidRPr="00246107">
        <w:rPr>
          <w:rStyle w:val="Emphasis"/>
        </w:rPr>
        <w:t>. It works for them to claim that they are “realists” and to cast the debate as “realists v. idealists.”</w:t>
      </w:r>
      <w:r w:rsidRPr="003C341C">
        <w:rPr>
          <w:sz w:val="16"/>
        </w:rPr>
        <w:t xml:space="preserve"> But the position carved out by most nuclear weapons “realists” is so unrealistic it would be laughable ... if the matter were not so serious.</w:t>
      </w:r>
    </w:p>
    <w:p w:rsidR="00EF4F2A" w:rsidRDefault="00EF4F2A" w:rsidP="003910E9">
      <w:pPr>
        <w:pStyle w:val="Heading3"/>
      </w:pPr>
      <w:r>
        <w:t>AT: Miscalculation</w:t>
      </w:r>
    </w:p>
    <w:p w:rsidR="00EF4F2A" w:rsidRPr="00EF4F2A" w:rsidRDefault="00EF4F2A" w:rsidP="00EF4F2A">
      <w:pPr>
        <w:pStyle w:val="Heading4"/>
        <w:rPr>
          <w:rStyle w:val="Style13ptBold"/>
          <w:b/>
        </w:rPr>
      </w:pPr>
      <w:r w:rsidRPr="00EF4F2A">
        <w:rPr>
          <w:rStyle w:val="Style13ptBold"/>
          <w:b/>
        </w:rPr>
        <w:t>No miscalc – empirics</w:t>
      </w:r>
    </w:p>
    <w:p w:rsidR="00EF4F2A" w:rsidRPr="00A22F27" w:rsidRDefault="00EF4F2A" w:rsidP="00EF4F2A">
      <w:r>
        <w:rPr>
          <w:rStyle w:val="Style13ptBold"/>
        </w:rPr>
        <w:t xml:space="preserve">Stashwick 15 </w:t>
      </w:r>
      <w:r>
        <w:t>[Steven Stashwick (Lieutenant Commander in the U.S. Navy Reserve, pent 10 years on active duty as a U.S. naval officer, made several deployments to the Western Pacific, and completed graduate studies in international relations at the University of Chicago), The Diplomat, 9-25-2015, "South China Sea: Conflict Escalation and ‘Miscalculation’ Myths," Diplomat, http://thediplomat.com/2015/09/south-china-sea-conflict-escalation-and-miscalculation-myths/]</w:t>
      </w:r>
    </w:p>
    <w:p w:rsidR="00EF4F2A" w:rsidRPr="00A22F27" w:rsidRDefault="00EF4F2A" w:rsidP="00EF4F2A">
      <w:pPr>
        <w:rPr>
          <w:rStyle w:val="StyleUnderline"/>
        </w:rPr>
      </w:pPr>
      <w:r w:rsidRPr="00A22F27">
        <w:rPr>
          <w:rStyle w:val="StyleUnderline"/>
        </w:rPr>
        <w:t>The threat of “miscalculation” is again in vogue.</w:t>
      </w:r>
      <w:r w:rsidRPr="00A22F27">
        <w:rPr>
          <w:sz w:val="16"/>
        </w:rPr>
        <w:t xml:space="preserve"> What was once a preoccupation of accidental war theorists has resurfaced in discussions about maritime disputes in Southeast Asia and Sino-U.S. relations.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A22F27">
        <w:rPr>
          <w:rStyle w:val="StyleUnderline"/>
        </w:rPr>
        <w:t>while history shows that strategic miscalculations can lead states to war</w:t>
      </w:r>
      <w:r w:rsidRPr="00A22F27">
        <w:rPr>
          <w:sz w:val="16"/>
        </w:rPr>
        <w:t xml:space="preserve">, or dangerously close to it, </w:t>
      </w:r>
      <w:r w:rsidRPr="00A22F27">
        <w:rPr>
          <w:rStyle w:val="StyleUnderline"/>
        </w:rPr>
        <w:t>evidence does not support the worry that miscalculation may cause a local or tactical-level incident to spiral out of control.</w:t>
      </w:r>
      <w:r>
        <w:rPr>
          <w:rStyle w:val="StyleUnderline"/>
        </w:rPr>
        <w:t xml:space="preserve"> </w:t>
      </w:r>
      <w:r w:rsidRPr="00A22F27">
        <w:rPr>
          <w:sz w:val="16"/>
        </w:rPr>
        <w:t xml:space="preserve">To understand the risks associated with miscalculation, </w:t>
      </w:r>
      <w:r w:rsidRPr="00A22F27">
        <w:rPr>
          <w:rStyle w:val="StyleUnderline"/>
        </w:rPr>
        <w:t xml:space="preserve">we must distinguish between miscalculation at the strategic level and miscalculation stemming from a localized incident between naval or air forces. At the strategic level </w:t>
      </w:r>
      <w:r w:rsidRPr="00A22F27">
        <w:rPr>
          <w:sz w:val="16"/>
        </w:rPr>
        <w:t xml:space="preserve">– that is, a nation’s a priori willingness to escalate a conflict and use military force to achieve its objectives – </w:t>
      </w:r>
      <w:r w:rsidRPr="00A22F27">
        <w:rPr>
          <w:rStyle w:val="StyleUnderline"/>
        </w:rPr>
        <w:t>no country starts a war expecting to lose.</w:t>
      </w:r>
      <w:r w:rsidRPr="00A22F27">
        <w:rPr>
          <w:sz w:val="16"/>
        </w:rPr>
        <w:t xml:space="preserve"> Yet, “most wars…end in the defeat of at least one nation which had expected victory,” implying all wars result from some degree of strategic miscalculation. That may be a plausible danger in Southeast Asia, but a distinct one. Instead, </w:t>
      </w:r>
      <w:r w:rsidRPr="00A22F27">
        <w:rPr>
          <w:rStyle w:val="StyleUnderline"/>
        </w:rPr>
        <w:t xml:space="preserve">much of the discourse about localized maritime incidents </w:t>
      </w:r>
      <w:r w:rsidRPr="00A22F27">
        <w:rPr>
          <w:sz w:val="16"/>
        </w:rPr>
        <w:t xml:space="preserve">in the South China Sea </w:t>
      </w:r>
      <w:r w:rsidRPr="00A22F27">
        <w:rPr>
          <w:rStyle w:val="StyleUnderline"/>
        </w:rPr>
        <w:t>conflates strategic and local miscalculation risks</w:t>
      </w:r>
      <w:r w:rsidRPr="00A22F27">
        <w:rPr>
          <w:sz w:val="16"/>
        </w:rPr>
        <w:t xml:space="preserve">, focusing on the latter’s potential to lead to a wider conflict. This concern over local miscalculation nonetheless reflects a longstanding view of the danger “incidents at sea” poses to peace stretching back to the Cold War.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Yet </w:t>
      </w:r>
      <w:r w:rsidRPr="00A22F27">
        <w:rPr>
          <w:rStyle w:val="StyleUnderline"/>
        </w:rPr>
        <w:t>despite explicit mutual, strategic, and existential antagonism between the U.S. and U.S.SR, none of the hundreds of maritime incidents that occurred over the four decades of the Cold War escalated into anything beyond a short diplomatic crisis</w:t>
      </w:r>
      <w:r w:rsidRPr="00A22F27">
        <w:rPr>
          <w:sz w:val="16"/>
        </w:rPr>
        <w:t xml:space="preserve">. It is possible that they avoided a nuclear spiral in these incidents through diligent diplomacy and luck. But more likely, </w:t>
      </w:r>
      <w:r w:rsidRPr="00A22F27">
        <w:rPr>
          <w:rStyle w:val="StyleUnderline"/>
        </w:rPr>
        <w:t>it suggests that this type of maritime incident is insufficient on its own to lead to the worst-case scenarios envisioned.</w:t>
      </w:r>
      <w:r>
        <w:rPr>
          <w:rStyle w:val="StyleUnderline"/>
        </w:rPr>
        <w:t xml:space="preserve"> </w:t>
      </w:r>
      <w:r w:rsidRPr="00A22F27">
        <w:rPr>
          <w:rStyle w:val="StyleUnderline"/>
        </w:rPr>
        <w:t>Mitigating the miscalculation concerns</w:t>
      </w:r>
      <w:r w:rsidRPr="00A22F27">
        <w:rPr>
          <w:sz w:val="16"/>
        </w:rPr>
        <w:t xml:space="preserve"> of officials and the extreme scenarios of some commentators </w:t>
      </w:r>
      <w:r w:rsidRPr="00A22F27">
        <w:rPr>
          <w:rStyle w:val="StyleUnderline"/>
        </w:rPr>
        <w:t xml:space="preserve">is that these maritime incidents do not occur in a vacuum, de-coupled from explicit national interests. In a famous 1988 Cold War incident, Soviet vessels in the Black Sea shouldered the U.S. warships Yorktown and Caron </w:t>
      </w:r>
      <w:r w:rsidRPr="00A22F27">
        <w:rPr>
          <w:sz w:val="16"/>
        </w:rPr>
        <w:t xml:space="preserve">(a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w:t>
      </w:r>
      <w:r w:rsidRPr="00A22F27">
        <w:rPr>
          <w:rStyle w:val="StyleUnderline"/>
        </w:rPr>
        <w:t>neither side was going to start shooting in confusion</w:t>
      </w:r>
      <w:r w:rsidRPr="00A22F27">
        <w:rPr>
          <w:sz w:val="16"/>
        </w:rPr>
        <w:t xml:space="preserve">;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A22F27">
        <w:rPr>
          <w:rStyle w:val="StyleUnderline"/>
        </w:rPr>
        <w:t>While a serious diplomatic incident, both sides understood the situation, which served to moderate concern over escalation.</w:t>
      </w:r>
      <w:r w:rsidRPr="00A22F27">
        <w:rPr>
          <w:sz w:val="16"/>
        </w:rPr>
        <w:t xml:space="preserve"> Similarly, </w:t>
      </w:r>
      <w:r w:rsidRPr="00A22F27">
        <w:rPr>
          <w:rStyle w:val="StyleUnderline"/>
        </w:rPr>
        <w:t>a shouldering incident between the U.S. cruiser Cowpens and a Chinese warship</w:t>
      </w:r>
      <w:r w:rsidRPr="00A22F27">
        <w:rPr>
          <w:sz w:val="16"/>
        </w:rPr>
        <w:t xml:space="preserve"> in 2013, while concerning to the U.S. from a safety-at-sea perspective, </w:t>
      </w:r>
      <w:r w:rsidRPr="00A22F27">
        <w:rPr>
          <w:rStyle w:val="StyleUnderline"/>
        </w:rPr>
        <w:t>was understood to be motivated by Chinese sensitivities around testing their new aircraft carrier, not a precursor to hostilities.</w:t>
      </w:r>
      <w:r>
        <w:rPr>
          <w:rStyle w:val="StyleUnderline"/>
        </w:rPr>
        <w:t xml:space="preserve"> </w:t>
      </w:r>
      <w:r w:rsidRPr="00A22F27">
        <w:rPr>
          <w:sz w:val="16"/>
        </w:rPr>
        <w:t xml:space="preserve">Nonetheless, concerns over maritime incidents, miscalculation, and spiraling conflict contain enough intuitive logic to have endured. </w:t>
      </w:r>
      <w:r w:rsidRPr="00A22F27">
        <w:rPr>
          <w:rStyle w:val="StyleUnderline"/>
        </w:rPr>
        <w:t>A shared Cold War concern over miscalculations led to accords that are still in effect, such as the Agreement on the Prevention of Incidents on and Over the High Seas</w:t>
      </w:r>
      <w:r w:rsidRPr="00A22F27">
        <w:rPr>
          <w:sz w:val="16"/>
        </w:rPr>
        <w:t xml:space="preserve"> (INCSEA) </w:t>
      </w:r>
      <w:r w:rsidRPr="00A22F27">
        <w:rPr>
          <w:rStyle w:val="StyleUnderline"/>
        </w:rPr>
        <w:t>and Prevention of Dangerous Military Activities</w:t>
      </w:r>
      <w:r w:rsidRPr="00A22F27">
        <w:rPr>
          <w:sz w:val="16"/>
        </w:rPr>
        <w:t xml:space="preserve"> (DMA) </w:t>
      </w:r>
      <w:r w:rsidRPr="00A22F27">
        <w:rPr>
          <w:rStyle w:val="StyleUnderline"/>
        </w:rPr>
        <w:t>agreement</w:t>
      </w:r>
      <w:r w:rsidRPr="00A22F27">
        <w:rPr>
          <w:sz w:val="16"/>
        </w:rPr>
        <w:t xml:space="preserve">, and may be credited with helping keep incidents between the U.S. and U.S.SR under “control.” However, </w:t>
      </w:r>
      <w:r w:rsidRPr="00A22F27">
        <w:rPr>
          <w:rStyle w:val="StyleUnderline"/>
        </w:rPr>
        <w:t xml:space="preserve">the fact that agreements were reached at all is likely more significant than their content. </w:t>
      </w:r>
      <w:r w:rsidRPr="00A22F27">
        <w:rPr>
          <w:sz w:val="16"/>
        </w:rPr>
        <w:t xml:space="preserve">Such agreements indicated a shared belief between U.S. and Soviet military leaderships that despite their feverish preparations for war against one another, neither wanted war to come as the result of a tactical-level incident between individual ships and aircraft. This suggests </w:t>
      </w:r>
      <w:r w:rsidRPr="00A22F27">
        <w:rPr>
          <w:rStyle w:val="StyleUnderline"/>
        </w:rPr>
        <w:t>neither would let an incident, however serious, become an independent casus belli.</w:t>
      </w:r>
      <w:r>
        <w:rPr>
          <w:rStyle w:val="StyleUnderline"/>
        </w:rPr>
        <w:t xml:space="preserve"> </w:t>
      </w:r>
      <w:r w:rsidRPr="00A22F27">
        <w:rPr>
          <w:rStyle w:val="StyleUnderline"/>
        </w:rPr>
        <w:t>The substance of these accords (and those reached in the South China Sea) further strengthens this thesis.</w:t>
      </w:r>
      <w:r w:rsidRPr="00A22F27">
        <w:rPr>
          <w:sz w:val="16"/>
        </w:rPr>
        <w:t xml:space="preserve">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w:t>
      </w:r>
      <w:r w:rsidRPr="00A22F27">
        <w:rPr>
          <w:rStyle w:val="StyleUnderline"/>
        </w:rPr>
        <w:t>The accords created new parallel rules by which each could do so “safely,” as well as new communications protocols to inform one another of their intentions.</w:t>
      </w:r>
      <w:r w:rsidRPr="00A22F27">
        <w:rPr>
          <w:sz w:val="16"/>
        </w:rPr>
        <w:t xml:space="preserve"> Together, </w:t>
      </w:r>
      <w:r w:rsidRPr="00A22F27">
        <w:rPr>
          <w:rStyle w:val="StyleUnderline"/>
        </w:rPr>
        <w:t>this affirms that both sides were playing a</w:t>
      </w:r>
      <w:r w:rsidRPr="00A22F27">
        <w:rPr>
          <w:sz w:val="16"/>
        </w:rPr>
        <w:t xml:space="preserve"> (serious) </w:t>
      </w:r>
      <w:r w:rsidRPr="00A22F27">
        <w:rPr>
          <w:rStyle w:val="StyleUnderline"/>
        </w:rPr>
        <w:t xml:space="preserve">game to establish positions and assert rights more than they were interested in war. </w:t>
      </w:r>
      <w:r w:rsidRPr="00A22F27">
        <w:rPr>
          <w:sz w:val="16"/>
        </w:rPr>
        <w:t xml:space="preserve">Of course, incidents intended to reinforce maritime claims and hostile actions can look the same right up until ordnance is exchanged, but now both sides could be more confident that if shooting did start, it was an intentional act of war. Precedent for Restraint </w:t>
      </w:r>
      <w:r w:rsidRPr="00A22F27">
        <w:rPr>
          <w:rStyle w:val="StyleUnderline"/>
        </w:rPr>
        <w:t>In Asia, there is recent and dramatic precedent for restraint, even after an unambiguously hostile local event, which belies theoretical arguments about the risk of miscalculation and unintended escalation. When the South Korean warship Cheonan was sunk</w:t>
      </w:r>
      <w:r w:rsidRPr="00A22F27">
        <w:rPr>
          <w:sz w:val="16"/>
        </w:rPr>
        <w:t xml:space="preserve"> in 2010, </w:t>
      </w:r>
      <w:r w:rsidRPr="00A22F27">
        <w:rPr>
          <w:rStyle w:val="StyleUnderline"/>
        </w:rPr>
        <w:t xml:space="preserve">South Korea determined that North Korea was responsible. </w:t>
      </w:r>
      <w:r w:rsidRPr="00A22F27">
        <w:rPr>
          <w:sz w:val="16"/>
        </w:rPr>
        <w:t xml:space="preserve">Far from a mere ‘incident’ of the sort worried over in the South China Sea, </w:t>
      </w:r>
      <w:r w:rsidRPr="00A22F27">
        <w:rPr>
          <w:rStyle w:val="StyleUnderline"/>
        </w:rPr>
        <w:t xml:space="preserve">this was a belligerent act against South Korea’s armed forces. And yet, there was no miscalculation-fueled conflict spiral, </w:t>
      </w:r>
      <w:r w:rsidRPr="00A22F27">
        <w:rPr>
          <w:sz w:val="16"/>
        </w:rPr>
        <w:t>and instead a strategically calibrated response.</w:t>
      </w:r>
      <w:r>
        <w:rPr>
          <w:rStyle w:val="StyleUnderline"/>
        </w:rPr>
        <w:t xml:space="preserve"> </w:t>
      </w:r>
      <w:r w:rsidRPr="00A22F27">
        <w:rPr>
          <w:sz w:val="16"/>
        </w:rPr>
        <w:t xml:space="preserve">It remains unknown whether the sinking of the Cheonan was ordered by the North Koreans (they continue to deny any responsibility), the act of a renegade, or, perhaps least plausibly, an accident. What is clear is that </w:t>
      </w:r>
      <w:r w:rsidRPr="00A22F27">
        <w:rPr>
          <w:rStyle w:val="StyleUnderline"/>
        </w:rPr>
        <w:t xml:space="preserve">despite a sunken ship and 46 sailors killed, the incident did not spiral out of control. </w:t>
      </w:r>
      <w:r w:rsidRPr="00A22F27">
        <w:rPr>
          <w:sz w:val="16"/>
        </w:rPr>
        <w:t xml:space="preserve">This suggests that South Korea’s political calculus did not view militarily punishing North Korea worth the risk of a renewed – and potentially nuclear – war, which is to say that an extraordinary but tactical-level event did not trump strategic preferences. Even so, </w:t>
      </w:r>
      <w:r w:rsidRPr="00A22F27">
        <w:rPr>
          <w:rStyle w:val="StyleUnderline"/>
        </w:rPr>
        <w:t>some take the miscalculation-escalation dynamic so far as to suggest that incidents between fishing vessels and coast guards in the South China Sea might lead to war.</w:t>
      </w:r>
      <w:r w:rsidRPr="00A22F27">
        <w:rPr>
          <w:sz w:val="16"/>
        </w:rPr>
        <w:t xml:space="preserve"> In view of the Cold War record and the recent Cheonan example, </w:t>
      </w:r>
      <w:r w:rsidRPr="00A22F27">
        <w:rPr>
          <w:rStyle w:val="StyleUnderline"/>
        </w:rPr>
        <w:t>such propositions are drastically overstated.</w:t>
      </w:r>
      <w:r w:rsidRPr="00A22F27">
        <w:rPr>
          <w:sz w:val="16"/>
        </w:rPr>
        <w:t xml:space="preserve"> It is conceivable that a state already resolved to escalate a dispute militarily might view a local maritime incident as a convenient casus belli. But in that emphatically calculated case, no institutional impediments to such incidents would prevent the hostility. On the contrary, </w:t>
      </w:r>
      <w:r w:rsidRPr="00A22F27">
        <w:rPr>
          <w:rStyle w:val="StyleUnderline"/>
        </w:rPr>
        <w:t>the prevalence of coast guards and fishing vessels is actually a sign of restraint.</w:t>
      </w:r>
      <w:r w:rsidRPr="00A22F27">
        <w:rPr>
          <w:sz w:val="16"/>
        </w:rPr>
        <w:t xml:space="preserve"> For a front so often considered a “flashpoint,” </w:t>
      </w:r>
      <w:r w:rsidRPr="00A22F27">
        <w:rPr>
          <w:rStyle w:val="StyleUnderline"/>
        </w:rPr>
        <w:t>it is notable how few incidents in the South China Sea are between naval assets. This is not accident or luck, but instead suggests that regional players deliberately use lightly armed coast guard and other para-military “white hull” vessels to enforce their claims. Because these units do not have the ability to escalate force the way warships do, it in fact signals their desire to avoid escalation</w:t>
      </w:r>
      <w:r w:rsidRPr="00A22F27">
        <w:rPr>
          <w:sz w:val="16"/>
        </w:rPr>
        <w:t xml:space="preserve">. And while </w:t>
      </w:r>
      <w:r w:rsidRPr="00A22F27">
        <w:rPr>
          <w:rStyle w:val="StyleUnderline"/>
        </w:rPr>
        <w:t>“gray hull” naval vessels</w:t>
      </w:r>
      <w:r w:rsidRPr="00A22F27">
        <w:rPr>
          <w:sz w:val="16"/>
        </w:rPr>
        <w:t xml:space="preserve"> may be just </w:t>
      </w:r>
      <w:r w:rsidRPr="00A22F27">
        <w:rPr>
          <w:rStyle w:val="StyleUnderline"/>
        </w:rPr>
        <w:t>over the horizon</w:t>
      </w:r>
      <w:r w:rsidRPr="00A22F27">
        <w:rPr>
          <w:sz w:val="16"/>
        </w:rPr>
        <w:t xml:space="preserve"> providing an implicit threat of force, they </w:t>
      </w:r>
      <w:r w:rsidRPr="00A22F27">
        <w:rPr>
          <w:rStyle w:val="StyleUnderline"/>
        </w:rPr>
        <w:t>can</w:t>
      </w:r>
      <w:r w:rsidRPr="00A22F27">
        <w:rPr>
          <w:sz w:val="16"/>
        </w:rPr>
        <w:t xml:space="preserve"> also </w:t>
      </w:r>
      <w:r w:rsidRPr="00A22F27">
        <w:rPr>
          <w:rStyle w:val="StyleUnderline"/>
        </w:rPr>
        <w:t>provide a further constraint on potential incidents; their very presence compels parties to consider how far to escalate without inviting more serious responses.</w:t>
      </w:r>
      <w:r>
        <w:rPr>
          <w:rStyle w:val="StyleUnderline"/>
        </w:rPr>
        <w:t xml:space="preserve"> </w:t>
      </w:r>
      <w:r w:rsidRPr="00A22F27">
        <w:rPr>
          <w:sz w:val="16"/>
        </w:rPr>
        <w:t xml:space="preserve">As in the Cold War, </w:t>
      </w:r>
      <w:r w:rsidRPr="00A22F27">
        <w:rPr>
          <w:rStyle w:val="StyleUnderline"/>
        </w:rPr>
        <w:t>parties in the South China Sea have sought diplomatic mitigation of maritime incidents, principally through the perennially-stalled Code of Conduct,</w:t>
      </w:r>
      <w:r w:rsidRPr="00A22F27">
        <w:rPr>
          <w:sz w:val="16"/>
        </w:rPr>
        <w:t xml:space="preserve"> the year-old Code for Unplanned Encounters at Sea (CUES), and the bilateral Military Maritime Consultative Agreement between the U.S. and China. But underpinning concerns about miscalculation and escalation­, and mitigation efforts like CUES, is the idea that by avoiding incidents the region will avoid war. This belief is dangerous insofar as it conflates the symptoms of the disputes (incidents at sea) with the terms of the dispute itself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 </w:t>
      </w:r>
      <w:r w:rsidRPr="00A22F27">
        <w:rPr>
          <w:rStyle w:val="StyleUnderline"/>
        </w:rPr>
        <w:t xml:space="preserve">The record suggests that miscalculation concerns over incidents in the maritime realm are exaggerated </w:t>
      </w:r>
      <w:r w:rsidRPr="00A22F27">
        <w:rPr>
          <w:sz w:val="16"/>
        </w:rPr>
        <w:t xml:space="preserve">and can artificially increase tensions, raise threat perceptions, and justify arms build-ups. </w:t>
      </w:r>
      <w:r w:rsidRPr="00A22F27">
        <w:rPr>
          <w:rStyle w:val="StyleUnderline"/>
        </w:rPr>
        <w:t>Whether an incident is deliberate, or a true organic accident, if it occurs within a dispute context where neither side desires armed conflict, it will not escalate at the strategic level.</w:t>
      </w:r>
      <w:r w:rsidRPr="00A22F27">
        <w:rPr>
          <w:sz w:val="16"/>
        </w:rPr>
        <w:t xml:space="preserve"> However, because of the very seriousness of that perceived escalation threat, </w:t>
      </w:r>
      <w:r w:rsidRPr="00A22F27">
        <w:rPr>
          <w:rStyle w:val="StyleUnderline"/>
        </w:rPr>
        <w:t>the miscalculation narrative can also motivate positive diplomatic efforts</w:t>
      </w:r>
      <w:r w:rsidRPr="00A22F27">
        <w:rPr>
          <w:sz w:val="16"/>
        </w:rPr>
        <w:t xml:space="preserve"> like INCSEA, DMA, and now CUES (not to overstate their realistic contribution to resolving disputes). Further, for all its conceptual and historical problems, and not least its potential to feed narratives of aggression, another possible advantage of focusing on “miscalculation” in the South China Sea is that it allows countries to maintain ambiguity about the real terms of dispute. Avoiding war is a distinct objective from “solving” disputes; war is a dispute resolution mechanism after all. </w:t>
      </w:r>
      <w:r w:rsidRPr="00A22F27">
        <w:rPr>
          <w:rStyle w:val="StyleUnderline"/>
        </w:rPr>
        <w:t>But if peace is the priority, ambiguity may be preferable if all that clarity reveals is just how intractable those disputes may be.</w:t>
      </w:r>
      <w:r w:rsidRPr="00A22F27">
        <w:rPr>
          <w:sz w:val="16"/>
        </w:rPr>
        <w:t xml:space="preserve"> Clarity can rob governments of the flexibility to equivocate to their domestic audiences (and competitors) and force a choice between escalating a conflict and backing down from their claims. Then open conflict might become more realistic. Conversely, </w:t>
      </w:r>
      <w:r w:rsidRPr="00A22F27">
        <w:rPr>
          <w:rStyle w:val="StyleUnderline"/>
        </w:rPr>
        <w:t>if all parties are more or less content to live with ambiguity in the region’s maritime claims, then a somewhat mutually dissatisfying peace prevails, but peace nonetheless.</w:t>
      </w:r>
      <w:r w:rsidRPr="00A22F27">
        <w:rPr>
          <w:sz w:val="16"/>
        </w:rPr>
        <w:t xml:space="preserve"> </w:t>
      </w:r>
      <w:r w:rsidRPr="00A22F27">
        <w:rPr>
          <w:rStyle w:val="StyleUnderline"/>
        </w:rPr>
        <w:t>Everyone wants to win, but as long as everyone also wants to avoid losing even more, occasional incidents do not have to fuel strategic tension.</w:t>
      </w:r>
    </w:p>
    <w:p w:rsidR="00EF4F2A" w:rsidRPr="00EF4F2A" w:rsidRDefault="00EF4F2A" w:rsidP="00EF4F2A"/>
    <w:p w:rsidR="00204A10" w:rsidRPr="00246107" w:rsidRDefault="00F408CD" w:rsidP="003910E9">
      <w:pPr>
        <w:pStyle w:val="Heading3"/>
      </w:pPr>
      <w:r w:rsidRPr="00246107">
        <w:t>Prolif Defense</w:t>
      </w:r>
    </w:p>
    <w:p w:rsidR="00204A10" w:rsidRPr="00246107" w:rsidRDefault="00204A10" w:rsidP="00204A10">
      <w:pPr>
        <w:pStyle w:val="Heading4"/>
      </w:pPr>
      <w:r w:rsidRPr="00246107">
        <w:t>Empirics prove that weapons don’t increase the risk of war</w:t>
      </w:r>
    </w:p>
    <w:p w:rsidR="00204A10" w:rsidRPr="00246107" w:rsidRDefault="001F5566" w:rsidP="00204A10">
      <w:r>
        <w:rPr>
          <w:rStyle w:val="Style13ptBold"/>
        </w:rPr>
        <w:t xml:space="preserve">Tepperman </w:t>
      </w:r>
      <w:r w:rsidR="00204A10" w:rsidRPr="00246107">
        <w:rPr>
          <w:rStyle w:val="Style13ptBold"/>
        </w:rPr>
        <w:t>9</w:t>
      </w:r>
      <w:r w:rsidR="00204A10" w:rsidRPr="00246107">
        <w:t xml:space="preserve"> (Jonathan Tepperman a journalist based in New York City. “Why Obama should learn to love the bomb” Newsweek Nov 9, 2009 </w:t>
      </w:r>
      <w:hyperlink r:id="rId30" w:history="1">
        <w:r w:rsidR="00204A10" w:rsidRPr="00246107">
          <w:t>http://jonathantepperman.com/Welcome_files/nukes_Final.pdf</w:t>
        </w:r>
      </w:hyperlink>
      <w:r w:rsidR="00204A10" w:rsidRPr="00246107">
        <w:t xml:space="preserve">) </w:t>
      </w:r>
    </w:p>
    <w:p w:rsidR="00204A10" w:rsidRPr="00246107" w:rsidRDefault="00204A10" w:rsidP="00204A10">
      <w:pPr>
        <w:rPr>
          <w:sz w:val="16"/>
        </w:rPr>
      </w:pPr>
      <w:r w:rsidRPr="00246107">
        <w:rPr>
          <w:b/>
          <w:u w:val="single"/>
        </w:rPr>
        <w:t xml:space="preserve">A </w:t>
      </w:r>
      <w:r w:rsidRPr="00246107">
        <w:rPr>
          <w:rStyle w:val="TitleChar"/>
        </w:rPr>
        <w:t>growing and compelling body of research suggests that nuclear weapons</w:t>
      </w:r>
      <w:r w:rsidRPr="00246107">
        <w:rPr>
          <w:b/>
          <w:u w:val="single"/>
        </w:rPr>
        <w:t xml:space="preserve"> </w:t>
      </w:r>
      <w:r w:rsidRPr="00246107">
        <w:rPr>
          <w:sz w:val="16"/>
        </w:rPr>
        <w:t xml:space="preserve">may not, in fact, make the world more dangerous, as Obama and most people assume. The bomb </w:t>
      </w:r>
      <w:r w:rsidRPr="00246107">
        <w:rPr>
          <w:rStyle w:val="TitleChar"/>
        </w:rPr>
        <w:t>may actually make us safer</w:t>
      </w:r>
      <w:r w:rsidRPr="00246107">
        <w:rPr>
          <w:sz w:val="16"/>
        </w:rP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 free planet) that’s both unrealistic and possibly undesirable.  The argument that nuclear weapons can be agents of peace as well as destruction rests on two deceptively simple observations. First, nuclear weapons have not been used since 1945. Second, </w:t>
      </w:r>
      <w:r w:rsidRPr="00246107">
        <w:rPr>
          <w:rStyle w:val="TitleChar"/>
        </w:rPr>
        <w:t>there’s never been a nuclear, or even a nonnuclear, war between</w:t>
      </w:r>
      <w:r w:rsidRPr="00246107">
        <w:rPr>
          <w:b/>
          <w:u w:val="single"/>
        </w:rPr>
        <w:t xml:space="preserve"> two states that possess them</w:t>
      </w:r>
      <w:r w:rsidRPr="00246107">
        <w:rPr>
          <w:sz w:val="16"/>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246107">
        <w:rPr>
          <w:b/>
          <w:u w:val="single"/>
        </w:rPr>
        <w:t>all state</w:t>
      </w:r>
      <w:r w:rsidRPr="00246107">
        <w:rPr>
          <w:rStyle w:val="TitleChar"/>
        </w:rPr>
        <w:t>s are rational on some basic level.</w:t>
      </w:r>
      <w:r w:rsidRPr="00246107">
        <w:rPr>
          <w:sz w:val="16"/>
        </w:rPr>
        <w:t xml:space="preserve"> Their leaders may be stupid, petty, venal, even evil, but they tend to do things only when they’re pretty sure they can get away with them. Take war: </w:t>
      </w:r>
      <w:r w:rsidRPr="00246107">
        <w:rPr>
          <w:b/>
          <w:u w:val="single"/>
        </w:rPr>
        <w:t>a country will start a fight only when it’s almost certain it can get what it wants at an acceptable price</w:t>
      </w:r>
      <w:r w:rsidRPr="00246107">
        <w:rPr>
          <w:sz w:val="16"/>
        </w:rPr>
        <w:t xml:space="preserve">. Not even Hitler or Saddam waged wars they didn’t think they could win. The problem </w:t>
      </w:r>
      <w:r w:rsidRPr="00246107">
        <w:rPr>
          <w:rStyle w:val="TitleChar"/>
        </w:rPr>
        <w:t>historically has been that leaders often</w:t>
      </w:r>
      <w:r w:rsidRPr="00246107">
        <w:rPr>
          <w:b/>
          <w:u w:val="single"/>
        </w:rPr>
        <w:t xml:space="preserve"> make the wrong gamble and underestimate the other side</w:t>
      </w:r>
      <w:r w:rsidRPr="00246107">
        <w:rPr>
          <w:sz w:val="16"/>
        </w:rPr>
        <w:t xml:space="preserve">—and millions of innocents pay the price.  </w:t>
      </w:r>
      <w:r w:rsidRPr="00246107">
        <w:rPr>
          <w:b/>
          <w:u w:val="single"/>
        </w:rPr>
        <w:t xml:space="preserve">Nuclear weapons change all that by making the costs of </w:t>
      </w:r>
      <w:r w:rsidRPr="00246107">
        <w:rPr>
          <w:rStyle w:val="Emphasis"/>
        </w:rPr>
        <w:t>war obvious, inevitable, and unacceptable.</w:t>
      </w:r>
      <w:r w:rsidRPr="00246107">
        <w:rPr>
          <w:sz w:val="16"/>
        </w:rPr>
        <w:t xml:space="preserve"> Suddenly, when both sides have the ability to turn the other to ashes with the push of a button— and everybody knows it—the basic math shifts. Even the craziest tin-pot dictator is forced to accept that war with a nuclear state is unwinnable and thus not worth the effort. As Waltz puts it, “Why fight if you can’t win and might lose everything?” Why indeed? </w:t>
      </w:r>
      <w:r w:rsidRPr="00246107">
        <w:rPr>
          <w:b/>
          <w:u w:val="single"/>
        </w:rPr>
        <w:t xml:space="preserve">The iron logic of deterrence </w:t>
      </w:r>
      <w:r w:rsidRPr="00246107">
        <w:rPr>
          <w:sz w:val="16"/>
        </w:rPr>
        <w:t>and mutually assured destruction</w:t>
      </w:r>
      <w:r w:rsidRPr="00246107">
        <w:rPr>
          <w:b/>
          <w:u w:val="single"/>
        </w:rPr>
        <w:t xml:space="preserve"> is so compelling</w:t>
      </w:r>
      <w:r w:rsidRPr="00246107">
        <w:rPr>
          <w:sz w:val="16"/>
        </w:rPr>
        <w:t xml:space="preserve">, it’s led to what’s known as the nuclear peace: the virtually unprecedented stretch since the end of World War II in which all the world’s major powers have avoided coming to blows. </w:t>
      </w:r>
      <w:r w:rsidRPr="00246107">
        <w:rPr>
          <w:rStyle w:val="TitleChar"/>
        </w:rPr>
        <w:t>They did fight proxy</w:t>
      </w:r>
      <w:r w:rsidRPr="00246107">
        <w:rPr>
          <w:b/>
          <w:u w:val="single"/>
        </w:rPr>
        <w:t xml:space="preserve"> wars</w:t>
      </w:r>
      <w:r w:rsidRPr="00246107">
        <w:rPr>
          <w:sz w:val="16"/>
        </w:rPr>
        <w:t xml:space="preserve">, ranging from Korea to Vietnam to Angola to Latin America. </w:t>
      </w:r>
      <w:r w:rsidRPr="00246107">
        <w:rPr>
          <w:rStyle w:val="TitleChar"/>
        </w:rPr>
        <w:t>But these never matched the furious destruction of full-on, great-power war</w:t>
      </w:r>
      <w:r w:rsidRPr="00246107">
        <w:rPr>
          <w:sz w:val="16"/>
        </w:rPr>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w:t>
      </w:r>
      <w:r w:rsidRPr="00246107">
        <w:rPr>
          <w:rStyle w:val="TitleChar"/>
        </w:rPr>
        <w:t>—because in each instance, very different leaders all came to the same safe conclusion.</w:t>
      </w:r>
      <w:r w:rsidRPr="00246107">
        <w:rPr>
          <w:sz w:val="16"/>
        </w:rPr>
        <w:t xml:space="preserve"> 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The record since then shows the same pattern repeating: nuclear armed enemies slide toward war, then pull back, always for the same reasons. </w:t>
      </w:r>
      <w:r w:rsidRPr="00246107">
        <w:rPr>
          <w:b/>
          <w:u w:val="single"/>
        </w:rPr>
        <w:t>The best recent example is India and Pakistan</w:t>
      </w:r>
      <w:r w:rsidRPr="00246107">
        <w:rPr>
          <w:sz w:val="16"/>
        </w:rPr>
        <w:t xml:space="preserve">, which fought three bloody wars after independence before acquiring their own nukes in 1998. </w:t>
      </w:r>
      <w:r w:rsidRPr="00246107">
        <w:rPr>
          <w:b/>
          <w:u w:val="single"/>
        </w:rPr>
        <w:t>Getting their hands o</w:t>
      </w:r>
      <w:r w:rsidRPr="00246107">
        <w:rPr>
          <w:rStyle w:val="TitleChar"/>
        </w:rPr>
        <w:t xml:space="preserve">n weapons of mass destruction didn’t do anything to lessen their animosity. But it did dramatically mellow their behavior. Since acquiring atomic weapons, the two sides have </w:t>
      </w:r>
      <w:r w:rsidRPr="00246107">
        <w:rPr>
          <w:rStyle w:val="Emphasis"/>
        </w:rPr>
        <w:t>never fought another war</w:t>
      </w:r>
      <w:r w:rsidRPr="00246107">
        <w:rPr>
          <w:sz w:val="16"/>
        </w:rPr>
        <w:t>.</w:t>
      </w:r>
    </w:p>
    <w:p w:rsidR="00204A10" w:rsidRPr="00246107" w:rsidRDefault="00204A10" w:rsidP="00204A10">
      <w:pPr>
        <w:rPr>
          <w:sz w:val="16"/>
        </w:rPr>
      </w:pPr>
    </w:p>
    <w:p w:rsidR="00204A10" w:rsidRPr="00246107" w:rsidRDefault="00204A10" w:rsidP="00204A10">
      <w:pPr>
        <w:pStyle w:val="Heading4"/>
      </w:pPr>
      <w:r w:rsidRPr="00246107">
        <w:t>Statistics prove that prolif isn’t destabilizing</w:t>
      </w:r>
    </w:p>
    <w:p w:rsidR="00204A10" w:rsidRPr="00246107" w:rsidRDefault="00204A10" w:rsidP="00204A10">
      <w:r w:rsidRPr="00246107">
        <w:rPr>
          <w:rStyle w:val="Style13ptBold"/>
        </w:rPr>
        <w:t>Asal and Beardsley ‘7</w:t>
      </w:r>
      <w:r w:rsidRPr="00246107">
        <w:t xml:space="preserve"> (Victor Asal Department of Political Science, State University of New York, Albany and Kyle Beardsley Department of Political Science, Emory University “Proliferation and International Crisis Behavior” Journal of Peace Research 2007; 44; 139)</w:t>
      </w:r>
    </w:p>
    <w:p w:rsidR="00204A10" w:rsidRPr="00EB08F2" w:rsidRDefault="00204A10" w:rsidP="00204A10">
      <w:r w:rsidRPr="00EB08F2">
        <w:rPr>
          <w:sz w:val="16"/>
        </w:rPr>
        <w:t xml:space="preserve">As Model 1 in Table IV illustrates, all of our variables are statistically significant except for the protracted conflict variable. Our primary independent variable, </w:t>
      </w:r>
      <w:r w:rsidRPr="00EB08F2">
        <w:rPr>
          <w:u w:val="single"/>
        </w:rPr>
        <w:t xml:space="preserve">the number of nuclear actors </w:t>
      </w:r>
      <w:r w:rsidRPr="00EB08F2">
        <w:rPr>
          <w:sz w:val="16"/>
        </w:rPr>
        <w:t>involved in the crisis,</w:t>
      </w:r>
      <w:r w:rsidRPr="00EB08F2">
        <w:rPr>
          <w:u w:val="single"/>
        </w:rPr>
        <w:t xml:space="preserve"> has a </w:t>
      </w:r>
      <w:r w:rsidRPr="00EB08F2">
        <w:rPr>
          <w:rStyle w:val="Emphasis"/>
        </w:rPr>
        <w:t>negative relationship</w:t>
      </w:r>
      <w:r w:rsidRPr="00EB08F2">
        <w:rPr>
          <w:u w:val="single"/>
        </w:rPr>
        <w:t xml:space="preserve"> with the severity of violence </w:t>
      </w:r>
      <w:r w:rsidRPr="00EB08F2">
        <w:rPr>
          <w:sz w:val="16"/>
        </w:rPr>
        <w:t xml:space="preserve">and is significant. This lends preliminary support to the argument that </w:t>
      </w:r>
      <w:r w:rsidRPr="00EB08F2">
        <w:rPr>
          <w:u w:val="single"/>
        </w:rPr>
        <w:t>nuclear weapons have a restraining affect on crisis behavior</w:t>
      </w:r>
      <w:r w:rsidRPr="00EB08F2">
        <w:rPr>
          <w:sz w:val="16"/>
        </w:rPr>
        <w:t xml:space="preserve">, as stated in H1. It should be noted that, of the crises that involved four nuclear actors – Suez Nationalization War (1956), Berlin Wall (1961), October Yom Kippur War (1973), and Iraq No-Fly Zone (1992) – and five nuclear actors – Gulf War (1990) – only two are not full-scale wars. While this demonstrates that the pacifying effect of more nuclear actors is not strong enough to prevent war in all situations, it does not necessarily weaken the argument that there is actually a pacifying effect. </w:t>
      </w:r>
      <w:r w:rsidRPr="00EB08F2">
        <w:rPr>
          <w:u w:val="single"/>
        </w:rPr>
        <w:t xml:space="preserve">The positive and statistically significant coefficient </w:t>
      </w:r>
      <w:r w:rsidRPr="00EB08F2">
        <w:rPr>
          <w:sz w:val="16"/>
        </w:rPr>
        <w:t>on the variable that counts the number of crisis actors</w:t>
      </w:r>
      <w:r w:rsidRPr="00EB08F2">
        <w:rPr>
          <w:u w:val="single"/>
        </w:rPr>
        <w:t xml:space="preserve"> </w:t>
      </w:r>
      <w:r w:rsidRPr="00EB08F2">
        <w:rPr>
          <w:rStyle w:val="Emphasis"/>
        </w:rPr>
        <w:t>has a magnitude greater</w:t>
      </w:r>
      <w:r w:rsidRPr="00EB08F2">
        <w:rPr>
          <w:u w:val="single"/>
        </w:rPr>
        <w:t xml:space="preserve"> </w:t>
      </w:r>
      <w:r w:rsidRPr="00EB08F2">
        <w:rPr>
          <w:sz w:val="16"/>
        </w:rPr>
        <w:t xml:space="preserve">than that on the variable that counts the number of nuclear actors. Since increases in the number of overall actors in a crisis are strongly associated with higher levels of violence, it should be no surprise that many of the conflicts with many nuclear actors – by extension, many general actors as well – experienced war. Therefore, </w:t>
      </w:r>
      <w:r w:rsidRPr="00EB08F2">
        <w:rPr>
          <w:u w:val="single"/>
        </w:rPr>
        <w:t xml:space="preserve">the results can only suggest </w:t>
      </w:r>
      <w:r w:rsidRPr="00EB08F2">
        <w:rPr>
          <w:sz w:val="16"/>
        </w:rPr>
        <w:t>that, keeping the number of crisis actors fixed,</w:t>
      </w:r>
      <w:r w:rsidRPr="00EB08F2">
        <w:rPr>
          <w:u w:val="single"/>
        </w:rPr>
        <w:t xml:space="preserve"> increasing the proportion of nuclear actors has a pacifying effect</w:t>
      </w:r>
      <w:r w:rsidRPr="00EB08F2">
        <w:rPr>
          <w:sz w:val="16"/>
        </w:rPr>
        <w:t xml:space="preserve">. They do not suggest that adding nuclear actors to a crisis will decrease the risk of high levels violence; but rather, adding more actors of any type to a crisis can have a destabilizing effect.  Also in Table IV, Model 2 demonstrates that the effect of a nuclear dyad is only approaching statistical significance, but does have a sign that indicates higher levels of violence are less likely in crises with opponents that have nuclear weapons than other crises. This lukewarm result suggests that it might not be necessary for nuclear actors to face each other in order to get the effect of decreased propensity for violence. </w:t>
      </w:r>
      <w:r w:rsidRPr="00EB08F2">
        <w:rPr>
          <w:u w:val="single"/>
        </w:rPr>
        <w:t>All actors should tend to be more cautious in escalation when there is a nuclear opponent, regardless of their own capabilities.</w:t>
      </w:r>
      <w:r w:rsidRPr="00EB08F2">
        <w:rPr>
          <w:sz w:val="16"/>
        </w:rPr>
        <w:t xml:space="preserve"> While this might weaken support for focusing on specifically a ‘balance of terror’ as a source of stability (see Gaddis, 1986; Waltz, 1990; Sagan &amp; Waltz, 2003; Mearsheimer, 1990), it supports the logic in this article that</w:t>
      </w:r>
      <w:r w:rsidRPr="00EB08F2">
        <w:rPr>
          <w:u w:val="single"/>
        </w:rPr>
        <w:t xml:space="preserve"> nuclear weapons can serve as a deterrent of aggression from both nuclear and non-nuclear opponents</w:t>
      </w:r>
      <w:r w:rsidRPr="00EB08F2">
        <w:rPr>
          <w:sz w:val="16"/>
        </w:rPr>
        <w:t xml:space="preserve">.6  Model 3 transforms the violence variable to a binary indicator of war and demonstrates that the principal relationship between the number of nuclear actors and violence holds for the most crucial outcome of full-scale war. Model 4 demonstrates that accounting for the presence of new nuclear actors does not greatly change the results. The coefficient on the new nuclear actor variable is statistically insignificant, which lends credence to the optimists’ view that new nuclear-weapon states should not be presupposed to behave less responsibly than the USA, USSR, UK, France, and China did during the Cold War. Finally, Model 5 similarly illustrates that crises involving superpowers are not more or less prone to violence than others. Superpower activity appears to not be driving the observed relationships between the number of nuclear-crisis actors and restraint toward violence.  It is important to establish more specifically what the change in the probability of full-scale war is when nuclear actors are involved. Table V presents the probability of different levels of violence as the number of nuclear actors increases in the Clarify simulations. The control variables are held at their modes or means, with the exception of the variable that counts the number of crisis actors. Because it would be impossible to have, say, five nuclear-crisis actors and only two crisis actors, the number of crisis actors is held constant at five. As we can see, the impact of an increase in the number of nuclear actors is substantial. Starting from a crisis situation without any nuclear actors, including one nuclear actor (out of five) reduces the likelihood of fullscale war by nine percentage points. As we continue to add nuclear actors, the likelihood of full-scale war declines sharply, so that the probability of a war with the maximum number of nuclear actors is about three times less than the probability with no nuclear actors. In addition, the probabilities of no violence and only minor clashes increase substantially as the number of nuclear actors increases. The probability of serious clashes is relatively constant. Overall, </w:t>
      </w:r>
      <w:r w:rsidRPr="00EB08F2">
        <w:rPr>
          <w:u w:val="single"/>
        </w:rPr>
        <w:t xml:space="preserve">the analysis </w:t>
      </w:r>
      <w:r w:rsidRPr="00EB08F2">
        <w:rPr>
          <w:sz w:val="16"/>
        </w:rPr>
        <w:t xml:space="preserve">lends significant support to the more optimistic proliferation argument related to the expectation of violent conflict when nuclear actors are involved. While the presence of nuclear powers does not prevent war, </w:t>
      </w:r>
      <w:r w:rsidRPr="00EB08F2">
        <w:rPr>
          <w:u w:val="single"/>
        </w:rPr>
        <w:t xml:space="preserve">it </w:t>
      </w:r>
      <w:r w:rsidRPr="00EB08F2">
        <w:rPr>
          <w:rStyle w:val="Emphasis"/>
        </w:rPr>
        <w:t>significantly reduces the probability of full-scale war</w:t>
      </w:r>
      <w:r w:rsidRPr="00EB08F2">
        <w:rPr>
          <w:u w:val="single"/>
        </w:rPr>
        <w:t xml:space="preserve">, </w:t>
      </w:r>
      <w:r w:rsidRPr="00EB08F2">
        <w:rPr>
          <w:sz w:val="16"/>
        </w:rPr>
        <w:t xml:space="preserve">with more reduction as the number of nuclear powers involved in the conflict increases. </w:t>
      </w:r>
    </w:p>
    <w:p w:rsidR="00204A10" w:rsidRPr="00246107" w:rsidRDefault="00204A10" w:rsidP="00204A10"/>
    <w:p w:rsidR="003910E9" w:rsidRPr="00246107" w:rsidRDefault="003910E9" w:rsidP="003910E9">
      <w:pPr>
        <w:pStyle w:val="Heading3"/>
      </w:pPr>
      <w:r w:rsidRPr="00246107">
        <w:t>Prolif Good – General</w:t>
      </w:r>
    </w:p>
    <w:p w:rsidR="003910E9" w:rsidRPr="00246107" w:rsidRDefault="003910E9" w:rsidP="003910E9">
      <w:pPr>
        <w:pStyle w:val="Heading4"/>
        <w:shd w:val="clear" w:color="auto" w:fill="FFFFFF" w:themeFill="background1"/>
        <w:spacing w:line="240" w:lineRule="auto"/>
        <w:contextualSpacing/>
        <w:rPr>
          <w:color w:val="000000" w:themeColor="text1"/>
        </w:rPr>
      </w:pPr>
      <w:r w:rsidRPr="00246107">
        <w:rPr>
          <w:color w:val="000000" w:themeColor="text1"/>
        </w:rPr>
        <w:t>Systemic level analysis proves prolif is stabilizing</w:t>
      </w:r>
    </w:p>
    <w:p w:rsidR="003910E9" w:rsidRPr="00246107" w:rsidRDefault="003910E9" w:rsidP="003910E9">
      <w:pPr>
        <w:shd w:val="clear" w:color="auto" w:fill="FFFFFF" w:themeFill="background1"/>
        <w:spacing w:line="240" w:lineRule="auto"/>
        <w:contextualSpacing/>
        <w:rPr>
          <w:b/>
          <w:bCs/>
          <w:color w:val="000000" w:themeColor="text1"/>
          <w:sz w:val="26"/>
        </w:rPr>
      </w:pPr>
      <w:r w:rsidRPr="00246107">
        <w:rPr>
          <w:rStyle w:val="Style13ptBold"/>
          <w:color w:val="000000" w:themeColor="text1"/>
        </w:rPr>
        <w:t>Suzuki 15</w:t>
      </w:r>
      <w:r w:rsidR="00E07DAA" w:rsidRPr="00246107">
        <w:rPr>
          <w:rStyle w:val="Style13ptBold"/>
          <w:color w:val="000000" w:themeColor="text1"/>
        </w:rPr>
        <w:t xml:space="preserve"> </w:t>
      </w:r>
      <w:r w:rsidRPr="00246107">
        <w:rPr>
          <w:color w:val="000000" w:themeColor="text1"/>
        </w:rPr>
        <w:t>Akisato, School of Law and Government, Dublin City University, Is more better or worse? New empirics on nuclear proliferation and interstate conflict by Random Forests, Research and Politics April-June 2015: 1–7</w:t>
      </w:r>
    </w:p>
    <w:p w:rsidR="003910E9" w:rsidRPr="00246107" w:rsidRDefault="003910E9" w:rsidP="003910E9">
      <w:pPr>
        <w:shd w:val="clear" w:color="auto" w:fill="FFFFFF" w:themeFill="background1"/>
        <w:spacing w:line="240" w:lineRule="auto"/>
        <w:contextualSpacing/>
        <w:rPr>
          <w:color w:val="000000" w:themeColor="text1"/>
        </w:rPr>
      </w:pPr>
    </w:p>
    <w:p w:rsidR="003910E9" w:rsidRPr="00246107" w:rsidRDefault="003910E9" w:rsidP="00EB08F2">
      <w:pPr>
        <w:shd w:val="clear" w:color="auto" w:fill="FFFFFF" w:themeFill="background1"/>
        <w:contextualSpacing/>
        <w:rPr>
          <w:color w:val="000000" w:themeColor="text1"/>
          <w:sz w:val="16"/>
        </w:rPr>
      </w:pPr>
      <w:r w:rsidRPr="00246107">
        <w:rPr>
          <w:color w:val="000000" w:themeColor="text1"/>
          <w:sz w:val="16"/>
        </w:rPr>
        <w:t xml:space="preserve">Does nuclear proliferation decrease or increase interstate conflict? The existing theories provide different, and often conflicting, explanations. </w:t>
      </w:r>
      <w:r w:rsidRPr="00246107">
        <w:rPr>
          <w:rStyle w:val="StyleUnderline"/>
          <w:color w:val="000000" w:themeColor="text1"/>
        </w:rPr>
        <w:t>Quantitative research has</w:t>
      </w:r>
      <w:r w:rsidRPr="00246107">
        <w:rPr>
          <w:color w:val="000000" w:themeColor="text1"/>
          <w:sz w:val="16"/>
        </w:rPr>
        <w:t xml:space="preserve"> assessed the empirical validity of various explanations, but has </w:t>
      </w:r>
      <w:r w:rsidRPr="00246107">
        <w:rPr>
          <w:rStyle w:val="StyleUnderline"/>
          <w:color w:val="000000" w:themeColor="text1"/>
        </w:rPr>
        <w:t>only utilized</w:t>
      </w:r>
      <w:r w:rsidRPr="00246107">
        <w:rPr>
          <w:color w:val="000000" w:themeColor="text1"/>
          <w:sz w:val="16"/>
        </w:rPr>
        <w:t xml:space="preserve"> a </w:t>
      </w:r>
      <w:r w:rsidRPr="00246107">
        <w:rPr>
          <w:rStyle w:val="StyleUnderline"/>
          <w:color w:val="000000" w:themeColor="text1"/>
        </w:rPr>
        <w:t>dyadic-level or crisis-level of analysis</w:t>
      </w:r>
      <w:r w:rsidRPr="00246107">
        <w:rPr>
          <w:color w:val="000000" w:themeColor="text1"/>
          <w:sz w:val="16"/>
        </w:rPr>
        <w:t xml:space="preserve"> (Asal and Beardsley, 2007; Bell and Miller, 2015; Gartzke and Jo, 2009; Geller, 1990; Narang, 2013; Rauchhaus, 2009; Sobek et al., 2012). This is surprising, because </w:t>
      </w:r>
      <w:r w:rsidRPr="00246107">
        <w:rPr>
          <w:rStyle w:val="StyleUnderline"/>
          <w:color w:val="000000" w:themeColor="text1"/>
        </w:rPr>
        <w:t>nuclear proliferation is principally a systemic phenomenon</w:t>
      </w:r>
      <w:r w:rsidRPr="00246107">
        <w:rPr>
          <w:color w:val="000000" w:themeColor="text1"/>
          <w:sz w:val="16"/>
        </w:rPr>
        <w:t xml:space="preserve">, since it increases the number of nuclear states in the inter- state system. Thus, it remains unclear how nuclear prolif- eration is empirically associated with a propensity for interstate conflict at the interstate–systemic level. </w:t>
      </w:r>
      <w:r w:rsidR="00981B57">
        <w:rPr>
          <w:rStyle w:val="StyleUnderline"/>
          <w:color w:val="000000" w:themeColor="text1"/>
        </w:rPr>
        <w:t>A sys</w:t>
      </w:r>
      <w:r w:rsidRPr="00246107">
        <w:rPr>
          <w:rStyle w:val="StyleUnderline"/>
          <w:color w:val="000000" w:themeColor="text1"/>
        </w:rPr>
        <w:t>temic propensity for conflict may not be understood simply as an aggregate of lower levels of phenomena</w:t>
      </w:r>
      <w:r w:rsidR="00F53DD4">
        <w:rPr>
          <w:color w:val="000000" w:themeColor="text1"/>
          <w:sz w:val="16"/>
        </w:rPr>
        <w:t>. For exam</w:t>
      </w:r>
      <w:r w:rsidRPr="00246107">
        <w:rPr>
          <w:color w:val="000000" w:themeColor="text1"/>
          <w:sz w:val="16"/>
        </w:rPr>
        <w:t xml:space="preserve">ple, </w:t>
      </w:r>
      <w:r w:rsidRPr="00246107">
        <w:rPr>
          <w:rStyle w:val="StyleUnderline"/>
          <w:color w:val="000000" w:themeColor="text1"/>
        </w:rPr>
        <w:t>even if nuclear weapons h</w:t>
      </w:r>
      <w:r w:rsidR="00EB08F2">
        <w:rPr>
          <w:rStyle w:val="StyleUnderline"/>
          <w:color w:val="000000" w:themeColor="text1"/>
        </w:rPr>
        <w:t>ad a significant effect on con</w:t>
      </w:r>
      <w:r w:rsidRPr="00246107">
        <w:rPr>
          <w:rStyle w:val="StyleUnderline"/>
          <w:color w:val="000000" w:themeColor="text1"/>
        </w:rPr>
        <w:t>flict at the dyadic level, this effect might be negligible as an aggregate at the systemic level.</w:t>
      </w:r>
      <w:r w:rsidRPr="00246107">
        <w:rPr>
          <w:color w:val="000000" w:themeColor="text1"/>
          <w:sz w:val="16"/>
        </w:rPr>
        <w:t xml:space="preserve"> </w:t>
      </w:r>
      <w:r w:rsidRPr="00246107">
        <w:rPr>
          <w:color w:val="000000" w:themeColor="text1"/>
          <w:sz w:val="8"/>
        </w:rPr>
        <w:t xml:space="preserve">This is a reasonable con- cern, because the majority of states in the system are non- nuclear states.∂ Given these issues, this paper contributes to the existing literature by empirically examining how a change in the number of nuclear states influences a propensity for con- flict at the interstate–systemic level. Because the literature lacks a rigorous empirical answer to the theoretical debate, like Rauchhaus (2009) this paper tests existing theories rather than proposing a new theory.∂ To this end, it utilizes the machine learning method Random Forests (Breiman, 2001; for an R package, see Liaw and Wiener, 2002), one of the best-performing supervised learning models currently available (Caruana and Niculescu- Mizil, 2006). Random Forests can address theoretical and methodological problems to analyze the relationship between nuclear proliferation and a systemic propensity for interstate conflict, as this paper discusses in greater detail.∂ The paper first reviews the scholarly debate on nuclear proliferation and interstate conflict. Second, it empirically examines the relationship between nuclear proliferation and a systemic propensity for interstate conflict, using a Random Forests model to analyze interstate–systemic year data from 1950 to2009. Finally, it presents implications for the literature and policy making.∂ Theories∂ Nuclear-proliferation optimists argue that nuclear weapons reduce conflict because of the intolerable cost of nuclear war (Mearsheimer, 1984/1985: 21; Waltz, 2003: 6–9). Therefore, “more may be better” (Waltz, 2003: 3). Nuclear symmetry (a dyad of nuclear states) should deter states from resorting to war, because war could result in the use of nuclear weapons (Powell, 1985). Rauchhaus (2009: 263) notes that the nuclear deterrence literature is “virtually silent” on the effect of nuclear asymmetry (a nuclear state versus a non-nuclear state), but Waltz (2003: 17) argues, “Far from lowering the expected cost of aggression, a nuclear offense, even against a non-nuclear state, raises the possible costs of aggression to incalculable heights because the aggressor cannot be sure of the reaction of other states”. Non-nuclear states should also be deterred from engaging in war with nuclear states, because non-nuclear states fear nuclear retaliation. If nuclear weapons prevent war, they should also decrease conflict short of war, because states would hesitate to initiate conflict which could escalate to war. Optimists admit that nuclear weapons do not necessar- ily prevent all types of interstate conflict (see Hagerty, 2009: 109–110; Waltz, 2003: 17), but they do not argue that nuclear weapons increase conflict either.∂ Waltz (2003: 9–26) also suggests that new nuclear states are not more prone to conflict than old nuclear states, because the logic and assumptions of nuclear deterrence can be applied not only to old nuclear major powers but to any kind of states (minor powers, domestically unstable states, autocratic states, or states engaged in rivalry). In short, optimist logic expects that nuclear proliferation reduces a systemic propensity for interstate conflict through deterrent effects.∂ Nuclear-proliferation pessimists suggest that nuclear proliferation sometimes increases conflict; in discussions of nuclear symmetry, pessimists point out the problem of the stability–instability paradox, whereby “nuclear deter- rence at the strategic level allows for greater flexibility and aggression at lower levels” (Saideman, 2005: 219; see also Snyder, 1965). Analyzing why Pakistan resorted to unconventional warfare against India even after both states became nuclear-armed, Bajpai (2009: 170) argues that the “existence [of nuclear weapons] created the con- ditions under which one side, Pakistan, felt that the fear of nuclear war allowed it to prosecute an insurgency/terror war against India”. Thus, nuclear symmetry can provoke limited war and conflict, if not full-scale war. As for nuclear asymmetry, Geller (1990: 307) points out that “the possession of nuclear weapons has no evident inhibitory effect on the escalation propensities of the non-nuclear opponent” for the following two reasons: first, the non- nuclear state may doubt that the nuclear opponent will actually use nuclear weapons due to “its lack of military significance” or “political and ethical inhibitions”; and second, the non-nuclear state may have greater interests in the conflict than the nuclear opponent. Hence, Geller con- cludes that, in nuclear asymmetry, “war is a distinct pos- sibility, with aggressive escalation by the non-nuclear power probable” (Geller 1990: 307).∂ As for the age of nuclear states, Sagan (2003: 53–72) suggests that new nuclear states are more prone to conflict than old ones, because the assumptions of nuclear deter- rence cannot be applied to the former. Other states may be motivated to initiate preventive war to destroy new nuclear states’ nuclear programs in their early stages, while new nuclear states may lack second-strike capabilities for effec- tive deterrence. The implication of this argument is two- fold: first, if new nuclear states do not have as much deterrence credibility as do old nuclear states, they are likely to motivate other states to initiate conflict. Other states are faced with a closing window of opportunities to secure their interest vis-à-vis new nuclear states. With time, their nuclear capabilities will develop, making it more dif- ficult for other states to change the status quo by military means. Second, because they fear that other states will initi- ate conflict earlier rather than later, new nuclear states may initiate conflict as a costly signal to increase their deter- rence credibility. Therefore, according to pessimist logic, new nuclear states are more likely to experience conflict (either as a target or an initiator) than old nuclear states or non-nuclear states. In summary, pessimist logic says that nuclear proliferation occasionally increases a systemic pro- pensity for interstate conflict, particularly after a new nuclear state appears in the system.∂ Bueno de Mesquita and Riker (1982) and Intriligator andBrito(1981)suggestmiddle-groundviews.Whiletheir model primarily focuses on the relationship between nuclear proliferation and the probability of nuclear war, it can be inferred that if the number of nuclear states changes the probability of nuclear war, it should also change the probability of interstate conflict which could escalate to such war. Bueno de Mesquita and Riker’s (1982) formal model shows that nuclear proliferation increases the prob- ability of conflict until the number of nuclear states reaches five, and then the probability keeps decreasing along with further proliferation. Intriligator and Brito’s (1981) model indicates that nuclear proliferation causes the probability of conflict to increase until the second nuclear state obtains sufficient nuclear capabilities, and then further prolifera- tion either decreases or increases the probability depending on the potentiality of accidental or irrational war. In short, these two models expect a non-linear relationship between nuclear proliferation and a systemic propensity for inter- state conflict.∂ Finally, nuclear proliferation could mitigate conflict through two ‘indirect’ mechanisms: first, extended nuclear deterrence decreases the likelihood of a non-nuclear pro- tégé being a target of conflict (Fuhrmann and Sechser, 2014; see also Huth, 1990 and Weede, 1983), and ceteris paribus, nuclear proliferation should result in a larger num- ber of extended nuclear deterrence measures, thereby reducing a systemic propensity for conflict; and second, since nuclear weapons expand states’ foreign interests (Bell and Miller, 2015), the emergence of nuclear states might discourage non-nuclear dyads, particularly those in the same region, from engaging in conflict for fear of interven- tion by these nuclear states.∂ Given these conflict-reducing/provoking effects of nuclear proliferation, what overall effect would nuclear proliferation have on a systemic propensity for conflict? This is difficult to answer, not only due to the controversy over whether nuclear states are more or less prone to con- flict, but also because the existing theories do not explain whether those conflict-reducing/provoking effects are large enough to influence a systemic propensity for interstate conflict, given the ratio of nuclear states to non-nuclear states in the system. This challenge motivates the empirical examination of the relationship between nuclear prolifera- tion and a systemic propensity for conflict.∂ Empirical investigation by Random Forests∂ </w:t>
      </w:r>
      <w:r w:rsidRPr="00246107">
        <w:rPr>
          <w:rStyle w:val="StyleUnderline"/>
          <w:color w:val="000000" w:themeColor="text1"/>
        </w:rPr>
        <w:t>The interstate–systemic year</w:t>
      </w:r>
      <w:r w:rsidR="00B37275">
        <w:rPr>
          <w:rStyle w:val="StyleUnderline"/>
          <w:color w:val="000000" w:themeColor="text1"/>
        </w:rPr>
        <w:t xml:space="preserve"> data are used here to investi</w:t>
      </w:r>
      <w:r w:rsidRPr="00246107">
        <w:rPr>
          <w:rStyle w:val="StyleUnderline"/>
          <w:color w:val="000000" w:themeColor="text1"/>
        </w:rPr>
        <w:t>gate the relationship between nuclear proliferation and a systemic propensity for interstate conflict</w:t>
      </w:r>
      <w:r w:rsidRPr="00246107">
        <w:rPr>
          <w:color w:val="000000" w:themeColor="text1"/>
          <w:sz w:val="16"/>
        </w:rPr>
        <w:t xml:space="preserve">. </w:t>
      </w:r>
      <w:r w:rsidRPr="00246107">
        <w:rPr>
          <w:color w:val="000000" w:themeColor="text1"/>
          <w:sz w:val="8"/>
        </w:rPr>
        <w:t xml:space="preserve">The dependent variable is the number of militarized interstate dispute onsets (Palmer et al., 2015; version 4.01 is used) per sys- temic-year, standardized as the ratio to the number of states in the interstate system (Correlates of War Project, 2011) – hereafter, the ‘dispute–state ratio’. Observations one year ahead (t+1) are used to make sure that causal effects pre- cede a variation in the dispute–state ratio.2∂ Two regressors are used to examine the effect of nuclear proliferation: the number of nuclear states in the interstate system; and a count of the years since the number of nuclear states changes (hereafter ‘nuclear year counter’), measur- ing the effect of new nuclear states (Horowitz, 2009). The data about nuclear states are from Gartzke and Kroenig (2009); additionally, the current paper codes North Korea as a nuclear state since 2009 (Table 1).3∂ The model also includes the number of democratic states (Polity2 score </w:t>
      </w:r>
      <w:r w:rsidRPr="00246107">
        <w:rPr>
          <w:rFonts w:ascii="Cambria Math" w:hAnsi="Cambria Math" w:cs="Cambria Math"/>
          <w:color w:val="000000" w:themeColor="text1"/>
          <w:sz w:val="8"/>
        </w:rPr>
        <w:t>⩾</w:t>
      </w:r>
      <w:r w:rsidRPr="00246107">
        <w:rPr>
          <w:color w:val="000000" w:themeColor="text1"/>
          <w:sz w:val="8"/>
        </w:rPr>
        <w:t xml:space="preserve"> 6 in Marshall, 2013) in the interstate sys- tem, the gross world product (Earth Policy Institute, 2012), and the binary variable of unipolarity (coded zero until 1989 and one from 1990; see Monteiro, 2011/2012); these∂ Table 1. Information on nuclear states in the interstate system.∂ three variables control for democratic peace (Russett and Oneal, 2001), capitalist peace (Gartzke, 2007), and polarity (Monteiro, 2011/2012) respectively. The number of nuclear states and these control variables suffer from multicolline- arity (see Table A-9 in the online appendix), and this paer later explains how to resolve this problem. A lagged dependent variable is also included to address the temporal dependence of time-series data. The temporal scope is 1950–2009 (i.e. N=59) due to the data availability and the use of the dependent variable at t+1. The descriptive statis- tics of all variables are displayed in Table 2.4∂ As mentioned in the introduction, this paper uses the machine learning, non-parametric method Random Forests for the empirical investigation.5 Although it is unfamiliar to most political science and international relations analysts, Random Forests has been widely used in numerous scien- tific studies (Strobl et al., 2009: 324; Strobl et al., 2008). The popularity of the method is also apparent from the fact that Breiman’s (2001) original paper has been cited 12,721 times in the literature.6∂ Random Forests generates two useful analytics: first, ‘conditional variable importance’ measures how ‘impor- tant’ each regressor is, conditional on the remaining regres- sors (Hothorn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 vant analytic is a partial dependence plot (Friedman, 2001). This estimates the marginal effect of each regressor on the dependent variable while taking the remaining regressors into consideration.∂ Random Forests has three attractive and distinctive characteristics for the purposes of this paper: first, the esti- mation of conditional variable importance and partial dependence plots enable conventional applied researchers to interpret non-parametric analysis in an intuitive way; second, Random Forests can examine non-linearity (Strobl et al., 2009: 339–341), which is desirable because, as already noted, some theories expect non-linearity between nuclear proliferation and a systemic propensity for con- flict; and finally, it can cope with potential interactions and multicollinearity between regressors (Strobl et al., 2009: 339–341; Strobl et al., 2008). As noted before, most of the regressors here are highly correlated, and also it is plausi- ble to anticipate some interaction effect between them (e.g. the number of democratic states and the gross world prod- uct). The specific capabilities of Random Forests are there- fore essential.∂ The estimation of conditional variable importance shows that the nuclear year counter has a negative impor- tance score.7 Thus, the nuclear year counter is not important in explaining the dispute–state ratio. This suggests that the optimist theory is supported. The remaining regressors have an importance score higher than the absolute value of the importance score of the nuclear year counter, meaning that they are all important. Controlling for democratic peace, capitalist peace, and polarity, the number of nuclear states is still a significant predictor in explaining a systemic propensity for interstate conflict.∂ Figure 1 presents the partial dependence plots of the model.8 First, on average, a larger number of nuclear states is associated with a lower dispute–state ratio, although the changes from two nuclear states to three and from six to seven increase the ratio instead. Thus, the relationship is empirically non-linear, as Bueno de Mesquita and Riker (1982) and Intriligator and Brito (1981) expected in part. Overall, however, the optimist theory is supported, and the change from two nuclear states to nine nuclear states decreases the dispute–state ratio approximately from 0.228 to 0.18. This means that, if there are 194 states in the sys- tem (as there were in 2009), the number of militarized interstate dispute onsets per system-year decreases approx- imately from 44 to 35. This is a substantively significant decline.∂ Second, the nuclear year counter shows a concave rela- tionship with the dispute–state ratio, suggesting that new nuclear states are less prone to conflict than middle-aged nuclear states. Thus, the pessimist theory finds no support from either the variable importance estimation or the partial dependence plot.∂ Finally, as for the control variables, the number of dem- ocratic states and the gross world product have a complex non-linear relationship with the dispute–state ratio, but if the number of democratic states and the gross world prod- uct are sufficiently large, they tend to decrease the dispute– state ratio. Their substantive effects are also significant, though not as much as the number of nuclear states.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Unipolarity is also associated with a decline in the dispute–state ratio, suggest- ing that unipolarity is better than bipolarity in terms of a systemic propensity for interstate conflict; however, its effect is negligible,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w:t>
      </w:r>
      <w:r w:rsidRPr="00246107">
        <w:rPr>
          <w:color w:val="000000" w:themeColor="text1"/>
          <w:sz w:val="16"/>
        </w:rPr>
        <w:t xml:space="preserve">caution.∂ Discussion and concluding remarks∂ </w:t>
      </w:r>
      <w:r w:rsidRPr="00F53DD4">
        <w:rPr>
          <w:rStyle w:val="StyleUnderline"/>
        </w:rPr>
        <w:t>The main findings reveal that the optimist expectation of the relationship between nuclear proliferation and interstate conflict is empirically supported</w:t>
      </w:r>
      <w:r w:rsidRPr="00246107">
        <w:rPr>
          <w:color w:val="000000" w:themeColor="text1"/>
          <w:sz w:val="16"/>
        </w:rPr>
        <w:t xml:space="preserve">:9 first, </w:t>
      </w:r>
      <w:r w:rsidRPr="00F53DD4">
        <w:rPr>
          <w:rStyle w:val="Emphasis"/>
        </w:rPr>
        <w:t>a larger number of nuclear states on average decreases the systemic propensity for interstate conflict</w:t>
      </w:r>
      <w:r w:rsidRPr="00246107">
        <w:rPr>
          <w:rStyle w:val="StyleUnderline"/>
          <w:color w:val="000000" w:themeColor="text1"/>
        </w:rPr>
        <w:t>; and</w:t>
      </w:r>
      <w:r w:rsidRPr="00246107">
        <w:rPr>
          <w:color w:val="000000" w:themeColor="text1"/>
          <w:sz w:val="16"/>
        </w:rPr>
        <w:t xml:space="preserve"> second, </w:t>
      </w:r>
      <w:r w:rsidRPr="00F53DD4">
        <w:rPr>
          <w:rStyle w:val="Emphasis"/>
        </w:rPr>
        <w:t>there is no clear evidence that the emergence of new nuclear states increases the systemic propensity for interstate conflict</w:t>
      </w:r>
      <w:r w:rsidRPr="00246107">
        <w:rPr>
          <w:color w:val="000000" w:themeColor="text1"/>
          <w:sz w:val="16"/>
        </w:rPr>
        <w:t xml:space="preserve">. Gartzke and Jo (2009) argue that </w:t>
      </w:r>
      <w:r w:rsidRPr="00246107">
        <w:rPr>
          <w:rStyle w:val="StyleUnderline"/>
          <w:color w:val="000000" w:themeColor="text1"/>
        </w:rPr>
        <w:t>nuclear weapons</w:t>
      </w:r>
      <w:r w:rsidRPr="00246107">
        <w:rPr>
          <w:color w:val="000000" w:themeColor="text1"/>
          <w:sz w:val="16"/>
        </w:rPr>
        <w:t xml:space="preserve"> themselves </w:t>
      </w:r>
      <w:r w:rsidRPr="00246107">
        <w:rPr>
          <w:rStyle w:val="StyleUnderline"/>
          <w:color w:val="000000" w:themeColor="text1"/>
        </w:rPr>
        <w:t>have no</w:t>
      </w:r>
      <w:r w:rsidRPr="00246107">
        <w:rPr>
          <w:color w:val="000000" w:themeColor="text1"/>
          <w:sz w:val="16"/>
        </w:rPr>
        <w:t xml:space="preserve"> exogenous </w:t>
      </w:r>
      <w:r w:rsidRPr="00246107">
        <w:rPr>
          <w:rStyle w:val="StyleUnderline"/>
          <w:color w:val="000000" w:themeColor="text1"/>
        </w:rPr>
        <w:t>effect on the probability of</w:t>
      </w:r>
      <w:r w:rsidRPr="00246107">
        <w:rPr>
          <w:color w:val="000000" w:themeColor="text1"/>
          <w:sz w:val="16"/>
        </w:rPr>
        <w:t xml:space="preserve"> </w:t>
      </w:r>
      <w:r w:rsidRPr="00246107">
        <w:rPr>
          <w:rStyle w:val="StyleUnderline"/>
          <w:color w:val="000000" w:themeColor="text1"/>
        </w:rPr>
        <w:t xml:space="preserve">conflict, because when a state is engaged in or expects to engage in conflict, it may develop nuclear weapons to keep fighting, or to prepare for, that conflict. If this selection effect existed, </w:t>
      </w:r>
      <w:r w:rsidRPr="00F53DD4">
        <w:rPr>
          <w:rStyle w:val="Emphasis"/>
        </w:rPr>
        <w:t>the analysis should overestimate the conflict-provoking effect of nuclear proliferation</w:t>
      </w:r>
      <w:r w:rsidRPr="00246107">
        <w:rPr>
          <w:color w:val="000000" w:themeColor="text1"/>
          <w:sz w:val="16"/>
        </w:rPr>
        <w:t xml:space="preserve"> in the above model. Still, </w:t>
      </w:r>
      <w:r w:rsidRPr="00F53DD4">
        <w:rPr>
          <w:rStyle w:val="StyleUnderline"/>
        </w:rPr>
        <w:t>the results indicate that a larger number of nuclea</w:t>
      </w:r>
      <w:r w:rsidR="00F53DD4" w:rsidRPr="00F53DD4">
        <w:rPr>
          <w:rStyle w:val="StyleUnderline"/>
        </w:rPr>
        <w:t>r states are associ</w:t>
      </w:r>
      <w:r w:rsidRPr="00F53DD4">
        <w:rPr>
          <w:rStyle w:val="StyleUnderline"/>
        </w:rPr>
        <w:t>ated with fewer disputes in the system</w:t>
      </w:r>
      <w:r w:rsidRPr="00246107">
        <w:rPr>
          <w:color w:val="000000" w:themeColor="text1"/>
          <w:sz w:val="16"/>
        </w:rPr>
        <w:t>.∂ This conclusion, however, raises questions about how to reconcile this study’s findin</w:t>
      </w:r>
      <w:r w:rsidR="00F53DD4">
        <w:rPr>
          <w:color w:val="000000" w:themeColor="text1"/>
          <w:sz w:val="16"/>
        </w:rPr>
        <w:t>gs with those of a recent quan</w:t>
      </w:r>
      <w:r w:rsidRPr="00246107">
        <w:rPr>
          <w:color w:val="000000" w:themeColor="text1"/>
          <w:sz w:val="16"/>
        </w:rPr>
        <w:t xml:space="preserve">titative dyadic-level study (Bell and Miller, 2015). The cur- 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It is possible that </w:t>
      </w:r>
      <w:r w:rsidRPr="00F53DD4">
        <w:rPr>
          <w:rStyle w:val="Emphasis"/>
        </w:rPr>
        <w:t>nuclear proliferation decreases conflict through the conflict-mitigating effects of extended nuclear deterrence and/or fear of nuclear states’ intervention</w:t>
      </w:r>
      <w:r w:rsidRPr="00246107">
        <w:rPr>
          <w:color w:val="000000" w:themeColor="text1"/>
          <w:sz w:val="16"/>
        </w:rPr>
        <w:t xml:space="preserve">, to the extent that these </w:t>
      </w:r>
      <w:r w:rsidRPr="00F53DD4">
        <w:rPr>
          <w:rStyle w:val="Emphasis"/>
        </w:rPr>
        <w:t xml:space="preserve">effects overwhelm the conflict-provoking effect of nuclear–asymmetrical dyads. </w:t>
      </w:r>
      <w:r w:rsidRPr="00246107">
        <w:rPr>
          <w:color w:val="000000" w:themeColor="text1"/>
          <w:sz w:val="16"/>
        </w:rPr>
        <w:t xml:space="preserve">Thus, </w:t>
      </w:r>
      <w:r w:rsidRPr="00246107">
        <w:rPr>
          <w:rStyle w:val="StyleUnderline"/>
          <w:color w:val="000000" w:themeColor="text1"/>
        </w:rPr>
        <w:t>dyadic-level empirics cannot solely be relied on to infer causal links</w:t>
      </w:r>
      <w:r w:rsidRPr="00246107">
        <w:rPr>
          <w:color w:val="000000" w:themeColor="text1"/>
          <w:sz w:val="16"/>
        </w:rPr>
        <w:t xml:space="preserve"> </w:t>
      </w:r>
      <w:r w:rsidRPr="00246107">
        <w:rPr>
          <w:rStyle w:val="StyleUnderline"/>
          <w:color w:val="000000" w:themeColor="text1"/>
        </w:rPr>
        <w:t>between</w:t>
      </w:r>
      <w:r w:rsidRPr="00246107">
        <w:rPr>
          <w:color w:val="000000" w:themeColor="text1"/>
          <w:sz w:val="16"/>
        </w:rPr>
        <w:t xml:space="preserve"> nuclear </w:t>
      </w:r>
      <w:r w:rsidRPr="00246107">
        <w:rPr>
          <w:rStyle w:val="StyleUnderline"/>
          <w:color w:val="000000" w:themeColor="text1"/>
        </w:rPr>
        <w:t>proliferation and a systemic</w:t>
      </w:r>
      <w:r w:rsidRPr="00246107">
        <w:rPr>
          <w:color w:val="000000" w:themeColor="text1"/>
          <w:sz w:val="16"/>
        </w:rPr>
        <w:t xml:space="preserve"> propensity for </w:t>
      </w:r>
      <w:r w:rsidRPr="00246107">
        <w:rPr>
          <w:rStyle w:val="StyleUnderline"/>
          <w:color w:val="000000" w:themeColor="text1"/>
        </w:rPr>
        <w:t>conflict</w:t>
      </w:r>
      <w:r w:rsidRPr="00246107">
        <w:rPr>
          <w:color w:val="000000" w:themeColor="text1"/>
          <w:sz w:val="16"/>
        </w:rPr>
        <w:t>. The systemic-level empirics deserve attention.</w:t>
      </w:r>
    </w:p>
    <w:p w:rsidR="003910E9" w:rsidRPr="00246107" w:rsidRDefault="003910E9" w:rsidP="003910E9"/>
    <w:p w:rsidR="003910E9" w:rsidRPr="00246107" w:rsidRDefault="003910E9" w:rsidP="003910E9">
      <w:pPr>
        <w:pStyle w:val="Heading3"/>
      </w:pPr>
      <w:r w:rsidRPr="00246107">
        <w:t>Prolif Good – Asia</w:t>
      </w:r>
    </w:p>
    <w:p w:rsidR="003910E9" w:rsidRPr="004923A6" w:rsidRDefault="003910E9" w:rsidP="004923A6">
      <w:pPr>
        <w:pStyle w:val="Heading4"/>
      </w:pPr>
      <w:r w:rsidRPr="004923A6">
        <w:t>Asian proliferation is stabilizing—it de-escalates territorial conflict</w:t>
      </w:r>
    </w:p>
    <w:p w:rsidR="003910E9" w:rsidRPr="00246107" w:rsidRDefault="003910E9" w:rsidP="003910E9">
      <w:pPr>
        <w:rPr>
          <w:rFonts w:eastAsia="Calibri"/>
        </w:rPr>
      </w:pPr>
      <w:r w:rsidRPr="00246107">
        <w:rPr>
          <w:rFonts w:eastAsia="Calibri"/>
          <w:b/>
          <w:bCs/>
          <w:sz w:val="26"/>
        </w:rPr>
        <w:t>Sapolsky &amp; Leah 14</w:t>
      </w:r>
      <w:r w:rsidRPr="00246107">
        <w:rPr>
          <w:rFonts w:eastAsia="Calibri"/>
        </w:rPr>
        <w:t>, Harvey M. Sapolsky is Professor Emeritus and the Former Director of The MIT Security Studies Program. Christine M. Leah is a Stanton Fellow at the MIT Security Studies Program, Let Asia Go Nuclear, http://nationalinterest.org/feature/let-asia-go-nuclear-10259</w:t>
      </w:r>
    </w:p>
    <w:p w:rsidR="003910E9" w:rsidRPr="00050F8A" w:rsidRDefault="003910E9" w:rsidP="003910E9">
      <w:pPr>
        <w:rPr>
          <w:rFonts w:eastAsia="Calibri"/>
          <w:sz w:val="16"/>
        </w:rPr>
      </w:pPr>
      <w:r w:rsidRPr="00050F8A">
        <w:rPr>
          <w:rFonts w:eastAsia="Calibri"/>
          <w:sz w:val="16"/>
        </w:rPr>
        <w:t xml:space="preserve">America’s policy of opposing the proliferation of nuclear weapons needs to be more nuanced. What works for the United States in the Middle East may not in Asia. We do not want Iran or Saudi Arabia to get the bomb, but why not Australia, Japan, and South Korea? We are opposed to nuclear weapons because they are the great military equalizer, because some countries may let them slip into the hands of terrorists, and because we have significant advantage in precision conventional weapons. But </w:t>
      </w:r>
      <w:r w:rsidRPr="00050F8A">
        <w:rPr>
          <w:rFonts w:eastAsia="Calibri"/>
          <w:bCs/>
          <w:u w:val="single"/>
        </w:rPr>
        <w:t xml:space="preserve">our opposition to nuclear weapons in Asia means we are </w:t>
      </w:r>
      <w:r w:rsidRPr="00050F8A">
        <w:rPr>
          <w:rStyle w:val="Emphasis"/>
        </w:rPr>
        <w:t>committed to a costly and risky conventional arms race with China over our ability to protect allies and partners lying nearer to China than to us and spread over a vast maritime theater.</w:t>
      </w:r>
      <w:r w:rsidRPr="00050F8A">
        <w:t xml:space="preserve"> </w:t>
      </w:r>
      <w:r w:rsidRPr="00050F8A">
        <w:rPr>
          <w:rFonts w:eastAsia="Calibri"/>
          <w:sz w:val="16"/>
        </w:rPr>
        <w:t xml:space="preserve">None of our allies in Asia possess nuclear weapons. Instead, they are protected by what is called extended deterrence, our vaguely stated promise to use nuclear weapons in their defense if they are threatened by regional nuclear powers, China, North Korea and Russia. We promise, in essence, to trade Los Angeles for Tokyo, Washington for Canberra, and Seattle for Seoul, as preposterous as that might seem. In order </w:t>
      </w:r>
      <w:r w:rsidRPr="00050F8A">
        <w:rPr>
          <w:rFonts w:eastAsia="Calibri"/>
          <w:bCs/>
          <w:u w:val="single"/>
        </w:rPr>
        <w:t xml:space="preserve">to avoid such a test of our will, the </w:t>
      </w:r>
      <w:r w:rsidRPr="00050F8A">
        <w:rPr>
          <w:rStyle w:val="StyleUnderline"/>
        </w:rPr>
        <w:t>United States attempts to</w:t>
      </w:r>
      <w:r w:rsidRPr="00050F8A">
        <w:rPr>
          <w:rFonts w:eastAsia="Calibri"/>
          <w:bCs/>
          <w:u w:val="single"/>
        </w:rPr>
        <w:t xml:space="preserve"> contain China </w:t>
      </w:r>
      <w:r w:rsidRPr="00050F8A">
        <w:rPr>
          <w:rFonts w:eastAsia="Calibri"/>
          <w:sz w:val="16"/>
        </w:rPr>
        <w:t xml:space="preserve">in particular, but others as well, </w:t>
      </w:r>
      <w:r w:rsidRPr="00050F8A">
        <w:rPr>
          <w:rFonts w:eastAsia="Calibri"/>
          <w:bCs/>
          <w:u w:val="single"/>
        </w:rPr>
        <w:t xml:space="preserve">via a </w:t>
      </w:r>
      <w:r w:rsidRPr="00050F8A">
        <w:rPr>
          <w:rStyle w:val="StyleUnderline"/>
        </w:rPr>
        <w:t>conventional force buildup</w:t>
      </w:r>
      <w:r w:rsidRPr="00050F8A">
        <w:rPr>
          <w:rFonts w:eastAsia="Calibri"/>
          <w:sz w:val="16"/>
        </w:rPr>
        <w:t xml:space="preserve">—the so-called pivot to Asia. We station tens of thousands of troops in Japan and South Korea, and are expanding our presence in Guam, Australia, Singapore, and the Philippines. The conventional challenge is China’s ability to deny access for US forces in or near the island chains that are our Asian allies and that at the same time guard China. As China’s military grows the access issue becomes more problematic because of China’s ability to saturate the zone with missiles and aircraft that can threaten our military presence. The Air-Sea Battle operational concept, a costly networking of missile defenses, long-range-strike capabilities and naval forces has been the US military’s response. Billions are being spent by the United States to assure our Asian allies of our will to protect them conventionally as well with extended nuclear deterrence. But </w:t>
      </w:r>
      <w:r w:rsidRPr="00050F8A">
        <w:rPr>
          <w:rFonts w:eastAsia="Calibri"/>
          <w:bCs/>
          <w:u w:val="single"/>
        </w:rPr>
        <w:t xml:space="preserve">there is a </w:t>
      </w:r>
      <w:r w:rsidRPr="00050F8A">
        <w:rPr>
          <w:rStyle w:val="Emphasis"/>
        </w:rPr>
        <w:t>better, cheaper way to provide security in</w:t>
      </w:r>
      <w:r w:rsidRPr="00050F8A">
        <w:rPr>
          <w:rFonts w:eastAsia="Calibri"/>
          <w:bCs/>
          <w:u w:val="single"/>
        </w:rPr>
        <w:t xml:space="preserve"> Asia. We should encourage </w:t>
      </w:r>
      <w:r w:rsidRPr="00050F8A">
        <w:rPr>
          <w:rFonts w:eastAsia="Calibri"/>
          <w:sz w:val="16"/>
        </w:rPr>
        <w:t xml:space="preserve">our </w:t>
      </w:r>
      <w:r w:rsidRPr="00050F8A">
        <w:rPr>
          <w:rFonts w:eastAsia="Calibri"/>
          <w:bCs/>
          <w:u w:val="single"/>
        </w:rPr>
        <w:t xml:space="preserve">allies to </w:t>
      </w:r>
      <w:r w:rsidRPr="00050F8A">
        <w:rPr>
          <w:rStyle w:val="Emphasis"/>
        </w:rPr>
        <w:t>acquire their own nuclear weapons</w:t>
      </w:r>
      <w:r w:rsidRPr="00050F8A">
        <w:rPr>
          <w:rFonts w:eastAsia="Calibri"/>
          <w:bCs/>
          <w:u w:val="single"/>
        </w:rPr>
        <w:t xml:space="preserve">. With nuclear weapons </w:t>
      </w:r>
      <w:r w:rsidRPr="00050F8A">
        <w:rPr>
          <w:rFonts w:eastAsia="Calibri"/>
          <w:sz w:val="16"/>
        </w:rPr>
        <w:t xml:space="preserve">Australia, </w:t>
      </w:r>
      <w:r w:rsidRPr="00050F8A">
        <w:rPr>
          <w:rFonts w:eastAsia="Calibri"/>
          <w:bCs/>
          <w:u w:val="single"/>
        </w:rPr>
        <w:t xml:space="preserve">Japan </w:t>
      </w:r>
      <w:r w:rsidRPr="00050F8A">
        <w:rPr>
          <w:rFonts w:eastAsia="Calibri"/>
          <w:sz w:val="16"/>
        </w:rPr>
        <w:t xml:space="preserve">and the others </w:t>
      </w:r>
      <w:r w:rsidRPr="00050F8A">
        <w:rPr>
          <w:rFonts w:eastAsia="Calibri"/>
          <w:bCs/>
          <w:u w:val="single"/>
        </w:rPr>
        <w:t xml:space="preserve">would have </w:t>
      </w:r>
      <w:r w:rsidRPr="00050F8A">
        <w:rPr>
          <w:rFonts w:eastAsia="Calibri"/>
          <w:sz w:val="16"/>
        </w:rPr>
        <w:t xml:space="preserve">the </w:t>
      </w:r>
      <w:r w:rsidRPr="00050F8A">
        <w:rPr>
          <w:rStyle w:val="Emphasis"/>
        </w:rPr>
        <w:t>capability to protect themselves</w:t>
      </w:r>
      <w:r w:rsidRPr="00050F8A">
        <w:rPr>
          <w:rFonts w:eastAsia="Calibri"/>
          <w:bCs/>
          <w:u w:val="single"/>
        </w:rPr>
        <w:t xml:space="preserve"> from bullying. Nearly all of the allies are </w:t>
      </w:r>
      <w:r w:rsidRPr="00050F8A">
        <w:rPr>
          <w:rStyle w:val="Emphasis"/>
        </w:rPr>
        <w:t>rich enough and technologically advanced</w:t>
      </w:r>
      <w:r w:rsidRPr="00050F8A">
        <w:rPr>
          <w:rFonts w:eastAsia="Calibri"/>
          <w:bCs/>
          <w:u w:val="single"/>
        </w:rPr>
        <w:t xml:space="preserve"> enough to acquire and maintain nuclear force</w:t>
      </w:r>
      <w:r w:rsidRPr="00050F8A">
        <w:rPr>
          <w:rFonts w:eastAsia="Calibri"/>
          <w:sz w:val="16"/>
        </w:rPr>
        <w:t xml:space="preserve">s. And those who are not—the Philippines, for example—lose much of their vulnerability once the focus shifts away from conventional defenses of the island chains. </w:t>
      </w:r>
      <w:r w:rsidRPr="00050F8A">
        <w:rPr>
          <w:rFonts w:eastAsia="Calibri"/>
          <w:bCs/>
          <w:u w:val="single"/>
        </w:rPr>
        <w:t xml:space="preserve">Nuclear weapons helped </w:t>
      </w:r>
      <w:r w:rsidRPr="00050F8A">
        <w:rPr>
          <w:rStyle w:val="Emphasis"/>
        </w:rPr>
        <w:t>prevent the Cold War from turning hot.</w:t>
      </w:r>
      <w:r w:rsidRPr="00050F8A">
        <w:rPr>
          <w:rFonts w:eastAsia="Calibri"/>
          <w:bCs/>
          <w:u w:val="single"/>
        </w:rPr>
        <w:t xml:space="preserve"> In Asia they can </w:t>
      </w:r>
      <w:r w:rsidRPr="00050F8A">
        <w:rPr>
          <w:rStyle w:val="Emphasis"/>
        </w:rPr>
        <w:t>stop a conventional arms race</w:t>
      </w:r>
      <w:r w:rsidRPr="00050F8A">
        <w:rPr>
          <w:rFonts w:eastAsia="Calibri"/>
          <w:sz w:val="16"/>
        </w:rPr>
        <w:t xml:space="preserve"> that is forcing the United States to invest in weapons that can block the Chinese military on its doorstep, thousands of miles from our own. Let our Asian allies defend themselves with the weapon that is the great equalizer. </w:t>
      </w:r>
      <w:r w:rsidRPr="00050F8A">
        <w:rPr>
          <w:rFonts w:eastAsia="Calibri"/>
          <w:bCs/>
          <w:u w:val="single"/>
        </w:rPr>
        <w:t xml:space="preserve">Tailored </w:t>
      </w:r>
      <w:r w:rsidRPr="00050F8A">
        <w:rPr>
          <w:rStyle w:val="Emphasis"/>
        </w:rPr>
        <w:t>proliferation would not likely be destabilizing. Asia is not the Middle East. Japan, South Korea, Australia, and even Taiwan are strong democracies</w:t>
      </w:r>
      <w:r w:rsidRPr="00050F8A">
        <w:rPr>
          <w:rFonts w:eastAsia="Calibri"/>
          <w:bCs/>
          <w:u w:val="single"/>
        </w:rPr>
        <w:t xml:space="preserve">. They have </w:t>
      </w:r>
      <w:r w:rsidRPr="00050F8A">
        <w:rPr>
          <w:rStyle w:val="Emphasis"/>
        </w:rPr>
        <w:t>stable political regimes.</w:t>
      </w:r>
      <w:r w:rsidRPr="00050F8A">
        <w:rPr>
          <w:rFonts w:eastAsia="Calibri"/>
          <w:sz w:val="16"/>
        </w:rPr>
        <w:t xml:space="preserve"> Government </w:t>
      </w:r>
      <w:r w:rsidRPr="00050F8A">
        <w:rPr>
          <w:rFonts w:eastAsia="Calibri"/>
          <w:bCs/>
          <w:u w:val="single"/>
        </w:rPr>
        <w:t xml:space="preserve">leaders are </w:t>
      </w:r>
      <w:r w:rsidRPr="00050F8A">
        <w:rPr>
          <w:rStyle w:val="Emphasis"/>
        </w:rPr>
        <w:t>accountable to democratic institutions</w:t>
      </w:r>
      <w:r w:rsidRPr="00050F8A">
        <w:rPr>
          <w:rFonts w:eastAsia="Calibri"/>
          <w:bCs/>
          <w:u w:val="single"/>
        </w:rPr>
        <w:t xml:space="preserve">. Civilian control of the military is </w:t>
      </w:r>
      <w:r w:rsidRPr="00050F8A">
        <w:rPr>
          <w:rStyle w:val="StyleUnderline"/>
        </w:rPr>
        <w:t>strong</w:t>
      </w:r>
      <w:r w:rsidRPr="00050F8A">
        <w:rPr>
          <w:rFonts w:eastAsia="Calibri"/>
          <w:sz w:val="16"/>
        </w:rPr>
        <w:t xml:space="preserve">. And </w:t>
      </w:r>
      <w:r w:rsidRPr="00050F8A">
        <w:rPr>
          <w:rFonts w:eastAsia="Calibri"/>
          <w:bCs/>
          <w:u w:val="single"/>
        </w:rPr>
        <w:t xml:space="preserve">they </w:t>
      </w:r>
      <w:r w:rsidRPr="00050F8A">
        <w:rPr>
          <w:rStyle w:val="Emphasis"/>
        </w:rPr>
        <w:t xml:space="preserve">don’t have a history of lobbing missiles at each other—they are much more risk-averse </w:t>
      </w:r>
      <w:r w:rsidRPr="00050F8A">
        <w:rPr>
          <w:rFonts w:eastAsia="Calibri"/>
          <w:bCs/>
          <w:u w:val="single"/>
        </w:rPr>
        <w:t xml:space="preserve">than Egypt, Syria or Iran. America’s allies would be </w:t>
      </w:r>
      <w:r w:rsidRPr="00050F8A">
        <w:rPr>
          <w:rStyle w:val="Emphasis"/>
        </w:rPr>
        <w:t>responsible nuclear weapon states</w:t>
      </w:r>
      <w:r w:rsidRPr="00050F8A">
        <w:t xml:space="preserve">. </w:t>
      </w:r>
      <w:r w:rsidRPr="00050F8A">
        <w:rPr>
          <w:rFonts w:eastAsia="Calibri"/>
          <w:bCs/>
          <w:u w:val="single"/>
        </w:rPr>
        <w:t>A number of Asian nations have at one time or another considered going nuclear,</w:t>
      </w:r>
      <w:r w:rsidRPr="00050F8A">
        <w:rPr>
          <w:rFonts w:eastAsia="Calibri"/>
          <w:sz w:val="16"/>
        </w:rPr>
        <w:t xml:space="preserve">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w:t>
      </w:r>
      <w:r w:rsidRPr="00050F8A">
        <w:rPr>
          <w:rFonts w:eastAsia="Calibri"/>
          <w:bCs/>
          <w:u w:val="single"/>
        </w:rPr>
        <w:t>Confident</w:t>
      </w:r>
      <w:r w:rsidRPr="00050F8A">
        <w:rPr>
          <w:rFonts w:eastAsia="Calibri"/>
          <w:sz w:val="16"/>
        </w:rPr>
        <w:t xml:space="preserve"> that </w:t>
      </w:r>
      <w:r w:rsidRPr="00050F8A">
        <w:rPr>
          <w:rStyle w:val="StyleUnderline"/>
        </w:rPr>
        <w:t>the United States protects</w:t>
      </w:r>
      <w:r w:rsidRPr="00050F8A">
        <w:rPr>
          <w:rFonts w:eastAsia="Calibri"/>
          <w:bCs/>
          <w:u w:val="single"/>
        </w:rPr>
        <w:t xml:space="preserve"> them</w:t>
      </w:r>
      <w:r w:rsidRPr="00050F8A">
        <w:rPr>
          <w:rFonts w:eastAsia="Calibri"/>
          <w:sz w:val="16"/>
        </w:rPr>
        <w:t xml:space="preserve">, our </w:t>
      </w:r>
      <w:r w:rsidRPr="00050F8A">
        <w:rPr>
          <w:rFonts w:eastAsia="Calibri"/>
          <w:bCs/>
          <w:u w:val="single"/>
        </w:rPr>
        <w:t xml:space="preserve">allies have </w:t>
      </w:r>
      <w:r w:rsidRPr="00050F8A">
        <w:rPr>
          <w:rStyle w:val="StyleUnderline"/>
        </w:rPr>
        <w:t>even begun to squabble with China over strings of uninhabited islands in the</w:t>
      </w:r>
      <w:r w:rsidRPr="00050F8A">
        <w:rPr>
          <w:rFonts w:eastAsia="Calibri"/>
          <w:bCs/>
          <w:u w:val="single"/>
        </w:rPr>
        <w:t xml:space="preserve"> hope that there is oil out there. It is time to give them a dose of</w:t>
      </w:r>
      <w:r w:rsidRPr="00050F8A">
        <w:rPr>
          <w:rFonts w:eastAsia="Calibri"/>
          <w:sz w:val="16"/>
        </w:rPr>
        <w:t xml:space="preserve"> fiscal and </w:t>
      </w:r>
      <w:r w:rsidRPr="00050F8A">
        <w:rPr>
          <w:rFonts w:eastAsia="Calibri"/>
          <w:bCs/>
          <w:u w:val="single"/>
        </w:rPr>
        <w:t>military reality</w:t>
      </w:r>
      <w:r w:rsidRPr="00050F8A">
        <w:rPr>
          <w:rFonts w:eastAsia="Calibri"/>
          <w:sz w:val="16"/>
        </w:rPr>
        <w:t>.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rsidR="003910E9" w:rsidRPr="00246107" w:rsidRDefault="003910E9" w:rsidP="003910E9">
      <w:pPr>
        <w:rPr>
          <w:rFonts w:asciiTheme="minorHAnsi" w:hAnsiTheme="minorHAnsi"/>
        </w:rPr>
      </w:pPr>
    </w:p>
    <w:p w:rsidR="003910E9" w:rsidRPr="00246107" w:rsidRDefault="003910E9" w:rsidP="003910E9">
      <w:pPr>
        <w:pStyle w:val="Heading3"/>
      </w:pPr>
      <w:r w:rsidRPr="00246107">
        <w:t>AT: Japan-China War</w:t>
      </w:r>
    </w:p>
    <w:p w:rsidR="003910E9" w:rsidRPr="00246107" w:rsidRDefault="003910E9" w:rsidP="003910E9">
      <w:pPr>
        <w:pStyle w:val="Heading4"/>
        <w:rPr>
          <w:rStyle w:val="Style13ptBold"/>
          <w:b/>
        </w:rPr>
      </w:pPr>
      <w:r w:rsidRPr="00246107">
        <w:rPr>
          <w:rStyle w:val="Style13ptBold"/>
          <w:b/>
        </w:rPr>
        <w:t>Doesn’t escalate – threats are rhetoric, conflict would be resolved quickly</w:t>
      </w:r>
    </w:p>
    <w:p w:rsidR="003910E9" w:rsidRPr="00246107" w:rsidRDefault="003910E9" w:rsidP="003910E9">
      <w:pPr>
        <w:rPr>
          <w:rStyle w:val="Style13ptBold"/>
          <w:b w:val="0"/>
        </w:rPr>
      </w:pPr>
      <w:r w:rsidRPr="00246107">
        <w:rPr>
          <w:rStyle w:val="Style13ptBold"/>
        </w:rPr>
        <w:t xml:space="preserve">Chiaramonte 14 </w:t>
      </w:r>
      <w:r w:rsidRPr="00246107">
        <w:t>(Perry Chiaramonte, FoxNews, “China preps military for 'short, sharp war' with Japan, US Navy analyst says”, 2/19/14, http://www.foxnews.com/world/2014/02/19/china-preps-military-for-short-sharp-war-with-japan-says-us-navy/)</w:t>
      </w:r>
    </w:p>
    <w:p w:rsidR="003910E9" w:rsidRDefault="003910E9" w:rsidP="003910E9">
      <w:pPr>
        <w:rPr>
          <w:rStyle w:val="Emphasis"/>
        </w:rPr>
      </w:pPr>
      <w:r w:rsidRPr="00246107">
        <w:rPr>
          <w:rStyle w:val="StyleUnderline"/>
        </w:rPr>
        <w:t xml:space="preserve">China is practicing for </w:t>
      </w:r>
      <w:r w:rsidRPr="00246107">
        <w:rPr>
          <w:rStyle w:val="Emphasis"/>
        </w:rPr>
        <w:t>a "short, sharp war"</w:t>
      </w:r>
      <w:r w:rsidRPr="00246107">
        <w:rPr>
          <w:rStyle w:val="StyleUnderline"/>
        </w:rPr>
        <w:t xml:space="preserve"> with Japan.</w:t>
      </w:r>
      <w:r w:rsidRPr="00246107">
        <w:rPr>
          <w:rStyle w:val="StyleUnderline"/>
          <w:sz w:val="12"/>
        </w:rPr>
        <w:t>¶</w:t>
      </w:r>
      <w:r w:rsidRPr="00246107">
        <w:rPr>
          <w:sz w:val="16"/>
        </w:rPr>
        <w:t xml:space="preserve"> </w:t>
      </w:r>
      <w:r w:rsidRPr="00246107">
        <w:rPr>
          <w:rStyle w:val="StyleUnderline"/>
        </w:rPr>
        <w:t>That is the assessment of a top U.S. Navy intelligence analyst</w:t>
      </w:r>
      <w:r w:rsidRPr="00246107">
        <w:rPr>
          <w:sz w:val="16"/>
        </w:rPr>
        <w:t xml:space="preserve">, who told colleagues that </w:t>
      </w:r>
      <w:r w:rsidRPr="00246107">
        <w:rPr>
          <w:rStyle w:val="StyleUnderline"/>
        </w:rPr>
        <w:t xml:space="preserve">China’s </w:t>
      </w:r>
      <w:r w:rsidRPr="00246107">
        <w:rPr>
          <w:sz w:val="16"/>
          <w:szCs w:val="16"/>
        </w:rPr>
        <w:t>People’s Liberation Army</w:t>
      </w:r>
      <w:r w:rsidRPr="00246107">
        <w:rPr>
          <w:rStyle w:val="StyleUnderline"/>
        </w:rPr>
        <w:t xml:space="preserve"> (PLA) is currently conducting training exercises in a practice scenario in which the military takes the Senkaku Islands</w:t>
      </w:r>
      <w:r w:rsidRPr="00246107">
        <w:rPr>
          <w:sz w:val="16"/>
        </w:rPr>
        <w:t>, near Taiwan.</w:t>
      </w:r>
      <w:r w:rsidRPr="00246107">
        <w:rPr>
          <w:sz w:val="12"/>
        </w:rPr>
        <w:t>¶</w:t>
      </w:r>
      <w:r w:rsidRPr="00246107">
        <w:rPr>
          <w:sz w:val="16"/>
        </w:rPr>
        <w:t xml:space="preserve"> “</w:t>
      </w:r>
      <w:r w:rsidRPr="00246107">
        <w:rPr>
          <w:rStyle w:val="StyleUnderline"/>
        </w:rPr>
        <w:t>We witnessed the massive amphibious and cross-military region enterprise</w:t>
      </w:r>
      <w:r w:rsidRPr="00246107">
        <w:rPr>
          <w:sz w:val="16"/>
        </w:rPr>
        <w:t xml:space="preserve">,” Capt. James Fannell, </w:t>
      </w:r>
      <w:r w:rsidRPr="00246107">
        <w:rPr>
          <w:rStyle w:val="StyleUnderline"/>
        </w:rPr>
        <w:t>deputy chief of staff intelligence and information operations for the U.S. Pacific Fleet (PACFLEET) said</w:t>
      </w:r>
      <w:r w:rsidRPr="00246107">
        <w:rPr>
          <w:sz w:val="16"/>
        </w:rPr>
        <w:t xml:space="preserve"> at the West 2014 conference on Feb. 13 in San Diego.</w:t>
      </w:r>
      <w:r w:rsidRPr="00246107">
        <w:rPr>
          <w:sz w:val="12"/>
        </w:rPr>
        <w:t>¶</w:t>
      </w:r>
      <w:r w:rsidRPr="00246107">
        <w:rPr>
          <w:sz w:val="16"/>
        </w:rPr>
        <w:t xml:space="preserve"> “[We] concluded that </w:t>
      </w:r>
      <w:r w:rsidRPr="00246107">
        <w:rPr>
          <w:rStyle w:val="StyleUnderline"/>
        </w:rPr>
        <w:t>the PLA has been given the new task to be able to conduct a short, sharp war to destroy Japanese forces in the East China Sea following with what can only be expected a seizure of the Senkakus</w:t>
      </w:r>
      <w:r w:rsidRPr="00246107">
        <w:rPr>
          <w:sz w:val="16"/>
        </w:rPr>
        <w:t xml:space="preserve"> or even a southern Ryukyu [islands] — </w:t>
      </w:r>
      <w:r w:rsidRPr="00246107">
        <w:rPr>
          <w:rStyle w:val="StyleUnderline"/>
        </w:rPr>
        <w:t>as some of their academics say</w:t>
      </w:r>
      <w:r w:rsidRPr="00246107">
        <w:rPr>
          <w:sz w:val="16"/>
        </w:rPr>
        <w:t>.”</w:t>
      </w:r>
      <w:r w:rsidRPr="00246107">
        <w:rPr>
          <w:sz w:val="12"/>
        </w:rPr>
        <w:t>¶</w:t>
      </w:r>
      <w:r w:rsidRPr="00246107">
        <w:rPr>
          <w:sz w:val="16"/>
        </w:rPr>
        <w:t xml:space="preserve"> It’s alleged that in the past year, China has increased its military activity, including high-profile actions in the South China Sea as well as combat drills in the south Philippine Sea. Fannell's comments were reported by the U.S. Naval Institute, an independent professional association founded in 1873 which closely follows navy matters.</w:t>
      </w:r>
      <w:r w:rsidRPr="00246107">
        <w:rPr>
          <w:sz w:val="12"/>
        </w:rPr>
        <w:t>¶</w:t>
      </w:r>
      <w:r w:rsidRPr="00246107">
        <w:rPr>
          <w:sz w:val="16"/>
        </w:rPr>
        <w:t xml:space="preserve"> “There is growing concern that China’s pattern of behavior in the South China Sea reflects an incremental effort by China to assert control of the area contained in the so-called 9-dash line despite the objections of its neighbors, and despite the lack of any explanation or apparent basis under international law,” Fannell also said.</w:t>
      </w:r>
      <w:r w:rsidRPr="00246107">
        <w:rPr>
          <w:sz w:val="12"/>
        </w:rPr>
        <w:t>¶</w:t>
      </w:r>
      <w:r w:rsidRPr="00246107">
        <w:rPr>
          <w:sz w:val="16"/>
        </w:rPr>
        <w:t xml:space="preserve"> Japan has in recent months accused a Chinese warship of locking its missile-targeting radar onto one of its warships, Fannell noted. China first denied the claim, but later admitted it while downplaying any danger the incident posed.</w:t>
      </w:r>
      <w:r w:rsidRPr="00246107">
        <w:rPr>
          <w:sz w:val="12"/>
        </w:rPr>
        <w:t>¶</w:t>
      </w:r>
      <w:r w:rsidRPr="00246107">
        <w:rPr>
          <w:sz w:val="16"/>
        </w:rPr>
        <w:t xml:space="preserve"> Retired U.S. Army Lt. Col. Ralph Peters said </w:t>
      </w:r>
      <w:r w:rsidRPr="00246107">
        <w:rPr>
          <w:rStyle w:val="StyleUnderline"/>
        </w:rPr>
        <w:t xml:space="preserve">China has a habit of bullying its neighbors with intimidating military drills, </w:t>
      </w:r>
      <w:r w:rsidRPr="00246107">
        <w:rPr>
          <w:rStyle w:val="StyleUnderline"/>
          <w:sz w:val="16"/>
          <w:szCs w:val="16"/>
        </w:rPr>
        <w:t>though exercises aimed at Japan are a new and worrisome wrinkle.¶</w:t>
      </w:r>
      <w:r w:rsidRPr="00246107">
        <w:rPr>
          <w:sz w:val="16"/>
        </w:rPr>
        <w:t xml:space="preserve"> “</w:t>
      </w:r>
      <w:r w:rsidRPr="00246107">
        <w:rPr>
          <w:rStyle w:val="Emphasis"/>
        </w:rPr>
        <w:t>The Chinese have conducted training exercises aimed at Taiwan for decades--but haven't invaded</w:t>
      </w:r>
      <w:r w:rsidRPr="00246107">
        <w:rPr>
          <w:sz w:val="16"/>
        </w:rPr>
        <w:t>,” Peters, also a Fox News military analyst, told FoxNews.com. “</w:t>
      </w:r>
      <w:r w:rsidRPr="00246107">
        <w:rPr>
          <w:rStyle w:val="StyleUnderline"/>
        </w:rPr>
        <w:t xml:space="preserve">The latest Chinese exercises that appear to rehearse an invasion of the Senkaku Islands are probably in that vein: </w:t>
      </w:r>
      <w:r w:rsidRPr="00246107">
        <w:rPr>
          <w:rStyle w:val="Emphasis"/>
        </w:rPr>
        <w:t>Military exercises as a show of strength, a closed-fist tool of diplomacy,</w:t>
      </w:r>
      <w:r w:rsidRPr="00246107">
        <w:rPr>
          <w:rStyle w:val="StyleUnderline"/>
        </w:rPr>
        <w:t xml:space="preserve"> and, yes, a threat, </w:t>
      </w:r>
      <w:r w:rsidRPr="00246107">
        <w:rPr>
          <w:rStyle w:val="Emphasis"/>
        </w:rPr>
        <w:t>but not one on which Beijing really desires to act</w:t>
      </w:r>
      <w:r w:rsidRPr="00246107">
        <w:rPr>
          <w:rStyle w:val="StyleUnderline"/>
        </w:rPr>
        <w:t>.</w:t>
      </w:r>
      <w:r w:rsidRPr="00246107">
        <w:rPr>
          <w:sz w:val="16"/>
        </w:rPr>
        <w:t>”</w:t>
      </w:r>
      <w:r w:rsidRPr="00246107">
        <w:rPr>
          <w:sz w:val="12"/>
        </w:rPr>
        <w:t>¶</w:t>
      </w:r>
      <w:r w:rsidRPr="00246107">
        <w:rPr>
          <w:sz w:val="16"/>
        </w:rPr>
        <w:t xml:space="preserve"> Peters adds that the </w:t>
      </w:r>
      <w:r w:rsidRPr="00246107">
        <w:rPr>
          <w:rStyle w:val="Emphasis"/>
        </w:rPr>
        <w:t>exercises are likely China’s attempt at posturing</w:t>
      </w:r>
      <w:r w:rsidRPr="00246107">
        <w:rPr>
          <w:rStyle w:val="StyleUnderline"/>
        </w:rPr>
        <w:t>.</w:t>
      </w:r>
      <w:r w:rsidRPr="00246107">
        <w:rPr>
          <w:rStyle w:val="StyleUnderline"/>
          <w:sz w:val="12"/>
        </w:rPr>
        <w:t>¶</w:t>
      </w:r>
      <w:r w:rsidRPr="00246107">
        <w:rPr>
          <w:sz w:val="16"/>
        </w:rPr>
        <w:t xml:space="preserve"> “</w:t>
      </w:r>
      <w:r w:rsidRPr="00246107">
        <w:rPr>
          <w:rStyle w:val="StyleUnderline"/>
        </w:rPr>
        <w:t>At present, China would have a great deal to lose by attacking or otherwise provoking a confrontation with Japan</w:t>
      </w:r>
      <w:r w:rsidRPr="00246107">
        <w:rPr>
          <w:sz w:val="16"/>
        </w:rPr>
        <w:t xml:space="preserve">,” he said. “At the same time, the Chinese feel they're the regional (and global) rising power and </w:t>
      </w:r>
      <w:r w:rsidRPr="00246107">
        <w:rPr>
          <w:rStyle w:val="StyleUnderline"/>
        </w:rPr>
        <w:t xml:space="preserve">they rather enjoy flexing their muscles.  You might say they're proud of their physique, but </w:t>
      </w:r>
      <w:r w:rsidRPr="00246107">
        <w:rPr>
          <w:rStyle w:val="Emphasis"/>
        </w:rPr>
        <w:t>don't really want a fight</w:t>
      </w:r>
      <w:r w:rsidRPr="00246107">
        <w:rPr>
          <w:rStyle w:val="StyleUnderline"/>
        </w:rPr>
        <w:t>.</w:t>
      </w:r>
      <w:r w:rsidRPr="00246107">
        <w:rPr>
          <w:sz w:val="16"/>
        </w:rPr>
        <w:t xml:space="preserve"> In that sense, </w:t>
      </w:r>
      <w:r w:rsidRPr="00246107">
        <w:rPr>
          <w:rStyle w:val="Emphasis"/>
        </w:rPr>
        <w:t>these exercises are a strategic ‘selfie.’”</w:t>
      </w:r>
    </w:p>
    <w:p w:rsidR="007613F4" w:rsidRPr="007613F4" w:rsidRDefault="007613F4" w:rsidP="007613F4">
      <w:pPr>
        <w:pStyle w:val="Heading4"/>
        <w:rPr>
          <w:rStyle w:val="Style13ptBold"/>
          <w:b/>
        </w:rPr>
      </w:pPr>
      <w:r w:rsidRPr="007613F4">
        <w:rPr>
          <w:rStyle w:val="Style13ptBold"/>
          <w:b/>
        </w:rPr>
        <w:t>China-Japan trade dependence prevents conflict.</w:t>
      </w:r>
    </w:p>
    <w:p w:rsidR="007613F4" w:rsidRPr="000979E5" w:rsidRDefault="007613F4" w:rsidP="007613F4">
      <w:pPr>
        <w:rPr>
          <w:rStyle w:val="Style13ptBold"/>
          <w:b w:val="0"/>
        </w:rPr>
      </w:pPr>
      <w:r>
        <w:rPr>
          <w:rStyle w:val="Style13ptBold"/>
        </w:rPr>
        <w:t xml:space="preserve">McCurry 14 </w:t>
      </w:r>
      <w:r w:rsidRPr="000979E5">
        <w:t>(Justin McCurry, Econ &amp; Japanese Studies from London University, CSM, Why will Japan and China avoid conflict? They need each other., 2/5/14, http://www.csmonitor.com/World/Asia-Pacific/2014/0205/Why-will-Japan-and-China-avoid-conflict-They-need-each-other)</w:t>
      </w:r>
    </w:p>
    <w:p w:rsidR="007613F4" w:rsidRPr="008A614F" w:rsidRDefault="007613F4" w:rsidP="003910E9">
      <w:pPr>
        <w:rPr>
          <w:rStyle w:val="Emphasis"/>
          <w:b w:val="0"/>
          <w:iCs w:val="0"/>
          <w:sz w:val="16"/>
          <w:u w:val="none"/>
        </w:rPr>
      </w:pPr>
      <w:r w:rsidRPr="00BC078E">
        <w:rPr>
          <w:rStyle w:val="StyleUnderline"/>
        </w:rPr>
        <w:t>Despite dark allusions</w:t>
      </w:r>
      <w:r w:rsidRPr="000979E5">
        <w:rPr>
          <w:sz w:val="16"/>
        </w:rPr>
        <w:t xml:space="preserve"> to Germany and Britain in 1914, </w:t>
      </w:r>
      <w:r w:rsidRPr="00BC078E">
        <w:rPr>
          <w:rStyle w:val="StyleUnderline"/>
        </w:rPr>
        <w:t>the two powers' economies are deeply intertwined, and Japanese doing business in China are guardedly optimistic.</w:t>
      </w:r>
      <w:r w:rsidRPr="000979E5">
        <w:rPr>
          <w:sz w:val="16"/>
        </w:rPr>
        <w:t xml:space="preserve"> One of the most striking warnings that Sino-Japanese tensions could descend into conflict came from none other than Japan’s prime minister, Shinzo Abe. Speaking at the recent World Economic Forum in Davos, Abe suggested that Japan’s relationship with China was in a “similar situation” to that between Britain and Germany before the outbreak of World War I in 1914. The most common interpretation: that close economic ties between nations are not always enough to prevent them from going to war with each other.</w:t>
      </w:r>
      <w:r w:rsidRPr="000979E5">
        <w:rPr>
          <w:sz w:val="12"/>
        </w:rPr>
        <w:t>¶</w:t>
      </w:r>
      <w:r w:rsidRPr="000979E5">
        <w:rPr>
          <w:sz w:val="16"/>
        </w:rPr>
        <w:t xml:space="preserve"> Japanese officials insisted that Mr. Abe’s comments, as reported by some foreign media, had been taken out of context. But his analogy raises an important question about the ongoing territorial dispute between Japan and China: whether </w:t>
      </w:r>
      <w:r w:rsidRPr="000979E5">
        <w:rPr>
          <w:rStyle w:val="Emphasis"/>
        </w:rPr>
        <w:t>strong bilateral trade will be enough to pull them back from the brink</w:t>
      </w:r>
      <w:r w:rsidRPr="00BC078E">
        <w:rPr>
          <w:rStyle w:val="StyleUnderline"/>
        </w:rPr>
        <w:t xml:space="preserve"> or, at the very least, help them weather the current diplomatic storm.</w:t>
      </w:r>
      <w:r w:rsidRPr="000979E5">
        <w:rPr>
          <w:sz w:val="16"/>
        </w:rPr>
        <w:t xml:space="preserve"> The answer – at least for now – is yes, according to the consensus emerging among the myriad Japanese companies with business interests in China. That guarded optimism contrasts with the autumn of 2012, when Japan’s decision effectively to nationalize the Senkaku islands – East China Sea territories also claimed by China, where they are known as the Diaoyu – sparked riots in several Chinese cities and forced Japanese businesses in the country to temporarily close amid calls for boycotts of Japanese products.</w:t>
      </w:r>
      <w:r w:rsidRPr="000979E5">
        <w:rPr>
          <w:sz w:val="12"/>
        </w:rPr>
        <w:t>¶</w:t>
      </w:r>
      <w:r w:rsidRPr="000979E5">
        <w:rPr>
          <w:sz w:val="16"/>
        </w:rPr>
        <w:t xml:space="preserve"> “We suffered a downturn, just like every Japanese company that has business interests in China,” says a spokesman for the automaker Nissan. “But 2013 ended up being our best-ever year for sales,” he adds. Between January and December last year, Nissan's new vehicle sales in China, which accounts for a quarter of the firm's global sales, totaled 1.27 million units, up 17 percent from a year earlier. “We fully expect that sales there will continue to grow in 2014,” the spokesman adds.</w:t>
      </w:r>
      <w:r w:rsidRPr="000979E5">
        <w:rPr>
          <w:sz w:val="12"/>
        </w:rPr>
        <w:t>¶</w:t>
      </w:r>
      <w:r w:rsidRPr="000979E5">
        <w:rPr>
          <w:sz w:val="16"/>
        </w:rPr>
        <w:t xml:space="preserve"> </w:t>
      </w:r>
      <w:r w:rsidRPr="00BC078E">
        <w:rPr>
          <w:rStyle w:val="StyleUnderline"/>
        </w:rPr>
        <w:t>The broader picture tells a similar story. Exactly a year after the riots in China, sales were returning to near pre-crisis levels, with Japan’s exports to China rising more than 11 percent in September 2013</w:t>
      </w:r>
      <w:r w:rsidRPr="000979E5">
        <w:rPr>
          <w:sz w:val="16"/>
        </w:rPr>
        <w:t xml:space="preserve"> from a year earlier; </w:t>
      </w:r>
      <w:r w:rsidRPr="00BC078E">
        <w:rPr>
          <w:rStyle w:val="StyleUnderline"/>
        </w:rPr>
        <w:t>Japan's imports from China, its biggest trading partner, increased by more than 30 percent over the same period.</w:t>
      </w:r>
      <w:r w:rsidRPr="000979E5">
        <w:rPr>
          <w:rStyle w:val="StyleUnderline"/>
          <w:sz w:val="12"/>
        </w:rPr>
        <w:t>¶</w:t>
      </w:r>
      <w:r w:rsidRPr="000979E5">
        <w:rPr>
          <w:sz w:val="16"/>
        </w:rPr>
        <w:t xml:space="preserve"> Interdependent economies</w:t>
      </w:r>
      <w:r w:rsidRPr="000979E5">
        <w:rPr>
          <w:sz w:val="12"/>
        </w:rPr>
        <w:t>¶</w:t>
      </w:r>
      <w:r w:rsidRPr="000979E5">
        <w:rPr>
          <w:sz w:val="16"/>
        </w:rPr>
        <w:t xml:space="preserve"> </w:t>
      </w:r>
      <w:r w:rsidRPr="00BC078E">
        <w:rPr>
          <w:rStyle w:val="StyleUnderline"/>
        </w:rPr>
        <w:t xml:space="preserve">Economically, </w:t>
      </w:r>
      <w:r w:rsidRPr="00BC078E">
        <w:rPr>
          <w:rStyle w:val="Emphasis"/>
        </w:rPr>
        <w:t>Japan and China need each other. Trade between the two countries has tripled over the past decade to more than $340 billion</w:t>
      </w:r>
      <w:r w:rsidRPr="000979E5">
        <w:rPr>
          <w:sz w:val="16"/>
        </w:rPr>
        <w:t xml:space="preserve"> in 2012. </w:t>
      </w:r>
      <w:r w:rsidRPr="00BC078E">
        <w:rPr>
          <w:rStyle w:val="StyleUnderline"/>
        </w:rPr>
        <w:t>China offers Japanese firms an affordable manufacturing base and a vast export market.</w:t>
      </w:r>
      <w:r w:rsidRPr="000979E5">
        <w:rPr>
          <w:sz w:val="16"/>
        </w:rPr>
        <w:t xml:space="preserve"> Between 1995 and 2011, for example, </w:t>
      </w:r>
      <w:r w:rsidRPr="00BC078E">
        <w:rPr>
          <w:rStyle w:val="Emphasis"/>
        </w:rPr>
        <w:t>shipments to China accounted for 45 percent of the overall growth in Japanese exports.</w:t>
      </w:r>
      <w:r w:rsidRPr="000979E5">
        <w:rPr>
          <w:rStyle w:val="Emphasis"/>
          <w:b w:val="0"/>
          <w:sz w:val="12"/>
          <w:u w:val="none"/>
        </w:rPr>
        <w:t>¶</w:t>
      </w:r>
      <w:r w:rsidRPr="000979E5">
        <w:rPr>
          <w:sz w:val="16"/>
        </w:rPr>
        <w:t xml:space="preserve"> </w:t>
      </w:r>
      <w:r w:rsidRPr="00BC078E">
        <w:rPr>
          <w:rStyle w:val="StyleUnderline"/>
        </w:rPr>
        <w:t>China, in turn, depends on Japanese investment and the jobs that come with it, while its own export industry would struggle without Japanese technology. About 60-70 percent of the goods China imports from Japan comprises the machinery and parts it needs to make its own products.</w:t>
      </w:r>
      <w:r w:rsidRPr="000979E5">
        <w:rPr>
          <w:sz w:val="16"/>
        </w:rPr>
        <w:t xml:space="preserve"> And for every 1 percent of growth China sees in global exports, imports from Japan rise by 1.2 percent, according to 2012 calculations by the International Monetary Fund.</w:t>
      </w:r>
      <w:r w:rsidRPr="000979E5">
        <w:rPr>
          <w:sz w:val="12"/>
        </w:rPr>
        <w:t>¶</w:t>
      </w:r>
      <w:r w:rsidRPr="000979E5">
        <w:rPr>
          <w:sz w:val="16"/>
        </w:rPr>
        <w:t xml:space="preserve"> </w:t>
      </w:r>
      <w:r w:rsidRPr="00BC078E">
        <w:rPr>
          <w:rStyle w:val="StyleUnderline"/>
        </w:rPr>
        <w:t>Given that backdrop, any military confrontation in the East China Sea would have profound implications for the global economy.</w:t>
      </w:r>
      <w:r w:rsidRPr="000979E5">
        <w:rPr>
          <w:sz w:val="16"/>
        </w:rPr>
        <w:t xml:space="preserve"> It could also suck in the US, which is treaty-bound to come to Japan’s aid if it is attacked.</w:t>
      </w:r>
      <w:r w:rsidRPr="000979E5">
        <w:rPr>
          <w:sz w:val="12"/>
        </w:rPr>
        <w:t>¶</w:t>
      </w:r>
      <w:r w:rsidRPr="000979E5">
        <w:rPr>
          <w:sz w:val="16"/>
        </w:rPr>
        <w:t xml:space="preserve"> </w:t>
      </w:r>
      <w:r w:rsidRPr="00BC078E">
        <w:rPr>
          <w:rStyle w:val="StyleUnderline"/>
        </w:rPr>
        <w:t>Japanese firms can take some comfort from the absence of violent protests in China or boycotts of Japanese goods</w:t>
      </w:r>
      <w:r w:rsidRPr="000979E5">
        <w:rPr>
          <w:sz w:val="16"/>
        </w:rPr>
        <w:t xml:space="preserve"> since Abe visited a controversial war shrine in Tokyo at the end of last year.</w:t>
      </w:r>
      <w:r w:rsidRPr="000979E5">
        <w:rPr>
          <w:sz w:val="12"/>
        </w:rPr>
        <w:t>¶</w:t>
      </w:r>
      <w:r w:rsidRPr="000979E5">
        <w:rPr>
          <w:sz w:val="16"/>
        </w:rPr>
        <w:t xml:space="preserve"> Richard Bush, director of the Center for East Asia Policy Studies at the Brookings Institution in Washington, says China has come to realize that a repeat of the officially sanctioned mass protests of 2012 would only strengthen the hand of Japanese right-wingers.</w:t>
      </w:r>
      <w:r w:rsidRPr="000979E5">
        <w:rPr>
          <w:sz w:val="12"/>
        </w:rPr>
        <w:t>¶</w:t>
      </w:r>
      <w:r w:rsidRPr="000979E5">
        <w:rPr>
          <w:sz w:val="16"/>
        </w:rPr>
        <w:t xml:space="preserve"> Mr. Bush suggests that </w:t>
      </w:r>
      <w:r w:rsidRPr="000979E5">
        <w:rPr>
          <w:rStyle w:val="Emphasis"/>
        </w:rPr>
        <w:t>the benefits China accrues from strong economic ties with Japan will trump any desire to raise the stakes over territorial and historical disputes.</w:t>
      </w:r>
      <w:r w:rsidRPr="000979E5">
        <w:rPr>
          <w:rStyle w:val="Emphasis"/>
          <w:b w:val="0"/>
          <w:sz w:val="12"/>
          <w:u w:val="none"/>
        </w:rPr>
        <w:t>¶</w:t>
      </w:r>
      <w:r w:rsidRPr="000979E5">
        <w:rPr>
          <w:sz w:val="16"/>
        </w:rPr>
        <w:t xml:space="preserve"> “But </w:t>
      </w:r>
      <w:r w:rsidRPr="000979E5">
        <w:rPr>
          <w:rStyle w:val="StyleUnderline"/>
        </w:rPr>
        <w:t>Beijing’s motivation is probably more strategic than economic</w:t>
      </w:r>
      <w:r w:rsidRPr="000979E5">
        <w:rPr>
          <w:sz w:val="16"/>
        </w:rPr>
        <w:t>,” he adds. “</w:t>
      </w:r>
      <w:r w:rsidRPr="000979E5">
        <w:rPr>
          <w:rStyle w:val="Emphasis"/>
        </w:rPr>
        <w:t>It doesn’t want to have the US get drawn into whatever might happen</w:t>
      </w:r>
      <w:r w:rsidRPr="000979E5">
        <w:rPr>
          <w:rStyle w:val="StyleUnderline"/>
        </w:rPr>
        <w:t xml:space="preserve"> in the security realm with Japan. What I think they are doing is low-risk,</w:t>
      </w:r>
      <w:r w:rsidRPr="000979E5">
        <w:rPr>
          <w:sz w:val="16"/>
        </w:rPr>
        <w:t xml:space="preserve"> and may work, whereas </w:t>
      </w:r>
      <w:r w:rsidRPr="000979E5">
        <w:rPr>
          <w:rStyle w:val="StyleUnderline"/>
        </w:rPr>
        <w:t>a more aggressive approach carries greater risks</w:t>
      </w:r>
      <w:r w:rsidRPr="000979E5">
        <w:rPr>
          <w:sz w:val="16"/>
        </w:rPr>
        <w:t>.”</w:t>
      </w:r>
    </w:p>
    <w:p w:rsidR="001C28FF" w:rsidRPr="00246107" w:rsidRDefault="001C28FF" w:rsidP="001C28FF">
      <w:pPr>
        <w:pStyle w:val="Heading2"/>
      </w:pPr>
      <w:r w:rsidRPr="00246107">
        <w:t>Turns Case Answers</w:t>
      </w:r>
    </w:p>
    <w:p w:rsidR="003910E9" w:rsidRDefault="003910E9" w:rsidP="003910E9">
      <w:pPr>
        <w:pStyle w:val="Heading3"/>
      </w:pPr>
      <w:r w:rsidRPr="00246107">
        <w:t>AT: Nuclear Winter</w:t>
      </w:r>
    </w:p>
    <w:p w:rsidR="00A4395D" w:rsidRDefault="00A4395D" w:rsidP="00A4395D">
      <w:pPr>
        <w:pStyle w:val="Heading4"/>
      </w:pPr>
      <w:r>
        <w:t>Nuclear winter doesn’t cause extinction or climate change.</w:t>
      </w:r>
    </w:p>
    <w:p w:rsidR="00A4395D" w:rsidRPr="00A4395D" w:rsidRDefault="00A4395D" w:rsidP="00A4395D">
      <w:pPr>
        <w:rPr>
          <w:rStyle w:val="Style13ptBold"/>
          <w:b w:val="0"/>
        </w:rPr>
      </w:pPr>
      <w:r>
        <w:rPr>
          <w:rStyle w:val="Style13ptBold"/>
        </w:rPr>
        <w:t>Robock 10</w:t>
      </w:r>
      <w:r>
        <w:rPr>
          <w:rStyle w:val="Style13ptBold"/>
          <w:b w:val="0"/>
        </w:rPr>
        <w:t xml:space="preserve"> </w:t>
      </w:r>
      <w:r w:rsidRPr="00A4395D">
        <w:t xml:space="preserve">[Alan Robock, </w:t>
      </w:r>
      <w:r w:rsidR="0013250F">
        <w:t xml:space="preserve">Distinguished Professor in the </w:t>
      </w:r>
      <w:r w:rsidRPr="00A4395D">
        <w:t>Department of Environmental Sciences @ Rutgers University,</w:t>
      </w:r>
      <w:r w:rsidR="0013250F">
        <w:t xml:space="preserve"> PhD in Meteorology from MIT,</w:t>
      </w:r>
      <w:r w:rsidRPr="00A4395D">
        <w:t xml:space="preserve"> “Nuclear Winter”, WIREs Climate Change Journal Volume 1, May/June 2010, http://climate.envsci.rutgers.edu/pdf/WiresClimateChangeNW.pdf]</w:t>
      </w:r>
    </w:p>
    <w:p w:rsidR="00A4395D" w:rsidRDefault="00A4395D" w:rsidP="00A4395D">
      <w:pPr>
        <w:rPr>
          <w:sz w:val="16"/>
        </w:rPr>
      </w:pPr>
      <w:r w:rsidRPr="00A4395D">
        <w:rPr>
          <w:sz w:val="16"/>
        </w:rPr>
        <w:t xml:space="preserve">While it is important </w:t>
      </w:r>
      <w:r w:rsidRPr="00A4395D">
        <w:rPr>
          <w:rStyle w:val="StyleUnderline"/>
        </w:rPr>
        <w:t>to point out the consequences of nuclear winter</w:t>
      </w:r>
      <w:r w:rsidRPr="00A4395D">
        <w:rPr>
          <w:sz w:val="16"/>
        </w:rPr>
        <w:t xml:space="preserve">, it is also important to point out what will not be the consequences. Although </w:t>
      </w:r>
      <w:r w:rsidRPr="00A4395D">
        <w:rPr>
          <w:rStyle w:val="StyleUnderline"/>
        </w:rPr>
        <w:t>extinction of our species</w:t>
      </w:r>
      <w:r w:rsidRPr="00A4395D">
        <w:rPr>
          <w:sz w:val="16"/>
        </w:rPr>
        <w:t xml:space="preserve"> was not ruled out in initial studies by biologists, it now seems that this </w:t>
      </w:r>
      <w:r w:rsidRPr="00A4395D">
        <w:rPr>
          <w:rStyle w:val="StyleUnderline"/>
        </w:rPr>
        <w:t>would not take place. Especially in Australia and New Zealand, humans would have a better chance to survive.</w:t>
      </w:r>
      <w:r w:rsidRPr="00A4395D">
        <w:rPr>
          <w:sz w:val="16"/>
        </w:rPr>
        <w:t xml:space="preserve"> Also, </w:t>
      </w:r>
      <w:r w:rsidRPr="00A4395D">
        <w:rPr>
          <w:rStyle w:val="StyleUnderline"/>
        </w:rPr>
        <w:t>Earth will not be plunged into an ice age. Ice sheets, which covered North America and Europe only 18,000 years ago</w:t>
      </w:r>
      <w:r w:rsidRPr="00A4395D">
        <w:rPr>
          <w:sz w:val="16"/>
        </w:rPr>
        <w:t xml:space="preserve"> and were more than 3-km thick, </w:t>
      </w:r>
      <w:r w:rsidRPr="00A4395D">
        <w:rPr>
          <w:rStyle w:val="StyleUnderline"/>
        </w:rPr>
        <w:t xml:space="preserve">take many thousands of years to build up from annual snow layers, and the climatic disruptions would not last long enough to produce them. The oxygen consumption by the fires would be inconsequential, as would the effect on the atmospheric greenhouse by carbon dioxide production. </w:t>
      </w:r>
      <w:r w:rsidRPr="00A4395D">
        <w:rPr>
          <w:sz w:val="16"/>
        </w:rPr>
        <w:t>The consequences of nuclear winter are extreme enough without these additional effects, however.</w:t>
      </w:r>
    </w:p>
    <w:p w:rsidR="009602CA" w:rsidRPr="009602CA" w:rsidRDefault="009602CA" w:rsidP="009602CA">
      <w:pPr>
        <w:pStyle w:val="Heading4"/>
      </w:pPr>
      <w:r w:rsidRPr="009602CA">
        <w:t>Nuclear war does not cause extinction</w:t>
      </w:r>
      <w:r>
        <w:t xml:space="preserve"> – consensus of scientists and empirics prove.</w:t>
      </w:r>
    </w:p>
    <w:p w:rsidR="009602CA" w:rsidRPr="009602CA" w:rsidRDefault="009602CA" w:rsidP="009602CA">
      <w:r>
        <w:rPr>
          <w:rStyle w:val="Style13ptBold"/>
        </w:rPr>
        <w:t xml:space="preserve">Nyquist </w:t>
      </w:r>
      <w:r w:rsidRPr="009602CA">
        <w:rPr>
          <w:rStyle w:val="Style13ptBold"/>
        </w:rPr>
        <w:t>99</w:t>
      </w:r>
      <w:r w:rsidRPr="009602CA">
        <w:t xml:space="preserve"> [J.R.</w:t>
      </w:r>
      <w:r>
        <w:t xml:space="preserve"> Nyquist</w:t>
      </w:r>
      <w:r w:rsidRPr="009602CA">
        <w:t xml:space="preserve">, </w:t>
      </w:r>
      <w:r>
        <w:t xml:space="preserve">WorldNetDaily contributing editor and a renowned expert in geopolitics and international relations, </w:t>
      </w:r>
      <w:r w:rsidRPr="009602CA">
        <w:t>May 20, Antipas, “Is Nuclear War Survivable?” http://www.antipas.org/news/world/nuclear_war.html]</w:t>
      </w:r>
    </w:p>
    <w:p w:rsidR="009602CA" w:rsidRPr="009602CA" w:rsidRDefault="009602CA" w:rsidP="009602CA">
      <w:pPr>
        <w:rPr>
          <w:iCs/>
          <w:sz w:val="14"/>
        </w:rPr>
      </w:pPr>
      <w:r w:rsidRPr="009602CA">
        <w:rPr>
          <w:iCs/>
          <w:sz w:val="14"/>
        </w:rPr>
        <w:t xml:space="preserve">The truth is, many </w:t>
      </w:r>
      <w:r w:rsidRPr="009602CA">
        <w:rPr>
          <w:rStyle w:val="StyleUnderline"/>
        </w:rPr>
        <w:t>prominent physicists have condemned the nuclear winter hypothesis.</w:t>
      </w:r>
      <w:r w:rsidRPr="009602CA">
        <w:rPr>
          <w:iCs/>
          <w:sz w:val="14"/>
        </w:rPr>
        <w:t xml:space="preserve"> Nobel laureate Freeman Dyson once said of nuclear winter research, “</w:t>
      </w:r>
      <w:r w:rsidRPr="009602CA">
        <w:rPr>
          <w:rStyle w:val="StyleUnderline"/>
        </w:rPr>
        <w:t xml:space="preserve">It’s an absolutely atrocious piece of science, </w:t>
      </w:r>
      <w:r w:rsidRPr="009602CA">
        <w:rPr>
          <w:iCs/>
          <w:sz w:val="14"/>
        </w:rPr>
        <w:t xml:space="preserve">but I quite despair of setting the public record straight.” Professor Michael McElroy, a Harvard physics professor, also criticized the nuclear winter hypothesis. McElroy said that </w:t>
      </w:r>
      <w:r w:rsidRPr="009602CA">
        <w:rPr>
          <w:rStyle w:val="StyleUnderline"/>
        </w:rPr>
        <w:t>nuclear winter researchers “stacked the deck” in their study</w:t>
      </w:r>
      <w:r w:rsidRPr="009602CA">
        <w:rPr>
          <w:iCs/>
          <w:sz w:val="14"/>
        </w:rPr>
        <w:t xml:space="preserve">,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w:t>
      </w:r>
      <w:r w:rsidRPr="009602CA">
        <w:rPr>
          <w:rStyle w:val="StyleUnderline"/>
        </w:rPr>
        <w:t>In truth, natural disasters have frequently produced smoke and dust far greater than those expected from a nuclear war. In 1883 Krakatoa exploded with a blast equivalent to 10,000 one-megaton bombs, a detonation greater than the combined nuclear arsenals of planet earth. The Krakatoa explosion had negligible weather effects. Even more disastrous, going back many thousands of years, a meteor struck Quebec with the force of 17.5 million one-megaton bombs, creating a crater 63 kilometers in diameter. But the world did not freeze. Life on earth was not extinguished. Consider the views of Professor George Rathjens of MIT, a known antinuclear activist, who said, “Nuclear winter is the worst example of misrepresentation of science to the public in my memory.”</w:t>
      </w:r>
      <w:r w:rsidRPr="009602CA">
        <w:rPr>
          <w:iCs/>
          <w:sz w:val="14"/>
        </w:rPr>
        <w:t xml:space="preserve"> Also consider </w:t>
      </w:r>
      <w:r w:rsidRPr="009602CA">
        <w:rPr>
          <w:rStyle w:val="StyleUnderline"/>
        </w:rPr>
        <w:t xml:space="preserve">Professor Russell Seitz, at Harvard University’s Center for International Affairs, who says that the nuclear winter hypothesis has been discredited. </w:t>
      </w:r>
      <w:r w:rsidRPr="009602CA">
        <w:rPr>
          <w:iCs/>
          <w:sz w:val="14"/>
        </w:rPr>
        <w:t>Two researchers, Starley Thompson and Stephen Schneider, debunked the nuclear winter hypothesis in the summer 1986 issue of Foreign Affairs. Thompson and Schneider stated: “</w:t>
      </w:r>
      <w:r w:rsidRPr="009602CA">
        <w:rPr>
          <w:rStyle w:val="StyleUnderline"/>
        </w:rPr>
        <w:t>the global apocalyptic conclusions of the initial nuclear winter hypothesis can now be relegated to a vanishingly low level of probability.</w:t>
      </w:r>
      <w:r w:rsidRPr="009602CA">
        <w:rPr>
          <w:iCs/>
          <w:sz w:val="14"/>
        </w:rPr>
        <w:t xml:space="preserve">” OK, so nuclear winter isn’t going to happen. </w:t>
      </w:r>
      <w:r w:rsidRPr="009602CA">
        <w:rPr>
          <w:sz w:val="14"/>
        </w:rPr>
        <w:t>What about nuclear fallout?</w:t>
      </w:r>
      <w:r w:rsidRPr="009602CA">
        <w:rPr>
          <w:iCs/>
          <w:sz w:val="14"/>
        </w:rPr>
        <w:t xml:space="preserve"> Wouldn’t the radiation from a nuclear war contaminate the whole earth, killing everyone? The short answer is: absolutely not. Nuclear fallout is a problem, but we should not exaggerate its effects. As it happens, there are two types of fallout produced by nuclear detonations. These are: 1) delayed fallout; and 2) short-term fallout. According to researcher Peter V. Pry, “Delayed fallout will not, contrary to popular belief, gradually kill billions of people everywhere in the world.” Of course, delayed fallout would increase the number of people dying of lymphatic cancer, leukemia, and cancer of the thyroid. “However,” says Pry, “these deaths would probably be far fewer than deaths now resulting from ... smoking, or from automobile accidents.” The real hazard in a nuclear war is the short-term fallout. This is a type of </w:t>
      </w:r>
      <w:r w:rsidRPr="009602CA">
        <w:rPr>
          <w:sz w:val="14"/>
        </w:rPr>
        <w:t>fallout</w:t>
      </w:r>
      <w:r w:rsidRPr="009602CA">
        <w:rPr>
          <w:iCs/>
          <w:sz w:val="14"/>
        </w:rPr>
        <w:t xml:space="preserve"> created when a nuclear weapon is detonated at ground level. This type of fallout </w:t>
      </w:r>
      <w:r w:rsidRPr="009602CA">
        <w:rPr>
          <w:sz w:val="14"/>
        </w:rPr>
        <w:t xml:space="preserve">could kill millions </w:t>
      </w:r>
      <w:r w:rsidRPr="009602CA">
        <w:rPr>
          <w:iCs/>
          <w:sz w:val="14"/>
        </w:rPr>
        <w:t xml:space="preserve">of people, depending on the targeting strategy of the attacking country. </w:t>
      </w:r>
      <w:r w:rsidRPr="009602CA">
        <w:rPr>
          <w:rStyle w:val="StyleUnderline"/>
        </w:rPr>
        <w:t>But short-term fallout rapidly subsides to safe levels in 13 to 18 days. It is not permanent. People who live outside of the affected areas will be fine. Those in affected areas can survive if they have access to underground shelters. In some areas, staying indoors may even suffice.</w:t>
      </w:r>
      <w:r w:rsidRPr="009602CA">
        <w:rPr>
          <w:iCs/>
          <w:sz w:val="14"/>
        </w:rPr>
        <w:t xml:space="preserve"> Contrary to popular misconception, </w:t>
      </w:r>
      <w:r w:rsidRPr="009602CA">
        <w:rPr>
          <w:sz w:val="14"/>
        </w:rPr>
        <w:t xml:space="preserve">there were no documented deaths from short-term or delayed fallout at either Hiroshima or Nagasaki. </w:t>
      </w:r>
      <w:r w:rsidRPr="009602CA">
        <w:rPr>
          <w:iCs/>
          <w:sz w:val="14"/>
        </w:rPr>
        <w:t xml:space="preserve">These blasts were low airbursts, which produced minimal fallout effects. </w:t>
      </w:r>
      <w:r w:rsidRPr="009602CA">
        <w:rPr>
          <w:rStyle w:val="StyleUnderline"/>
        </w:rPr>
        <w:t>Today’s thermonuclear weapons are even “cleaner.”</w:t>
      </w:r>
      <w:r w:rsidRPr="009602CA">
        <w:rPr>
          <w:iCs/>
          <w:sz w:val="14"/>
        </w:rPr>
        <w:t xml:space="preserve"> If used in airburst mode, these weapons would produce few (if any) fallout casualties. </w:t>
      </w:r>
    </w:p>
    <w:p w:rsidR="009602CA" w:rsidRPr="00A4395D" w:rsidRDefault="009602CA" w:rsidP="00A4395D">
      <w:pPr>
        <w:rPr>
          <w:sz w:val="16"/>
        </w:rPr>
      </w:pPr>
    </w:p>
    <w:p w:rsidR="00DC0EC5" w:rsidRPr="00246107" w:rsidRDefault="009A25DB" w:rsidP="009A25DB">
      <w:pPr>
        <w:pStyle w:val="Heading3"/>
      </w:pPr>
      <w:r w:rsidRPr="00246107">
        <w:t>AT: Nuclear Power – Generic</w:t>
      </w:r>
    </w:p>
    <w:p w:rsidR="00DC0EC5" w:rsidRPr="00246107" w:rsidRDefault="00DC0EC5" w:rsidP="00DC0EC5">
      <w:pPr>
        <w:pStyle w:val="Heading4"/>
      </w:pPr>
      <w:r w:rsidRPr="00246107">
        <w:t>Can’t solve warming – take too long to build, only reduces a fraction of emissions, and diverts resources from solar power</w:t>
      </w:r>
    </w:p>
    <w:p w:rsidR="00DC0EC5" w:rsidRPr="00302D96" w:rsidRDefault="00302D96" w:rsidP="00302D96">
      <w:r>
        <w:rPr>
          <w:rStyle w:val="Style13ptBold"/>
        </w:rPr>
        <w:t xml:space="preserve">Madsen et al 9 </w:t>
      </w:r>
      <w:r w:rsidR="00DC0EC5" w:rsidRPr="00302D96">
        <w:t xml:space="preserve">Travis Madsen and Tony Dutzik (Frontier Group), Bernadette Del Chiaro and Rob Sargent (Environment America Research &amp; Policy Center) - November 2009, GENERATING FAILURE: How Building Nuclear Power Plants Would Set America Back in the Race Against Global Warming, </w:t>
      </w:r>
      <w:hyperlink r:id="rId31" w:history="1">
        <w:r w:rsidR="00DC0EC5" w:rsidRPr="00302D96">
          <w:rPr>
            <w:rStyle w:val="Hyperlink"/>
          </w:rPr>
          <w:t>http://www.environmentiowa.org/sites/environment/files/reports/Generating-Failure---Environment-Iowa---Web.pdf</w:t>
        </w:r>
      </w:hyperlink>
    </w:p>
    <w:p w:rsidR="00DC0EC5" w:rsidRPr="00246107" w:rsidRDefault="00DC0EC5" w:rsidP="00DC0EC5">
      <w:pPr>
        <w:rPr>
          <w:sz w:val="16"/>
        </w:rPr>
      </w:pPr>
      <w:r w:rsidRPr="00246107">
        <w:rPr>
          <w:rStyle w:val="StyleUnderline"/>
        </w:rPr>
        <w:t xml:space="preserve">Far from being a solution to global warming, </w:t>
      </w:r>
      <w:r w:rsidRPr="00246107">
        <w:rPr>
          <w:sz w:val="16"/>
        </w:rPr>
        <w:t>nuclear power will actually set America back in the race to reduce pollution.</w:t>
      </w:r>
      <w:r w:rsidRPr="00246107">
        <w:rPr>
          <w:rStyle w:val="StyleUnderline"/>
        </w:rPr>
        <w:t xml:space="preserve"> Nuclear power is too slow and too expensive to make enough of a difference in the next two decades</w:t>
      </w:r>
      <w:r w:rsidRPr="00246107">
        <w:rPr>
          <w:sz w:val="16"/>
        </w:rPr>
        <w:t xml:space="preserve">. Moreover, nuclear power is not necessary to provide clean, carbon-free electricity for the long haul. The up-front capital investment required to build 100 new nuclear reactors could prevent twice as much pollution over the next 20 years if invested in energy efficiency and clean, renewable energy instead. Taking into account the ongoing costs of running the nuclear plants, a clean energy path would deliver as much as five times more progress for the money. Early action matters in the fight against global warming. </w:t>
      </w:r>
      <w:r w:rsidRPr="00246107">
        <w:rPr>
          <w:rFonts w:cs="Georgia"/>
          <w:sz w:val="16"/>
        </w:rPr>
        <w:t>ƒƒ</w:t>
      </w:r>
      <w:r w:rsidRPr="00246107">
        <w:rPr>
          <w:sz w:val="16"/>
        </w:rPr>
        <w:t xml:space="preserve"> The more total carbon dioxide pollution that humanity emits into the atmosphere, the greater the warming – and consequent damage. Earlier action allows us more flexibility to respond to an evolving understanding of humanity’s role in shaping the climate. </w:t>
      </w:r>
      <w:r w:rsidRPr="00246107">
        <w:rPr>
          <w:rFonts w:cs="Georgia"/>
          <w:sz w:val="16"/>
        </w:rPr>
        <w:t>ƒƒ</w:t>
      </w:r>
      <w:r w:rsidRPr="00246107">
        <w:rPr>
          <w:sz w:val="16"/>
        </w:rPr>
        <w:t xml:space="preserve"> According to current science, humanity as a whole can emit no more than 1 trillion metric tons of carbon dioxide from 2000 through 2050 in order to have a 75 percent chance of limiting the global temperature increase to 3.6° F above the pre-industrial era – a target the international community has set to limit the severity of global warming impacts. This 1 trillion metric tons is our “carbon budget.” </w:t>
      </w:r>
      <w:r w:rsidRPr="00246107">
        <w:rPr>
          <w:rFonts w:cs="Georgia"/>
          <w:sz w:val="16"/>
        </w:rPr>
        <w:t>ƒƒ</w:t>
      </w:r>
      <w:r w:rsidRPr="00246107">
        <w:rPr>
          <w:sz w:val="16"/>
        </w:rPr>
        <w:t xml:space="preserve"> To facilitate keeping total emissions within this budget, a panel of distinguished Nobel Prizewinning scientists have called on developed nations to reduce their emissions of global warming pollution by 25 to 40 percent below 1990 levels by 2020. </w:t>
      </w:r>
      <w:r w:rsidRPr="00246107">
        <w:rPr>
          <w:rFonts w:cs="Georgia"/>
          <w:sz w:val="16"/>
        </w:rPr>
        <w:t>ƒƒ</w:t>
      </w:r>
      <w:r w:rsidRPr="00246107">
        <w:rPr>
          <w:sz w:val="16"/>
        </w:rPr>
        <w:t xml:space="preserve"> Reducing emissions from power plants holds large potential for early progress. The share of the U.S. emissions budget available to electric power plants could be as little as 34 billion metric tons of carbon dioxide (CO2) from 2010 cumulatively through 2050. New nuclear reactors would be built too slowly to reduce global warming pollution in the near term, and would actually increase the scale of action required in the future. </w:t>
      </w:r>
      <w:r w:rsidRPr="00246107">
        <w:rPr>
          <w:rFonts w:cs="Georgia"/>
          <w:sz w:val="16"/>
        </w:rPr>
        <w:t>ƒƒ</w:t>
      </w:r>
      <w:r w:rsidRPr="00246107">
        <w:rPr>
          <w:sz w:val="16"/>
        </w:rPr>
        <w:t xml:space="preserve"> No new reactors are now under construction in the United States. </w:t>
      </w:r>
      <w:r w:rsidRPr="00246107">
        <w:rPr>
          <w:rStyle w:val="StyleUnderline"/>
        </w:rPr>
        <w:t xml:space="preserve">The nuclear industry will not complete the first new reactor until at least 2016, optimistically assuming construction will take four years after regulatory approval. </w:t>
      </w:r>
      <w:r w:rsidRPr="00246107">
        <w:rPr>
          <w:rFonts w:cs="Georgia"/>
          <w:sz w:val="16"/>
        </w:rPr>
        <w:t>ƒƒ</w:t>
      </w:r>
      <w:r w:rsidRPr="00246107">
        <w:rPr>
          <w:sz w:val="16"/>
        </w:rPr>
        <w:t xml:space="preserve"> However, it is likely that no new nuclear reactors could be online until 2018 or later. </w:t>
      </w:r>
      <w:r w:rsidRPr="00246107">
        <w:rPr>
          <w:rStyle w:val="StyleUnderline"/>
        </w:rPr>
        <w:t>During the last wave of nuclear construction in the United States, the average reactor took nine years to build. New reactors are likely to experience similar delays.</w:t>
      </w:r>
      <w:r w:rsidRPr="00246107">
        <w:rPr>
          <w:sz w:val="16"/>
        </w:rPr>
        <w:t xml:space="preserve"> For example, a new reactor now under construction in Finland is at least three years behind schedule after a series of quality control failures. </w:t>
      </w:r>
      <w:r w:rsidRPr="00246107">
        <w:rPr>
          <w:rFonts w:cs="Georgia"/>
          <w:sz w:val="16"/>
        </w:rPr>
        <w:t>ƒƒ</w:t>
      </w:r>
      <w:r w:rsidRPr="00246107">
        <w:rPr>
          <w:sz w:val="16"/>
        </w:rPr>
        <w:t xml:space="preserve"> </w:t>
      </w:r>
      <w:r w:rsidRPr="00246107">
        <w:rPr>
          <w:rStyle w:val="StyleUnderline"/>
        </w:rPr>
        <w:t>The American nuclear industry is not ready to move quickly</w:t>
      </w:r>
      <w:r w:rsidRPr="00246107">
        <w:rPr>
          <w:sz w:val="16"/>
        </w:rPr>
        <w:t xml:space="preserve">. No American power company has ordered a new nuclear power plant since 1978, and all reactors ordered after the fall of 1973 ended up cancelled. </w:t>
      </w:r>
      <w:r w:rsidRPr="00246107">
        <w:rPr>
          <w:rStyle w:val="StyleUnderline"/>
        </w:rPr>
        <w:t xml:space="preserve">As a result, domestic manufacturing capability for nuclear reactor parts has withered and trained personnel are scarce. </w:t>
      </w:r>
      <w:r w:rsidRPr="00246107">
        <w:rPr>
          <w:rFonts w:cs="Georgia"/>
          <w:sz w:val="16"/>
        </w:rPr>
        <w:t>ƒƒ</w:t>
      </w:r>
      <w:r w:rsidRPr="00246107">
        <w:rPr>
          <w:sz w:val="16"/>
        </w:rPr>
        <w:t xml:space="preserve"> </w:t>
      </w:r>
      <w:r w:rsidRPr="00246107">
        <w:rPr>
          <w:rStyle w:val="StyleUnderline"/>
        </w:rPr>
        <w:t>Even if the nuclear industry managed to complete 100 new reactors in the United States by 2030</w:t>
      </w:r>
      <w:r w:rsidRPr="00246107">
        <w:rPr>
          <w:sz w:val="16"/>
        </w:rPr>
        <w:t xml:space="preserve"> – </w:t>
      </w:r>
      <w:r w:rsidRPr="00246107">
        <w:rPr>
          <w:rStyle w:val="StyleUnderline"/>
        </w:rPr>
        <w:t>the level of construction advocated by supporters of nuclear power – new nuclear power plants could still only reduce cumulative power plant emissions by 12 percent over the next two decades, leading to a higher and later peak in pollution</w:t>
      </w:r>
      <w:r w:rsidRPr="00246107">
        <w:rPr>
          <w:sz w:val="16"/>
        </w:rPr>
        <w:t xml:space="preserve">. As a result, America would burn through its 40- year electric sector carbon budget in just 15 years. (See Figure ES-1.) In contrast, energy efficiency and renewable energy sources can make an immediate contribution toward reducing global warming pollution. </w:t>
      </w:r>
      <w:r w:rsidRPr="00246107">
        <w:rPr>
          <w:rFonts w:cs="Georgia"/>
          <w:sz w:val="16"/>
        </w:rPr>
        <w:t>ƒƒ</w:t>
      </w:r>
      <w:r w:rsidRPr="00246107">
        <w:rPr>
          <w:sz w:val="16"/>
        </w:rPr>
        <w:t xml:space="preserve"> Clean energy can begin cutting emissions immediately. Energy efficiency programs are already reducing electricity consumption by 1-2 percent below forecast levels annually in leading states, and the U.S. wind industry is already building the equivalent of three nuclear reactors per year in wind farms, and growing rapidly. With the up-front capital investment required to build 100 new nuclear reactors, America could prevent twice as much pollution in the next 20 years by investing in clean energy instead. (Midpoint estimate, see Figure ES-1 and page 21 for more details.) </w:t>
      </w:r>
      <w:r w:rsidRPr="00246107">
        <w:rPr>
          <w:rFonts w:cs="Georgia"/>
          <w:sz w:val="16"/>
        </w:rPr>
        <w:t>ƒƒ</w:t>
      </w:r>
      <w:r w:rsidRPr="00246107">
        <w:rPr>
          <w:sz w:val="16"/>
        </w:rPr>
        <w:t xml:space="preserve"> However, even this level of investment in clean energy would not be enough to keep U.S. power plant emissions within budget. (See Figure ES-1.) America should cut power plant emissions on the order of 50 percent within the next decade to limit the worst consequences of global warming. Nuclear power is expensive and will divert resources from more cost-effective energy strategies. </w:t>
      </w:r>
      <w:r w:rsidRPr="00246107">
        <w:rPr>
          <w:rFonts w:cs="Georgia"/>
          <w:sz w:val="16"/>
        </w:rPr>
        <w:t>ƒƒ</w:t>
      </w:r>
      <w:r w:rsidRPr="00246107">
        <w:rPr>
          <w:sz w:val="16"/>
        </w:rPr>
        <w:t xml:space="preserve"> </w:t>
      </w:r>
      <w:r w:rsidRPr="00246107">
        <w:rPr>
          <w:rStyle w:val="StyleUnderline"/>
        </w:rPr>
        <w:t>Building 100 new nuclear reactors would require an up-front capital investment on the order of $600 billion</w:t>
      </w:r>
      <w:r w:rsidRPr="00246107">
        <w:rPr>
          <w:sz w:val="16"/>
        </w:rPr>
        <w:t xml:space="preserve"> (with a possible range of $250 billion to $1 trillion), diverting money away from cleaner and cheaper solutions. </w:t>
      </w:r>
      <w:r w:rsidRPr="00246107">
        <w:rPr>
          <w:rStyle w:val="StyleUnderline"/>
        </w:rPr>
        <w:t xml:space="preserve"> Any up-front investment in nuclear power would lock in additional expenditures over time.</w:t>
      </w:r>
      <w:r w:rsidRPr="00246107">
        <w:rPr>
          <w:sz w:val="16"/>
        </w:rPr>
        <w:t xml:space="preserve"> Over the life of a new reactor, the electricity it produces could cost in the range of 12 to 20 cents per kilowatt-hour, or more. In contrast, a capital investment in energy efficiency actually pays us back several times over with ongoing savings on electricity bills, and an investment in renewable power can deliver electricity for much less cost. </w:t>
      </w:r>
      <w:r w:rsidRPr="00246107">
        <w:rPr>
          <w:rFonts w:cs="Georgia"/>
          <w:sz w:val="16"/>
        </w:rPr>
        <w:t>ƒƒ</w:t>
      </w:r>
      <w:r w:rsidRPr="00246107">
        <w:rPr>
          <w:sz w:val="16"/>
        </w:rPr>
        <w:t xml:space="preserve"> Per dollar spent over the lifetime of the technology, energy efficiency and biomass co-firing are five times more effective at preventing carbon dioxide pollution, and combined heat and power (in which a power plant generates both electricity and heat for a building or industrial application) is greater than three times more effective. In 2018, biomass and land-based wind energy will be more than twice as effective, and offshore wind power will be on the order of 30 percent more effective per dollar of investment, even without the benefit of the renewable energy production tax credit. (See Figure ES-2.) </w:t>
      </w:r>
      <w:r w:rsidRPr="00246107">
        <w:rPr>
          <w:rStyle w:val="StyleUnderline"/>
        </w:rPr>
        <w:t>By 2018, and possibly sooner, solar photovoltaic power should be comparable to a new nuclear reactor in terms of its per</w:t>
      </w:r>
      <w:r w:rsidR="00925D26">
        <w:rPr>
          <w:rStyle w:val="StyleUnderline"/>
        </w:rPr>
        <w:t>-</w:t>
      </w:r>
      <w:r w:rsidRPr="00246107">
        <w:rPr>
          <w:rStyle w:val="StyleUnderline"/>
        </w:rPr>
        <w:t>dollar ability to prevent global warming pollution. Some analyses imply that thin film solar photovoltaic power is already more cost</w:t>
      </w:r>
      <w:r w:rsidR="00925D26">
        <w:rPr>
          <w:rStyle w:val="StyleUnderline"/>
        </w:rPr>
        <w:t>-</w:t>
      </w:r>
      <w:r w:rsidRPr="00246107">
        <w:rPr>
          <w:rStyle w:val="StyleUnderline"/>
        </w:rPr>
        <w:t>effective than a new reactor.</w:t>
      </w:r>
      <w:r w:rsidRPr="00246107">
        <w:rPr>
          <w:sz w:val="16"/>
        </w:rPr>
        <w:t xml:space="preserve"> </w:t>
      </w:r>
      <w:r w:rsidRPr="00246107">
        <w:rPr>
          <w:rStyle w:val="StyleUnderline"/>
        </w:rPr>
        <w:t xml:space="preserve">And solar power is rapidly growing cheaper, while nuclear costs are not likely to decline. Nuclear power is not needed to provide reliable, low-carbon electricity for the future. </w:t>
      </w:r>
      <w:r w:rsidRPr="00246107">
        <w:rPr>
          <w:rFonts w:cs="Georgia"/>
          <w:sz w:val="16"/>
        </w:rPr>
        <w:t>ƒƒ</w:t>
      </w:r>
      <w:r w:rsidRPr="00246107">
        <w:rPr>
          <w:sz w:val="16"/>
        </w:rPr>
        <w:t xml:space="preserve"> Nuclear power proponents argue that nuclear plants are needed to produce low-carbon “base-load” power. However, </w:t>
      </w:r>
      <w:r w:rsidRPr="00246107">
        <w:rPr>
          <w:rStyle w:val="StyleUnderline"/>
        </w:rPr>
        <w:t>the need for base-load power is exaggerated and small</w:t>
      </w:r>
      <w:r w:rsidR="00925D26">
        <w:rPr>
          <w:rStyle w:val="StyleUnderline"/>
        </w:rPr>
        <w:t>-</w:t>
      </w:r>
      <w:r w:rsidRPr="00246107">
        <w:rPr>
          <w:rStyle w:val="StyleUnderline"/>
        </w:rPr>
        <w:t xml:space="preserve">scale clean energy solutions can actually enhance the reliability of the electric grid. </w:t>
      </w:r>
      <w:r w:rsidRPr="00246107">
        <w:rPr>
          <w:rFonts w:cs="Georgia"/>
          <w:sz w:val="16"/>
        </w:rPr>
        <w:t>ƒƒ</w:t>
      </w:r>
      <w:r w:rsidRPr="00246107">
        <w:rPr>
          <w:sz w:val="16"/>
        </w:rPr>
        <w:t xml:space="preserve"> Many clean power sources – including energy efficiency improvements, combined heat-and-power technologies and renewable energy sources such as biomass, geothermal energy and solar thermal power with heat storage – are available at any time, just like nuclear power. Others, including </w:t>
      </w:r>
      <w:r w:rsidRPr="00246107">
        <w:rPr>
          <w:rStyle w:val="StyleUnderline"/>
        </w:rPr>
        <w:t>wind and solar photovoltaic power, are predictable with about 80-90 percent accuracy a day in advance</w:t>
      </w:r>
      <w:r w:rsidRPr="00246107">
        <w:rPr>
          <w:sz w:val="16"/>
        </w:rPr>
        <w:t>. With proper planning and investments in a “smart grid” to facilitate wise use of resources, clean energy solutions could supply the vast bulk of America’s electricity needs.</w:t>
      </w:r>
    </w:p>
    <w:p w:rsidR="00DC0EC5" w:rsidRPr="00246107" w:rsidRDefault="009A25DB" w:rsidP="009A25DB">
      <w:pPr>
        <w:pStyle w:val="Heading3"/>
      </w:pPr>
      <w:r w:rsidRPr="00246107">
        <w:t>AT: Nuclear Power – Investment</w:t>
      </w:r>
    </w:p>
    <w:p w:rsidR="00DC0EC5" w:rsidRPr="00246107" w:rsidRDefault="00DC0EC5" w:rsidP="00DC0EC5">
      <w:pPr>
        <w:pStyle w:val="Heading4"/>
      </w:pPr>
      <w:r w:rsidRPr="00246107">
        <w:t>No one will invest in new nuke power</w:t>
      </w:r>
    </w:p>
    <w:p w:rsidR="00DC0EC5" w:rsidRPr="00D318EA" w:rsidRDefault="00D318EA" w:rsidP="00D318EA">
      <w:r>
        <w:rPr>
          <w:rStyle w:val="Style13ptBold"/>
        </w:rPr>
        <w:t xml:space="preserve">Mecklin 13 </w:t>
      </w:r>
      <w:r>
        <w:t>[</w:t>
      </w:r>
      <w:r w:rsidR="00DC0EC5" w:rsidRPr="00D318EA">
        <w:t xml:space="preserve">John Mecklin – deputy editor of the Bulletin of the Atomic Scientists - March/April 2013, Introduction: US nuclear exit?, Bulletin of the Atomic Scientists, </w:t>
      </w:r>
      <w:hyperlink r:id="rId32" w:history="1">
        <w:r w:rsidR="00DC0EC5" w:rsidRPr="00D318EA">
          <w:rPr>
            <w:rStyle w:val="Hyperlink"/>
          </w:rPr>
          <w:t>http://bos.sagepub.com/content/69/2/9.full</w:t>
        </w:r>
      </w:hyperlink>
      <w:r>
        <w:t>]</w:t>
      </w:r>
    </w:p>
    <w:p w:rsidR="00DC0EC5" w:rsidRPr="00246107" w:rsidRDefault="00DC0EC5" w:rsidP="00DC0EC5">
      <w:pPr>
        <w:rPr>
          <w:sz w:val="16"/>
        </w:rPr>
      </w:pPr>
      <w:r w:rsidRPr="00246107">
        <w:rPr>
          <w:sz w:val="16"/>
        </w:rPr>
        <w:t>In a 2012 progress report on federal energy initiatives, the Obama administration enthusiastically asserted that it was “jumpstarting” the nuclear industry. It noted that “the Department of Energy issued a conditional commitment for a loan guarantee to support the first US nuclear reactors in more than three decades. The project</w:t>
      </w:r>
      <w:r w:rsidRPr="00246107">
        <w:rPr>
          <w:rFonts w:ascii="Times New Roman" w:hAnsi="Times New Roman" w:cs="Times New Roman"/>
          <w:sz w:val="16"/>
        </w:rPr>
        <w:t> </w:t>
      </w:r>
      <w:r w:rsidRPr="00246107">
        <w:rPr>
          <w:rFonts w:cs="Georgia"/>
          <w:sz w:val="16"/>
        </w:rPr>
        <w:t>…</w:t>
      </w:r>
      <w:r w:rsidRPr="00246107">
        <w:rPr>
          <w:rFonts w:ascii="Times New Roman" w:hAnsi="Times New Roman" w:cs="Times New Roman"/>
          <w:sz w:val="16"/>
        </w:rPr>
        <w:t> </w:t>
      </w:r>
      <w:r w:rsidRPr="00246107">
        <w:rPr>
          <w:sz w:val="16"/>
        </w:rPr>
        <w:t>will bring two new Westinghouse AP1000 reactors online, supporting 3,500 construction jobs and 800 permanent jobs</w:t>
      </w:r>
      <w:r w:rsidRPr="00246107">
        <w:rPr>
          <w:rFonts w:cs="Georgia"/>
          <w:sz w:val="16"/>
        </w:rPr>
        <w:t>”</w:t>
      </w:r>
      <w:r w:rsidRPr="00246107">
        <w:rPr>
          <w:sz w:val="16"/>
        </w:rPr>
        <w:t xml:space="preserve"> (White House, 2012: 12). The Southern Company is indeed building </w:t>
      </w:r>
      <w:r w:rsidRPr="00246107">
        <w:rPr>
          <w:rStyle w:val="StyleUnderline"/>
        </w:rPr>
        <w:t>two new units at</w:t>
      </w:r>
      <w:r w:rsidRPr="00246107">
        <w:rPr>
          <w:sz w:val="16"/>
        </w:rPr>
        <w:t xml:space="preserve"> its </w:t>
      </w:r>
      <w:r w:rsidRPr="00246107">
        <w:rPr>
          <w:rStyle w:val="StyleUnderline"/>
        </w:rPr>
        <w:t>Vogtle</w:t>
      </w:r>
      <w:r w:rsidRPr="00246107">
        <w:rPr>
          <w:sz w:val="16"/>
        </w:rPr>
        <w:t xml:space="preserve"> nuclear power plant in Georgia, but the administration’s rosy energy report omitted some key context: Those reactors, </w:t>
      </w:r>
      <w:r w:rsidRPr="00246107">
        <w:rPr>
          <w:rStyle w:val="StyleUnderline"/>
        </w:rPr>
        <w:t>which likely wouldn’t be financed without a federal loan guarantee</w:t>
      </w:r>
      <w:r w:rsidRPr="00246107">
        <w:rPr>
          <w:sz w:val="16"/>
        </w:rPr>
        <w:t xml:space="preserve">, </w:t>
      </w:r>
      <w:r w:rsidRPr="00246107">
        <w:rPr>
          <w:rStyle w:val="StyleUnderline"/>
        </w:rPr>
        <w:t>are rare sunbeams in a dismal nuclear power landscape</w:t>
      </w:r>
      <w:r w:rsidRPr="00246107">
        <w:rPr>
          <w:sz w:val="16"/>
        </w:rPr>
        <w:t xml:space="preserve">. </w:t>
      </w:r>
      <w:r w:rsidRPr="00246107">
        <w:rPr>
          <w:rStyle w:val="StyleUnderline"/>
        </w:rPr>
        <w:t>Because of the nuclear industry’s long history of permitting problems, cost overruns, and construction delays, financial markets have been wary of backing new nuclear construction for decades</w:t>
      </w:r>
      <w:r w:rsidRPr="00246107">
        <w:rPr>
          <w:sz w:val="16"/>
        </w:rPr>
        <w:t xml:space="preserve">. </w:t>
      </w:r>
      <w:r w:rsidRPr="00246107">
        <w:rPr>
          <w:rStyle w:val="StyleUnderline"/>
        </w:rPr>
        <w:t>The supposed “nuclear renaissance” ballyhooed in the first decade of this century never really materialized. And then came Fukushima</w:t>
      </w:r>
      <w:r w:rsidRPr="00246107">
        <w:rPr>
          <w:sz w:val="16"/>
        </w:rPr>
        <w:t xml:space="preserve">, a disaster that pushed countries around the world to confront the same basic question: Should nuclear power be part of the energy future? In Japan and many European countries, that question has been the focus of significant public debate and policy making, but in the United States, it has scarcely been broached. The Nuclear Regulatory Commission (NRC) has responded—and doubtless will continue to respond—to safety issues raised by the Fukushima accident. The overall US approach to nuclear power, however, remains roughly what it has been for decades. And that business-as-usual approach is exactly what could produce a US nuclear phase-out, former NRC Commissioner Peter A. Bradford writes in his engaging and somewhat counterintuitive essay, “How to close the US nuclear industry: Do nothing.” </w:t>
      </w:r>
      <w:r w:rsidRPr="00246107">
        <w:rPr>
          <w:rStyle w:val="StyleUnderline"/>
        </w:rPr>
        <w:t>Even though the NRC granted a 20-year life extension to the Kewaunee Power Station</w:t>
      </w:r>
      <w:r w:rsidRPr="00246107">
        <w:rPr>
          <w:sz w:val="16"/>
        </w:rPr>
        <w:t xml:space="preserve"> in Wisconsin, </w:t>
      </w:r>
      <w:r w:rsidRPr="00246107">
        <w:rPr>
          <w:rStyle w:val="StyleUnderline"/>
        </w:rPr>
        <w:t>its owner decided to shutter the plant</w:t>
      </w:r>
      <w:r w:rsidRPr="00246107">
        <w:rPr>
          <w:sz w:val="16"/>
        </w:rPr>
        <w:t xml:space="preserve"> anyway. </w:t>
      </w:r>
      <w:r w:rsidRPr="00246107">
        <w:rPr>
          <w:rStyle w:val="StyleUnderline"/>
        </w:rPr>
        <w:t>This is just one of several recent industry moves that show nuclear power has entered a new phase in the United States—“one in which market forces challenge the economic viability even of existing nuclear plants, while making new reactors hopelessly unattractive as investments,”</w:t>
      </w:r>
      <w:r w:rsidRPr="00246107">
        <w:rPr>
          <w:sz w:val="16"/>
        </w:rPr>
        <w:t xml:space="preserve"> Bradford writes. In this new phase, some operating nuclear plants will be unable to compete with the cheaper power produced by coal, gas, and renewable sources. </w:t>
      </w:r>
      <w:r w:rsidRPr="00246107">
        <w:rPr>
          <w:rStyle w:val="StyleUnderline"/>
        </w:rPr>
        <w:t>Financial markets will continue to shy away from funding new nuclear plants.</w:t>
      </w:r>
      <w:r w:rsidRPr="00246107">
        <w:rPr>
          <w:sz w:val="16"/>
        </w:rPr>
        <w:t xml:space="preserve"> And, Bradford writes, as existing reactors run out their licensed lifetimes, nuclear power will, likely, simply</w:t>
      </w:r>
      <w:r w:rsidRPr="00246107">
        <w:rPr>
          <w:rFonts w:ascii="Times New Roman" w:hAnsi="Times New Roman" w:cs="Times New Roman"/>
          <w:sz w:val="16"/>
        </w:rPr>
        <w:t> </w:t>
      </w:r>
      <w:r w:rsidRPr="00246107">
        <w:rPr>
          <w:rFonts w:cs="Georgia"/>
          <w:sz w:val="16"/>
        </w:rPr>
        <w:t>…</w:t>
      </w:r>
      <w:r w:rsidRPr="00246107">
        <w:rPr>
          <w:rFonts w:ascii="Times New Roman" w:hAnsi="Times New Roman" w:cs="Times New Roman"/>
          <w:sz w:val="16"/>
        </w:rPr>
        <w:t> </w:t>
      </w:r>
      <w:r w:rsidRPr="00246107">
        <w:rPr>
          <w:sz w:val="16"/>
        </w:rPr>
        <w:t xml:space="preserve">disappear. </w:t>
      </w:r>
      <w:r w:rsidRPr="00246107">
        <w:rPr>
          <w:rFonts w:cs="Georgia"/>
          <w:sz w:val="16"/>
        </w:rPr>
        <w:t>“</w:t>
      </w:r>
      <w:r w:rsidRPr="00246107">
        <w:rPr>
          <w:sz w:val="16"/>
        </w:rPr>
        <w:t>Absent an extremely large injection of government funding or further life extensions, the reactors currently operating are going to end their licensed lifetimes between now and the late 2050s,” he concludes. “They will become part of an economics-driven US nuclear phase-out a couple of decades behind the government-led nuclear exit in Germany.”</w:t>
      </w:r>
    </w:p>
    <w:p w:rsidR="009A25DB" w:rsidRPr="00246107" w:rsidRDefault="009A25DB" w:rsidP="009A25DB">
      <w:pPr>
        <w:pStyle w:val="Heading3"/>
      </w:pPr>
      <w:r w:rsidRPr="00246107">
        <w:t>AT: Nuclear Power – Slow</w:t>
      </w:r>
    </w:p>
    <w:p w:rsidR="00DC0EC5" w:rsidRPr="00246107" w:rsidRDefault="00DC0EC5" w:rsidP="00DC0EC5">
      <w:pPr>
        <w:pStyle w:val="Heading4"/>
      </w:pPr>
      <w:r w:rsidRPr="00246107">
        <w:t xml:space="preserve">Nuclear energy is a catastrophe – no funding, no infrastructure, takes forever, and our authors indict your studies </w:t>
      </w:r>
    </w:p>
    <w:p w:rsidR="00DC0EC5" w:rsidRPr="00246107" w:rsidRDefault="00DC0EC5" w:rsidP="00DC0EC5">
      <w:r w:rsidRPr="00246107">
        <w:rPr>
          <w:rStyle w:val="Style13ptBold"/>
        </w:rPr>
        <w:t>Romm 16</w:t>
      </w:r>
      <w:r w:rsidRPr="00246107">
        <w:t xml:space="preserve"> (Joe, Senior Fellow at American Progress and holds a Ph.D. in physics from MIT, 1/7, “Why James Hansen Is Wrong About Nuclear Power,” http://thinkprogress.org/climate/2016/01/07/3736243/nuclear-power-climate-change/, NKF)</w:t>
      </w:r>
    </w:p>
    <w:p w:rsidR="00DC0EC5" w:rsidRPr="00246107" w:rsidRDefault="00DC0EC5" w:rsidP="00DC0EC5">
      <w:pPr>
        <w:rPr>
          <w:sz w:val="16"/>
        </w:rPr>
      </w:pPr>
      <w:r w:rsidRPr="00246107">
        <w:rPr>
          <w:rStyle w:val="StyleUnderline"/>
        </w:rPr>
        <w:t>Hansen and a handful of other climate scientists</w:t>
      </w:r>
      <w:r w:rsidRPr="00246107">
        <w:rPr>
          <w:sz w:val="16"/>
        </w:rPr>
        <w:t xml:space="preserve"> I also greatly respect — Ken Caldeira, Tom Wigley, and Kerry Emanuel — </w:t>
      </w:r>
      <w:r w:rsidRPr="00246107">
        <w:rPr>
          <w:rStyle w:val="StyleUnderline"/>
        </w:rPr>
        <w:t>present a mostly handwaving argument in which new nuclear power achieves and sustains an unprecedented growth rate</w:t>
      </w:r>
      <w:r w:rsidRPr="00246107">
        <w:rPr>
          <w:sz w:val="16"/>
        </w:rPr>
        <w:t xml:space="preserve"> for decades. </w:t>
      </w:r>
      <w:r w:rsidRPr="00246107">
        <w:rPr>
          <w:rStyle w:val="StyleUnderline"/>
        </w:rPr>
        <w:t>The one quantitative</w:t>
      </w:r>
      <w:r w:rsidRPr="00246107">
        <w:rPr>
          <w:sz w:val="16"/>
        </w:rPr>
        <w:t xml:space="preserve"> “illustrative </w:t>
      </w:r>
      <w:r w:rsidRPr="00246107">
        <w:rPr>
          <w:rStyle w:val="StyleUnderline"/>
        </w:rPr>
        <w:t>scenario” they propose</w:t>
      </w:r>
      <w:r w:rsidRPr="00246107">
        <w:rPr>
          <w:sz w:val="16"/>
        </w:rPr>
        <w:t xml:space="preserve"> — “a total requirement of 115 reactors per year to 2050 to entirely decarbonise the global electricity system” — </w:t>
      </w:r>
      <w:r w:rsidRPr="00246107">
        <w:rPr>
          <w:rStyle w:val="StyleUnderline"/>
        </w:rPr>
        <w:t>is far beyond what the world ever sustained during the nuclear heyday</w:t>
      </w:r>
      <w:r w:rsidRPr="00246107">
        <w:rPr>
          <w:sz w:val="16"/>
        </w:rPr>
        <w:t xml:space="preserve"> of the 1970s, </w:t>
      </w:r>
      <w:r w:rsidRPr="00246107">
        <w:rPr>
          <w:rStyle w:val="StyleUnderline"/>
        </w:rPr>
        <w:t>and far beyond what the overwhelming majority of energy experts</w:t>
      </w:r>
      <w:r w:rsidRPr="00246107">
        <w:rPr>
          <w:sz w:val="16"/>
        </w:rPr>
        <w:t xml:space="preserve">, including those sympathetic to the industry, </w:t>
      </w:r>
      <w:r w:rsidRPr="00246107">
        <w:rPr>
          <w:rStyle w:val="StyleUnderline"/>
        </w:rPr>
        <w:t>think is plausible</w:t>
      </w:r>
      <w:r w:rsidRPr="00246107">
        <w:rPr>
          <w:sz w:val="16"/>
        </w:rPr>
        <w:t xml:space="preserve">. They ignore the core issues: </w:t>
      </w:r>
      <w:r w:rsidRPr="00246107">
        <w:rPr>
          <w:rStyle w:val="StyleUnderline"/>
        </w:rPr>
        <w:t>The nuclear power industry has essentially priced itself out of the market for new power plants because of its 1) negative learning curve and 2) inability to avoid massive delays and cost overruns</w:t>
      </w:r>
      <w:r w:rsidRPr="00246107">
        <w:rPr>
          <w:sz w:val="16"/>
        </w:rPr>
        <w:t xml:space="preserve"> in market economies. This is doubly problematic because </w:t>
      </w:r>
      <w:r w:rsidRPr="00246107">
        <w:rPr>
          <w:rStyle w:val="StyleUnderline"/>
        </w:rPr>
        <w:t>the competition — renewable power, electricity storage, and energy efficiency — have seen steady, stunning price drops</w:t>
      </w:r>
      <w:r w:rsidRPr="00246107">
        <w:rPr>
          <w:sz w:val="16"/>
        </w:rPr>
        <w:t xml:space="preserve"> for a long time. Hansen et al also continue the myth that somehow nuclear power is being held back by environmental opposition, rather than its own marketplace failures, a point I will return to later. Those interested in what new nuclear power can and cannot plausibly contribute to stopping global warming should start with </w:t>
      </w:r>
      <w:r w:rsidRPr="00246107">
        <w:rPr>
          <w:rStyle w:val="StyleUnderline"/>
        </w:rPr>
        <w:t>the most objective</w:t>
      </w:r>
      <w:r w:rsidRPr="00246107">
        <w:rPr>
          <w:sz w:val="16"/>
        </w:rPr>
        <w:t xml:space="preserve">, independent, </w:t>
      </w:r>
      <w:r w:rsidRPr="00246107">
        <w:rPr>
          <w:rStyle w:val="StyleUnderline"/>
        </w:rPr>
        <w:t>and comprehensive analysis done in recent years — the 2015 “Technology Roadmap” from the IEA</w:t>
      </w:r>
      <w:r w:rsidRPr="00246107">
        <w:rPr>
          <w:sz w:val="16"/>
        </w:rPr>
        <w:t xml:space="preserve"> and NEA. </w:t>
      </w:r>
      <w:r w:rsidRPr="00246107">
        <w:rPr>
          <w:rStyle w:val="StyleUnderline"/>
        </w:rPr>
        <w:t xml:space="preserve">Those agencies’ bottom is line is that, if the industry gets its act together </w:t>
      </w:r>
      <w:r w:rsidRPr="00246107">
        <w:rPr>
          <w:sz w:val="16"/>
        </w:rPr>
        <w:t xml:space="preserve">— a big IF, given recent history — </w:t>
      </w:r>
      <w:r w:rsidRPr="00246107">
        <w:rPr>
          <w:rStyle w:val="StyleUnderline"/>
        </w:rPr>
        <w:t>new nuclear power can play a</w:t>
      </w:r>
      <w:r w:rsidRPr="00246107">
        <w:rPr>
          <w:sz w:val="16"/>
        </w:rPr>
        <w:t xml:space="preserve">n important but </w:t>
      </w:r>
      <w:r w:rsidRPr="00246107">
        <w:rPr>
          <w:rStyle w:val="StyleUnderline"/>
        </w:rPr>
        <w:t>limited role</w:t>
      </w:r>
      <w:r w:rsidRPr="00246107">
        <w:rPr>
          <w:sz w:val="16"/>
        </w:rPr>
        <w:t xml:space="preserve">. This just happens to be what I’ve been arguing consistently on Climate Progress for a long, long time. </w:t>
      </w:r>
      <w:r w:rsidRPr="00246107">
        <w:rPr>
          <w:rStyle w:val="StyleUnderline"/>
        </w:rPr>
        <w:t>The IEA is the international body responsible for energy analysis, and one of the few independent agencies in the world with a sophisticated enough energy and economic model to credibly examine</w:t>
      </w:r>
      <w:r w:rsidRPr="00246107">
        <w:rPr>
          <w:sz w:val="16"/>
        </w:rPr>
        <w:t xml:space="preserve"> in detail the role of various </w:t>
      </w:r>
      <w:r w:rsidRPr="00246107">
        <w:rPr>
          <w:rStyle w:val="StyleUnderline"/>
        </w:rPr>
        <w:t>low carbon technologies</w:t>
      </w:r>
      <w:r w:rsidRPr="00246107">
        <w:rPr>
          <w:sz w:val="16"/>
        </w:rPr>
        <w:t xml:space="preserve"> in a 2°C scenario (2DS) aimed at averting catastrophic climate change. The NEA was established by the OECD countries “To assist its member countries in maintaining and further developing, through international co-operation, the scientific, technological and legal bases required for a safe, environmentally friendly and economical use of nuclear energy for peaceful purposes.” Here is what the IEA and NEA project is a plausible though “challenging” pathway for the nuclear energy industry in a 2DS world — if it can solve its cost and logistics problems:The core problem is that </w:t>
      </w:r>
      <w:r w:rsidRPr="00246107">
        <w:rPr>
          <w:rStyle w:val="StyleUnderline"/>
        </w:rPr>
        <w:t>the price of new nuclear reactors has been rising for decades, and they are now extremely expensive, costing up to $10 billion</w:t>
      </w:r>
      <w:r w:rsidRPr="00246107">
        <w:rPr>
          <w:sz w:val="16"/>
        </w:rPr>
        <w:t xml:space="preserve"> apiece. </w:t>
      </w:r>
      <w:r w:rsidRPr="00246107">
        <w:rPr>
          <w:rStyle w:val="StyleUnderline"/>
        </w:rPr>
        <w:t>Nuclear power appears to have a negative learning curve: In the past several years, utilities have told state regulators that the cost of new nuclear plants is in the $5,500 to $8,100 per kilowatt</w:t>
      </w:r>
      <w:r w:rsidRPr="00246107">
        <w:rPr>
          <w:sz w:val="16"/>
        </w:rPr>
        <w:t xml:space="preserve"> range (see here and here). </w:t>
      </w:r>
      <w:r w:rsidRPr="00246107">
        <w:rPr>
          <w:rStyle w:val="StyleUnderline"/>
        </w:rPr>
        <w:t>A key reason new reactors are inherently so expensive is that they must be designed to survive almost any imaginable risk,</w:t>
      </w:r>
      <w:r w:rsidRPr="00246107">
        <w:rPr>
          <w:sz w:val="16"/>
        </w:rPr>
        <w:t xml:space="preserve"> including major disasters and human error. </w:t>
      </w:r>
      <w:r w:rsidRPr="00246107">
        <w:rPr>
          <w:rStyle w:val="StyleUnderline"/>
        </w:rPr>
        <w:t>Even the most unlikely threats must be planned for and eliminated</w:t>
      </w:r>
      <w:r w:rsidRPr="00246107">
        <w:rPr>
          <w:sz w:val="16"/>
        </w:rPr>
        <w:t xml:space="preserve"> when the possible result of a disaster is the poisoning of thousands of people, the long-term contamination of large areas of land, and $100 billion in damages. No wonder very few new plants have been ordered and built in the past two decades in countries with market economies, such as the United States. And that was before the 2011 Fukushima nuclear disaster. “Japan’s embattled utility Tokyo Electric Power Co now expects the compensation costs after the Fukushima nuclear disaster to be more than $57 billion,” Agence France-Presse wrote last year. That doesn’t even include the cost of decommissioning the reactors or “cleaning up the mess from the disaster.” </w:t>
      </w:r>
      <w:r w:rsidRPr="00246107">
        <w:rPr>
          <w:rStyle w:val="StyleUnderline"/>
        </w:rPr>
        <w:t>In 2014 there were only three new plants put under construction — and just 5 gigawatts of capacity</w:t>
      </w:r>
      <w:r w:rsidRPr="00246107">
        <w:rPr>
          <w:sz w:val="16"/>
        </w:rPr>
        <w:t xml:space="preserve"> were added. </w:t>
      </w:r>
      <w:r w:rsidRPr="00246107">
        <w:rPr>
          <w:rStyle w:val="StyleUnderline"/>
        </w:rPr>
        <w:t>In their “Nuclear Roadmap,” the IEA</w:t>
      </w:r>
      <w:r w:rsidRPr="00246107">
        <w:rPr>
          <w:sz w:val="16"/>
        </w:rPr>
        <w:t xml:space="preserve"> and NEA </w:t>
      </w:r>
      <w:r w:rsidRPr="00246107">
        <w:rPr>
          <w:rStyle w:val="StyleUnderline"/>
        </w:rPr>
        <w:t>explain what level of capacity additions would be required in the 2 degrees Celsius scenario: “In order for nuclear to reach its deployment targets under the 2D scenario, annual connection rates should increase from 5 GW in 2014 to well over 20 GW during the coming decade.” That means returning to a nuclear build rate previously achieved for only one decade</w:t>
      </w:r>
      <w:r w:rsidRPr="00246107">
        <w:rPr>
          <w:sz w:val="16"/>
        </w:rPr>
        <w:t xml:space="preserve"> — 20 gigawatts per year during the 1980s. That target has many challenges in a post-Fukushima world. The IEA and NEA themselves note that “such rapid growth will only be possible” if several actions take place including vendors demonstrating “the ability to build on time and to budget, and to reduce the costs of new designs.” Also, both governments and the industry need to maintain and improve safety. If such advances do occur, then new nuclear plants could provide a moderate amount of the needed new carbon-free power for the 2°C scenario. But, to repeat, in the only quantitative scenario Hansen and colleagues offer, the world builds “115 reactors per year to 2050 to entirely decarbonise the global electricity system.”</w:t>
      </w:r>
      <w:r w:rsidRPr="00246107">
        <w:rPr>
          <w:rStyle w:val="StyleUnderline"/>
        </w:rPr>
        <w:t xml:space="preserve"> Rather than seriously discussing any of the multiple marketplace barriers to such an unprecedented sustained explosion in plant construction, they simply assert, “We know that this is technically achievable because France and Sweden were able to ramp up nuclear power</w:t>
      </w:r>
      <w:r w:rsidRPr="00246107">
        <w:rPr>
          <w:sz w:val="16"/>
        </w:rPr>
        <w:t xml:space="preserve"> to high levels in just 15-20 years.” Seriously. </w:t>
      </w:r>
      <w:r w:rsidRPr="00246107">
        <w:rPr>
          <w:rStyle w:val="StyleUnderline"/>
        </w:rPr>
        <w:t>Apparently they don’t think it relevant to let you know that Sweden has precisely … wait for it … 10 operational nuclear reactors! Yes, the fact that Sweden connected 10 reactors to the grid over a period of 15 years is somehow evidence the world could build “115 reactors per year to 2050</w:t>
      </w:r>
      <w:r w:rsidRPr="00246107">
        <w:rPr>
          <w:sz w:val="16"/>
        </w:rPr>
        <w:t xml:space="preserve">.” And what about the nation best known for its reliance on nuclear power? According to the online database of the International Atomic Energy Agency, </w:t>
      </w:r>
      <w:r w:rsidRPr="00246107">
        <w:rPr>
          <w:rStyle w:val="StyleUnderline"/>
        </w:rPr>
        <w:t>France has 58 operational reactors, which took the country more than two decades to connect</w:t>
      </w:r>
      <w:r w:rsidRPr="00246107">
        <w:rPr>
          <w:sz w:val="16"/>
        </w:rPr>
        <w:t xml:space="preserve"> to the grid! That would be a rate of under three per year. How do France or Sweden provide any evidence that 115 reactors per year for 35 years is “technically achievable”? Answer: They don’t. So why do such smart people advance such an indefensibly absurd scenario? Because when you drop the numbers to more plausible (but still highly optimistic) levels, such as imagined by the IEA and NEA, you immediately realize that </w:t>
      </w:r>
      <w:r w:rsidRPr="008671A6">
        <w:rPr>
          <w:rStyle w:val="StyleUnderline"/>
        </w:rPr>
        <w:t>nuclear</w:t>
      </w:r>
      <w:r w:rsidRPr="00246107">
        <w:rPr>
          <w:rStyle w:val="StyleUnderline"/>
        </w:rPr>
        <w:t xml:space="preserve"> power isn’t going to be the major player in the fight to avoid catastrophic warming. </w:t>
      </w:r>
      <w:r w:rsidRPr="00246107">
        <w:rPr>
          <w:sz w:val="16"/>
        </w:rPr>
        <w:t xml:space="preserve">Indeed if we actually moved into the realm of sober realism, it becomes clear that new </w:t>
      </w:r>
      <w:r w:rsidRPr="00246107">
        <w:rPr>
          <w:rStyle w:val="StyleUnderline"/>
        </w:rPr>
        <w:t>nuclear power is most likely to be a bit player.</w:t>
      </w:r>
      <w:r w:rsidRPr="00246107">
        <w:rPr>
          <w:sz w:val="16"/>
        </w:rPr>
        <w:t xml:space="preserve"> While Hansen et al tout France as a big success story, you’d never know from reading their article that, as the IEA and NEA note, “France, which today generates 75% of all its electricity from nuclear, still plans to reduce this share to 50% by 2025 while proposing to maintain nuclear capacity at its present level.” In October, </w:t>
      </w:r>
      <w:r w:rsidRPr="00246107">
        <w:rPr>
          <w:rStyle w:val="StyleUnderline"/>
        </w:rPr>
        <w:t>the Financial Times</w:t>
      </w:r>
      <w:r w:rsidRPr="00246107">
        <w:rPr>
          <w:sz w:val="16"/>
        </w:rPr>
        <w:t xml:space="preserve">, not exactly a liberal enviro publication, </w:t>
      </w:r>
      <w:r w:rsidRPr="00D53C3E">
        <w:rPr>
          <w:rStyle w:val="StyleUnderline"/>
        </w:rPr>
        <w:t>detailed</w:t>
      </w:r>
      <w:r w:rsidRPr="00246107">
        <w:rPr>
          <w:rStyle w:val="StyleUnderline"/>
        </w:rPr>
        <w:t xml:space="preserve"> the “Tale of woe in French nuclear sector” marked by “multibillion-euro delays and a key national champion rescued from the brink of failure</w:t>
      </w:r>
      <w:r w:rsidRPr="00246107">
        <w:rPr>
          <w:sz w:val="16"/>
        </w:rPr>
        <w:t>.” Here is what happened when the two major French nuclear suppliers attempted to build “third-generation reactor technology</w:t>
      </w:r>
      <w:r w:rsidRPr="00246107">
        <w:rPr>
          <w:rStyle w:val="StyleUnderline"/>
        </w:rPr>
        <w:t>,</w:t>
      </w:r>
      <w:r w:rsidRPr="00246107">
        <w:rPr>
          <w:sz w:val="16"/>
        </w:rPr>
        <w:t xml:space="preserve"> called the European Pressurised Reactor (EPR)” in market economies: In Finland, the Areva-built Olkiluoto 3 reactor, the first EPR to be commissioned, is 10 years behind schedule and €5bn [$5.4 billion] over budget. It is expected to start up in 2018. In September EDF announced delays for the EPR reactor in Flamanville, Normandy: initially expected to cost €3bn and start operations in 2012, it will not start until 2018 at a cost of €10.5bn [$11.3 billion]. </w:t>
      </w:r>
      <w:r w:rsidRPr="00246107">
        <w:rPr>
          <w:rStyle w:val="StyleUnderline"/>
        </w:rPr>
        <w:t>The French couldn’t even build an affordable, on-schedule next generation nuke in their own nuclear-friendly country!</w:t>
      </w:r>
      <w:r w:rsidRPr="00246107">
        <w:rPr>
          <w:sz w:val="16"/>
        </w:rPr>
        <w:t xml:space="preserve"> To be clear, I don’t think we should take nuclear power off the table or even prematurely shut down safe, working reactors. But </w:t>
      </w:r>
      <w:r w:rsidRPr="00246107">
        <w:rPr>
          <w:rStyle w:val="StyleUnderline"/>
        </w:rPr>
        <w:t>it is time for rosy-eyed nuclear enthusiasts</w:t>
      </w:r>
      <w:r w:rsidRPr="00246107">
        <w:rPr>
          <w:sz w:val="16"/>
        </w:rPr>
        <w:t xml:space="preserve"> like Hansen to</w:t>
      </w:r>
      <w:r w:rsidRPr="00246107">
        <w:rPr>
          <w:rStyle w:val="StyleUnderline"/>
        </w:rPr>
        <w:t xml:space="preserve"> stop implying that somehow U.S. activists or progressive politicians are thwarting the Renaissance of an otherwise affordable and easy-to-scale major climate solution. Nuclear power remains a highly subsidized energy source that benefits from a myriad of favorable policies</w:t>
      </w:r>
      <w:r w:rsidRPr="00246107">
        <w:rPr>
          <w:sz w:val="16"/>
        </w:rPr>
        <w:t xml:space="preserve"> in this country, including taxpayer-backed disaster insurance and loan guarantees. </w:t>
      </w:r>
    </w:p>
    <w:p w:rsidR="009A25DB" w:rsidRPr="00246107" w:rsidRDefault="009A25DB" w:rsidP="009A25DB">
      <w:pPr>
        <w:pStyle w:val="Heading3"/>
      </w:pPr>
      <w:r w:rsidRPr="00246107">
        <w:t>AT: Nuclear Power – Cost/Tech</w:t>
      </w:r>
    </w:p>
    <w:p w:rsidR="00DC0EC5" w:rsidRPr="00246107" w:rsidRDefault="00DC0EC5" w:rsidP="00DC0EC5">
      <w:pPr>
        <w:pStyle w:val="Heading4"/>
      </w:pPr>
      <w:r w:rsidRPr="00246107">
        <w:t xml:space="preserve">Nuclear power can’t solve – no incentive, too expensive, dangerous, and lacking in technology </w:t>
      </w:r>
    </w:p>
    <w:p w:rsidR="00DC0EC5" w:rsidRPr="00246107" w:rsidRDefault="00DC0EC5" w:rsidP="00DC0EC5">
      <w:r w:rsidRPr="00302D96">
        <w:rPr>
          <w:rStyle w:val="Style13ptBold"/>
        </w:rPr>
        <w:t>Barrett 14</w:t>
      </w:r>
      <w:r w:rsidRPr="00246107">
        <w:t xml:space="preserve"> (Brendan, research coordinator at the UN Global Compact Cities Programme and hosted by Royal Melbourne Institute of Technology (RMIT), 2/13, “Is Nuclear Power the Answer to Climate Change?” http://ourworld.unu.edu/en/is-nuclear-power-the-answer-to-climate-change, NKF)</w:t>
      </w:r>
    </w:p>
    <w:p w:rsidR="00DC0EC5" w:rsidRPr="0036079C" w:rsidRDefault="00DC0EC5">
      <w:pPr>
        <w:rPr>
          <w:sz w:val="16"/>
        </w:rPr>
      </w:pPr>
      <w:r w:rsidRPr="00246107">
        <w:rPr>
          <w:sz w:val="16"/>
        </w:rPr>
        <w:t>Reaction from scientists in Japan The climate scientists’ letter caused quite a stir including a critique from the Union of Concerned Scientists arguing that “</w:t>
      </w:r>
      <w:r w:rsidRPr="00246107">
        <w:rPr>
          <w:rStyle w:val="Emphasis"/>
        </w:rPr>
        <w:t>new reactors are not currently economical compared to electricity generation from natural gas or</w:t>
      </w:r>
      <w:r w:rsidRPr="00246107">
        <w:rPr>
          <w:sz w:val="16"/>
        </w:rPr>
        <w:t xml:space="preserve"> from other low-carbon energy sources such as </w:t>
      </w:r>
      <w:r w:rsidRPr="00246107">
        <w:rPr>
          <w:rStyle w:val="Emphasis"/>
        </w:rPr>
        <w:t>wind</w:t>
      </w:r>
      <w:r w:rsidRPr="00246107">
        <w:rPr>
          <w:sz w:val="16"/>
        </w:rPr>
        <w:t xml:space="preserve"> and solar”. They continued by stating that we “do not believe nuclear reactors are yet sufficiently safe and secure”. Perhaps the most engaging response was a rebuttal letter posted online in January 2014 by three researchers from Japan — Jusen Asuka, Seung-Joon Park and Toru Morotomi — and the former lead climate-treaty negotiator, Mutsuyoshi Nishimura. It is compelling because the authors’ response was influenced by Japan’s experience of the Fukushima nuclear accident, leading them to have “certain reservations” about the prospects of nuclear power as a way forward in responding to climate change. Their basic argument is that </w:t>
      </w:r>
      <w:r w:rsidRPr="00246107">
        <w:rPr>
          <w:rStyle w:val="Emphasis"/>
        </w:rPr>
        <w:t>Caldeira</w:t>
      </w:r>
      <w:r w:rsidRPr="00246107">
        <w:rPr>
          <w:sz w:val="16"/>
        </w:rPr>
        <w:t xml:space="preserve"> et al. </w:t>
      </w:r>
      <w:r w:rsidRPr="00246107">
        <w:rPr>
          <w:rStyle w:val="Emphasis"/>
        </w:rPr>
        <w:t>have “underestimated the risks of nuclear power generation, while also underestimating the possible role of other climate change measures, such as fuel switching, renewable energies and energy saving</w:t>
      </w:r>
      <w:r w:rsidRPr="00246107">
        <w:rPr>
          <w:sz w:val="16"/>
        </w:rPr>
        <w:t xml:space="preserve">”. They outline seven reasons why nuclear should not be considered as an option, which I will distill here. Probability of major nuclear accidents Following the Fukushima accident, the Japanese Government reexamined the costs and risks of nuclear accidents. The Committee tasked with this assessment concluded that </w:t>
      </w:r>
      <w:r w:rsidRPr="00246107">
        <w:rPr>
          <w:rStyle w:val="StyleUnderline"/>
        </w:rPr>
        <w:t xml:space="preserve">the probability of an accident is once in 500 reactor years </w:t>
      </w:r>
      <w:r w:rsidRPr="00246107">
        <w:rPr>
          <w:sz w:val="16"/>
        </w:rPr>
        <w:t>(one reactor year is one year of operation of one nuclear reactor), wh</w:t>
      </w:r>
      <w:r w:rsidRPr="00246107">
        <w:rPr>
          <w:rStyle w:val="StyleUnderline"/>
        </w:rPr>
        <w:t xml:space="preserve">ich compares with earlier projections that placed the risk at one in a million reactor years. Their conclusion is based on the fact there have been three major accidents in 1,500 reactors years </w:t>
      </w:r>
      <w:r w:rsidRPr="00246107">
        <w:rPr>
          <w:sz w:val="16"/>
        </w:rPr>
        <w:t>in Japan. This means that “</w:t>
      </w:r>
      <w:r w:rsidRPr="00246107">
        <w:rPr>
          <w:rStyle w:val="StyleUnderline"/>
        </w:rPr>
        <w:t xml:space="preserve">if 50 reactors were in operation, as was the case </w:t>
      </w:r>
      <w:r w:rsidRPr="00246107">
        <w:rPr>
          <w:sz w:val="16"/>
        </w:rPr>
        <w:t xml:space="preserve">in Japan </w:t>
      </w:r>
      <w:r w:rsidRPr="00246107">
        <w:rPr>
          <w:rStyle w:val="StyleUnderline"/>
        </w:rPr>
        <w:t>before</w:t>
      </w:r>
      <w:r w:rsidRPr="00246107">
        <w:rPr>
          <w:sz w:val="16"/>
        </w:rPr>
        <w:t xml:space="preserve"> the </w:t>
      </w:r>
      <w:r w:rsidRPr="00246107">
        <w:rPr>
          <w:rStyle w:val="StyleUnderline"/>
        </w:rPr>
        <w:t>Fukushima</w:t>
      </w:r>
      <w:r w:rsidRPr="00246107">
        <w:rPr>
          <w:sz w:val="16"/>
        </w:rPr>
        <w:t xml:space="preserve"> accident, </w:t>
      </w:r>
      <w:r w:rsidRPr="00246107">
        <w:rPr>
          <w:rStyle w:val="StyleUnderline"/>
        </w:rPr>
        <w:t>there would be one major accident every 10 years”.</w:t>
      </w:r>
      <w:r w:rsidRPr="00246107">
        <w:rPr>
          <w:sz w:val="16"/>
        </w:rPr>
        <w:t xml:space="preserve"> While this point is very powerful, the basis of this calculation is not completely clear. For instance, a reader would likely assume that the three major accidents are Three Mile Island, Chernobyl and Fukushima. If that is the case, then aren’t we talking about the number of reactor years at the global level, not just in Japan? This may be splitting hairs, because the main concern is not whether the accidents happen every 10 years, every 30 years or every 100 years, but that they happen at all and that the scale of damage caused by such accidents is huge. Comparison of the number of fatalities </w:t>
      </w:r>
      <w:r w:rsidRPr="00246107">
        <w:rPr>
          <w:rStyle w:val="StyleUnderline"/>
        </w:rPr>
        <w:t>There is a tendency to compare the number of fatalities resulting from nuclear accidents with those caused by air pollution</w:t>
      </w:r>
      <w:r w:rsidRPr="00246107">
        <w:rPr>
          <w:sz w:val="16"/>
        </w:rPr>
        <w:t xml:space="preserve">, particularly from coal-based power generation. </w:t>
      </w:r>
      <w:r w:rsidRPr="00246107">
        <w:rPr>
          <w:rStyle w:val="StyleUnderline"/>
        </w:rPr>
        <w:t>This is too simplistic</w:t>
      </w:r>
      <w:r w:rsidRPr="00246107">
        <w:rPr>
          <w:sz w:val="16"/>
        </w:rPr>
        <w:t xml:space="preserve">. While some commentators rightly point out that there were no direct fatalities from exposure to radioactive materials from the Fukushima accident, </w:t>
      </w:r>
      <w:r w:rsidRPr="00246107">
        <w:rPr>
          <w:rStyle w:val="StyleUnderline"/>
        </w:rPr>
        <w:t>it is essential to look at the indirect fatalities</w:t>
      </w:r>
      <w:r w:rsidRPr="00246107">
        <w:rPr>
          <w:sz w:val="16"/>
        </w:rPr>
        <w:t xml:space="preserve">. These include those who died as a result of the evacuation, and those who committed suicide lamenting the loss of their homes, their livelihoods and their community. According to the Fukushima Prefectural Office, </w:t>
      </w:r>
      <w:r w:rsidRPr="00246107">
        <w:rPr>
          <w:rStyle w:val="StyleUnderline"/>
        </w:rPr>
        <w:t>a total of 1,459 people fell within this category</w:t>
      </w:r>
      <w:r w:rsidRPr="00246107">
        <w:rPr>
          <w:sz w:val="16"/>
        </w:rPr>
        <w:t xml:space="preserve"> as of September 2013. </w:t>
      </w:r>
      <w:r w:rsidRPr="00246107">
        <w:rPr>
          <w:rStyle w:val="StyleUnderline"/>
        </w:rPr>
        <w:t>The most recent data also indicates that the number of evacuees resulting from the accident stands at 159,000 persons</w:t>
      </w:r>
      <w:r w:rsidRPr="00246107">
        <w:rPr>
          <w:sz w:val="16"/>
        </w:rPr>
        <w:t xml:space="preserve">. They have to deal with the psychological impacts of the nuclear accident and the loss of almost everything — livelihoods, homes and community. One consequence has been population decline in the locality, as people move out, and a decreasing number of births (by as much as 34 percent in some locations), often due to fears of fetal exposure to radiation. Cost of nuclear power generation </w:t>
      </w:r>
      <w:r w:rsidRPr="00246107">
        <w:rPr>
          <w:rStyle w:val="StyleUnderline"/>
        </w:rPr>
        <w:t>The costs of nuclear energy have long been contentious and viewed as too low, mainly because they exclude many significant external costs such as research and development or equipment failure liability</w:t>
      </w:r>
      <w:r w:rsidRPr="00246107">
        <w:rPr>
          <w:sz w:val="16"/>
        </w:rPr>
        <w:t>. Prior to the Fukushima accident, in 2004 the Japanese government had calculated the cost of nuclear power at 5.9 yen/kWh. A recalculation was made after the accident to include social costs, such as accident settlement, compensation and area decontamination. This new estimate was 8.9 yen per kWh, but it excludes the costs of nuclear waste storage, decommissioning of nuclear reactors and indemnification insurance. Estimates have shown that if these are included, then nu</w:t>
      </w:r>
      <w:r w:rsidRPr="00246107">
        <w:rPr>
          <w:rStyle w:val="StyleUnderline"/>
        </w:rPr>
        <w:t>clear power costs</w:t>
      </w:r>
      <w:r w:rsidRPr="00246107">
        <w:rPr>
          <w:sz w:val="16"/>
        </w:rPr>
        <w:t xml:space="preserve"> would </w:t>
      </w:r>
      <w:r w:rsidRPr="00246107">
        <w:rPr>
          <w:rStyle w:val="StyleUnderline"/>
        </w:rPr>
        <w:t>exceed 100 yen/kWh. This compares with 9.9</w:t>
      </w:r>
      <w:r w:rsidRPr="00246107">
        <w:rPr>
          <w:sz w:val="16"/>
        </w:rPr>
        <w:t xml:space="preserve"> to 17.3 yen/kWh </w:t>
      </w:r>
      <w:r w:rsidRPr="00246107">
        <w:rPr>
          <w:rStyle w:val="StyleUnderline"/>
        </w:rPr>
        <w:t>for wind and 33.4</w:t>
      </w:r>
      <w:r w:rsidRPr="00246107">
        <w:rPr>
          <w:sz w:val="16"/>
        </w:rPr>
        <w:t xml:space="preserve"> to 38.4 yen/kWh </w:t>
      </w:r>
      <w:r w:rsidRPr="00246107">
        <w:rPr>
          <w:rStyle w:val="StyleUnderline"/>
        </w:rPr>
        <w:t>for solar</w:t>
      </w:r>
      <w:r w:rsidRPr="00246107">
        <w:rPr>
          <w:sz w:val="16"/>
        </w:rPr>
        <w:t xml:space="preserve">. Worst-case scenarios </w:t>
      </w:r>
      <w:r w:rsidRPr="00246107">
        <w:rPr>
          <w:rStyle w:val="StyleUnderline"/>
        </w:rPr>
        <w:t>Through a combination of factors it was possible for Japan to avoid the worst-case scenario</w:t>
      </w:r>
      <w:r w:rsidRPr="00246107">
        <w:rPr>
          <w:sz w:val="16"/>
        </w:rPr>
        <w:t xml:space="preserve"> (barely) with regard to the Fukushima accident. </w:t>
      </w:r>
      <w:r w:rsidRPr="00246107">
        <w:rPr>
          <w:rStyle w:val="StyleUnderline"/>
        </w:rPr>
        <w:t>This would have involved a complete meltdown of the reactors, releasing a massive amount of radioactive materials into the atmosphere and causing the evacuation of people in a 250 km radius including the 30 million people in the Tokyo</w:t>
      </w:r>
      <w:r w:rsidRPr="00246107">
        <w:rPr>
          <w:sz w:val="16"/>
        </w:rPr>
        <w:t xml:space="preserve"> metropolitan </w:t>
      </w:r>
      <w:r w:rsidRPr="00246107">
        <w:rPr>
          <w:rStyle w:val="StyleUnderline"/>
        </w:rPr>
        <w:t>area</w:t>
      </w:r>
      <w:r w:rsidRPr="00246107">
        <w:rPr>
          <w:sz w:val="16"/>
        </w:rPr>
        <w:t xml:space="preserve"> (myself included). While the rebuttal letter does not explore this issue in depth, a look at the findings from the post-disaster investigations reveals the major problems encountered by the staff of the nuclear power plants immediately after the quake and tsunami. For instance, the report from the Fukushima Nuclear Accident Independent Investigation Commission described the situation as follows: “In the chaos following the destruction wrought by the tsunami, workers were hindered greatly in their response efforts. The problems from the loss of control room functions, lighting and communications, and the struggle to deliver equipment and materials through the debris-strewn and damaged roads in the plant and continuous aftershocks were, all in all, far beyond what the workers had foreseen. The response manuals, with detailed measures against severe accidents, were not up to date, and manuals including that of the isolation condenser (IC) were not sufficiently prepared in advance to cover circumstances such as this accident. Emergency drills and the training of operators and workers had not been sufficiently prioritized. Documents outlining the venting procedures were incomplete.” It is clear that in such chaotic circumstances the prospect of total reactor meltdown was not beyond the realms of possibility. The consequence would have been a killer-blow to the Japanese economy, and one from which it would have been very difficult to recover. </w:t>
      </w:r>
      <w:r w:rsidRPr="00246107">
        <w:rPr>
          <w:rStyle w:val="StyleUnderline"/>
        </w:rPr>
        <w:t>Nuclear power is not a replacement for coal The reality in the Japanese case is that coal has always been seen as an essential counterpart to</w:t>
      </w:r>
      <w:r w:rsidRPr="00246107">
        <w:rPr>
          <w:sz w:val="16"/>
        </w:rPr>
        <w:t xml:space="preserve"> the development of </w:t>
      </w:r>
      <w:r w:rsidRPr="00246107">
        <w:rPr>
          <w:rStyle w:val="StyleUnderline"/>
        </w:rPr>
        <w:t>nuclear power. Many of the coal</w:t>
      </w:r>
      <w:r w:rsidRPr="00246107">
        <w:rPr>
          <w:sz w:val="16"/>
        </w:rPr>
        <w:t xml:space="preserve"> thermal </w:t>
      </w:r>
      <w:r w:rsidRPr="00246107">
        <w:rPr>
          <w:rStyle w:val="StyleUnderline"/>
        </w:rPr>
        <w:t>plants</w:t>
      </w:r>
      <w:r w:rsidRPr="00246107">
        <w:rPr>
          <w:sz w:val="16"/>
        </w:rPr>
        <w:t xml:space="preserve"> that </w:t>
      </w:r>
      <w:r w:rsidRPr="00246107">
        <w:rPr>
          <w:rStyle w:val="StyleUnderline"/>
        </w:rPr>
        <w:t>have been constructed</w:t>
      </w:r>
      <w:r w:rsidRPr="00246107">
        <w:rPr>
          <w:sz w:val="16"/>
        </w:rPr>
        <w:t xml:space="preserve"> in Japan are intended </w:t>
      </w:r>
      <w:r w:rsidRPr="00246107">
        <w:rPr>
          <w:rStyle w:val="StyleUnderline"/>
        </w:rPr>
        <w:t>to act as a back-up system in the case of reduced operations of nuclear plants</w:t>
      </w:r>
      <w:r w:rsidRPr="00246107">
        <w:rPr>
          <w:sz w:val="16"/>
        </w:rPr>
        <w:t>. Moreover, t</w:t>
      </w:r>
      <w:r w:rsidRPr="00246107">
        <w:rPr>
          <w:rStyle w:val="StyleUnderline"/>
        </w:rPr>
        <w:t>he stakeholders promoting nuclear power are identical to those promoting the use of coal — economic bureaucrats</w:t>
      </w:r>
      <w:r w:rsidRPr="00246107">
        <w:rPr>
          <w:sz w:val="16"/>
        </w:rPr>
        <w:t xml:space="preserve">, power generation companies, heavy equipment manufacturers </w:t>
      </w:r>
      <w:r w:rsidRPr="00246107">
        <w:rPr>
          <w:rStyle w:val="StyleUnderline"/>
        </w:rPr>
        <w:t>and</w:t>
      </w:r>
      <w:r w:rsidRPr="00246107">
        <w:rPr>
          <w:sz w:val="16"/>
        </w:rPr>
        <w:t xml:space="preserve"> energy intensive </w:t>
      </w:r>
      <w:r w:rsidRPr="00246107">
        <w:rPr>
          <w:rStyle w:val="StyleUnderline"/>
        </w:rPr>
        <w:t xml:space="preserve">industries. These groups tend to be far less enthusiastic about energy saving measures </w:t>
      </w:r>
      <w:r w:rsidRPr="00246107">
        <w:rPr>
          <w:sz w:val="16"/>
        </w:rPr>
        <w:t xml:space="preserve">and renewables, </w:t>
      </w:r>
      <w:r w:rsidRPr="00246107">
        <w:rPr>
          <w:rStyle w:val="StyleUnderline"/>
        </w:rPr>
        <w:t>since they undermine their business model</w:t>
      </w:r>
      <w:r w:rsidR="0036079C">
        <w:rPr>
          <w:rStyle w:val="StyleUnderline"/>
        </w:rPr>
        <w:t>.</w:t>
      </w:r>
    </w:p>
    <w:p w:rsidR="009A25DB" w:rsidRPr="00246107" w:rsidRDefault="009A25DB" w:rsidP="009A25DB">
      <w:pPr>
        <w:pStyle w:val="Heading3"/>
      </w:pPr>
      <w:r w:rsidRPr="00246107">
        <w:t>AT: Nuclear Power – Environment</w:t>
      </w:r>
    </w:p>
    <w:p w:rsidR="009A25DB" w:rsidRPr="00246107" w:rsidRDefault="009A25DB" w:rsidP="009A25DB">
      <w:pPr>
        <w:pStyle w:val="Heading4"/>
      </w:pPr>
      <w:r w:rsidRPr="00246107">
        <w:t>Nuclear power destroys the environment – leakage and disposal destroys the climate and makes environmental calamity worse</w:t>
      </w:r>
    </w:p>
    <w:p w:rsidR="009A25DB" w:rsidRPr="00246107" w:rsidRDefault="009A25DB" w:rsidP="009A25DB">
      <w:r w:rsidRPr="00246107">
        <w:rPr>
          <w:rStyle w:val="Style13ptBold"/>
        </w:rPr>
        <w:t>Cohen 16</w:t>
      </w:r>
      <w:r w:rsidRPr="00246107">
        <w:t xml:space="preserve"> (Jay, Executive Director, Columbia University’s Earth Institute, 3/14, “The Technological World and the Risk of Nuclear Power,” http://www.huffingtonpost.com/steven-cohen/the-technological-world-a_b_9457878.html, NKF)</w:t>
      </w:r>
    </w:p>
    <w:p w:rsidR="009A25DB" w:rsidRPr="0036079C" w:rsidRDefault="009A25DB">
      <w:pPr>
        <w:rPr>
          <w:sz w:val="16"/>
        </w:rPr>
      </w:pPr>
      <w:r w:rsidRPr="00246107">
        <w:rPr>
          <w:sz w:val="16"/>
        </w:rPr>
        <w:t xml:space="preserve">Many of </w:t>
      </w:r>
      <w:r w:rsidRPr="00246107">
        <w:rPr>
          <w:rStyle w:val="StyleUnderline"/>
        </w:rPr>
        <w:t>my colleagues focused on climate change see nuclear power as an inevitable</w:t>
      </w:r>
      <w:r w:rsidRPr="00246107">
        <w:rPr>
          <w:sz w:val="16"/>
        </w:rPr>
        <w:t xml:space="preserve"> part of the </w:t>
      </w:r>
      <w:r w:rsidRPr="00246107">
        <w:rPr>
          <w:rStyle w:val="StyleUnderline"/>
        </w:rPr>
        <w:t>solution</w:t>
      </w:r>
      <w:r w:rsidRPr="00246107">
        <w:rPr>
          <w:sz w:val="16"/>
        </w:rPr>
        <w:t xml:space="preserve"> to reducing greenhouse gas emissions. Perhaps it will be, but </w:t>
      </w:r>
      <w:r w:rsidRPr="00246107">
        <w:rPr>
          <w:rStyle w:val="StyleUnderline"/>
        </w:rPr>
        <w:t>it certainly shouldn’t be.</w:t>
      </w:r>
      <w:r w:rsidRPr="00246107">
        <w:rPr>
          <w:sz w:val="16"/>
        </w:rPr>
        <w:t xml:space="preserve"> It would be wise to avoid using current nuclear technology and </w:t>
      </w:r>
      <w:r w:rsidRPr="00246107">
        <w:rPr>
          <w:rStyle w:val="StyleUnderline"/>
        </w:rPr>
        <w:t>it would be foolish to rely on the current system regulating the use of atomic power.</w:t>
      </w:r>
      <w:r w:rsidRPr="00246107">
        <w:rPr>
          <w:sz w:val="16"/>
        </w:rPr>
        <w:t xml:space="preserve"> In theory, nuclear power can be a low risk technology; in reality it is not. The problem is that humans manage nuclear energy facilities and are responsible for the operation and maintenance of complex and aging power plants. Some may argue that nuclear technology is nearly free of errors, but everyone knows that </w:t>
      </w:r>
      <w:r w:rsidRPr="00246107">
        <w:rPr>
          <w:rStyle w:val="StyleUnderline"/>
        </w:rPr>
        <w:t>people make mistakes</w:t>
      </w:r>
      <w:r w:rsidRPr="00246107">
        <w:rPr>
          <w:sz w:val="16"/>
        </w:rPr>
        <w:t xml:space="preserve">. And </w:t>
      </w:r>
      <w:r w:rsidRPr="00246107">
        <w:rPr>
          <w:rStyle w:val="StyleUnderline"/>
        </w:rPr>
        <w:t xml:space="preserve">the price of a nuclear mistake is too high to risk. </w:t>
      </w:r>
      <w:r w:rsidRPr="00246107">
        <w:rPr>
          <w:sz w:val="16"/>
        </w:rPr>
        <w:t xml:space="preserve">While only technology will save us from the impact of our technology, </w:t>
      </w:r>
      <w:r w:rsidRPr="00246107">
        <w:rPr>
          <w:rStyle w:val="StyleUnderline"/>
        </w:rPr>
        <w:t>nuclear power is the wrong technology to save us from global warming. It’s tempting. T</w:t>
      </w:r>
      <w:r w:rsidRPr="00246107">
        <w:rPr>
          <w:sz w:val="16"/>
        </w:rPr>
        <w:t xml:space="preserve">he scale is large, </w:t>
      </w:r>
      <w:r w:rsidRPr="00246107">
        <w:rPr>
          <w:rStyle w:val="StyleUnderline"/>
        </w:rPr>
        <w:t>the power is immense, and it’s something we know how to build. But the toxicity of nuclear fuel and waste is simply too great to permit. The probability of failure may be low, but the catastrophic impact of failure is too great to tolerate</w:t>
      </w:r>
      <w:r w:rsidRPr="00246107">
        <w:rPr>
          <w:sz w:val="16"/>
        </w:rPr>
        <w:t xml:space="preserve">. That is the lesson of Fukushima. The lesson of a failure at Indian Point would be even more profound. </w:t>
      </w:r>
      <w:r w:rsidRPr="00246107">
        <w:rPr>
          <w:rStyle w:val="StyleUnderline"/>
        </w:rPr>
        <w:t>Imagine radioactive debris floating down the Hudson River.</w:t>
      </w:r>
      <w:r w:rsidRPr="00246107">
        <w:rPr>
          <w:sz w:val="16"/>
        </w:rPr>
        <w:t xml:space="preserve"> Imagine the panic in the New York metropolitan region. In the United States we seem to have trouble regulating safe drinking water; why should anyone think we could safely manage the far more toxic technology of nuclear power? Reductionist science focuses us on solving one problem at a time, but </w:t>
      </w:r>
      <w:r w:rsidRPr="00246107">
        <w:rPr>
          <w:rStyle w:val="StyleUnderline"/>
        </w:rPr>
        <w:t xml:space="preserve">environmental issues are nearly always interconnected. Climate change is not our only environmental challenge. </w:t>
      </w:r>
      <w:r w:rsidRPr="00246107">
        <w:rPr>
          <w:sz w:val="16"/>
        </w:rPr>
        <w:t xml:space="preserve">The first of Barry Commoner’s classic laws of ecology is that “everything is connected to everything else.” The second law from his path-breaking book, The Closing Circle is that “everything must go somewhere.” When something as toxic as nuclear material is used anywhere on the planet, its toxicity must be contained for over 100,000 years. If it is not contained, it inevitably “goes somewhere.” </w:t>
      </w:r>
      <w:r w:rsidRPr="00246107">
        <w:rPr>
          <w:rStyle w:val="StyleUnderline"/>
        </w:rPr>
        <w:t xml:space="preserve">It is beyond arrogant and long past hubris to believe that we can keep those poisons from contaminating the planet at some point in the future. Solving climate change by exponentially increasing the presence of highly toxic nuclear fuel and waste on the planet is a short-sighted act of desperation. </w:t>
      </w:r>
      <w:r w:rsidRPr="00246107">
        <w:rPr>
          <w:sz w:val="16"/>
        </w:rPr>
        <w:t>This is far from the first time I’ve argued against nuclear power. I am not anti-technology or unaware of the difficulty of addressing climate change without nuclear energy. But any student of politics, regulation and organizational management knows that human systems fail and when they do, failure can appear in unpredictable forms. As we develop new technologies we need to consider the toxicity of those technologies to people and other elements of the living world. We also need to consider the irreversibility of the impacts of these technologies. If we look closely at the evolution of the modern organization we see greater specialization and networks of organizations replacing vertically integrated and hierarchical organizations. Energy still remains an exception to that trend, and the modern electric utility is typical of the highly centralized bureaucratic structures that dominated the 20th century. But low priced communication and information technologies make it possible for decentralized supply chains to replace massive, centralized hierarchies. The effort by some state governments and their utility regulators to separate power generation from distribution is in part an effort to break up these centralized energy dinosaurs. Distributed generation of energy linked by microgrids and smart grid computerized controls reduces the vulnerability of the energy system and makes it possible to reduce the need for capital intensive, centralized energy generation facilities. They are the future of our energy system and in my view nuclear power represents the past. So wit</w:t>
      </w:r>
      <w:r w:rsidRPr="00246107">
        <w:rPr>
          <w:rStyle w:val="StyleUnderline"/>
        </w:rPr>
        <w:t>hout a strong push by government, nuclear power will fade because it requires massive, centralized, capital-intensive facilities whose financial risk must be added to their environmental risk</w:t>
      </w:r>
      <w:r w:rsidRPr="00246107">
        <w:rPr>
          <w:sz w:val="16"/>
        </w:rPr>
        <w:t xml:space="preserve">. Taken together, </w:t>
      </w:r>
      <w:r w:rsidRPr="00246107">
        <w:rPr>
          <w:rStyle w:val="StyleUnderline"/>
        </w:rPr>
        <w:t>it leads to a search for other forms of carbon-free energy. While this year’s U.S. presidential election proves how difficult it is to predict politics, the politics of nuclear power and waste makes plant siting very difficult</w:t>
      </w:r>
      <w:r w:rsidRPr="00246107">
        <w:rPr>
          <w:sz w:val="16"/>
        </w:rPr>
        <w:t xml:space="preserve">. Even Japan, which must import nearly all of its fossil fuels, is finding it impossible to reopen the nuclear facilities that closed after Fukushima. Jonathan Soble notes that Fukushima’s political impact is far from over and reports that: A smooth [Fukushima] cleanup is a top priority for Prime Minister Shinzo Abe, who wants to rebuild Japan’s tattered nuclear power industry. He has had little success so far. This week, a court ordered one of only two atomic power stations operating in the country to shut down, saying new safety measures it put in place after the Fukushima disaster were inadequate. More than 40 reactors are sitting idle. In </w:t>
      </w:r>
      <w:r w:rsidRPr="00246107">
        <w:rPr>
          <w:rStyle w:val="StyleUnderline"/>
        </w:rPr>
        <w:t>the United States, the contentious politics of facility siting makes it difficult to build large developments in populated areas</w:t>
      </w:r>
      <w:r w:rsidRPr="00246107">
        <w:rPr>
          <w:sz w:val="16"/>
        </w:rPr>
        <w:t>. A new development need not be dangerous for it to be opposed. Inconvenience will do. The “not in my backyard” (</w:t>
      </w:r>
      <w:r w:rsidRPr="00246107">
        <w:rPr>
          <w:rStyle w:val="StyleUnderline"/>
        </w:rPr>
        <w:t>NIMBY) syndrome prevents Walmarts, homeless shelters, and even schools from being built. New nuclear power plants would be a far tougher sell.</w:t>
      </w:r>
      <w:r w:rsidRPr="00246107">
        <w:rPr>
          <w:sz w:val="16"/>
        </w:rPr>
        <w:t xml:space="preserve"> People instinctively resist new development because they suspect that the people proposing the new project will be gone when the negative impacts start to hit. And because the American political system is partially based on geography and represents places as well as people, local political forces can stop risky technologies in the form of facilities. But new technologies that are not associated with places or particular facilities are much more difficult to delay. </w:t>
      </w:r>
      <w:r w:rsidRPr="00246107">
        <w:rPr>
          <w:rStyle w:val="StyleUnderline"/>
        </w:rPr>
        <w:t>The modern economy and our way of life depend on new and advancing technology. It especially depends on energy technology</w:t>
      </w:r>
      <w:r w:rsidRPr="00246107">
        <w:rPr>
          <w:sz w:val="16"/>
        </w:rPr>
        <w:t xml:space="preserve">. I do not expect or even want that to change. Like most people who have access to modern conveniences, I like them and want to maintain them. I also like the new stuff too. I enjoy and use streaming video, e-books and blue tooth devices in my car. But we need to adopt an attitude toward the development and governance of technology that permits a greater appreciation of potential risk and allows careful consideration of costs and benefits before new technology is used. Fukushima is a painful lesson in the price we pay for ignoring the potential negative impacts of technology. </w:t>
      </w:r>
      <w:r w:rsidRPr="00246107">
        <w:rPr>
          <w:rStyle w:val="StyleUnderline"/>
        </w:rPr>
        <w:t xml:space="preserve">Hopefully, New York’s Indian Point power plant does not provide yet another painful lesson in the need to effectively regulate potentially toxic technologies. I realize that the benefits of modern life come with risks. I simply want us to do a better job of understanding </w:t>
      </w:r>
      <w:r w:rsidRPr="00246107">
        <w:rPr>
          <w:sz w:val="16"/>
        </w:rPr>
        <w:t xml:space="preserve">and managing </w:t>
      </w:r>
      <w:r w:rsidRPr="00246107">
        <w:rPr>
          <w:rStyle w:val="StyleUnderline"/>
        </w:rPr>
        <w:t xml:space="preserve">those </w:t>
      </w:r>
      <w:r w:rsidRPr="00C2168F">
        <w:rPr>
          <w:rStyle w:val="StyleUnderline"/>
        </w:rPr>
        <w:t>risks.</w:t>
      </w:r>
      <w:r w:rsidRPr="009A25DB">
        <w:rPr>
          <w:sz w:val="16"/>
        </w:rPr>
        <w:t xml:space="preserve"> </w:t>
      </w:r>
    </w:p>
    <w:sectPr w:rsidR="009A25DB" w:rsidRPr="00360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alatine-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Palatino-Roman">
    <w:altName w:val="Malgun Gothic Semilight"/>
    <w:charset w:val="00"/>
    <w:family w:val="auto"/>
    <w:pitch w:val="variable"/>
    <w:sig w:usb0="00000001"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D4192"/>
    <w:multiLevelType w:val="hybridMultilevel"/>
    <w:tmpl w:val="9774A7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490932"/>
    <w:multiLevelType w:val="hybridMultilevel"/>
    <w:tmpl w:val="45CE4C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D00A3"/>
    <w:multiLevelType w:val="hybridMultilevel"/>
    <w:tmpl w:val="391656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33A50"/>
    <w:multiLevelType w:val="hybridMultilevel"/>
    <w:tmpl w:val="30DE4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D369E6"/>
    <w:multiLevelType w:val="hybridMultilevel"/>
    <w:tmpl w:val="7D140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0171A3"/>
    <w:multiLevelType w:val="hybridMultilevel"/>
    <w:tmpl w:val="32A667EC"/>
    <w:lvl w:ilvl="0" w:tplc="DDC8E9F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5"/>
  </w:num>
  <w:num w:numId="13">
    <w:abstractNumId w:val="14"/>
  </w:num>
  <w:num w:numId="14">
    <w:abstractNumId w:val="16"/>
  </w:num>
  <w:num w:numId="15">
    <w:abstractNumId w:val="10"/>
  </w:num>
  <w:num w:numId="16">
    <w:abstractNumId w:val="1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6369192"/>
    <w:docVar w:name="VerbatimVersion" w:val="5.1"/>
  </w:docVars>
  <w:rsids>
    <w:rsidRoot w:val="00B17E9B"/>
    <w:rsid w:val="000139A3"/>
    <w:rsid w:val="00021B83"/>
    <w:rsid w:val="00030D7D"/>
    <w:rsid w:val="00047617"/>
    <w:rsid w:val="00050F8A"/>
    <w:rsid w:val="000573C7"/>
    <w:rsid w:val="000943B1"/>
    <w:rsid w:val="000B0981"/>
    <w:rsid w:val="000B1ACF"/>
    <w:rsid w:val="000B5B87"/>
    <w:rsid w:val="000D370B"/>
    <w:rsid w:val="001007EB"/>
    <w:rsid w:val="00100833"/>
    <w:rsid w:val="00104529"/>
    <w:rsid w:val="00105942"/>
    <w:rsid w:val="00107396"/>
    <w:rsid w:val="0013250F"/>
    <w:rsid w:val="00144A4C"/>
    <w:rsid w:val="001545B0"/>
    <w:rsid w:val="00157BE2"/>
    <w:rsid w:val="00161D45"/>
    <w:rsid w:val="00176AB0"/>
    <w:rsid w:val="00177B7D"/>
    <w:rsid w:val="0018322D"/>
    <w:rsid w:val="001B17D5"/>
    <w:rsid w:val="001B5776"/>
    <w:rsid w:val="001C0D03"/>
    <w:rsid w:val="001C28FF"/>
    <w:rsid w:val="001D2BA3"/>
    <w:rsid w:val="001D2C7F"/>
    <w:rsid w:val="001E0D07"/>
    <w:rsid w:val="001E527A"/>
    <w:rsid w:val="001F3390"/>
    <w:rsid w:val="001F4970"/>
    <w:rsid w:val="001F5566"/>
    <w:rsid w:val="001F78CE"/>
    <w:rsid w:val="00204A10"/>
    <w:rsid w:val="00216420"/>
    <w:rsid w:val="00225A4A"/>
    <w:rsid w:val="00226167"/>
    <w:rsid w:val="0023742E"/>
    <w:rsid w:val="00242288"/>
    <w:rsid w:val="00244F5C"/>
    <w:rsid w:val="00246107"/>
    <w:rsid w:val="00251FC7"/>
    <w:rsid w:val="00284A99"/>
    <w:rsid w:val="002855A7"/>
    <w:rsid w:val="00293A56"/>
    <w:rsid w:val="00296CA0"/>
    <w:rsid w:val="002B146A"/>
    <w:rsid w:val="002B5E17"/>
    <w:rsid w:val="002C00D6"/>
    <w:rsid w:val="002D4F65"/>
    <w:rsid w:val="002E479D"/>
    <w:rsid w:val="002E63D3"/>
    <w:rsid w:val="002F63C2"/>
    <w:rsid w:val="00302D96"/>
    <w:rsid w:val="003069EB"/>
    <w:rsid w:val="00315690"/>
    <w:rsid w:val="00316B75"/>
    <w:rsid w:val="00325646"/>
    <w:rsid w:val="003274EE"/>
    <w:rsid w:val="003361C2"/>
    <w:rsid w:val="003460F2"/>
    <w:rsid w:val="0036079C"/>
    <w:rsid w:val="00371493"/>
    <w:rsid w:val="0038158C"/>
    <w:rsid w:val="00385FDC"/>
    <w:rsid w:val="003902BA"/>
    <w:rsid w:val="003910E9"/>
    <w:rsid w:val="003A09E2"/>
    <w:rsid w:val="003A1552"/>
    <w:rsid w:val="003A1A88"/>
    <w:rsid w:val="003C0B1E"/>
    <w:rsid w:val="003C341C"/>
    <w:rsid w:val="003F55C7"/>
    <w:rsid w:val="003F77DA"/>
    <w:rsid w:val="00407037"/>
    <w:rsid w:val="00416C15"/>
    <w:rsid w:val="0042255B"/>
    <w:rsid w:val="0043673B"/>
    <w:rsid w:val="00450C3B"/>
    <w:rsid w:val="004605D6"/>
    <w:rsid w:val="004923A6"/>
    <w:rsid w:val="004A4793"/>
    <w:rsid w:val="004B5267"/>
    <w:rsid w:val="004C07D9"/>
    <w:rsid w:val="004C472F"/>
    <w:rsid w:val="004C60E8"/>
    <w:rsid w:val="004D207E"/>
    <w:rsid w:val="004E3579"/>
    <w:rsid w:val="004E728B"/>
    <w:rsid w:val="004F39E0"/>
    <w:rsid w:val="005008AF"/>
    <w:rsid w:val="00517074"/>
    <w:rsid w:val="00533852"/>
    <w:rsid w:val="005353D3"/>
    <w:rsid w:val="00537BD5"/>
    <w:rsid w:val="00544DBD"/>
    <w:rsid w:val="005716DB"/>
    <w:rsid w:val="0057268A"/>
    <w:rsid w:val="00586704"/>
    <w:rsid w:val="005B5803"/>
    <w:rsid w:val="005C1830"/>
    <w:rsid w:val="005C5346"/>
    <w:rsid w:val="005D13E7"/>
    <w:rsid w:val="005D2912"/>
    <w:rsid w:val="006065BD"/>
    <w:rsid w:val="00621E55"/>
    <w:rsid w:val="00624787"/>
    <w:rsid w:val="00633D7B"/>
    <w:rsid w:val="00635957"/>
    <w:rsid w:val="006370A1"/>
    <w:rsid w:val="006426B4"/>
    <w:rsid w:val="00645FA9"/>
    <w:rsid w:val="00647866"/>
    <w:rsid w:val="006563F6"/>
    <w:rsid w:val="0065734B"/>
    <w:rsid w:val="00665003"/>
    <w:rsid w:val="006849A3"/>
    <w:rsid w:val="006A2AD0"/>
    <w:rsid w:val="006C2375"/>
    <w:rsid w:val="006C5214"/>
    <w:rsid w:val="006D4ECC"/>
    <w:rsid w:val="007161AC"/>
    <w:rsid w:val="00722258"/>
    <w:rsid w:val="00722727"/>
    <w:rsid w:val="007243E5"/>
    <w:rsid w:val="00740174"/>
    <w:rsid w:val="007613F4"/>
    <w:rsid w:val="0076218C"/>
    <w:rsid w:val="00766EA0"/>
    <w:rsid w:val="007851E9"/>
    <w:rsid w:val="00785627"/>
    <w:rsid w:val="00790D58"/>
    <w:rsid w:val="00791BC5"/>
    <w:rsid w:val="00796C16"/>
    <w:rsid w:val="007A2226"/>
    <w:rsid w:val="007A721E"/>
    <w:rsid w:val="007B225E"/>
    <w:rsid w:val="007B35D1"/>
    <w:rsid w:val="007B4136"/>
    <w:rsid w:val="007D5BF0"/>
    <w:rsid w:val="007D7BBA"/>
    <w:rsid w:val="007D7E17"/>
    <w:rsid w:val="007F2612"/>
    <w:rsid w:val="007F5B66"/>
    <w:rsid w:val="0080569A"/>
    <w:rsid w:val="00805BC2"/>
    <w:rsid w:val="00806B97"/>
    <w:rsid w:val="00823A1C"/>
    <w:rsid w:val="00832464"/>
    <w:rsid w:val="00832C6D"/>
    <w:rsid w:val="008340DF"/>
    <w:rsid w:val="00840CDC"/>
    <w:rsid w:val="008415FF"/>
    <w:rsid w:val="00845B9D"/>
    <w:rsid w:val="00856981"/>
    <w:rsid w:val="00860984"/>
    <w:rsid w:val="008671A6"/>
    <w:rsid w:val="00875C47"/>
    <w:rsid w:val="00885151"/>
    <w:rsid w:val="008A3305"/>
    <w:rsid w:val="008A614F"/>
    <w:rsid w:val="008B09B8"/>
    <w:rsid w:val="008B1ECD"/>
    <w:rsid w:val="008B24D6"/>
    <w:rsid w:val="008B3ECB"/>
    <w:rsid w:val="008B455E"/>
    <w:rsid w:val="008B4E85"/>
    <w:rsid w:val="008C1B2E"/>
    <w:rsid w:val="008D68F6"/>
    <w:rsid w:val="008E50AD"/>
    <w:rsid w:val="008F5916"/>
    <w:rsid w:val="00903DE0"/>
    <w:rsid w:val="0091627E"/>
    <w:rsid w:val="00925D26"/>
    <w:rsid w:val="009309A2"/>
    <w:rsid w:val="00940F8F"/>
    <w:rsid w:val="0096026B"/>
    <w:rsid w:val="009602CA"/>
    <w:rsid w:val="0097032B"/>
    <w:rsid w:val="00981B57"/>
    <w:rsid w:val="00986293"/>
    <w:rsid w:val="00986C9E"/>
    <w:rsid w:val="009A25DB"/>
    <w:rsid w:val="009B5A8C"/>
    <w:rsid w:val="009D1F87"/>
    <w:rsid w:val="009D2EAD"/>
    <w:rsid w:val="009D54B2"/>
    <w:rsid w:val="009D7A9D"/>
    <w:rsid w:val="009E1922"/>
    <w:rsid w:val="009F5412"/>
    <w:rsid w:val="009F7ED2"/>
    <w:rsid w:val="00A16183"/>
    <w:rsid w:val="00A42F0C"/>
    <w:rsid w:val="00A4303F"/>
    <w:rsid w:val="00A4395D"/>
    <w:rsid w:val="00A7140C"/>
    <w:rsid w:val="00A71766"/>
    <w:rsid w:val="00A8008B"/>
    <w:rsid w:val="00A81D81"/>
    <w:rsid w:val="00A93661"/>
    <w:rsid w:val="00A95652"/>
    <w:rsid w:val="00AC0AB8"/>
    <w:rsid w:val="00AD2472"/>
    <w:rsid w:val="00AD3F56"/>
    <w:rsid w:val="00AE7B6B"/>
    <w:rsid w:val="00AF00F3"/>
    <w:rsid w:val="00AF6053"/>
    <w:rsid w:val="00B17E9B"/>
    <w:rsid w:val="00B33C6D"/>
    <w:rsid w:val="00B37275"/>
    <w:rsid w:val="00B3752B"/>
    <w:rsid w:val="00B4508F"/>
    <w:rsid w:val="00B55AD5"/>
    <w:rsid w:val="00B567DE"/>
    <w:rsid w:val="00B8057C"/>
    <w:rsid w:val="00B81711"/>
    <w:rsid w:val="00B84B1C"/>
    <w:rsid w:val="00B93332"/>
    <w:rsid w:val="00BC2063"/>
    <w:rsid w:val="00BC551A"/>
    <w:rsid w:val="00BD203E"/>
    <w:rsid w:val="00BD6238"/>
    <w:rsid w:val="00BE6033"/>
    <w:rsid w:val="00BF3C90"/>
    <w:rsid w:val="00BF593B"/>
    <w:rsid w:val="00BF773A"/>
    <w:rsid w:val="00BF7E81"/>
    <w:rsid w:val="00C06B6A"/>
    <w:rsid w:val="00C13773"/>
    <w:rsid w:val="00C17CC8"/>
    <w:rsid w:val="00C2168F"/>
    <w:rsid w:val="00C23DFF"/>
    <w:rsid w:val="00C3231B"/>
    <w:rsid w:val="00C83417"/>
    <w:rsid w:val="00C91FB7"/>
    <w:rsid w:val="00C9604F"/>
    <w:rsid w:val="00C97820"/>
    <w:rsid w:val="00CA19AA"/>
    <w:rsid w:val="00CC0C8E"/>
    <w:rsid w:val="00CC5298"/>
    <w:rsid w:val="00CD736E"/>
    <w:rsid w:val="00CD798D"/>
    <w:rsid w:val="00CE161E"/>
    <w:rsid w:val="00CE34E4"/>
    <w:rsid w:val="00CF1487"/>
    <w:rsid w:val="00CF59A8"/>
    <w:rsid w:val="00D22126"/>
    <w:rsid w:val="00D22A5E"/>
    <w:rsid w:val="00D318EA"/>
    <w:rsid w:val="00D325A9"/>
    <w:rsid w:val="00D362D9"/>
    <w:rsid w:val="00D36A8A"/>
    <w:rsid w:val="00D53C3E"/>
    <w:rsid w:val="00D61409"/>
    <w:rsid w:val="00D6691E"/>
    <w:rsid w:val="00D71170"/>
    <w:rsid w:val="00D7278D"/>
    <w:rsid w:val="00D7308F"/>
    <w:rsid w:val="00DA1C92"/>
    <w:rsid w:val="00DA25D4"/>
    <w:rsid w:val="00DA6538"/>
    <w:rsid w:val="00DC0EC5"/>
    <w:rsid w:val="00DD20F3"/>
    <w:rsid w:val="00DD7C0C"/>
    <w:rsid w:val="00DE716A"/>
    <w:rsid w:val="00E07DAA"/>
    <w:rsid w:val="00E15E75"/>
    <w:rsid w:val="00E20ED3"/>
    <w:rsid w:val="00E21C2E"/>
    <w:rsid w:val="00E24E0B"/>
    <w:rsid w:val="00E31734"/>
    <w:rsid w:val="00E51213"/>
    <w:rsid w:val="00E5262C"/>
    <w:rsid w:val="00E620E3"/>
    <w:rsid w:val="00E95283"/>
    <w:rsid w:val="00EB08F2"/>
    <w:rsid w:val="00EC7DC4"/>
    <w:rsid w:val="00ED0A7D"/>
    <w:rsid w:val="00ED1018"/>
    <w:rsid w:val="00ED2232"/>
    <w:rsid w:val="00ED30CF"/>
    <w:rsid w:val="00EF4F2A"/>
    <w:rsid w:val="00F176EF"/>
    <w:rsid w:val="00F22441"/>
    <w:rsid w:val="00F408CD"/>
    <w:rsid w:val="00F45E10"/>
    <w:rsid w:val="00F52A2A"/>
    <w:rsid w:val="00F53DD4"/>
    <w:rsid w:val="00F56B6B"/>
    <w:rsid w:val="00F6364A"/>
    <w:rsid w:val="00F83984"/>
    <w:rsid w:val="00F9113A"/>
    <w:rsid w:val="00FA7A4B"/>
    <w:rsid w:val="00FB3EBF"/>
    <w:rsid w:val="00FD1878"/>
    <w:rsid w:val="00FE2546"/>
    <w:rsid w:val="00FE44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9441"/>
  <w15:chartTrackingRefBased/>
  <w15:docId w15:val="{9D7B47DB-5D41-4804-AE09-7FA640ED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C472F"/>
    <w:rPr>
      <w:rFonts w:ascii="Calibri" w:hAnsi="Calibri"/>
    </w:rPr>
  </w:style>
  <w:style w:type="paragraph" w:styleId="Heading1">
    <w:name w:val="heading 1"/>
    <w:aliases w:val="Pocket"/>
    <w:basedOn w:val="Normal"/>
    <w:next w:val="Normal"/>
    <w:link w:val="Heading1Char"/>
    <w:qFormat/>
    <w:rsid w:val="004C4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47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Tags v 2,Citation,CD Underline,Citation Char Char"/>
    <w:basedOn w:val="Normal"/>
    <w:next w:val="Normal"/>
    <w:link w:val="Heading3Char"/>
    <w:uiPriority w:val="2"/>
    <w:unhideWhenUsed/>
    <w:qFormat/>
    <w:rsid w:val="004C47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4C47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4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72F"/>
  </w:style>
  <w:style w:type="character" w:customStyle="1" w:styleId="Heading1Char">
    <w:name w:val="Heading 1 Char"/>
    <w:aliases w:val="Pocket Char"/>
    <w:basedOn w:val="DefaultParagraphFont"/>
    <w:link w:val="Heading1"/>
    <w:rsid w:val="004C47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472F"/>
    <w:rPr>
      <w:rFonts w:ascii="Calibri" w:eastAsiaTheme="majorEastAsia" w:hAnsi="Calibri"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ags v 2 Char,Citation Char"/>
    <w:basedOn w:val="DefaultParagraphFont"/>
    <w:link w:val="Heading3"/>
    <w:uiPriority w:val="2"/>
    <w:rsid w:val="004C472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C472F"/>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Debate,B"/>
    <w:basedOn w:val="DefaultParagraphFont"/>
    <w:link w:val="Emphasis1"/>
    <w:uiPriority w:val="7"/>
    <w:qFormat/>
    <w:rsid w:val="004C472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C472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4C472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C472F"/>
    <w:rPr>
      <w:color w:val="auto"/>
      <w:u w:val="none"/>
    </w:rPr>
  </w:style>
  <w:style w:type="character" w:styleId="FollowedHyperlink">
    <w:name w:val="FollowedHyperlink"/>
    <w:basedOn w:val="DefaultParagraphFont"/>
    <w:uiPriority w:val="99"/>
    <w:semiHidden/>
    <w:unhideWhenUsed/>
    <w:rsid w:val="004C472F"/>
    <w:rPr>
      <w:color w:val="auto"/>
      <w:u w:val="none"/>
    </w:rPr>
  </w:style>
  <w:style w:type="paragraph" w:customStyle="1" w:styleId="Emphasis1">
    <w:name w:val="Emphasis1"/>
    <w:basedOn w:val="Normal"/>
    <w:link w:val="Emphasis"/>
    <w:uiPriority w:val="7"/>
    <w:qFormat/>
    <w:rsid w:val="00B17E9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B17E9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B17E9B"/>
    <w:pPr>
      <w:ind w:left="720"/>
      <w:contextualSpacing/>
    </w:pPr>
  </w:style>
  <w:style w:type="character" w:customStyle="1" w:styleId="underline">
    <w:name w:val="underline"/>
    <w:basedOn w:val="DefaultParagraphFont"/>
    <w:qFormat/>
    <w:rsid w:val="00B17E9B"/>
    <w:rPr>
      <w:u w:val="single"/>
    </w:rPr>
  </w:style>
  <w:style w:type="character" w:customStyle="1" w:styleId="CardChar">
    <w:name w:val="Card Char"/>
    <w:basedOn w:val="DefaultParagraphFont"/>
    <w:uiPriority w:val="4"/>
    <w:locked/>
    <w:rsid w:val="00B17E9B"/>
    <w:rPr>
      <w:rFonts w:ascii="Times New Roman" w:eastAsia="Times New Roman" w:hAnsi="Times New Roman" w:cs="Arial"/>
      <w:bCs/>
      <w:sz w:val="24"/>
      <w:szCs w:val="20"/>
    </w:rPr>
  </w:style>
  <w:style w:type="paragraph" w:styleId="DocumentMap">
    <w:name w:val="Document Map"/>
    <w:basedOn w:val="Normal"/>
    <w:link w:val="DocumentMapChar"/>
    <w:uiPriority w:val="99"/>
    <w:semiHidden/>
    <w:unhideWhenUsed/>
    <w:rsid w:val="00B17E9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17E9B"/>
    <w:rPr>
      <w:rFonts w:ascii="Times New Roman" w:hAnsi="Times New Roman" w:cs="Times New Roman"/>
      <w:sz w:val="24"/>
      <w:szCs w:val="24"/>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B17E9B"/>
    <w:rPr>
      <w:u w:val="single"/>
    </w:rPr>
  </w:style>
  <w:style w:type="paragraph" w:styleId="Title">
    <w:name w:val="Title"/>
    <w:aliases w:val="Cites and Cards,UNDERLINE,Bold Underlined,Block Heading,title,Read This"/>
    <w:basedOn w:val="Normal"/>
    <w:next w:val="BodyText"/>
    <w:link w:val="TitleChar"/>
    <w:uiPriority w:val="10"/>
    <w:qFormat/>
    <w:rsid w:val="00B17E9B"/>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99"/>
    <w:semiHidden/>
    <w:rsid w:val="00B17E9B"/>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B17E9B"/>
    <w:pPr>
      <w:spacing w:after="120"/>
    </w:pPr>
  </w:style>
  <w:style w:type="character" w:customStyle="1" w:styleId="BodyTextChar">
    <w:name w:val="Body Text Char"/>
    <w:basedOn w:val="DefaultParagraphFont"/>
    <w:link w:val="BodyText"/>
    <w:uiPriority w:val="99"/>
    <w:semiHidden/>
    <w:rsid w:val="00B17E9B"/>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42255B"/>
    <w:pPr>
      <w:spacing w:after="0" w:line="240" w:lineRule="auto"/>
    </w:pPr>
    <w:rPr>
      <w:u w:val="single"/>
    </w:rPr>
  </w:style>
  <w:style w:type="character" w:customStyle="1" w:styleId="UnderlineBold">
    <w:name w:val="Underline + Bold"/>
    <w:qFormat/>
    <w:rsid w:val="0042255B"/>
    <w:rPr>
      <w:b/>
      <w:sz w:val="20"/>
      <w:u w:val="single"/>
    </w:rPr>
  </w:style>
  <w:style w:type="character" w:customStyle="1" w:styleId="cardChar0">
    <w:name w:val="card Char"/>
    <w:link w:val="card"/>
    <w:locked/>
    <w:rsid w:val="0042255B"/>
    <w:rPr>
      <w:rFonts w:ascii="Georgia" w:hAnsi="Georgia"/>
      <w:lang w:val="x-none" w:eastAsia="x-none"/>
    </w:rPr>
  </w:style>
  <w:style w:type="paragraph" w:customStyle="1" w:styleId="card">
    <w:name w:val="card"/>
    <w:aliases w:val="Medium Grid 21"/>
    <w:basedOn w:val="Normal"/>
    <w:next w:val="Normal"/>
    <w:link w:val="cardChar0"/>
    <w:qFormat/>
    <w:rsid w:val="0042255B"/>
    <w:pPr>
      <w:ind w:left="288" w:right="288"/>
    </w:pPr>
    <w:rPr>
      <w:rFonts w:ascii="Georgia" w:hAnsi="Georgia"/>
      <w:lang w:val="x-none" w:eastAsia="x-none"/>
    </w:rPr>
  </w:style>
  <w:style w:type="character" w:customStyle="1" w:styleId="Style6pt1">
    <w:name w:val="Style 6 pt1"/>
    <w:rsid w:val="0042255B"/>
    <w:rPr>
      <w:sz w:val="12"/>
    </w:rPr>
  </w:style>
  <w:style w:type="character" w:customStyle="1" w:styleId="apple-style-span">
    <w:name w:val="apple-style-span"/>
    <w:rsid w:val="0042255B"/>
  </w:style>
  <w:style w:type="character" w:customStyle="1" w:styleId="apple-converted-space">
    <w:name w:val="apple-converted-space"/>
    <w:rsid w:val="0042255B"/>
  </w:style>
  <w:style w:type="paragraph" w:customStyle="1" w:styleId="Cards">
    <w:name w:val="Cards"/>
    <w:next w:val="Normal"/>
    <w:link w:val="CardsChar"/>
    <w:qFormat/>
    <w:rsid w:val="00BD203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BD203E"/>
    <w:rPr>
      <w:rFonts w:ascii="Times New Roman" w:eastAsia="Times New Roman" w:hAnsi="Times New Roman" w:cs="Times New Roman"/>
      <w:sz w:val="20"/>
      <w:szCs w:val="24"/>
    </w:rPr>
  </w:style>
  <w:style w:type="character" w:customStyle="1" w:styleId="HighlightedUnderline">
    <w:name w:val="Highlighted Underline"/>
    <w:uiPriority w:val="1"/>
    <w:qFormat/>
    <w:rsid w:val="009602CA"/>
    <w:rPr>
      <w:rFonts w:ascii="Calibri" w:hAnsi="Calibri"/>
      <w:b/>
      <w:bCs/>
      <w:sz w:val="24"/>
      <w:u w:val="single"/>
      <w:bdr w:val="none" w:sz="0" w:space="0" w:color="auto"/>
      <w:shd w:val="clear" w:color="auto" w:fill="B3423F"/>
    </w:rPr>
  </w:style>
  <w:style w:type="paragraph" w:customStyle="1" w:styleId="HotRoute">
    <w:name w:val="Hot Route"/>
    <w:basedOn w:val="Normal"/>
    <w:link w:val="HotRouteChar"/>
    <w:qFormat/>
    <w:rsid w:val="009602CA"/>
    <w:pPr>
      <w:ind w:left="72"/>
    </w:pPr>
    <w:rPr>
      <w:rFonts w:ascii="Palatino Linotype" w:eastAsia="MS Mincho" w:hAnsi="Palatino Linotype"/>
      <w:iCs/>
      <w:color w:val="000000"/>
      <w:szCs w:val="24"/>
    </w:rPr>
  </w:style>
  <w:style w:type="character" w:customStyle="1" w:styleId="HotRouteChar">
    <w:name w:val="Hot Route Char"/>
    <w:link w:val="HotRoute"/>
    <w:rsid w:val="009602CA"/>
    <w:rPr>
      <w:rFonts w:ascii="Palatino Linotype" w:eastAsia="MS Mincho" w:hAnsi="Palatino Linotype"/>
      <w:iC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org/sgp/crs/nuke/RL34487.pdf" TargetMode="External"/><Relationship Id="rId13" Type="http://schemas.openxmlformats.org/officeDocument/2006/relationships/hyperlink" Target="http://en.wikipedia.org/wiki/Center_for_American_Progress" TargetMode="External"/><Relationship Id="rId18" Type="http://schemas.openxmlformats.org/officeDocument/2006/relationships/hyperlink" Target="http://www.world-nuclear.org/information-library/economic-aspects/economics-of-nuclear-power.aspx" TargetMode="External"/><Relationship Id="rId26" Type="http://schemas.openxmlformats.org/officeDocument/2006/relationships/hyperlink" Target="http://www.nps.edu/Academics/Centers/CCC/PASCC/Publications/2014/2014%20004%20Japan%20Politicization.pdf" TargetMode="External"/><Relationship Id="rId3" Type="http://schemas.openxmlformats.org/officeDocument/2006/relationships/styles" Target="styles.xml"/><Relationship Id="rId21" Type="http://schemas.openxmlformats.org/officeDocument/2006/relationships/hyperlink" Target="http://dx.doi.org/10.1080/0163660X.2015.1038174" TargetMode="External"/><Relationship Id="rId34" Type="http://schemas.openxmlformats.org/officeDocument/2006/relationships/theme" Target="theme/theme1.xml"/><Relationship Id="rId7" Type="http://schemas.openxmlformats.org/officeDocument/2006/relationships/hyperlink" Target="http://nautilus.org/napsnet/napsnet-special-reports/ending-a-nuclear-threat-via-a-northeast-asia-nuclear-weapons-free-zone/" TargetMode="External"/><Relationship Id="rId12" Type="http://schemas.openxmlformats.org/officeDocument/2006/relationships/hyperlink" Target="http://en.wikipedia.org/wiki/Ploughshares_Fund" TargetMode="External"/><Relationship Id="rId17" Type="http://schemas.openxmlformats.org/officeDocument/2006/relationships/hyperlink" Target="http://www.nei.org/Master-Document-Folder/Backgrounders/Fact-Sheets/New-Nuclear-Energy-Facilities-Will-Support-Growth" TargetMode="External"/><Relationship Id="rId25" Type="http://schemas.openxmlformats.org/officeDocument/2006/relationships/hyperlink" Target="http://thediplomat.com/2014/11/us-japan-alliance-still-sword-and-shiel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olumbiatribune.com/news/2010/apr/11/threat-of-nuclear-winter-remains/" TargetMode="External"/><Relationship Id="rId20" Type="http://schemas.openxmlformats.org/officeDocument/2006/relationships/hyperlink" Target="http://www.world-nuclear.org/information-library/country-profiles/countries-g-n/kazakhstan.aspx" TargetMode="External"/><Relationship Id="rId29" Type="http://schemas.openxmlformats.org/officeDocument/2006/relationships/hyperlink" Target="http://csis.org/blog/dominos-wont-fall" TargetMode="External"/><Relationship Id="rId1" Type="http://schemas.openxmlformats.org/officeDocument/2006/relationships/customXml" Target="../customXml/item1.xml"/><Relationship Id="rId6" Type="http://schemas.openxmlformats.org/officeDocument/2006/relationships/hyperlink" Target="https://www.fas.org/sgp/crs/nuke/RL34487.pdf" TargetMode="External"/><Relationship Id="rId11" Type="http://schemas.openxmlformats.org/officeDocument/2006/relationships/hyperlink" Target="http://www.fas.org/nuke/control/npt/" TargetMode="External"/><Relationship Id="rId24" Type="http://schemas.openxmlformats.org/officeDocument/2006/relationships/hyperlink" Target="http://www.brookings.edu/~/media/research/files/reports/2015/01/06-advanced-conventional-weapons-deterrence-us-japan-alliance-rowberry/advanced-conventional-weapons-deterrence-and-the-usjapan-alliance--rowberry.pdf" TargetMode="External"/><Relationship Id="rId32" Type="http://schemas.openxmlformats.org/officeDocument/2006/relationships/hyperlink" Target="http://bos.sagepub.com/content/69/2/9.full" TargetMode="External"/><Relationship Id="rId5" Type="http://schemas.openxmlformats.org/officeDocument/2006/relationships/webSettings" Target="webSettings.xml"/><Relationship Id="rId15" Type="http://schemas.openxmlformats.org/officeDocument/2006/relationships/hyperlink" Target="http://en.wikipedia.org/wiki/Carnegie_Endowment_for_International_Peace" TargetMode="External"/><Relationship Id="rId23" Type="http://schemas.openxmlformats.org/officeDocument/2006/relationships/hyperlink" Target="http://www.ft.com/cms/s/0/e32282d8-e8cf-11e4-87fe-00144feab7de.html" TargetMode="External"/><Relationship Id="rId28" Type="http://schemas.openxmlformats.org/officeDocument/2006/relationships/hyperlink" Target="http://www.lowyinterpreter.org/post/2008/07/17/A-nuclear-Japan-The-least-bad-option.aspx" TargetMode="External"/><Relationship Id="rId10" Type="http://schemas.openxmlformats.org/officeDocument/2006/relationships/hyperlink" Target="http://www.thebulletin.org/web-edition/features/the-end-of-japans-nuclear-taboo" TargetMode="External"/><Relationship Id="rId19" Type="http://schemas.openxmlformats.org/officeDocument/2006/relationships/hyperlink" Target="http://www.nei.org/Master-Document-Folder/Backgrounders/Fact-Sheets/New-Nuclear-Energy-Facilities-Will-Support-Growth" TargetMode="External"/><Relationship Id="rId31" Type="http://schemas.openxmlformats.org/officeDocument/2006/relationships/hyperlink" Target="http://www.environmentiowa.org/sites/environment/files/reports/Generating-Failure---Environment-Iowa---Web.pdf" TargetMode="External"/><Relationship Id="rId4" Type="http://schemas.openxmlformats.org/officeDocument/2006/relationships/settings" Target="settings.xml"/><Relationship Id="rId9" Type="http://schemas.openxmlformats.org/officeDocument/2006/relationships/hyperlink" Target="http://wws.princeton.edu/" TargetMode="External"/><Relationship Id="rId14" Type="http://schemas.openxmlformats.org/officeDocument/2006/relationships/hyperlink" Target="http://en.wikipedia.org/wiki/Washington,_DC" TargetMode="External"/><Relationship Id="rId22" Type="http://schemas.openxmlformats.org/officeDocument/2006/relationships/hyperlink" Target="https://twq.elliott.gwu.edu/sites/twq.elliott.gwu.edu/files/downloads/TWQ_Spring2015_Santoro-Warden.pdf" TargetMode="External"/><Relationship Id="rId27" Type="http://schemas.openxmlformats.org/officeDocument/2006/relationships/hyperlink" Target="http://www.internationalaffairs.org.au/the-future-of-japans-non-nuclear-weapons-status/" TargetMode="External"/><Relationship Id="rId30" Type="http://schemas.openxmlformats.org/officeDocument/2006/relationships/hyperlink" Target="http://jonathantepperman.com/Welcome_files/nukes_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E843F-E754-4C22-967A-FC140967E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3740</TotalTime>
  <Pages>58</Pages>
  <Words>63654</Words>
  <Characters>362834</Characters>
  <Application>Microsoft Office Word</Application>
  <DocSecurity>0</DocSecurity>
  <Lines>3023</Lines>
  <Paragraphs>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138</cp:revision>
  <dcterms:created xsi:type="dcterms:W3CDTF">2016-05-15T21:38:00Z</dcterms:created>
  <dcterms:modified xsi:type="dcterms:W3CDTF">2016-06-17T00:12:00Z</dcterms:modified>
</cp:coreProperties>
</file>