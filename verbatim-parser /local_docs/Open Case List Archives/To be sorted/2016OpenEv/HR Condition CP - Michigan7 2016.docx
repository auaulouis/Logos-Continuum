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Pr="00073E36" w:rsidRDefault="00B4774D" w:rsidP="0041015B">
      <w:pPr>
        <w:pStyle w:val="Heading1"/>
        <w:rPr>
          <w:rFonts w:cs="Times New Roman"/>
        </w:rPr>
      </w:pPr>
      <w:r w:rsidRPr="00073E36">
        <w:rPr>
          <w:rFonts w:cs="Times New Roman"/>
        </w:rPr>
        <w:t>HR CONDITION</w:t>
      </w:r>
      <w:r w:rsidR="0041015B" w:rsidRPr="00073E36">
        <w:rPr>
          <w:rFonts w:cs="Times New Roman"/>
        </w:rPr>
        <w:t xml:space="preserve"> </w:t>
      </w:r>
      <w:r w:rsidR="002D272A" w:rsidRPr="00073E36">
        <w:rPr>
          <w:rFonts w:cs="Times New Roman"/>
        </w:rPr>
        <w:t>CP</w:t>
      </w:r>
    </w:p>
    <w:p w:rsidR="00FF44F8" w:rsidRPr="00073E36" w:rsidRDefault="0034781D" w:rsidP="000A41C4">
      <w:pPr>
        <w:pStyle w:val="Heading2"/>
        <w:rPr>
          <w:rFonts w:cs="Times New Roman"/>
        </w:rPr>
      </w:pPr>
      <w:r w:rsidRPr="00073E36">
        <w:rPr>
          <w:rFonts w:cs="Times New Roman"/>
        </w:rPr>
        <w:t>HR</w:t>
      </w:r>
      <w:r w:rsidR="00BD4071" w:rsidRPr="00073E36">
        <w:rPr>
          <w:rFonts w:cs="Times New Roman"/>
        </w:rPr>
        <w:t xml:space="preserve"> CORE</w:t>
      </w:r>
    </w:p>
    <w:p w:rsidR="00596BA0" w:rsidRPr="00073E36" w:rsidRDefault="005D0596" w:rsidP="002F7C31">
      <w:pPr>
        <w:pStyle w:val="Heading3"/>
        <w:ind w:firstLine="720"/>
        <w:rPr>
          <w:rFonts w:cs="Times New Roman"/>
        </w:rPr>
      </w:pPr>
      <w:bookmarkStart w:id="0" w:name="_GoBack"/>
      <w:bookmarkEnd w:id="0"/>
      <w:r w:rsidRPr="00073E36">
        <w:rPr>
          <w:rFonts w:cs="Times New Roman"/>
        </w:rPr>
        <w:t>1nc</w:t>
      </w:r>
    </w:p>
    <w:p w:rsidR="007E3B91" w:rsidRPr="00073E36" w:rsidRDefault="007E3B91" w:rsidP="007E3B91">
      <w:r w:rsidRPr="00073E36">
        <w:t>The United States federal government should condition _______ on tangible improvements on human rights in the People’s Republic of China.</w:t>
      </w:r>
    </w:p>
    <w:p w:rsidR="008A2A2A" w:rsidRPr="00073E36" w:rsidRDefault="008A2A2A" w:rsidP="008A2A2A">
      <w:pPr>
        <w:pStyle w:val="Heading4"/>
        <w:rPr>
          <w:rFonts w:cs="Times New Roman"/>
        </w:rPr>
      </w:pPr>
      <w:r w:rsidRPr="00073E36">
        <w:rPr>
          <w:rFonts w:cs="Times New Roman"/>
        </w:rPr>
        <w:t>Unconditional engagement triggers human rights violations---</w:t>
      </w:r>
      <w:r w:rsidRPr="00073E36">
        <w:rPr>
          <w:rFonts w:cs="Times New Roman"/>
          <w:u w:val="single"/>
        </w:rPr>
        <w:t>explicit conditions</w:t>
      </w:r>
      <w:r w:rsidR="002267B1" w:rsidRPr="00073E36">
        <w:rPr>
          <w:rFonts w:cs="Times New Roman"/>
        </w:rPr>
        <w:t xml:space="preserve"> </w:t>
      </w:r>
      <w:r w:rsidR="00667F01" w:rsidRPr="00073E36">
        <w:rPr>
          <w:rFonts w:cs="Times New Roman"/>
        </w:rPr>
        <w:t>solve</w:t>
      </w:r>
      <w:r w:rsidRPr="00073E36">
        <w:rPr>
          <w:rFonts w:cs="Times New Roman"/>
        </w:rPr>
        <w:t>---even if China doesn’t say yes, pressure creates political space needed for dissident gains</w:t>
      </w:r>
    </w:p>
    <w:p w:rsidR="008A2A2A" w:rsidRPr="00073E36" w:rsidRDefault="008A2A2A" w:rsidP="008A2A2A">
      <w:r w:rsidRPr="00073E36">
        <w:rPr>
          <w:rStyle w:val="Heading4Char"/>
          <w:rFonts w:cs="Times New Roman"/>
        </w:rPr>
        <w:t>Roth 11</w:t>
      </w:r>
      <w:r w:rsidRPr="00073E36">
        <w:t xml:space="preserve"> - executive director at the Human Rights Watch, served as a federal prosecutor in New York and for the Iran-Contra in</w:t>
      </w:r>
      <w:r w:rsidR="00667F01" w:rsidRPr="00073E36">
        <w:t>vestigation in Washington, DC,</w:t>
      </w:r>
      <w:r w:rsidRPr="00073E36">
        <w:t xml:space="preserve"> graduate of Yale Law School and Brown University, has conducted numerous human rights investigations and missions around the world</w:t>
      </w:r>
      <w:r w:rsidR="00667F01" w:rsidRPr="00073E36">
        <w:t>, has</w:t>
      </w:r>
      <w:r w:rsidRPr="00073E36">
        <w:t xml:space="preserve"> written extensively on a wide range of human rights abuses, devoting special attention to issues of international justice, counterterrorism, the foreign policies of the major powers, and the work o</w:t>
      </w:r>
      <w:r w:rsidR="00667F01" w:rsidRPr="00073E36">
        <w:t>f the United Nations (Kenneth, “</w:t>
      </w:r>
      <w:r w:rsidRPr="00073E36">
        <w:t xml:space="preserve">World </w:t>
      </w:r>
      <w:r w:rsidR="00667F01" w:rsidRPr="00073E36">
        <w:t>Report 2011: A Facade of Action</w:t>
      </w:r>
      <w:r w:rsidRPr="00073E36">
        <w:t>,</w:t>
      </w:r>
      <w:r w:rsidR="00667F01" w:rsidRPr="00073E36">
        <w:t>”</w:t>
      </w:r>
      <w:r w:rsidRPr="00073E36">
        <w:t xml:space="preserve"> http://www.hrw.org/world-report-2011/world-report-2011-facade-action)//BB</w:t>
      </w:r>
    </w:p>
    <w:p w:rsidR="008A2A2A" w:rsidRPr="00073E36" w:rsidRDefault="008A2A2A" w:rsidP="008A2A2A">
      <w:r w:rsidRPr="00073E36">
        <w:rPr>
          <w:rStyle w:val="StyleUnderline"/>
        </w:rPr>
        <w:t>There is often a degree of rationality in a government's decision to violate human rights. The government might fear</w:t>
      </w:r>
      <w:r w:rsidRPr="00073E36">
        <w:t xml:space="preserve"> that permitting greater </w:t>
      </w:r>
      <w:r w:rsidRPr="00073E36">
        <w:rPr>
          <w:rStyle w:val="StyleUnderline"/>
        </w:rPr>
        <w:t>freedom would encourage</w:t>
      </w:r>
      <w:r w:rsidRPr="00073E36">
        <w:t xml:space="preserve"> people to join together in voicing </w:t>
      </w:r>
      <w:r w:rsidRPr="00073E36">
        <w:rPr>
          <w:rStyle w:val="StyleUnderline"/>
        </w:rPr>
        <w:t>discontent and thus jeopardize</w:t>
      </w:r>
      <w:r w:rsidRPr="00073E36">
        <w:t xml:space="preserve"> its grip on </w:t>
      </w:r>
      <w:r w:rsidRPr="00073E36">
        <w:rPr>
          <w:rStyle w:val="StyleUnderline"/>
        </w:rPr>
        <w:t>power</w:t>
      </w:r>
      <w:r w:rsidRPr="00073E36">
        <w:t xml:space="preserve">. Or abusive leaders might worry that devoting resources to the impoverished would compromise their ability to enrich themselves and their cronies. </w:t>
      </w:r>
      <w:r w:rsidRPr="00073E36">
        <w:rPr>
          <w:rStyle w:val="Emphasis"/>
        </w:rPr>
        <w:t>International pressure can change that calculus</w:t>
      </w:r>
      <w:r w:rsidRPr="00073E36">
        <w:t xml:space="preserve">. Whether exposing or condemning abuses, </w:t>
      </w:r>
      <w:r w:rsidRPr="00073E36">
        <w:rPr>
          <w:rStyle w:val="Emphasis"/>
        </w:rPr>
        <w:t>conditioning</w:t>
      </w:r>
      <w:r w:rsidRPr="00073E36">
        <w:t xml:space="preserve"> access to military </w:t>
      </w:r>
      <w:r w:rsidRPr="00073E36">
        <w:rPr>
          <w:rStyle w:val="StyleUnderline"/>
        </w:rPr>
        <w:t>aid or</w:t>
      </w:r>
      <w:r w:rsidRPr="00073E36">
        <w:t xml:space="preserve"> budgetary </w:t>
      </w:r>
      <w:r w:rsidRPr="00073E36">
        <w:rPr>
          <w:rStyle w:val="StyleUnderline"/>
        </w:rPr>
        <w:t>support</w:t>
      </w:r>
      <w:r w:rsidRPr="00073E36">
        <w:t xml:space="preserve"> </w:t>
      </w:r>
      <w:r w:rsidRPr="00073E36">
        <w:rPr>
          <w:rStyle w:val="Emphasis"/>
        </w:rPr>
        <w:t>on ending them</w:t>
      </w:r>
      <w:r w:rsidRPr="00073E36">
        <w:t>, imposing targeted sanctions on individual abusers, or even calling for prosecution and punishment of those responsible, public pressure</w:t>
      </w:r>
      <w:r w:rsidRPr="00073E36">
        <w:rPr>
          <w:rStyle w:val="StyleUnderline"/>
        </w:rPr>
        <w:t xml:space="preserve"> </w:t>
      </w:r>
      <w:r w:rsidRPr="00073E36">
        <w:rPr>
          <w:rStyle w:val="Emphasis"/>
        </w:rPr>
        <w:t>raises the cost of violating human rights</w:t>
      </w:r>
      <w:r w:rsidRPr="00073E36">
        <w:rPr>
          <w:rStyle w:val="StyleUnderline"/>
        </w:rPr>
        <w:t>. It discourages further oppression, signaling that violations cannot continue cost-free</w:t>
      </w:r>
      <w:r w:rsidRPr="00073E36">
        <w:t xml:space="preserve">. All </w:t>
      </w:r>
      <w:r w:rsidRPr="00073E36">
        <w:rPr>
          <w:rStyle w:val="StyleUnderline"/>
        </w:rPr>
        <w:t xml:space="preserve">governments have a </w:t>
      </w:r>
      <w:r w:rsidRPr="00073E36">
        <w:rPr>
          <w:rStyle w:val="Emphasis"/>
        </w:rPr>
        <w:t>duty</w:t>
      </w:r>
      <w:r w:rsidRPr="00073E36">
        <w:rPr>
          <w:rStyle w:val="StyleUnderline"/>
        </w:rPr>
        <w:t xml:space="preserve"> to exert such pressure. A commitment to human rights requires</w:t>
      </w:r>
      <w:r w:rsidRPr="00073E36">
        <w:t xml:space="preserve"> not only upholding them at home but also </w:t>
      </w:r>
      <w:r w:rsidRPr="00073E36">
        <w:rPr>
          <w:rStyle w:val="StyleUnderline"/>
        </w:rPr>
        <w:t>using</w:t>
      </w:r>
      <w:r w:rsidRPr="00073E36">
        <w:t xml:space="preserve"> </w:t>
      </w:r>
      <w:r w:rsidRPr="00073E36">
        <w:rPr>
          <w:rStyle w:val="StyleUnderline"/>
        </w:rPr>
        <w:t>available and appropriate tools to convince other governments to respect them as well. No repressive government likes facing such pressure</w:t>
      </w:r>
      <w:r w:rsidRPr="00073E36">
        <w:t xml:space="preserve">. Today many are fighting back, hoping to dissuade others from adopting or continuing such measures. That reaction is hardly surprising. </w:t>
      </w:r>
      <w:r w:rsidRPr="00073E36">
        <w:rPr>
          <w:rStyle w:val="StyleUnderline"/>
        </w:rPr>
        <w:t>What is disappointing is</w:t>
      </w:r>
      <w:r w:rsidRPr="00073E36">
        <w:t xml:space="preserve"> the number of </w:t>
      </w:r>
      <w:r w:rsidRPr="00073E36">
        <w:rPr>
          <w:rStyle w:val="StyleUnderline"/>
        </w:rPr>
        <w:t>governments</w:t>
      </w:r>
      <w:r w:rsidRPr="00073E36">
        <w:t xml:space="preserve"> that, in the face of that reaction, are </w:t>
      </w:r>
      <w:r w:rsidRPr="00073E36">
        <w:rPr>
          <w:rStyle w:val="StyleUnderline"/>
        </w:rPr>
        <w:t xml:space="preserve">abandoning public pressure. With disturbing frequency, governments that might have been counted on to generate </w:t>
      </w:r>
      <w:r w:rsidRPr="00073E36">
        <w:t xml:space="preserve">such </w:t>
      </w:r>
      <w:r w:rsidRPr="00073E36">
        <w:rPr>
          <w:rStyle w:val="StyleUnderline"/>
        </w:rPr>
        <w:t>pressure</w:t>
      </w:r>
      <w:r w:rsidRPr="00073E36">
        <w:t xml:space="preserve"> for human rights </w:t>
      </w:r>
      <w:r w:rsidRPr="00073E36">
        <w:rPr>
          <w:rStyle w:val="StyleUnderline"/>
        </w:rPr>
        <w:t>are accepting the rationalizations and subterfuges of repressive governments and giving up. In place of a commitment to exerting public pressure for human rights, they profess a preference for</w:t>
      </w:r>
      <w:r w:rsidRPr="00073E36">
        <w:t xml:space="preserve"> softer approaches such as private "</w:t>
      </w:r>
      <w:r w:rsidRPr="00073E36">
        <w:rPr>
          <w:rStyle w:val="Emphasis"/>
        </w:rPr>
        <w:t>dialogue" and "cooperation</w:t>
      </w:r>
      <w:r w:rsidRPr="00073E36">
        <w:t xml:space="preserve">." There is nothing inherently wrong with dialogue and cooperation to promote human rights. Persuading a government through dialogue to genuinely cooperate with efforts to improve its human rights record is a key goal of human rights advocacy. A cooperative approach makes sense for a government that demonstrably wants to respect human rights but lacks the resources or technical know-how to implement its commitment. It can also be useful for face-saving reasons-if a government is willing to end violations but wants to appear to act on its own initiative. Indeed, Human Rights Watch often engages quietly with governments for such reasons. But </w:t>
      </w:r>
      <w:r w:rsidRPr="00073E36">
        <w:rPr>
          <w:rStyle w:val="StyleUnderline"/>
        </w:rPr>
        <w:t xml:space="preserve">when the problem is a lack of political will to respect rights, public pressure is </w:t>
      </w:r>
      <w:r w:rsidRPr="00073E36">
        <w:rPr>
          <w:rStyle w:val="Emphasis"/>
        </w:rPr>
        <w:t>needed</w:t>
      </w:r>
      <w:r w:rsidRPr="00073E36">
        <w:rPr>
          <w:rStyle w:val="StyleUnderline"/>
        </w:rPr>
        <w:t xml:space="preserve"> to change the cost-benefit analysis that leads to the choice of repression over rights</w:t>
      </w:r>
      <w:r w:rsidRPr="00073E36">
        <w:t xml:space="preserve">. In such cases, </w:t>
      </w:r>
      <w:r w:rsidRPr="00073E36">
        <w:rPr>
          <w:rStyle w:val="StyleUnderline"/>
        </w:rPr>
        <w:t xml:space="preserve">the quest for dialogue and cooperation becomes a </w:t>
      </w:r>
      <w:r w:rsidRPr="00073E36">
        <w:rPr>
          <w:rStyle w:val="Emphasis"/>
        </w:rPr>
        <w:t>charade</w:t>
      </w:r>
      <w:r w:rsidRPr="00073E36">
        <w:rPr>
          <w:rStyle w:val="StyleUnderline"/>
        </w:rPr>
        <w:t xml:space="preserve"> designed more to appease critics of complacency than to secure change, a calculated diversion from the fact that nothing of consequence is being done</w:t>
      </w:r>
      <w:r w:rsidRPr="00073E36">
        <w:t xml:space="preserve">. Moreover, </w:t>
      </w:r>
      <w:r w:rsidRPr="00073E36">
        <w:rPr>
          <w:rStyle w:val="StyleUnderline"/>
        </w:rPr>
        <w:t>the refusal to use pressure makes dialogue and cooperation less effective because governments know there is nothing to fear from simply feigning serious participation</w:t>
      </w:r>
      <w:r w:rsidRPr="00073E36">
        <w:t xml:space="preserve">. Recent illustrations of </w:t>
      </w:r>
      <w:r w:rsidRPr="00073E36">
        <w:rPr>
          <w:rStyle w:val="StyleUnderline"/>
        </w:rPr>
        <w:t xml:space="preserve">this misguided approach include </w:t>
      </w:r>
      <w:r w:rsidRPr="00073E36">
        <w:t xml:space="preserve">ASEAN's tepid response to Burmese repression, the United Nations' deferential attitude toward Sri Lankan atrocities, the European Union's obsequious approach to Uzbekistan and Turkmenistan, the soft Western reaction to certain favored repressive African leaders such as Paul Kagame of Rwanda and Meles Zenawi of Ethiopia, the weak United States policy toward Saudi Arabia, India's pliant posture toward Burma and Sri Lanka, and the </w:t>
      </w:r>
      <w:r w:rsidRPr="00073E36">
        <w:rPr>
          <w:rStyle w:val="StyleUnderline"/>
        </w:rPr>
        <w:t>near-universal cowardice in confronting China's deepening crackdown on basic liberties.</w:t>
      </w:r>
      <w:r w:rsidRPr="00073E36">
        <w:t xml:space="preserve"> In all of these cases, </w:t>
      </w:r>
      <w:r w:rsidRPr="00073E36">
        <w:rPr>
          <w:rStyle w:val="StyleUnderline"/>
        </w:rPr>
        <w:t>governments, by abandoning public pressure, effectively close their eyes to repression.</w:t>
      </w:r>
      <w:r w:rsidRPr="00073E36">
        <w:t xml:space="preserve"> Even those that shy away from using pressure in most cases are sometimes willing to apply it toward pariah governments, such as North Korea, Iran, Sudan, and Zimbabwe, whose behavior, whether on human rights or other matters, is so outrageous that it overshadows other interests. But </w:t>
      </w:r>
      <w:r w:rsidRPr="00073E36">
        <w:rPr>
          <w:rStyle w:val="StyleUnderline"/>
        </w:rPr>
        <w:t>in too many cases, governments these days are disappointingly disinclined to use public pressure to alter the calculus of repression. When governments stop exerting public pressure to address human rights violations, they leave domestic advocates-rights activists, sympathetic parliamentarians, concerned journalists-</w:t>
      </w:r>
      <w:r w:rsidRPr="00073E36">
        <w:rPr>
          <w:rStyle w:val="Emphasis"/>
        </w:rPr>
        <w:t>without crucial support</w:t>
      </w:r>
      <w:r w:rsidRPr="00073E36">
        <w:rPr>
          <w:rStyle w:val="StyleUnderline"/>
        </w:rPr>
        <w:t xml:space="preserve">. Pressure from abroad can help create the </w:t>
      </w:r>
      <w:r w:rsidRPr="00073E36">
        <w:rPr>
          <w:rStyle w:val="Emphasis"/>
        </w:rPr>
        <w:t>political space</w:t>
      </w:r>
      <w:r w:rsidRPr="00073E36">
        <w:rPr>
          <w:rStyle w:val="StyleUnderline"/>
        </w:rPr>
        <w:t xml:space="preserve"> for local actors to </w:t>
      </w:r>
      <w:r w:rsidRPr="00073E36">
        <w:rPr>
          <w:rStyle w:val="Emphasis"/>
        </w:rPr>
        <w:t>push their government to respect rights</w:t>
      </w:r>
      <w:r w:rsidRPr="00073E36">
        <w:rPr>
          <w:rStyle w:val="StyleUnderline"/>
        </w:rPr>
        <w:t>. It also can let domestic advocates know that they are not alone, that others stand with them. But when there is</w:t>
      </w:r>
      <w:r w:rsidRPr="00073E36">
        <w:t xml:space="preserve"> little or </w:t>
      </w:r>
      <w:r w:rsidRPr="00073E36">
        <w:rPr>
          <w:rStyle w:val="StyleUnderline"/>
        </w:rPr>
        <w:t xml:space="preserve">no such pressure, repressive governments have a </w:t>
      </w:r>
      <w:r w:rsidRPr="00073E36">
        <w:rPr>
          <w:rStyle w:val="Emphasis"/>
        </w:rPr>
        <w:t>freer hand</w:t>
      </w:r>
      <w:r w:rsidRPr="00073E36">
        <w:rPr>
          <w:rStyle w:val="StyleUnderline"/>
        </w:rPr>
        <w:t xml:space="preserve"> to restrict domestic advocates</w:t>
      </w:r>
      <w:r w:rsidRPr="00073E36">
        <w:t xml:space="preserve">, as has occurred in recent years in Russia, Ethiopia, Rwanda, Cambodia, and elsewhere. And </w:t>
      </w:r>
      <w:r w:rsidRPr="00073E36">
        <w:rPr>
          <w:rStyle w:val="StyleUnderline"/>
        </w:rPr>
        <w:t xml:space="preserve">because dialogue and cooperation look too much like acquiescence and acceptance, domestic advocates sense </w:t>
      </w:r>
      <w:r w:rsidRPr="00486FFA">
        <w:rPr>
          <w:rStyle w:val="Emphasis"/>
        </w:rPr>
        <w:t>indifference rather than solidarity</w:t>
      </w:r>
      <w:r w:rsidRPr="00073E36">
        <w:t>.</w:t>
      </w:r>
    </w:p>
    <w:p w:rsidR="00FF44F8" w:rsidRPr="00073E36" w:rsidRDefault="005D0596" w:rsidP="00FF44F8">
      <w:pPr>
        <w:pStyle w:val="Heading4"/>
        <w:rPr>
          <w:rFonts w:cs="Times New Roman"/>
        </w:rPr>
      </w:pPr>
      <w:r w:rsidRPr="00073E36">
        <w:rPr>
          <w:rFonts w:cs="Times New Roman"/>
        </w:rPr>
        <w:t xml:space="preserve">Chinese respect for human rights is modeled globally---solves </w:t>
      </w:r>
      <w:r w:rsidRPr="00073E36">
        <w:rPr>
          <w:rFonts w:cs="Times New Roman"/>
          <w:u w:val="single"/>
        </w:rPr>
        <w:t>conflict</w:t>
      </w:r>
      <w:r w:rsidRPr="00073E36">
        <w:rPr>
          <w:rFonts w:cs="Times New Roman"/>
        </w:rPr>
        <w:t xml:space="preserve"> and </w:t>
      </w:r>
      <w:r w:rsidRPr="00073E36">
        <w:rPr>
          <w:rFonts w:cs="Times New Roman"/>
          <w:u w:val="single"/>
        </w:rPr>
        <w:t>democratic peace</w:t>
      </w:r>
    </w:p>
    <w:p w:rsidR="00FF44F8" w:rsidRPr="00073E36" w:rsidRDefault="00FF44F8" w:rsidP="00FF44F8">
      <w:r w:rsidRPr="00073E36">
        <w:rPr>
          <w:rStyle w:val="Style13ptBold"/>
        </w:rPr>
        <w:t>Schulz 9</w:t>
      </w:r>
      <w:r w:rsidRPr="00073E36">
        <w:t xml:space="preserve"> - Senior Fellow in human rights policy at the Center for American Progress, served as Executive Director of Amnesty Inte</w:t>
      </w:r>
      <w:r w:rsidR="00FE4C69" w:rsidRPr="00073E36">
        <w:t>rnational USA from 1994 to 2006 (</w:t>
      </w:r>
      <w:r w:rsidRPr="00073E36">
        <w:t>William F., January 2009, Strategic Persistence: How the United States Can Help Improve Human Rights in China, Center for American Progress, https://cdn.americanprogress.org/wp-content/uploads/issues/2009/01/pdf/china_human_rights.pdf</w:t>
      </w:r>
      <w:r w:rsidR="00FE4C69" w:rsidRPr="00073E36">
        <w:t>)</w:t>
      </w:r>
      <w:r w:rsidR="00E2654A" w:rsidRPr="00073E36">
        <w:t>//BB</w:t>
      </w:r>
    </w:p>
    <w:p w:rsidR="00FF44F8" w:rsidRPr="00073E36" w:rsidRDefault="00FF44F8" w:rsidP="00FF44F8">
      <w:r w:rsidRPr="00073E36">
        <w:rPr>
          <w:rStyle w:val="StyleUnderline"/>
        </w:rPr>
        <w:t>The decision to de-link human rights and trade, made early in the Clinton administration, removed one vehicle for exerting pressure on China</w:t>
      </w:r>
      <w:r w:rsidRPr="00073E36">
        <w:t>—albeit a vehicle that had yielded limited results—</w:t>
      </w:r>
      <w:r w:rsidRPr="00073E36">
        <w:rPr>
          <w:rStyle w:val="StyleUnderline"/>
        </w:rPr>
        <w:t>without offering up an alternative</w:t>
      </w:r>
      <w:r w:rsidRPr="00073E36">
        <w:t xml:space="preserve">. The </w:t>
      </w:r>
      <w:r w:rsidRPr="00073E36">
        <w:rPr>
          <w:rStyle w:val="StyleUnderline"/>
        </w:rPr>
        <w:t>Bush</w:t>
      </w:r>
      <w:r w:rsidRPr="00073E36">
        <w:t xml:space="preserve"> administration </w:t>
      </w:r>
      <w:r w:rsidRPr="00073E36">
        <w:rPr>
          <w:rStyle w:val="StyleUnderline"/>
        </w:rPr>
        <w:t>further softened policy on China’s human rights record, subordinating the issue to economic priorities</w:t>
      </w:r>
      <w:r w:rsidRPr="00073E36">
        <w:t xml:space="preserve"> and strategic concerns about North Korea. Though it maintained pressure on China to improve its record on religious rights in the country, </w:t>
      </w:r>
      <w:r w:rsidRPr="00073E36">
        <w:rPr>
          <w:rStyle w:val="StyleUnderline"/>
        </w:rPr>
        <w:t>the Bush administration chose, ironically enough, to drop China from the State Department’s list of worst human rights violators three days before China’s crackdown on Tibet in March 2008</w:t>
      </w:r>
      <w:r w:rsidRPr="00073E36">
        <w:t>.</w:t>
      </w:r>
      <w:r w:rsidRPr="00073E36">
        <w:rPr>
          <w:sz w:val="12"/>
        </w:rPr>
        <w:t xml:space="preserve"> </w:t>
      </w:r>
      <w:r w:rsidRPr="00073E36">
        <w:rPr>
          <w:rStyle w:val="StyleUnderline"/>
        </w:rPr>
        <w:t>Yet the state of human rights in China is critically important both in terms of international human rights norms and American interests</w:t>
      </w:r>
      <w:r w:rsidRPr="00073E36">
        <w:t xml:space="preserve">. To be sure, there are no mass killings going on in China, as there are in Darfur, and while Beijing is highly repressive, its authoritarian leaders are more open to outside influence than the generals who rule in Myanmar. But </w:t>
      </w:r>
      <w:r w:rsidRPr="00073E36">
        <w:rPr>
          <w:rStyle w:val="StyleUnderline"/>
        </w:rPr>
        <w:t>measured by the sheer numbers of people being affected by abuse of their rights, China may be the premier violator of civil and political rights in the world</w:t>
      </w:r>
      <w:r w:rsidRPr="00073E36">
        <w:t>.</w:t>
      </w:r>
      <w:r w:rsidRPr="00073E36">
        <w:rPr>
          <w:sz w:val="12"/>
        </w:rPr>
        <w:t xml:space="preserve"> </w:t>
      </w:r>
      <w:r w:rsidRPr="00073E36">
        <w:rPr>
          <w:rStyle w:val="StyleUnderline"/>
        </w:rPr>
        <w:t xml:space="preserve">Furthermore, because of China’s very size and reach, its posture toward human rights </w:t>
      </w:r>
      <w:proofErr w:type="gramStart"/>
      <w:r w:rsidRPr="00073E36">
        <w:rPr>
          <w:rStyle w:val="StyleUnderline"/>
        </w:rPr>
        <w:t>has</w:t>
      </w:r>
      <w:proofErr w:type="gramEnd"/>
      <w:r w:rsidRPr="00073E36">
        <w:rPr>
          <w:rStyle w:val="StyleUnderline"/>
        </w:rPr>
        <w:t xml:space="preserve"> a profound influence on how human rights norms and practices are perceived at the United Nations, in developing countries where China is expanding its engagement at a rapid rate</w:t>
      </w:r>
      <w:r w:rsidRPr="00073E36">
        <w:t xml:space="preserve">,10 </w:t>
      </w:r>
      <w:r w:rsidRPr="00073E36">
        <w:rPr>
          <w:rStyle w:val="StyleUnderline"/>
        </w:rPr>
        <w:t>and throughout Asia</w:t>
      </w:r>
      <w:r w:rsidRPr="00073E36">
        <w:t xml:space="preserve">. </w:t>
      </w:r>
      <w:r w:rsidRPr="00073E36">
        <w:rPr>
          <w:rStyle w:val="StyleUnderline"/>
        </w:rPr>
        <w:t>Human rights standards</w:t>
      </w:r>
      <w:r w:rsidRPr="00073E36">
        <w:t xml:space="preserve"> (and the legal regimens that codify them) </w:t>
      </w:r>
      <w:r w:rsidRPr="00073E36">
        <w:rPr>
          <w:rStyle w:val="StyleUnderline"/>
        </w:rPr>
        <w:t>have evolved</w:t>
      </w:r>
      <w:r w:rsidRPr="00073E36">
        <w:t xml:space="preserve"> over the last two centuries; what had been accepted as normative, such as slavery, is regarded today as abhorrent and a violation of international law. </w:t>
      </w:r>
      <w:r w:rsidRPr="00073E36">
        <w:rPr>
          <w:sz w:val="12"/>
        </w:rPr>
        <w:t xml:space="preserve"> </w:t>
      </w:r>
      <w:r w:rsidRPr="00073E36">
        <w:t xml:space="preserve">But those </w:t>
      </w:r>
      <w:r w:rsidRPr="00073E36">
        <w:rPr>
          <w:rStyle w:val="StyleUnderline"/>
        </w:rPr>
        <w:t>standards can devolve</w:t>
      </w:r>
      <w:r w:rsidRPr="00073E36">
        <w:t xml:space="preserve"> as well, especially </w:t>
      </w:r>
      <w:r w:rsidRPr="00073E36">
        <w:rPr>
          <w:rStyle w:val="StyleUnderline"/>
        </w:rPr>
        <w:t>if powerful nations seek regressive changes</w:t>
      </w:r>
      <w:r w:rsidRPr="00073E36">
        <w:t xml:space="preserve"> or instigate regressive norms—</w:t>
      </w:r>
      <w:r w:rsidRPr="00073E36">
        <w:rPr>
          <w:rStyle w:val="Emphasis"/>
        </w:rPr>
        <w:t>casting the entire human rights regimen into jeopardy</w:t>
      </w:r>
      <w:r w:rsidRPr="00073E36">
        <w:t xml:space="preserve">. Conversely, </w:t>
      </w:r>
      <w:r w:rsidRPr="00073E36">
        <w:rPr>
          <w:rStyle w:val="Emphasis"/>
        </w:rPr>
        <w:t>significant improvement in China’s human rights policies would reverberate widely around the world</w:t>
      </w:r>
      <w:r w:rsidRPr="00073E36">
        <w:t xml:space="preserve">, </w:t>
      </w:r>
      <w:r w:rsidRPr="00073E36">
        <w:rPr>
          <w:rStyle w:val="StyleUnderline"/>
        </w:rPr>
        <w:t>removing a model of authoritarianism for others to mimic or hide behind</w:t>
      </w:r>
      <w:r w:rsidRPr="00073E36">
        <w:t>.</w:t>
      </w:r>
      <w:r w:rsidRPr="00073E36">
        <w:rPr>
          <w:sz w:val="12"/>
        </w:rPr>
        <w:t xml:space="preserve"> </w:t>
      </w:r>
      <w:r w:rsidRPr="00073E36">
        <w:rPr>
          <w:rStyle w:val="StyleUnderline"/>
        </w:rPr>
        <w:t>Improving China’s human rights record will pay enormous dividends for the United States as well</w:t>
      </w:r>
      <w:r w:rsidRPr="00073E36">
        <w:t>. Americans have been far too easily swayed by the notion that China’s economic advances have by necessity come at the expense of a sacrifice of civil and political rights. Businesses especially have been persuaded that economic growth will be sufficient to usher in political change…eventually.11 And many Americans are wary of the security issues implicated in competition with China, asking whether we should alienate such an important emerging power over issues like democracy or religious freedom.</w:t>
      </w:r>
      <w:r w:rsidRPr="00073E36">
        <w:rPr>
          <w:sz w:val="12"/>
        </w:rPr>
        <w:t xml:space="preserve"> </w:t>
      </w:r>
      <w:r w:rsidRPr="00073E36">
        <w:t xml:space="preserve">But </w:t>
      </w:r>
      <w:r w:rsidRPr="00073E36">
        <w:rPr>
          <w:rStyle w:val="StyleUnderline"/>
        </w:rPr>
        <w:t>states that allow themselves to be held to account by their own citizens and respect the rule of law tend to be more reliable partners in their relations with other states. Any authoritarian country is inherently brittle, caught up in needless preoccupation with controlling its own population and warding off dissent</w:t>
      </w:r>
      <w:r w:rsidRPr="00073E36">
        <w:t xml:space="preserve">. That makes for suspicion and resentment of outsiders. The absence of a viable opposition or fully independent press makes a ruling party less wary of abrogating international agreements or alienating other nations for no good reason. </w:t>
      </w:r>
      <w:r w:rsidRPr="00073E36">
        <w:rPr>
          <w:rStyle w:val="StyleUnderline"/>
        </w:rPr>
        <w:t>A fickle approach to the rule of law jeopardizes everything from business contracts for American corporations to enforcement of trade and environmental agreements</w:t>
      </w:r>
      <w:r w:rsidRPr="00073E36">
        <w:t>. Cheap Chinese labor undercuts American jobs; the higher the labor standards in a country, the slower the U.S. trade deficit grows.12</w:t>
      </w:r>
      <w:r w:rsidRPr="00073E36">
        <w:rPr>
          <w:sz w:val="12"/>
        </w:rPr>
        <w:t xml:space="preserve"> </w:t>
      </w:r>
      <w:r w:rsidRPr="00073E36">
        <w:t xml:space="preserve">Moreover, </w:t>
      </w:r>
      <w:r w:rsidRPr="00073E36">
        <w:rPr>
          <w:rStyle w:val="StyleUnderline"/>
        </w:rPr>
        <w:t xml:space="preserve">if we accept the commonly agreed proposition that </w:t>
      </w:r>
      <w:r w:rsidRPr="00073E36">
        <w:rPr>
          <w:rStyle w:val="Emphasis"/>
        </w:rPr>
        <w:t>democracies rarely</w:t>
      </w:r>
      <w:r w:rsidRPr="00073E36">
        <w:rPr>
          <w:rStyle w:val="StyleUnderline"/>
        </w:rPr>
        <w:t xml:space="preserve">, if ever, </w:t>
      </w:r>
      <w:r w:rsidRPr="00073E36">
        <w:rPr>
          <w:rStyle w:val="Emphasis"/>
        </w:rPr>
        <w:t>launch wars against other democracies</w:t>
      </w:r>
      <w:r w:rsidRPr="00073E36">
        <w:rPr>
          <w:rStyle w:val="StyleUnderline"/>
        </w:rPr>
        <w:t xml:space="preserve">, then a more democratic China is likely to be a </w:t>
      </w:r>
      <w:r w:rsidRPr="00073E36">
        <w:rPr>
          <w:rStyle w:val="Emphasis"/>
        </w:rPr>
        <w:t>less belligerent China</w:t>
      </w:r>
      <w:r w:rsidRPr="00073E36">
        <w:t xml:space="preserve">—at least in the long run. Finally, </w:t>
      </w:r>
      <w:r w:rsidRPr="00073E36">
        <w:rPr>
          <w:rStyle w:val="StyleUnderline"/>
        </w:rPr>
        <w:t xml:space="preserve">were China to place a higher value on human rights, it might well be willing to bear a greater portion of the burden for such things as U.N. human rights mechanisms and the </w:t>
      </w:r>
      <w:r w:rsidRPr="00073E36">
        <w:rPr>
          <w:rStyle w:val="Emphasis"/>
        </w:rPr>
        <w:t>resolution of international crises stemming from injustice</w:t>
      </w:r>
      <w:r w:rsidRPr="00073E36">
        <w:t xml:space="preserve">. </w:t>
      </w:r>
    </w:p>
    <w:p w:rsidR="003E46AD" w:rsidRPr="00073E36" w:rsidRDefault="003E46AD" w:rsidP="003E46AD">
      <w:pPr>
        <w:pStyle w:val="Heading4"/>
        <w:rPr>
          <w:rFonts w:cs="Times New Roman"/>
        </w:rPr>
      </w:pPr>
      <w:r w:rsidRPr="00073E36">
        <w:rPr>
          <w:rFonts w:cs="Times New Roman"/>
        </w:rPr>
        <w:t>Independent of comp</w:t>
      </w:r>
      <w:r w:rsidR="0074340D" w:rsidRPr="00073E36">
        <w:rPr>
          <w:rFonts w:cs="Times New Roman"/>
        </w:rPr>
        <w:t xml:space="preserve">liance, leveraging </w:t>
      </w:r>
      <w:r w:rsidR="0074340D" w:rsidRPr="00073E36">
        <w:rPr>
          <w:rFonts w:cs="Times New Roman"/>
          <w:u w:val="single"/>
        </w:rPr>
        <w:t>engagement for rights</w:t>
      </w:r>
      <w:r w:rsidR="0074340D" w:rsidRPr="00073E36">
        <w:rPr>
          <w:rFonts w:cs="Times New Roman"/>
        </w:rPr>
        <w:t xml:space="preserve"> solves US human rights leadership</w:t>
      </w:r>
    </w:p>
    <w:p w:rsidR="003E46AD" w:rsidRPr="00073E36" w:rsidRDefault="003E46AD" w:rsidP="003E46AD">
      <w:r w:rsidRPr="00073E36">
        <w:rPr>
          <w:rStyle w:val="Style13ptBold"/>
        </w:rPr>
        <w:t>Lagon 15</w:t>
      </w:r>
      <w:r w:rsidRPr="00073E36">
        <w:t xml:space="preserve"> – PhD @ Georgetown, Global Politics and Security Chair at the Master of Science in Foreign Service (Mark, “U.S. Interests in Human Rights: Leveraging Prudent Policy Tools,” https://freedomhouse.org/article/us-interests-human-rights-leveraging-prudent-policy-tools)</w:t>
      </w:r>
      <w:r w:rsidR="00AD1004" w:rsidRPr="00073E36">
        <w:t>//BB</w:t>
      </w:r>
    </w:p>
    <w:p w:rsidR="003E46AD" w:rsidRPr="00073E36" w:rsidRDefault="003E46AD" w:rsidP="003E46AD">
      <w:r w:rsidRPr="00073E36">
        <w:t xml:space="preserve">As President of Freedom House, </w:t>
      </w:r>
      <w:r w:rsidRPr="00073E36">
        <w:rPr>
          <w:rStyle w:val="StyleUnderline"/>
        </w:rPr>
        <w:t>I often hear objections that</w:t>
      </w:r>
      <w:r w:rsidRPr="00073E36">
        <w:t xml:space="preserve"> a multitude of </w:t>
      </w:r>
      <w:r w:rsidRPr="00073E36">
        <w:rPr>
          <w:rStyle w:val="StyleUnderline"/>
        </w:rPr>
        <w:t>human rights challenges globally are too ingrained for the United States to successfully affect or that there are already so many problems here at home we shouldn’t bother</w:t>
      </w:r>
      <w:r w:rsidRPr="00073E36">
        <w:t xml:space="preserve"> with the many challenges overseas. </w:t>
      </w:r>
      <w:r w:rsidRPr="00073E36">
        <w:rPr>
          <w:rStyle w:val="StyleUnderline"/>
        </w:rPr>
        <w:t>These arguments are short-sighted and ill-founded</w:t>
      </w:r>
      <w:r w:rsidRPr="00073E36">
        <w:t xml:space="preserve">. </w:t>
      </w:r>
    </w:p>
    <w:p w:rsidR="003E46AD" w:rsidRPr="00073E36" w:rsidRDefault="003E46AD" w:rsidP="003E46AD">
      <w:r w:rsidRPr="00073E36">
        <w:rPr>
          <w:rStyle w:val="Emphasis"/>
        </w:rPr>
        <w:t>Decisive</w:t>
      </w:r>
      <w:r w:rsidRPr="00073E36">
        <w:rPr>
          <w:rStyle w:val="StyleUnderline"/>
        </w:rPr>
        <w:t xml:space="preserve"> U.S. global leadership is </w:t>
      </w:r>
      <w:r w:rsidRPr="00073E36">
        <w:t xml:space="preserve">still </w:t>
      </w:r>
      <w:r w:rsidRPr="00073E36">
        <w:rPr>
          <w:rStyle w:val="StyleUnderline"/>
        </w:rPr>
        <w:t>needed</w:t>
      </w:r>
      <w:r w:rsidRPr="00073E36">
        <w:t xml:space="preserve"> both </w:t>
      </w:r>
      <w:r w:rsidRPr="00073E36">
        <w:rPr>
          <w:rStyle w:val="StyleUnderline"/>
        </w:rPr>
        <w:t xml:space="preserve">to serve as a </w:t>
      </w:r>
      <w:r w:rsidRPr="00073E36">
        <w:rPr>
          <w:rStyle w:val="Emphasis"/>
        </w:rPr>
        <w:t>beacon</w:t>
      </w:r>
      <w:r w:rsidRPr="00073E36">
        <w:rPr>
          <w:rStyle w:val="StyleUnderline"/>
        </w:rPr>
        <w:t xml:space="preserve"> for human dignity and freedom</w:t>
      </w:r>
      <w:r w:rsidRPr="00073E36">
        <w:t xml:space="preserve"> and to advance our interests. </w:t>
      </w:r>
      <w:r w:rsidRPr="00073E36">
        <w:rPr>
          <w:rStyle w:val="StyleUnderline"/>
        </w:rPr>
        <w:t>Especially given globalization</w:t>
      </w:r>
      <w:r w:rsidRPr="00073E36">
        <w:t xml:space="preserve">, our strategic </w:t>
      </w:r>
      <w:r w:rsidRPr="00073E36">
        <w:rPr>
          <w:rStyle w:val="StyleUnderline"/>
        </w:rPr>
        <w:t>and economic interests are inextricably linked with the protection and promotion of human rights</w:t>
      </w:r>
      <w:r w:rsidRPr="00073E36">
        <w:t xml:space="preserve">.  </w:t>
      </w:r>
    </w:p>
    <w:p w:rsidR="003E46AD" w:rsidRPr="00073E36" w:rsidRDefault="003E46AD" w:rsidP="003E46AD">
      <w:r w:rsidRPr="00073E36">
        <w:t>Let’s take two of the toughest cases.   It is estimated that $300 billion is lost per year in intellectual property theft, and China accounts for 70 percent of that loss. [1</w:t>
      </w:r>
      <w:proofErr w:type="gramStart"/>
      <w:r w:rsidRPr="00073E36">
        <w:t>]  If</w:t>
      </w:r>
      <w:proofErr w:type="gramEnd"/>
      <w:r w:rsidRPr="00073E36">
        <w:t xml:space="preserve"> Chinese authorities respected rule of law, nowhere near this level of IP theft, including from U.S. headquartered multinational corporations, would occur. Human rights has a direct bearing on U.S. security interests, too.  In Egypt, terrorist attacks have soared since General al-Sisi took power, and he has instituted arguably the harshest crackdown in modern Egyptian </w:t>
      </w:r>
      <w:proofErr w:type="gramStart"/>
      <w:r w:rsidRPr="00073E36">
        <w:t>history.[</w:t>
      </w:r>
      <w:proofErr w:type="gramEnd"/>
      <w:r w:rsidRPr="00073E36">
        <w:t>2]  Activists have been arbitrarily arrested, independent groups are being harrassed and shut down, and dozens have disappeared over the last several months.[3] That is while the U.S. continues to give massive military assistance to that regime.</w:t>
      </w:r>
    </w:p>
    <w:p w:rsidR="003E46AD" w:rsidRPr="00073E36" w:rsidRDefault="003E46AD" w:rsidP="003E46AD">
      <w:r w:rsidRPr="00073E36">
        <w:rPr>
          <w:rStyle w:val="StyleUnderline"/>
        </w:rPr>
        <w:t>My</w:t>
      </w:r>
      <w:r w:rsidRPr="00073E36">
        <w:t xml:space="preserve"> second </w:t>
      </w:r>
      <w:r w:rsidRPr="00073E36">
        <w:rPr>
          <w:rStyle w:val="StyleUnderline"/>
        </w:rPr>
        <w:t>message is to encourage putting</w:t>
      </w:r>
      <w:r w:rsidRPr="00073E36">
        <w:t xml:space="preserve"> inexpensive, </w:t>
      </w:r>
      <w:r w:rsidRPr="00073E36">
        <w:rPr>
          <w:rStyle w:val="Emphasis"/>
        </w:rPr>
        <w:t>high-leverage</w:t>
      </w:r>
      <w:r w:rsidRPr="00073E36">
        <w:t xml:space="preserve">, </w:t>
      </w:r>
      <w:r w:rsidRPr="00073E36">
        <w:rPr>
          <w:rStyle w:val="Emphasis"/>
        </w:rPr>
        <w:t>targeted tools in the U.S. foreign policy toolbox</w:t>
      </w:r>
      <w:r w:rsidRPr="00073E36">
        <w:t xml:space="preserve"> </w:t>
      </w:r>
      <w:r w:rsidRPr="00073E36">
        <w:rPr>
          <w:rStyle w:val="StyleUnderline"/>
        </w:rPr>
        <w:t>to advance those interests in human rights</w:t>
      </w:r>
      <w:r w:rsidRPr="00073E36">
        <w:t xml:space="preserve">.  There are </w:t>
      </w:r>
      <w:r w:rsidRPr="00073E36">
        <w:rPr>
          <w:rStyle w:val="StyleUnderline"/>
        </w:rPr>
        <w:t>tools that maximize U.S. leverage, will</w:t>
      </w:r>
      <w:r w:rsidRPr="00073E36">
        <w:t xml:space="preserve"> not cost the American taxpayer much, and </w:t>
      </w:r>
      <w:r w:rsidRPr="00073E36">
        <w:rPr>
          <w:rStyle w:val="StyleUnderline"/>
        </w:rPr>
        <w:t>avoid harm to innocent people and enterprises in the U.S. and globally</w:t>
      </w:r>
      <w:r w:rsidRPr="00073E36">
        <w:t>.  I’ll touch on ones the Chairman and Ranking Member have been advocating.</w:t>
      </w:r>
    </w:p>
    <w:p w:rsidR="003E46AD" w:rsidRPr="00073E36" w:rsidRDefault="003E46AD" w:rsidP="003E46AD">
      <w:r w:rsidRPr="00073E36">
        <w:t>Modern Slavery</w:t>
      </w:r>
    </w:p>
    <w:p w:rsidR="003E46AD" w:rsidRPr="00073E36" w:rsidRDefault="003E46AD" w:rsidP="003E46AD">
      <w:r w:rsidRPr="00073E36">
        <w:t>In some countries, our foreign policy challenge is pushing governments to protect their most vulnerable populations.  According to a conservative International Labor Organization estimate, human trafficking – aptly referred to as modern day slavery – victimizes some 21 million men, women, and children around the world through sexual and labor exploitation.  While labor trafficking victimizes more people, sex trafficking yields more profits to the traffickers on the backs of its victims. Trafficking preys on the powerless and depends on corruption and weak rule of law in order to thrive.</w:t>
      </w:r>
    </w:p>
    <w:p w:rsidR="003E46AD" w:rsidRPr="00073E36" w:rsidRDefault="003E46AD" w:rsidP="003E46AD">
      <w:r w:rsidRPr="00073E36">
        <w:t xml:space="preserve">But it is not only human dignity and freedom that suffer from the impacts of trafficking.  Businesses and economies are impacted, as well.  Businesses’ value, productivity, and reputation suffer where gross exploitation of marginalized populations arise, so often facilitated by corruption.   Economic growth, prosperity, entrepreneurship, and poverty alleviation benefit greatly from transparency, rule of law, predictability, and formal economic activity.  Conversely, human trafficking is based on all the antitheses of these factors – not only dehumanizing its victims but undercutting the mutual interests of the U.S. and other nations in thriving markets grounded in access to justice for all. </w:t>
      </w:r>
    </w:p>
    <w:p w:rsidR="003E46AD" w:rsidRPr="00073E36" w:rsidRDefault="003E46AD" w:rsidP="003E46AD">
      <w:r w:rsidRPr="00073E36">
        <w:t>Freedom House supports the Trans-Pacific Partnership (TPP) and the recent legislation to facilitate such trade deals.  Senators Menendez and Cardin, among others, asked whether Tier 3 countries in the annual Trafficking in Persons (TIP) Report would be let into TPP.  The Executive Branch must not send forward candidates for TPP who are in the lowest ranking in the TIP Report, about which it has given assurances to the Congress.  In particular, Malaysia is a very problematic case with intermingled issues of corruption and lack of protections for marginalized and migrant populations, and should not be let off the hook of the intended “minimum standards” set out in the Trafficking Victims Protection Act.</w:t>
      </w:r>
    </w:p>
    <w:p w:rsidR="003E46AD" w:rsidRPr="00073E36" w:rsidRDefault="003E46AD" w:rsidP="003E46AD">
      <w:r w:rsidRPr="00073E36">
        <w:t xml:space="preserve">Freedom House has emphatically endorsed Chairman Corker’s End Modern Slavery Initiative Act (S. 553), which creates a grant-making foundation to address global trafficking and is funded by </w:t>
      </w:r>
      <w:r w:rsidRPr="00073E36">
        <w:rPr>
          <w:rStyle w:val="StyleUnderline"/>
        </w:rPr>
        <w:t>leveraging</w:t>
      </w:r>
      <w:r w:rsidRPr="00073E36">
        <w:t xml:space="preserve"> taxpayer resources with those of </w:t>
      </w:r>
      <w:r w:rsidRPr="00073E36">
        <w:rPr>
          <w:rStyle w:val="StyleUnderline"/>
        </w:rPr>
        <w:t>other nations</w:t>
      </w:r>
      <w:r w:rsidRPr="00073E36">
        <w:t xml:space="preserve">, corporation, and philanthropic foundations.  If passed, this legislation will take a bold step forward in the fight against modern slavery and will enable U.S. foreign policy to more effectively pressure governments to protect their most vulnerable populations.  It </w:t>
      </w:r>
      <w:r w:rsidRPr="00073E36">
        <w:rPr>
          <w:rStyle w:val="StyleUnderline"/>
        </w:rPr>
        <w:t>is exactly the kind of prudent, canny foreign policy tool we need</w:t>
      </w:r>
      <w:r w:rsidRPr="00073E36">
        <w:t>, an idea I will return to.</w:t>
      </w:r>
    </w:p>
    <w:p w:rsidR="003E46AD" w:rsidRPr="00073E36" w:rsidRDefault="003E46AD" w:rsidP="003E46AD">
      <w:r w:rsidRPr="00073E36">
        <w:t>Authoritarianism and Corruption</w:t>
      </w:r>
    </w:p>
    <w:p w:rsidR="003E46AD" w:rsidRPr="00073E36" w:rsidRDefault="003E46AD" w:rsidP="003E46AD">
      <w:r w:rsidRPr="00073E36">
        <w:t xml:space="preserve">Authoritarianism and the corruption that usually goes hand-in-hand with it also pose major challenges for human rights.  Some erroneously believe authoritarian rule brings stability.  In fact, the opposite is true. Repression breeds discontent, and a lack of democratic governance can create an enabling environment for terrorism. Freedom House analysis highlights how 90 percent of terrorist attacks and 98 percent of terrorism fatalities occur in Not Free and Partly Free countries, as opposed to Free democracies.[4]  Moreover, corruption often fuels human rights abuses, because corrupt officials will go to ever-greater lengths to hold onto power lest they lose their access to state resources.  In addition to its well-known reports, much of what Freedom House does is civil-society capacity building partnerships.  One important area of programming prepares journalists to uncover corruption and criminality, and withstand threats of violence, as Freedom House programs have done in Ukraine, Moldova, and Mexico.  And I know corruption in Moldova.  In 2008, as anti-trafficking ambassador, the office I directed saw and called out in the TIP Report how the head of a U.S.-funded anti-trafficking interagency office in Moldova was complicit in trafficking.  A Tier 3 ranking lit a fire under its leaders to clean up the problem.  Freedom House research indicates Moldova still has a long way to go in fighting corruption and strengthening democratic </w:t>
      </w:r>
      <w:proofErr w:type="gramStart"/>
      <w:r w:rsidRPr="00073E36">
        <w:t>governance.[</w:t>
      </w:r>
      <w:proofErr w:type="gramEnd"/>
      <w:r w:rsidRPr="00073E36">
        <w:t>5]</w:t>
      </w:r>
    </w:p>
    <w:p w:rsidR="003E46AD" w:rsidRPr="00073E36" w:rsidRDefault="003E46AD" w:rsidP="003E46AD">
      <w:r w:rsidRPr="00073E36">
        <w:t>The 2015 Freedom in the World report has two overarching findings.  First, Freedom House found a troubling increase in the use of aggressive tactics by authoritarian regimes worldwide and saw worrying backsliding in accountable governance of nations of regional and economic importance: Venezuela, Egypt, Turkey, Thailand, Kenya, and Hungary.  Our 2015 report found a more explicit rejection of democratic standards than previous years. Earlier, autocrats acknowledged international agreements and attempted to veil their undemocratic actions with quasi-democratic language—holding elections that were free but not fair, for example. Today, authoritarian rulers are turning to more aggressively anti-democratic behavior and harsher, more “traditional” tactics in places like Egypt, Rwanda, Ethiopia, and Vietnam; Azerbaijan’s crackdown on human rights defenders; and Russia’s invasion of Crimea.</w:t>
      </w:r>
    </w:p>
    <w:p w:rsidR="003E46AD" w:rsidRPr="00073E36" w:rsidRDefault="003E46AD" w:rsidP="003E46AD">
      <w:r w:rsidRPr="00073E36">
        <w:t>Second, the relationship of human rights to terrorism is crucial to an enlightened understanding of U.S. strategic interests.  Again, repression amplifies the discontent fueling terrorism.  And our annual report found a marked increase in authoritarian regimes using “counterterrorism” as an excuse to crack down on non-violent dissent and repress minorities.  In China, terrorism is invoked as an excuse to repress the Uighur ethnic minority, jailing anyone expressing dissent and bringing ethnically Han Chinese to populate Xinjiang.  A newly-passed “national security law” broadened the definition of what constitutes a threat to national security and has been used – as the State Department noted – “as a legal façade to commit human rights abuses.”[6] Over the last week, more than one hundred lawyers, activists and other peaceful human rights defenders have been detained.[7]  So, too, even in strengthening a coalition of partners to fight ISIS as itself a threat to human rights, the U.S. government should take care not to give such partners – like Bahrain and its big sibling Saudi Arabia – a pass to crack down on peaceful opposition and civil society.  I wear a Freedom House wristband (purple like the Not Free nations on our Freedom in the World map) to recall Abdulhadi Al-Khawaja, a journalist jailed in Bahrain since 2011 in just such an overreach by an autocratic “partner.”</w:t>
      </w:r>
    </w:p>
    <w:p w:rsidR="003E46AD" w:rsidRPr="00073E36" w:rsidRDefault="003E46AD" w:rsidP="003E46AD">
      <w:r w:rsidRPr="00073E36">
        <w:t>Let me focus on cases Assistant Secretary Malinowski raised at the release of the annual Human Rights Report.  In dealings with Iran, the United States should address the serious human rights concerns with at least the same energy as it did in negotiating a nuclear accord.  The talks with Iran unfortunately coincided with a de-prioritization and de-linking of human rights from the global agenda, when they instead should have advanced the concerns that the Iranian people and the world share about the regime’s repression. Earlier this week, in spontaneous gatherings after the announcement of an agreement, Iranians reminded us of what those priorities were.  They publicly chanted for the release of opposition leaders and declared that their next agreement should secure their civil rights. We must raise the cases of Americans detained in Iran and seek tangible progress on human rights and rule of law issues, including the hundreds of political prisoners, Iran’s staggeringly high execution rate, its repressive media and online environment, and its subjugation of women and religious minorities.</w:t>
      </w:r>
    </w:p>
    <w:p w:rsidR="003E46AD" w:rsidRPr="00073E36" w:rsidRDefault="003E46AD" w:rsidP="003E46AD">
      <w:r w:rsidRPr="00073E36">
        <w:t xml:space="preserve">In negotiations with Cuba, the United States must ensure that actual progress is made in moving the ball forward on human rights, civic space, and free elections.  As in Iran, the yardstick of success for U.S.-Cuba policy is not merely the diplomacy in and of itself —it is whether we use diplomatic relations to promote meaningful reforms and reduce cruel repression in Cuba. The United States’ decision to continue full speed ahead with the restoration of diplomatic relations – despite last week’s detention of more than 100 peaceful activists in </w:t>
      </w:r>
      <w:proofErr w:type="gramStart"/>
      <w:r w:rsidRPr="00073E36">
        <w:t>Cuba[</w:t>
      </w:r>
      <w:proofErr w:type="gramEnd"/>
      <w:r w:rsidRPr="00073E36">
        <w:t>8] – sends troublingly mixed messages about the importance of human rights and civil society for U.S. foreign policy.</w:t>
      </w:r>
    </w:p>
    <w:p w:rsidR="003E46AD" w:rsidRPr="00073E36" w:rsidRDefault="003E46AD" w:rsidP="003E46AD">
      <w:r w:rsidRPr="00073E36">
        <w:rPr>
          <w:rStyle w:val="StyleUnderline"/>
        </w:rPr>
        <w:t xml:space="preserve">Diplomatic engagement, when </w:t>
      </w:r>
      <w:r w:rsidRPr="00073E36">
        <w:rPr>
          <w:rStyle w:val="Emphasis"/>
        </w:rPr>
        <w:t>leveraged</w:t>
      </w:r>
      <w:r w:rsidRPr="00073E36">
        <w:rPr>
          <w:rStyle w:val="StyleUnderline"/>
        </w:rPr>
        <w:t xml:space="preserve"> rather than seen an end in itself, can serve as an important and powerful tool in our foreign policy tool box to address human rights</w:t>
      </w:r>
      <w:r w:rsidRPr="00073E36">
        <w:t>. But, as the United States Senate well knows, there are times at which new tools are needed.</w:t>
      </w:r>
    </w:p>
    <w:p w:rsidR="00667F01" w:rsidRPr="00073E36" w:rsidRDefault="00667F01" w:rsidP="00667F01">
      <w:pPr>
        <w:pStyle w:val="Heading4"/>
        <w:rPr>
          <w:rFonts w:cs="Times New Roman"/>
        </w:rPr>
      </w:pPr>
      <w:r w:rsidRPr="00073E36">
        <w:rPr>
          <w:rFonts w:cs="Times New Roman"/>
        </w:rPr>
        <w:t>That’s key to global democracy</w:t>
      </w:r>
    </w:p>
    <w:p w:rsidR="00667F01" w:rsidRPr="00073E36" w:rsidRDefault="00667F01" w:rsidP="00667F01">
      <w:r w:rsidRPr="00073E36">
        <w:rPr>
          <w:rStyle w:val="Style13ptBold"/>
        </w:rPr>
        <w:t>Abrams 16</w:t>
      </w:r>
      <w:r w:rsidRPr="00073E36">
        <w:t xml:space="preserve"> – MA in IR @ LSE, JD @ Harvard, former American diplomat, lawyer and political scientist who served in foreign policy positions, first author of a letter signed by 139 signers, who are Democrats and Repubicans and have served in numerous administrations, include one name that stands out and must be noted: former Secretary of State George P. Shultz (Elliott, “Democracy and U.S. Foreign Policy,” CFR, http://blogs.cfr.org/abrams/2016/03/16/democracy-and-u-s-foreign-policy/)//BB</w:t>
      </w:r>
    </w:p>
    <w:p w:rsidR="00667F01" w:rsidRPr="00073E36" w:rsidRDefault="00667F01" w:rsidP="00667F01">
      <w:r w:rsidRPr="00073E36">
        <w:rPr>
          <w:rStyle w:val="StyleUnderline"/>
        </w:rPr>
        <w:t>Some argue that we can pursue either our democratic ideals or our national security, but not both. This is a false choice. We recognize</w:t>
      </w:r>
      <w:r w:rsidRPr="00073E36">
        <w:t xml:space="preserve"> that we have other interests in the economic, energy, and security realms with other countries and that democracy and </w:t>
      </w:r>
      <w:r w:rsidRPr="00073E36">
        <w:rPr>
          <w:rStyle w:val="StyleUnderline"/>
        </w:rPr>
        <w:t>human rights cannot be the only items on the foreign policy agenda. But all too often, these issues get shortchanged or dropped entirely in order to smooth bilateral relationships in the short run</w:t>
      </w:r>
      <w:r w:rsidRPr="00073E36">
        <w:t>. The instability that has characterized the Middle East for decades is the direct result of generations of authoritarian repression, the lack of accountable government, and the repression of civil society, not the demands that we witnessed during the Arab Spring of 2011 and since for dignity and respect for basic human rights. In the longer run, we pay the price in instability and conflict when corrupt, autocratic regimes collapse.</w:t>
      </w:r>
    </w:p>
    <w:p w:rsidR="00667F01" w:rsidRPr="00073E36" w:rsidRDefault="00667F01" w:rsidP="00667F01">
      <w:r w:rsidRPr="00073E36">
        <w:rPr>
          <w:rStyle w:val="StyleUnderline"/>
        </w:rPr>
        <w:t>Our request is that you elevate democracy and human rights to a prominent place on your foreign policy agenda. These are challenging times for freedom</w:t>
      </w:r>
      <w:r w:rsidRPr="00073E36">
        <w:t xml:space="preserve"> in many respects, as countries struggle to make democracy work and powerful autocracies brutalize their own citizens while undermining their neighbors. </w:t>
      </w:r>
      <w:r w:rsidRPr="00073E36">
        <w:rPr>
          <w:rStyle w:val="StyleUnderline"/>
        </w:rPr>
        <w:t>But</w:t>
      </w:r>
      <w:r w:rsidRPr="00073E36">
        <w:t xml:space="preserve"> these </w:t>
      </w:r>
      <w:r w:rsidRPr="00073E36">
        <w:rPr>
          <w:rStyle w:val="StyleUnderline"/>
        </w:rPr>
        <w:t>autocracies are also vulnerable. Around the world, ordinary people continue to show their preference for participatory democracy and accountable government</w:t>
      </w:r>
      <w:r w:rsidRPr="00073E36">
        <w:t xml:space="preserve">. Thus, </w:t>
      </w:r>
      <w:r w:rsidRPr="00073E36">
        <w:rPr>
          <w:rStyle w:val="Emphasis"/>
        </w:rPr>
        <w:t>there is real potential to renew global democratic progress</w:t>
      </w:r>
      <w:r w:rsidRPr="00073E36">
        <w:t>.</w:t>
      </w:r>
    </w:p>
    <w:p w:rsidR="00667F01" w:rsidRPr="00073E36" w:rsidRDefault="00667F01" w:rsidP="00667F01">
      <w:r w:rsidRPr="00073E36">
        <w:rPr>
          <w:rStyle w:val="StyleUnderline"/>
        </w:rPr>
        <w:t xml:space="preserve">For that to happen, the United States must </w:t>
      </w:r>
      <w:r w:rsidRPr="00073E36">
        <w:rPr>
          <w:rStyle w:val="Emphasis"/>
        </w:rPr>
        <w:t>exercise leadership</w:t>
      </w:r>
      <w:r w:rsidRPr="00073E36">
        <w:rPr>
          <w:rStyle w:val="StyleUnderline"/>
        </w:rPr>
        <w:t>,</w:t>
      </w:r>
      <w:r w:rsidRPr="00073E36">
        <w:t xml:space="preserve"> in league with our democratic allies, </w:t>
      </w:r>
      <w:r w:rsidRPr="00073E36">
        <w:rPr>
          <w:rStyle w:val="StyleUnderline"/>
        </w:rPr>
        <w:t>to support homegrown efforts to make societies freer and governments more democratic</w:t>
      </w:r>
      <w:r w:rsidRPr="00073E36">
        <w:t>. We ask you to commit to providing that leadership and to embracing the cause of democracy and human rights if elected president of the United States.</w:t>
      </w:r>
    </w:p>
    <w:p w:rsidR="00667F01" w:rsidRPr="00073E36" w:rsidRDefault="00667F01" w:rsidP="00667F01">
      <w:pPr>
        <w:pStyle w:val="Heading4"/>
        <w:rPr>
          <w:rFonts w:eastAsia="Times New Roman" w:cs="Times New Roman"/>
        </w:rPr>
      </w:pPr>
      <w:r w:rsidRPr="00073E36">
        <w:rPr>
          <w:rFonts w:eastAsia="Times New Roman" w:cs="Times New Roman"/>
        </w:rPr>
        <w:t>Democracy solves existential threats</w:t>
      </w:r>
    </w:p>
    <w:p w:rsidR="00667F01" w:rsidRPr="00073E36" w:rsidRDefault="00667F01" w:rsidP="00667F01">
      <w:r w:rsidRPr="00073E36">
        <w:rPr>
          <w:rStyle w:val="Style13ptBold"/>
        </w:rPr>
        <w:t>Peiser 7</w:t>
      </w:r>
      <w:r w:rsidRPr="00073E36">
        <w:t xml:space="preserve"> – social anthropologist @ Liverpool (Existential Risk and Democratic Peace, </w:t>
      </w:r>
      <w:hyperlink r:id="rId6" w:history="1">
        <w:r w:rsidRPr="00073E36">
          <w:t>http://news.bbc.co.uk/2/hi/science/nature/7081804.stm</w:t>
        </w:r>
      </w:hyperlink>
      <w:r w:rsidRPr="00073E36">
        <w:t>)</w:t>
      </w:r>
    </w:p>
    <w:p w:rsidR="00667F01" w:rsidRPr="00073E36" w:rsidRDefault="00667F01" w:rsidP="00667F01">
      <w:pPr>
        <w:rPr>
          <w:sz w:val="14"/>
          <w:szCs w:val="20"/>
        </w:rPr>
      </w:pPr>
      <w:r w:rsidRPr="00073E36">
        <w:rPr>
          <w:szCs w:val="20"/>
          <w:u w:val="single"/>
        </w:rPr>
        <w:t>In recent years, humankind has become aware of a number of global and existential risks that potentially threaten our survival</w:t>
      </w:r>
      <w:r w:rsidRPr="00073E36">
        <w:rPr>
          <w:sz w:val="14"/>
          <w:szCs w:val="20"/>
        </w:rPr>
        <w:t xml:space="preserve">. These natural and man-made risks comprise </w:t>
      </w:r>
      <w:r w:rsidRPr="00073E36">
        <w:rPr>
          <w:szCs w:val="20"/>
          <w:u w:val="single"/>
        </w:rPr>
        <w:t>cosmic disasters, volcanic super-eruptions and climatic disruption on the one hand, and nuclear warfare, technological catastrophes and fully-fledged bioterrorism on the other</w:t>
      </w:r>
      <w:r w:rsidRPr="00073E36">
        <w:rPr>
          <w:sz w:val="14"/>
          <w:szCs w:val="20"/>
        </w:rPr>
        <w:t xml:space="preserve">. In order to secure the future of civilisation, we are challenged to recognise and ward off these low-probability, but potentially destructive hazards. A new debate is gaining momentum about how best to achieve a secure future for our planetary civilisation. The rise of neo-catastrophism The perception that disorder rather than harmony held sway in the solar system gradually began to emerge during the 20th Century. The traditional concept of an essentially benign universe was replaced by that of an unpredictable cosmos punctuated by global catastrophes. The emergence of scientific neo-catastrophism surfaced as a corollary of the space age. Artist's impression of asteroid impact. Image: AFP/Getty There can be little doubt that we are living in an age of apocalyptic angst and alarm Images of impact craters sent back by space missions in the 1960s and 1970s exposed the pock-marked, impact-covered surface of many planets. At the same time, the identification of hyper-velocity impact craters on the Earth and empirical evidence of half a dozen mass extinction events generated a new view of our planet as a fundamentally hazardous and catastrophic place in space. More recently, predictions of large-scale disasters and societal upheaval as a result of catastrophic climate change, as well as growing apprehension about impending bioterrorism and nuclear warfare, have become almost routine issues of international concern. There can be little doubt that we are living in an age of apocalyptic angst and alarm. The existential risk paradox </w:t>
      </w:r>
      <w:proofErr w:type="gramStart"/>
      <w:r w:rsidRPr="00073E36">
        <w:rPr>
          <w:sz w:val="14"/>
          <w:szCs w:val="20"/>
        </w:rPr>
        <w:t>At</w:t>
      </w:r>
      <w:proofErr w:type="gramEnd"/>
      <w:r w:rsidRPr="00073E36">
        <w:rPr>
          <w:sz w:val="14"/>
          <w:szCs w:val="20"/>
        </w:rPr>
        <w:t xml:space="preserve"> the core of today's collective anxieties lies what I call the existential risk paradox. As advances in science, medical research, genetics and technology are accelerating, human vulnerability to global hazards such as cosmic impacts, natural disasters, famine and pandemics has significantly decreased. Simultaneously, </w:t>
      </w:r>
      <w:r w:rsidRPr="00073E36">
        <w:rPr>
          <w:szCs w:val="20"/>
          <w:u w:val="single"/>
        </w:rPr>
        <w:t>the proliferation of democratic liberalism</w:t>
      </w:r>
      <w:r w:rsidRPr="00073E36">
        <w:rPr>
          <w:sz w:val="14"/>
          <w:szCs w:val="20"/>
        </w:rPr>
        <w:t xml:space="preserve"> and free market economies </w:t>
      </w:r>
      <w:r w:rsidRPr="00073E36">
        <w:rPr>
          <w:szCs w:val="20"/>
          <w:u w:val="single"/>
        </w:rPr>
        <w:t xml:space="preserve">around the world has </w:t>
      </w:r>
      <w:r w:rsidRPr="00073E36">
        <w:rPr>
          <w:b/>
          <w:iCs/>
          <w:szCs w:val="20"/>
          <w:u w:val="single"/>
          <w:bdr w:val="single" w:sz="8" w:space="0" w:color="auto"/>
        </w:rPr>
        <w:t>dramatically curtailed</w:t>
      </w:r>
      <w:r w:rsidRPr="00073E36">
        <w:rPr>
          <w:szCs w:val="20"/>
          <w:u w:val="single"/>
        </w:rPr>
        <w:t xml:space="preserve"> the death toll associated with natural disasters and diseases. </w:t>
      </w:r>
      <w:r w:rsidRPr="00073E36">
        <w:rPr>
          <w:sz w:val="14"/>
          <w:szCs w:val="20"/>
        </w:rPr>
        <w:t xml:space="preserve">A recent study confirms that the annual percentage of people killed by natural disasters has decreased tenfold in the last 40 years, in spite of the fact that the average annual number of recorded disasters increased fivefold. Evidently, </w:t>
      </w:r>
      <w:r w:rsidRPr="00073E36">
        <w:rPr>
          <w:szCs w:val="20"/>
          <w:u w:val="single"/>
        </w:rPr>
        <w:t xml:space="preserve">open and technological societies are becoming </w:t>
      </w:r>
      <w:r w:rsidRPr="00073E36">
        <w:rPr>
          <w:b/>
          <w:iCs/>
          <w:szCs w:val="20"/>
          <w:u w:val="single"/>
          <w:bdr w:val="single" w:sz="8" w:space="0" w:color="auto"/>
        </w:rPr>
        <w:t>increasingly resilient</w:t>
      </w:r>
      <w:r w:rsidRPr="00073E36">
        <w:rPr>
          <w:szCs w:val="20"/>
          <w:u w:val="single"/>
        </w:rPr>
        <w:t xml:space="preserve"> to the effects of natural disasters</w:t>
      </w:r>
      <w:r w:rsidRPr="00073E36">
        <w:rPr>
          <w:sz w:val="14"/>
          <w:szCs w:val="20"/>
        </w:rPr>
        <w:t>. Kari Marie Norgaard Read a view of the psychology of climate scepticism from US scholar Kari Norgaard Inside the climate ostrich Yet the very same technologies that are serving us to analyse, predict and prevent potential disasters have reached such a level of sophistication and potency that their misuse can transform vital survival tools into destructive forces, thus becoming existential risks in their own right. The nuclear device that may protect us from a devastating asteroid impact can also be employed for belligerent purposes. Genetic engineering that offers the prospect of infinite food supplies for the world's growing population can be turned into weapons of bioterrorism. And without the global utilisation of fossil fuels we would lack all trappings of modern civilisation and social progress. Yet, fossil fuels are regarded as dangerous resources that are widely blamed for economic tensions, wars and catastrophic climate change. Existential risk perception There seems to be some correlation between media exposure and existential risk perception. The more people see, hear or read about the risks of Near Earth Object (NEO) impacts, nuclear terrorism or global climate catastrophes, the more concerned they have become. The mere mention of catastrophic risks, regardless of its low probability, is enough to make the danger more urgent, thus increasing public estimates of danger. Scientists who evaluate risks are often torn between employing level-headed risk communication and the temptation to overstate potential danger. Sunbather (BBC) Media called on 'climate porn' Chaotic world of climate truth The inclination to amplify a possible risk is only too understandable. Personal biases, as well as grants and funding pressures, are considerable motivating factors to hype a probable hazard</w:t>
      </w:r>
      <w:proofErr w:type="gramStart"/>
      <w:r w:rsidRPr="00073E36">
        <w:rPr>
          <w:sz w:val="14"/>
          <w:szCs w:val="20"/>
        </w:rPr>
        <w:t>; ;n</w:t>
      </w:r>
      <w:proofErr w:type="gramEnd"/>
      <w:r w:rsidRPr="00073E36">
        <w:rPr>
          <w:sz w:val="14"/>
          <w:szCs w:val="20"/>
        </w:rPr>
        <w:t xml:space="preserve"> many cases, funding is allocated on the basis of intense lobbying. This, in turn, can tempt researchers to aggressively promote their specific "danger warning" via the mass media. Behind many alarms lurk vested interests of research institutions, campaign groups, political parties, charities, businesses or the news media, all of whom vie for attention, influence and funding in a relentless war of words. Professional risk analysts disapprove of such scare tactics, and point out that the detrimental affects of apocalyptic-sounding alarms and the rise of collective anxieties are much costlier than generally presumed. Whether individuals regard existential risks as a serious and pressing threat, or a remote and long-term risk, often depends on their psychological traits. Nobody has appreciated this conundrum perhaps better than Sir Winston Churchill who famously said: "An optimist sees an opportunity in every calamity; a pessimist sees a calamity in every opportunity." Doomsday argument In recent years, leading scientists in the UK, such as Brandon Carter, Stephen Hawking and Sir Martin Rees, have advanced the so-called Doomsday Argument, a cosmological theory in which global catastrophes due to low-probability mega-disasters play a considerable role. This speculative theory maintains that scientific risk assessments have systematically underestimated existential hazards. Hence the probability is growing that humankind will be wiped out in the near future. I believe that the prophets of doom, including those predicting climate doom, are wrong Nevertheless, there are many good and compelling reasons why human extinction is not predetermined or unavoidable. According to a more optimistic view of the future, all existential risks can be tackled, eliminated or significantly reduced through the application of human ingenuity, hyper-technologies and global democratisation. From this confident perspective of emergent risk reduction, the resilience of civilisation is no longer restricted by the constraints of human biology. Instead, it is progressively shielded against natural and man-made disasters by hyper-complex devices and information-crunching technologies that potentially comprise boundless technological solutions to existential risks. Current advances in developing an effective planetary defence system, for example, will eventually lead to a protective shield that can safeguard life on the Earth from disastrous NEO impacts. The societal response to the cosmic impact hazard is a prime example of how technology can ultimately eliminate an existential risk from the list of contemporary concerns. A technology-based response to climate change impacts is equally feasible, and equally capable of solving the problem. </w:t>
      </w:r>
      <w:r w:rsidRPr="00073E36">
        <w:rPr>
          <w:szCs w:val="20"/>
          <w:u w:val="single"/>
        </w:rPr>
        <w:t>Global democracy as a solution</w:t>
      </w:r>
      <w:r w:rsidRPr="00073E36">
        <w:rPr>
          <w:sz w:val="14"/>
          <w:szCs w:val="20"/>
        </w:rPr>
        <w:t xml:space="preserve"> </w:t>
      </w:r>
      <w:proofErr w:type="gramStart"/>
      <w:r w:rsidRPr="00073E36">
        <w:rPr>
          <w:sz w:val="14"/>
          <w:szCs w:val="20"/>
        </w:rPr>
        <w:t>But</w:t>
      </w:r>
      <w:proofErr w:type="gramEnd"/>
      <w:r w:rsidRPr="00073E36">
        <w:rPr>
          <w:sz w:val="14"/>
          <w:szCs w:val="20"/>
        </w:rPr>
        <w:t xml:space="preserve"> while most natural extinction risks can be entirely eliminated by technological fixes, </w:t>
      </w:r>
      <w:r w:rsidRPr="00073E36">
        <w:rPr>
          <w:szCs w:val="20"/>
          <w:u w:val="single"/>
        </w:rPr>
        <w:t>no</w:t>
      </w:r>
      <w:r w:rsidRPr="00073E36">
        <w:rPr>
          <w:sz w:val="14"/>
          <w:szCs w:val="20"/>
        </w:rPr>
        <w:t xml:space="preserve"> such </w:t>
      </w:r>
      <w:r w:rsidRPr="00073E36">
        <w:rPr>
          <w:szCs w:val="20"/>
          <w:u w:val="single"/>
        </w:rPr>
        <w:t>clean-cut solutions are available for</w:t>
      </w:r>
      <w:r w:rsidRPr="00073E36">
        <w:rPr>
          <w:sz w:val="14"/>
          <w:szCs w:val="20"/>
        </w:rPr>
        <w:t xml:space="preserve"> the </w:t>
      </w:r>
      <w:r w:rsidRPr="00073E36">
        <w:rPr>
          <w:b/>
          <w:iCs/>
          <w:szCs w:val="20"/>
          <w:u w:val="single"/>
          <w:bdr w:val="single" w:sz="8" w:space="0" w:color="auto"/>
        </w:rPr>
        <w:t>inherent</w:t>
      </w:r>
      <w:r w:rsidRPr="00073E36">
        <w:rPr>
          <w:sz w:val="14"/>
          <w:szCs w:val="20"/>
        </w:rPr>
        <w:t xml:space="preserve"> potential </w:t>
      </w:r>
      <w:r w:rsidRPr="00073E36">
        <w:rPr>
          <w:b/>
          <w:iCs/>
          <w:szCs w:val="20"/>
          <w:u w:val="single"/>
          <w:bdr w:val="single" w:sz="8" w:space="0" w:color="auto"/>
        </w:rPr>
        <w:t>threats</w:t>
      </w:r>
      <w:r w:rsidRPr="00073E36">
        <w:rPr>
          <w:sz w:val="14"/>
          <w:szCs w:val="20"/>
        </w:rPr>
        <w:t xml:space="preserve"> posed </w:t>
      </w:r>
      <w:r w:rsidRPr="00073E36">
        <w:rPr>
          <w:szCs w:val="20"/>
          <w:u w:val="single"/>
        </w:rPr>
        <w:t>by</w:t>
      </w:r>
      <w:r w:rsidRPr="00073E36">
        <w:rPr>
          <w:sz w:val="14"/>
          <w:szCs w:val="20"/>
        </w:rPr>
        <w:t xml:space="preserve"> </w:t>
      </w:r>
      <w:r w:rsidRPr="00073E36">
        <w:rPr>
          <w:b/>
          <w:iCs/>
          <w:szCs w:val="20"/>
          <w:u w:val="single"/>
          <w:bdr w:val="single" w:sz="8" w:space="0" w:color="auto"/>
        </w:rPr>
        <w:t>super-technologies.</w:t>
      </w:r>
      <w:r w:rsidRPr="00073E36">
        <w:rPr>
          <w:sz w:val="14"/>
          <w:szCs w:val="20"/>
        </w:rPr>
        <w:t xml:space="preserve"> After all, </w:t>
      </w:r>
      <w:r w:rsidRPr="00073E36">
        <w:rPr>
          <w:szCs w:val="20"/>
          <w:u w:val="single"/>
        </w:rPr>
        <w:t>the principal threat to our long-term survival is the destabilising and destructive violence committed by extremist groups and authoritarian regimes</w:t>
      </w:r>
      <w:r w:rsidRPr="00073E36">
        <w:rPr>
          <w:sz w:val="14"/>
          <w:szCs w:val="20"/>
        </w:rPr>
        <w:t xml:space="preserve">. Here, </w:t>
      </w:r>
      <w:r w:rsidRPr="00073E36">
        <w:rPr>
          <w:b/>
          <w:iCs/>
          <w:szCs w:val="20"/>
          <w:u w:val="single"/>
          <w:bdr w:val="single" w:sz="8" w:space="0" w:color="auto"/>
        </w:rPr>
        <w:t>the solution can only be political and cultural</w:t>
      </w:r>
      <w:r w:rsidRPr="00073E36">
        <w:rPr>
          <w:sz w:val="14"/>
          <w:szCs w:val="20"/>
        </w:rPr>
        <w:t xml:space="preserve">. Enola Gay. Image: Getty </w:t>
      </w:r>
      <w:r w:rsidRPr="00073E36">
        <w:rPr>
          <w:szCs w:val="20"/>
          <w:u w:val="single"/>
        </w:rPr>
        <w:t>Effective democracy may prevent man-made catastrophes</w:t>
      </w:r>
      <w:r w:rsidRPr="00073E36">
        <w:rPr>
          <w:sz w:val="14"/>
          <w:szCs w:val="20"/>
        </w:rPr>
        <w:t xml:space="preserve"> </w:t>
      </w:r>
      <w:r w:rsidRPr="00073E36">
        <w:rPr>
          <w:szCs w:val="20"/>
          <w:u w:val="single"/>
        </w:rPr>
        <w:t xml:space="preserve">Fortunately, there is compelling evidence that the global ascent of </w:t>
      </w:r>
      <w:r w:rsidRPr="00073E36">
        <w:rPr>
          <w:b/>
          <w:iCs/>
          <w:szCs w:val="20"/>
          <w:u w:val="single"/>
          <w:bdr w:val="single" w:sz="8" w:space="0" w:color="auto"/>
        </w:rPr>
        <w:t>democratic liberalism</w:t>
      </w:r>
      <w:r w:rsidRPr="00073E36">
        <w:rPr>
          <w:szCs w:val="20"/>
          <w:u w:val="single"/>
        </w:rPr>
        <w:t xml:space="preserve"> is directly correlated with a steep reduction of </w:t>
      </w:r>
      <w:r w:rsidRPr="00073E36">
        <w:rPr>
          <w:b/>
          <w:iCs/>
          <w:szCs w:val="20"/>
          <w:u w:val="single"/>
          <w:bdr w:val="single" w:sz="8" w:space="0" w:color="auto"/>
        </w:rPr>
        <w:t>armed conflicts.</w:t>
      </w:r>
      <w:r w:rsidRPr="00073E36">
        <w:rPr>
          <w:sz w:val="14"/>
          <w:szCs w:val="20"/>
        </w:rPr>
        <w:t xml:space="preserve"> </w:t>
      </w:r>
      <w:r w:rsidRPr="00073E36">
        <w:rPr>
          <w:szCs w:val="20"/>
          <w:u w:val="single"/>
        </w:rPr>
        <w:t>A recent UN report found that the total number of wars and civil conflicts has declined by 40% since the end of the Cold War</w:t>
      </w:r>
      <w:r w:rsidRPr="00073E36">
        <w:rPr>
          <w:sz w:val="14"/>
          <w:szCs w:val="20"/>
        </w:rPr>
        <w:t xml:space="preserve">, while the average number of deaths per conflict has dropped dramatically, from 37,000 in 1950 to 600 in 2002. </w:t>
      </w:r>
      <w:r w:rsidRPr="00073E36">
        <w:rPr>
          <w:szCs w:val="20"/>
          <w:u w:val="single"/>
        </w:rPr>
        <w:t>According to the field of democratic peace research, the growing number of democracies is the foremost reason for the pacification of many international conflicts. Democracies have never gone to war against each other, as democratic states adopt compromise solutions to both internal and external problems</w:t>
      </w:r>
      <w:r w:rsidRPr="00073E36">
        <w:rPr>
          <w:sz w:val="14"/>
          <w:szCs w:val="20"/>
        </w:rPr>
        <w:t>. As Rudolph J Rummel, one of the world's most eminent peace researchers, has stated: "</w:t>
      </w:r>
      <w:r w:rsidRPr="00073E36">
        <w:rPr>
          <w:szCs w:val="20"/>
          <w:u w:val="single"/>
        </w:rPr>
        <w:t xml:space="preserve">In democracy we have </w:t>
      </w:r>
      <w:r w:rsidRPr="00073E36">
        <w:rPr>
          <w:b/>
          <w:iCs/>
          <w:szCs w:val="20"/>
          <w:u w:val="single"/>
          <w:bdr w:val="single" w:sz="8" w:space="0" w:color="auto"/>
        </w:rPr>
        <w:t>a cure for war</w:t>
      </w:r>
      <w:r w:rsidRPr="00073E36">
        <w:rPr>
          <w:szCs w:val="20"/>
          <w:u w:val="single"/>
        </w:rPr>
        <w:t xml:space="preserve"> and a way of minimising political violence, genocide, and mass murder</w:t>
      </w:r>
      <w:r w:rsidRPr="00073E36">
        <w:rPr>
          <w:sz w:val="14"/>
          <w:szCs w:val="20"/>
        </w:rPr>
        <w:t>." On balance, therefore, I believe that the prophets of doom, including those predicting climate doom, are wrong. Admittedly, there is no guarantee that we can avoid major mayhem and disruption during our risky transition to become a hyper-technological, type 1 civilisation. Even so, societal evolution has now reached a level of complexity that renders the probability of human survival much higher than at any hitherto stage of history.</w:t>
      </w:r>
    </w:p>
    <w:p w:rsidR="002D272A" w:rsidRPr="00073E36" w:rsidRDefault="002D272A" w:rsidP="002D272A">
      <w:pPr>
        <w:pStyle w:val="Heading3"/>
        <w:rPr>
          <w:rFonts w:cs="Times New Roman"/>
        </w:rPr>
      </w:pPr>
      <w:r w:rsidRPr="00073E36">
        <w:rPr>
          <w:rFonts w:cs="Times New Roman"/>
        </w:rPr>
        <w:t>---XT: China HR key to global HR</w:t>
      </w:r>
    </w:p>
    <w:p w:rsidR="002D272A" w:rsidRPr="00073E36" w:rsidRDefault="002D272A" w:rsidP="002D272A">
      <w:pPr>
        <w:pStyle w:val="Heading4"/>
        <w:rPr>
          <w:rFonts w:cs="Times New Roman"/>
        </w:rPr>
      </w:pPr>
      <w:r w:rsidRPr="00073E36">
        <w:rPr>
          <w:rFonts w:cs="Times New Roman"/>
        </w:rPr>
        <w:t>Chinese respect for human rights promotes durable human rights globally</w:t>
      </w:r>
    </w:p>
    <w:p w:rsidR="002D272A" w:rsidRPr="00073E36" w:rsidRDefault="002D272A" w:rsidP="002D272A">
      <w:r w:rsidRPr="00073E36">
        <w:rPr>
          <w:rStyle w:val="Style13ptBold"/>
        </w:rPr>
        <w:t>Nathan 9</w:t>
      </w:r>
      <w:r w:rsidRPr="00073E36">
        <w:t xml:space="preserve"> – professor of political science @ Columbia (Andrew, with Andrew Scobell, “Human Rights and China’s Soft Power Expansion,” Human Rights in China, http://www.hrichina.org/en/content/3174)//BB</w:t>
      </w:r>
    </w:p>
    <w:p w:rsidR="002D272A" w:rsidRPr="00073E36" w:rsidRDefault="002D272A" w:rsidP="002D272A">
      <w:r w:rsidRPr="00073E36">
        <w:rPr>
          <w:rStyle w:val="StyleUnderline"/>
        </w:rPr>
        <w:t>China’s goal</w:t>
      </w:r>
      <w:r w:rsidRPr="00073E36">
        <w:t xml:space="preserve"> in all this </w:t>
      </w:r>
      <w:r w:rsidRPr="00073E36">
        <w:rPr>
          <w:rStyle w:val="StyleUnderline"/>
        </w:rPr>
        <w:t>appears not to be to get rid of the international human rights regime</w:t>
      </w:r>
      <w:r w:rsidRPr="00073E36">
        <w:t xml:space="preserve"> (which would be difficult and unnecessary), </w:t>
      </w:r>
      <w:r w:rsidRPr="00073E36">
        <w:rPr>
          <w:rStyle w:val="StyleUnderline"/>
        </w:rPr>
        <w:t>but to cap its growth and expansion, freeze its effectiveness at the current level, shape its institutions so that they are deferential to states, and shade the norms to fit Chinese priorities</w:t>
      </w:r>
      <w:r w:rsidRPr="00073E36">
        <w:t xml:space="preserve">. Accordingly, </w:t>
      </w:r>
      <w:r w:rsidRPr="00073E36">
        <w:rPr>
          <w:rStyle w:val="StyleUnderline"/>
        </w:rPr>
        <w:t>China’s rise</w:t>
      </w:r>
      <w:r w:rsidRPr="00073E36">
        <w:t xml:space="preserve">, and its widening cooperation with a host of other regimes unfriendly to human rights, </w:t>
      </w:r>
      <w:r w:rsidRPr="00073E36">
        <w:rPr>
          <w:rStyle w:val="StyleUnderline"/>
        </w:rPr>
        <w:t>has brought a slowing, and even in some ways a retrogression, in the health of the international human rights regime</w:t>
      </w:r>
      <w:r w:rsidRPr="00073E36">
        <w:t>.</w:t>
      </w:r>
    </w:p>
    <w:p w:rsidR="002D272A" w:rsidRPr="00073E36" w:rsidRDefault="002D272A" w:rsidP="002D272A">
      <w:r w:rsidRPr="00073E36">
        <w:t xml:space="preserve">A recent study by Freedom House21 traces how China and its allies have tried to shape the procedures of the Human Rights Council, lobby the treaty bodies, cut back the mandates of the Special Procedures, undercut the International Criminal Court (ICC), and oppose the accreditation of key NGOs at the UN. These efforts have achieved results. China sends top officials with pockets stuffed full of aid programs to lobby governments who hold seats in the Human Rights Council. It sends teams of well educated and well briefed diplomats and lawyers to every meeting of an international human rights body. </w:t>
      </w:r>
      <w:r w:rsidRPr="00073E36">
        <w:rPr>
          <w:rStyle w:val="StyleUnderline"/>
        </w:rPr>
        <w:t>Its global propaganda is increasingly effective</w:t>
      </w:r>
      <w:r w:rsidRPr="00073E36">
        <w:t>. Its grip on the Western business communities is strong. Its influence in world media is rising. Chi</w:t>
      </w:r>
      <w:r w:rsidRPr="00073E36">
        <w:rPr>
          <w:rStyle w:val="StyleUnderline"/>
        </w:rPr>
        <w:t>na’s soft power is extensive, and one of its targets is the vitality of human rights as a part of international law and institutions</w:t>
      </w:r>
    </w:p>
    <w:p w:rsidR="002D272A" w:rsidRPr="00073E36" w:rsidRDefault="002D272A" w:rsidP="002D272A">
      <w:r w:rsidRPr="00073E36">
        <w:t>China’s rise, and its widening cooperation with a host of other regimes unfriendly to human rights, has brought a slowing, and even in some ways a retrogression, in the health of the international human rights regime.</w:t>
      </w:r>
    </w:p>
    <w:p w:rsidR="002D272A" w:rsidRPr="00073E36" w:rsidRDefault="002D272A" w:rsidP="002D272A">
      <w:r w:rsidRPr="00073E36">
        <w:t xml:space="preserve">We have lived through a period of a few decades in which the human rights system grew at a rapid pace and seemed slated only to grow stronger and stronger. But </w:t>
      </w:r>
      <w:r w:rsidRPr="00073E36">
        <w:rPr>
          <w:rStyle w:val="StyleUnderline"/>
        </w:rPr>
        <w:t>this trend cannot</w:t>
      </w:r>
      <w:r w:rsidRPr="00073E36">
        <w:t xml:space="preserve"> inevitably </w:t>
      </w:r>
      <w:r w:rsidRPr="00073E36">
        <w:rPr>
          <w:rStyle w:val="StyleUnderline"/>
        </w:rPr>
        <w:t>continue</w:t>
      </w:r>
      <w:r w:rsidRPr="00073E36">
        <w:t xml:space="preserve">. </w:t>
      </w:r>
      <w:r w:rsidRPr="00073E36">
        <w:rPr>
          <w:rStyle w:val="StyleUnderline"/>
        </w:rPr>
        <w:t xml:space="preserve">China and its partners have mounted a formidable challenge, which advocates of international human rights </w:t>
      </w:r>
      <w:r w:rsidRPr="00073E36">
        <w:rPr>
          <w:rStyle w:val="Emphasis"/>
        </w:rPr>
        <w:t>must confront</w:t>
      </w:r>
      <w:r w:rsidRPr="00073E36">
        <w:rPr>
          <w:rStyle w:val="StyleUnderline"/>
        </w:rPr>
        <w:t xml:space="preserve"> creatively if the human rights system is to not </w:t>
      </w:r>
      <w:r w:rsidRPr="00073E36">
        <w:rPr>
          <w:rStyle w:val="Emphasis"/>
        </w:rPr>
        <w:t>go into decline</w:t>
      </w:r>
      <w:r w:rsidRPr="00073E36">
        <w:t>.</w:t>
      </w:r>
    </w:p>
    <w:p w:rsidR="002D272A" w:rsidRPr="00073E36" w:rsidRDefault="002D272A" w:rsidP="002D272A">
      <w:pPr>
        <w:pStyle w:val="Heading4"/>
        <w:rPr>
          <w:rFonts w:cs="Times New Roman"/>
        </w:rPr>
      </w:pPr>
      <w:r w:rsidRPr="00073E36">
        <w:rPr>
          <w:rFonts w:cs="Times New Roman"/>
        </w:rPr>
        <w:t>China HR is key to global human rights</w:t>
      </w:r>
    </w:p>
    <w:p w:rsidR="002D272A" w:rsidRPr="00073E36" w:rsidRDefault="002D272A" w:rsidP="002D272A">
      <w:pPr>
        <w:rPr>
          <w:rStyle w:val="Style13ptBold"/>
        </w:rPr>
      </w:pPr>
      <w:r w:rsidRPr="00073E36">
        <w:rPr>
          <w:rStyle w:val="Style13ptBold"/>
        </w:rPr>
        <w:t>Neier, 2013</w:t>
      </w:r>
    </w:p>
    <w:p w:rsidR="002D272A" w:rsidRPr="00073E36" w:rsidRDefault="002D272A" w:rsidP="002D272A">
      <w:r w:rsidRPr="00073E36">
        <w:rPr>
          <w:szCs w:val="16"/>
        </w:rPr>
        <w:t>(Aryeh</w:t>
      </w:r>
      <w:r w:rsidRPr="00073E36">
        <w:rPr>
          <w:b/>
          <w:szCs w:val="16"/>
        </w:rPr>
        <w:t xml:space="preserve">, </w:t>
      </w:r>
      <w:r w:rsidRPr="00073E36">
        <w:rPr>
          <w:szCs w:val="16"/>
        </w:rPr>
        <w:t xml:space="preserve">Human rights activist and </w:t>
      </w:r>
      <w:r w:rsidRPr="00073E36">
        <w:rPr>
          <w:color w:val="000000"/>
          <w:szCs w:val="16"/>
          <w:shd w:val="clear" w:color="auto" w:fill="FFFFFF"/>
        </w:rPr>
        <w:t>president emeritus of the Open Society Foundations and recipient of seven honorary degrees,</w:t>
      </w:r>
      <w:r w:rsidRPr="00073E36">
        <w:rPr>
          <w:szCs w:val="16"/>
        </w:rPr>
        <w:t xml:space="preserve"> www.theatlantic.com</w:t>
      </w:r>
      <w:r w:rsidRPr="00073E36">
        <w:t>/china/archive/2013/06/can-the-us-help-advance-human-rights-in-china/276841)//cb</w:t>
      </w:r>
    </w:p>
    <w:p w:rsidR="002D272A" w:rsidRPr="00073E36" w:rsidRDefault="002D272A" w:rsidP="002D272A">
      <w:pPr>
        <w:rPr>
          <w:rStyle w:val="StyleUnderline"/>
        </w:rPr>
      </w:pPr>
      <w:r w:rsidRPr="00073E36">
        <w:t xml:space="preserve">I think </w:t>
      </w:r>
      <w:r w:rsidRPr="00073E36">
        <w:rPr>
          <w:rStyle w:val="StyleUnderline"/>
        </w:rPr>
        <w:t>it is important to recognize the urgency of attempting to advance human rights in the U.S.-China relationship</w:t>
      </w:r>
      <w:r w:rsidRPr="00073E36">
        <w:t xml:space="preserve">. First and foremost, it is urgent because </w:t>
      </w:r>
      <w:r w:rsidRPr="00073E36">
        <w:rPr>
          <w:rStyle w:val="StyleUnderline"/>
        </w:rPr>
        <w:t>such a vast number of persons in China itself are deeply affected</w:t>
      </w:r>
      <w:r w:rsidRPr="00073E36">
        <w:t>. Second, it is urgent because</w:t>
      </w:r>
      <w:r w:rsidRPr="00073E36">
        <w:rPr>
          <w:rStyle w:val="StyleUnderline"/>
        </w:rPr>
        <w:t xml:space="preserve"> it is </w:t>
      </w:r>
      <w:r w:rsidRPr="00073E36">
        <w:rPr>
          <w:rStyle w:val="Emphasis"/>
        </w:rPr>
        <w:t>impossible to promote</w:t>
      </w:r>
      <w:r w:rsidRPr="00073E36">
        <w:rPr>
          <w:rStyle w:val="StyleUnderline"/>
        </w:rPr>
        <w:t xml:space="preserve"> </w:t>
      </w:r>
      <w:r w:rsidRPr="00073E36">
        <w:rPr>
          <w:rStyle w:val="Emphasis"/>
        </w:rPr>
        <w:t>h</w:t>
      </w:r>
      <w:r w:rsidRPr="00073E36">
        <w:rPr>
          <w:rStyle w:val="StyleUnderline"/>
        </w:rPr>
        <w:t xml:space="preserve">uman </w:t>
      </w:r>
      <w:r w:rsidRPr="00073E36">
        <w:rPr>
          <w:rStyle w:val="Emphasis"/>
        </w:rPr>
        <w:t>r</w:t>
      </w:r>
      <w:r w:rsidRPr="00073E36">
        <w:rPr>
          <w:rStyle w:val="StyleUnderline"/>
        </w:rPr>
        <w:t xml:space="preserve">ights </w:t>
      </w:r>
      <w:r w:rsidRPr="00073E36">
        <w:rPr>
          <w:rStyle w:val="Emphasis"/>
        </w:rPr>
        <w:t>globally</w:t>
      </w:r>
      <w:r w:rsidRPr="00073E36">
        <w:rPr>
          <w:rStyle w:val="StyleUnderline"/>
        </w:rPr>
        <w:t xml:space="preserve"> </w:t>
      </w:r>
      <w:r w:rsidRPr="00073E36">
        <w:rPr>
          <w:rStyle w:val="Emphasis"/>
        </w:rPr>
        <w:t>if</w:t>
      </w:r>
      <w:r w:rsidRPr="00073E36">
        <w:rPr>
          <w:rStyle w:val="StyleUnderline"/>
        </w:rPr>
        <w:t xml:space="preserve"> there is </w:t>
      </w:r>
      <w:r w:rsidRPr="00073E36">
        <w:rPr>
          <w:rStyle w:val="Emphasis"/>
        </w:rPr>
        <w:t>no advance in</w:t>
      </w:r>
      <w:r w:rsidRPr="00073E36">
        <w:rPr>
          <w:rStyle w:val="StyleUnderline"/>
        </w:rPr>
        <w:t xml:space="preserve"> human rights in </w:t>
      </w:r>
      <w:r w:rsidRPr="00073E36">
        <w:rPr>
          <w:rStyle w:val="Emphasis"/>
        </w:rPr>
        <w:t>China</w:t>
      </w:r>
      <w:r w:rsidRPr="00073E36">
        <w:rPr>
          <w:rStyle w:val="StyleUnderline"/>
        </w:rPr>
        <w:t xml:space="preserve">. </w:t>
      </w:r>
    </w:p>
    <w:p w:rsidR="002D272A" w:rsidRPr="00073E36" w:rsidRDefault="002D272A" w:rsidP="002D272A"/>
    <w:p w:rsidR="002D272A" w:rsidRPr="00073E36" w:rsidRDefault="002D272A" w:rsidP="002D272A">
      <w:pPr>
        <w:pStyle w:val="Heading3"/>
        <w:rPr>
          <w:rFonts w:cs="Times New Roman"/>
        </w:rPr>
      </w:pPr>
      <w:r w:rsidRPr="00073E36">
        <w:rPr>
          <w:rFonts w:cs="Times New Roman"/>
        </w:rPr>
        <w:t>---XT: plan doesn’t solve HR</w:t>
      </w:r>
    </w:p>
    <w:p w:rsidR="001462A0" w:rsidRPr="00073E36" w:rsidRDefault="001462A0" w:rsidP="001462A0">
      <w:pPr>
        <w:pStyle w:val="Heading4"/>
        <w:rPr>
          <w:rFonts w:cs="Times New Roman"/>
        </w:rPr>
      </w:pPr>
      <w:r>
        <w:rPr>
          <w:rFonts w:cs="Times New Roman"/>
        </w:rPr>
        <w:t>Engagement</w:t>
      </w:r>
      <w:r w:rsidRPr="00073E36">
        <w:rPr>
          <w:rFonts w:cs="Times New Roman"/>
        </w:rPr>
        <w:t xml:space="preserve"> doesn’t promote human rights</w:t>
      </w:r>
    </w:p>
    <w:p w:rsidR="001462A0" w:rsidRPr="00073E36" w:rsidRDefault="001462A0" w:rsidP="001462A0">
      <w:r w:rsidRPr="00073E36">
        <w:rPr>
          <w:rStyle w:val="Style13ptBold"/>
        </w:rPr>
        <w:t>Inboden 15</w:t>
      </w:r>
      <w:r w:rsidRPr="00073E36">
        <w:t xml:space="preserve"> - executive director of the Clements Center for History, Strategy, and Statecraft and associate professor at the LBJ School of Public Affairs at the University of Texas-Austin, with Dan Blumenthal (William, “Toward a free and democratic China,” AEI, https://www.aei.org/publication/toward-a-free-and-democratic-china/)</w:t>
      </w:r>
    </w:p>
    <w:p w:rsidR="001462A0" w:rsidRPr="00073E36" w:rsidRDefault="001462A0" w:rsidP="001462A0">
      <w:r w:rsidRPr="00073E36">
        <w:t xml:space="preserve">Accordingly, every </w:t>
      </w:r>
      <w:r w:rsidRPr="006A55DE">
        <w:rPr>
          <w:rStyle w:val="StyleUnderline"/>
          <w:highlight w:val="cyan"/>
        </w:rPr>
        <w:t>American administration since 1989</w:t>
      </w:r>
      <w:r w:rsidRPr="00073E36">
        <w:rPr>
          <w:rStyle w:val="StyleUnderline"/>
        </w:rPr>
        <w:t xml:space="preserve"> has premised its China policy on a strategic bet: that as China becomes more prosperous, it will also become freer and a more responsible member of the international system</w:t>
      </w:r>
      <w:r w:rsidRPr="00073E36">
        <w:t xml:space="preserve">. From George H.W. Bush to Bill Clinton to George W. Bush, </w:t>
      </w:r>
      <w:r w:rsidRPr="00073E36">
        <w:rPr>
          <w:rStyle w:val="StyleUnderline"/>
        </w:rPr>
        <w:t xml:space="preserve">each administration </w:t>
      </w:r>
      <w:r w:rsidRPr="006A55DE">
        <w:rPr>
          <w:rStyle w:val="StyleUnderline"/>
          <w:highlight w:val="cyan"/>
        </w:rPr>
        <w:t xml:space="preserve">built its China policy on this assumption that economic reform would lead </w:t>
      </w:r>
      <w:r w:rsidRPr="006A55DE">
        <w:rPr>
          <w:rStyle w:val="StyleUnderline"/>
        </w:rPr>
        <w:t xml:space="preserve">inevitably </w:t>
      </w:r>
      <w:r w:rsidRPr="006A55DE">
        <w:rPr>
          <w:rStyle w:val="StyleUnderline"/>
          <w:highlight w:val="cyan"/>
        </w:rPr>
        <w:t>to political reform</w:t>
      </w:r>
      <w:r w:rsidRPr="00073E36">
        <w:t>. This was a reasonable premise. Many of Washington’s authoritarian friends in Asia had successfully embraced democracy, including South Korea, Taiwan, the Philippines, and Indonesia. As other Asian societies made this transition, it made sense to assume that China would follow the same path.</w:t>
      </w:r>
    </w:p>
    <w:p w:rsidR="001462A0" w:rsidRPr="00073E36" w:rsidRDefault="001462A0" w:rsidP="001462A0">
      <w:r w:rsidRPr="00073E36">
        <w:t xml:space="preserve">While encouraging closer economic ties between the United States and China, these </w:t>
      </w:r>
      <w:r w:rsidRPr="00073E36">
        <w:rPr>
          <w:rStyle w:val="StyleUnderline"/>
        </w:rPr>
        <w:t>presidents</w:t>
      </w:r>
      <w:r w:rsidRPr="00073E36">
        <w:t xml:space="preserve"> also </w:t>
      </w:r>
      <w:r w:rsidRPr="00073E36">
        <w:rPr>
          <w:rStyle w:val="StyleUnderline"/>
        </w:rPr>
        <w:t>attempted to engage China through outreach and dialogue. Treating China like an adversary would cause it to act like an adversary</w:t>
      </w:r>
      <w:r w:rsidRPr="00073E36">
        <w:t xml:space="preserve">, the assumption went, </w:t>
      </w:r>
      <w:r w:rsidRPr="00073E36">
        <w:rPr>
          <w:rStyle w:val="StyleUnderline"/>
        </w:rPr>
        <w:t>whereas engaging with China would lead it to be more like us: peaceful, stable, and free</w:t>
      </w:r>
      <w:r w:rsidRPr="00073E36">
        <w:t>.</w:t>
      </w:r>
    </w:p>
    <w:p w:rsidR="001462A0" w:rsidRPr="00073E36" w:rsidRDefault="001462A0" w:rsidP="001462A0">
      <w:r w:rsidRPr="006A55DE">
        <w:rPr>
          <w:rStyle w:val="StyleUnderline"/>
          <w:highlight w:val="cyan"/>
        </w:rPr>
        <w:t xml:space="preserve">This strategic bet has failed. China has become much richer, but </w:t>
      </w:r>
      <w:r w:rsidRPr="006A55DE">
        <w:rPr>
          <w:rStyle w:val="StyleUnderline"/>
        </w:rPr>
        <w:t xml:space="preserve">it has </w:t>
      </w:r>
      <w:r w:rsidRPr="006A55DE">
        <w:rPr>
          <w:rStyle w:val="StyleUnderline"/>
          <w:highlight w:val="cyan"/>
        </w:rPr>
        <w:t xml:space="preserve">not </w:t>
      </w:r>
      <w:r w:rsidRPr="006A55DE">
        <w:rPr>
          <w:rStyle w:val="StyleUnderline"/>
        </w:rPr>
        <w:t xml:space="preserve">become </w:t>
      </w:r>
      <w:r w:rsidRPr="006A55DE">
        <w:rPr>
          <w:rStyle w:val="StyleUnderline"/>
          <w:highlight w:val="cyan"/>
        </w:rPr>
        <w:t>freer</w:t>
      </w:r>
      <w:r w:rsidRPr="00073E36">
        <w:t xml:space="preserve">. A few years ago James Mann perceptively called these dashed hopes that an engaged and prosperous China would become a peaceful and free China “the China fantasy.” If anything, </w:t>
      </w:r>
      <w:r w:rsidRPr="006A55DE">
        <w:rPr>
          <w:rStyle w:val="StyleUnderline"/>
          <w:highlight w:val="cyan"/>
        </w:rPr>
        <w:t>its increased wealth has equipped the Chinese Communist party to devote even more resources to maintaining its authoritarian rule and monopoly on power</w:t>
      </w:r>
      <w:r w:rsidRPr="00073E36">
        <w:t>. It turned out that one critical difference between China and America’s allies and partners in the region was that the United States had little leverage over Beijing. Its allies were dependent on Washington and more susceptible to inducements and punishments on the path to democracy.</w:t>
      </w:r>
    </w:p>
    <w:p w:rsidR="001462A0" w:rsidRPr="00073E36" w:rsidRDefault="001462A0" w:rsidP="001462A0">
      <w:r w:rsidRPr="00073E36">
        <w:rPr>
          <w:rStyle w:val="StyleUnderline"/>
        </w:rPr>
        <w:t>Just as it has failed to encourage political reform</w:t>
      </w:r>
      <w:r w:rsidRPr="00073E36">
        <w:t xml:space="preserve">, the current U.S. strategy of </w:t>
      </w:r>
      <w:r w:rsidRPr="006A55DE">
        <w:rPr>
          <w:rStyle w:val="StyleUnderline"/>
          <w:highlight w:val="cyan"/>
        </w:rPr>
        <w:t>engagement has</w:t>
      </w:r>
      <w:r w:rsidRPr="00073E36">
        <w:t xml:space="preserve"> also </w:t>
      </w:r>
      <w:r w:rsidRPr="006A55DE">
        <w:rPr>
          <w:rStyle w:val="Emphasis"/>
          <w:highlight w:val="cyan"/>
        </w:rPr>
        <w:t>not</w:t>
      </w:r>
      <w:r w:rsidRPr="006A55DE">
        <w:rPr>
          <w:rStyle w:val="StyleUnderline"/>
          <w:highlight w:val="cyan"/>
        </w:rPr>
        <w:t xml:space="preserve"> enticed China to become a more responsible member of the international system</w:t>
      </w:r>
      <w:r w:rsidRPr="00073E36">
        <w:t>. Evidence otherwise abounds, including China’s destabilizing aggression in the Asian littoral, its free-riding on America’s preservation of the Indo-Pacific’s open maritime order, its shielding of oppressive dictatorships in Syria, Sudan, and North Korea from human rights scrutiny, and its thuggish blockage of meaningful human rights and carbon emissions limitation initiatives in multilateral fora. Xi Jinping’s repeated invocations of “Asia for Asians” provide one of the most explicit statements yet of what has become readily apparent to close observers of Beijing’s strategy and intentions: It wants to push the United States out of the western Pacific and be the sole regional hegemon. No wonder virtually all of its neighbors—with the exception of North Korea—have distanced themselves from China and sought closer ties with the United States.</w:t>
      </w:r>
    </w:p>
    <w:p w:rsidR="002D272A" w:rsidRPr="00073E36" w:rsidRDefault="002D272A" w:rsidP="002D272A">
      <w:pPr>
        <w:pStyle w:val="Heading4"/>
        <w:rPr>
          <w:rFonts w:cs="Times New Roman"/>
        </w:rPr>
      </w:pPr>
      <w:r w:rsidRPr="00073E36">
        <w:rPr>
          <w:rFonts w:cs="Times New Roman"/>
        </w:rPr>
        <w:t>Pressure is more effective than accommodation</w:t>
      </w:r>
    </w:p>
    <w:p w:rsidR="002D272A" w:rsidRPr="00073E36" w:rsidRDefault="002D272A" w:rsidP="002D272A">
      <w:r w:rsidRPr="00073E36">
        <w:rPr>
          <w:rStyle w:val="Style13ptBold"/>
        </w:rPr>
        <w:t>Dueck 15</w:t>
      </w:r>
      <w:r w:rsidRPr="00073E36">
        <w:t xml:space="preserve"> – PhD, Professor of Policy, Government and International Affairs @ GMU (Colin, “The Obama Doctrine,” p. 216-219)//BB</w:t>
      </w:r>
    </w:p>
    <w:p w:rsidR="002D272A" w:rsidRPr="00073E36" w:rsidRDefault="002D272A" w:rsidP="002D272A">
      <w:r w:rsidRPr="00073E36">
        <w:t xml:space="preserve">Strategies of Pressure </w:t>
      </w:r>
    </w:p>
    <w:p w:rsidR="002D272A" w:rsidRPr="00073E36" w:rsidRDefault="002D272A" w:rsidP="002D272A">
      <w:r w:rsidRPr="00073E36">
        <w:rPr>
          <w:rStyle w:val="StyleUnderline"/>
        </w:rPr>
        <w:t>In relation to its adversaries and competitors, the United States should</w:t>
      </w:r>
      <w:r w:rsidRPr="00073E36">
        <w:t xml:space="preserve"> conceive, </w:t>
      </w:r>
      <w:r w:rsidRPr="00073E36">
        <w:rPr>
          <w:rStyle w:val="StyleUnderline"/>
        </w:rPr>
        <w:t>develop, and implement strategies of pressure</w:t>
      </w:r>
      <w:r w:rsidRPr="00073E36">
        <w:t xml:space="preserve">. </w:t>
      </w:r>
      <w:r w:rsidRPr="00073E36">
        <w:rPr>
          <w:rStyle w:val="StyleUnderline"/>
        </w:rPr>
        <w:t>This will entail</w:t>
      </w:r>
      <w:r w:rsidRPr="00073E36">
        <w:t xml:space="preserve">, among other things, reviving the art of deter- rence and </w:t>
      </w:r>
      <w:r w:rsidRPr="00073E36">
        <w:rPr>
          <w:rStyle w:val="StyleUnderline"/>
        </w:rPr>
        <w:t>coercive diplomacy</w:t>
      </w:r>
      <w:r w:rsidRPr="00073E36">
        <w:t xml:space="preserve">. During the Obama years, the United States has repeatedly faced situations in relation to the East and South China Seas, Iran, Iraq, Syria, and Ukraine, just to name a few such locations, where both allies and adversaries have come to doubt the credibility of US deterrent or compellent warnings. Part of the problem appears to lie in a basic misunder- standing as to what deterrence and compellence actually require. Deterrence involves the threat of force to prevent some adver- sary from taking an unwanted action or aggression. Coercive diplomacy—or compellence, as it is sometimes called—involves the threat of force to press some adversary into undoing an ac- tion it has already taken. Most serious studies of deterrence and compellence agree that both require, at a minimum, the believ- able threat of punishment in a way that means something to the target.2S Specifically, the target of a compellent or deterrent warning must fear that the state issuing the warning—the United States, for example—truly intends to back up its threat with su- perior force at the relevant point. This is especially difficult when issues are at stake of much more apparent interest to the target government than to the United States, which is precisely why the United States should either demonstrate a serious interest or make no ill-considered threat in the first place. </w:t>
      </w:r>
      <w:r w:rsidRPr="00073E36">
        <w:rPr>
          <w:rStyle w:val="StyleUnderline"/>
        </w:rPr>
        <w:t>Threats cannot be</w:t>
      </w:r>
      <w:r w:rsidRPr="00073E36">
        <w:t xml:space="preserve"> </w:t>
      </w:r>
      <w:r w:rsidRPr="00073E36">
        <w:rPr>
          <w:rStyle w:val="Emphasis"/>
        </w:rPr>
        <w:t>issued and then forgotten</w:t>
      </w:r>
      <w:r w:rsidRPr="00073E36">
        <w:t xml:space="preserve">, or only one-quarter implemented. </w:t>
      </w:r>
      <w:r w:rsidRPr="00073E36">
        <w:rPr>
          <w:rStyle w:val="StyleUnderline"/>
        </w:rPr>
        <w:t>This</w:t>
      </w:r>
      <w:r w:rsidRPr="00073E36">
        <w:t xml:space="preserve"> </w:t>
      </w:r>
      <w:r w:rsidRPr="00073E36">
        <w:rPr>
          <w:rStyle w:val="StyleUnderline"/>
        </w:rPr>
        <w:t>undermines the reputation of a country and its leader for serious- ness in foreign affairs</w:t>
      </w:r>
      <w:r w:rsidRPr="00073E36">
        <w:t xml:space="preserve">. A sense of </w:t>
      </w:r>
      <w:r w:rsidRPr="00073E36">
        <w:rPr>
          <w:rStyle w:val="StyleUnderline"/>
        </w:rPr>
        <w:t>clarity, specificity, and urgency</w:t>
      </w:r>
      <w:r w:rsidRPr="00073E36">
        <w:t xml:space="preserve"> also </w:t>
      </w:r>
      <w:r w:rsidRPr="00073E36">
        <w:rPr>
          <w:rStyle w:val="StyleUnderline"/>
        </w:rPr>
        <w:t>helps</w:t>
      </w:r>
      <w:r w:rsidRPr="00073E36">
        <w:t xml:space="preserve">. Punishment and threatened costs gradually ramped up bit by bit in an uncertain or incoherent fashion tend to be much less impressive than clear, credible, decisive action. Given the in- evitable fog of interstate communication, and against a common intuition, excessive </w:t>
      </w:r>
      <w:r w:rsidRPr="00073E36">
        <w:rPr>
          <w:rStyle w:val="StyleUnderline"/>
        </w:rPr>
        <w:t>subtlety</w:t>
      </w:r>
      <w:r w:rsidRPr="00073E36">
        <w:t xml:space="preserve"> or complexity in such matters </w:t>
      </w:r>
      <w:r w:rsidRPr="00073E36">
        <w:rPr>
          <w:rStyle w:val="StyleUnderline"/>
        </w:rPr>
        <w:t>can</w:t>
      </w:r>
      <w:r w:rsidRPr="00073E36">
        <w:t xml:space="preserve"> </w:t>
      </w:r>
      <w:r w:rsidRPr="00073E36">
        <w:rPr>
          <w:rStyle w:val="StyleUnderline"/>
        </w:rPr>
        <w:t>actually encourage confusion and misperception</w:t>
      </w:r>
      <w:r w:rsidRPr="00073E36">
        <w:t>—</w:t>
      </w:r>
      <w:r w:rsidRPr="00073E36">
        <w:rPr>
          <w:rStyle w:val="StyleUnderline"/>
        </w:rPr>
        <w:t>and even lead to war.</w:t>
      </w:r>
      <w:r w:rsidRPr="00073E36">
        <w:t xml:space="preserve"> Certainly, coercive diplomacy can be successfully com- bined with positive incentives for desired international behavior. Put another way, carrots can be combined with sticks. But </w:t>
      </w:r>
      <w:r w:rsidRPr="00073E36">
        <w:rPr>
          <w:rStyle w:val="StyleUnderline"/>
        </w:rPr>
        <w:t xml:space="preserve">in the absence of </w:t>
      </w:r>
      <w:r w:rsidRPr="00073E36">
        <w:rPr>
          <w:rStyle w:val="Emphasis"/>
        </w:rPr>
        <w:t>genuine sticks</w:t>
      </w:r>
      <w:r w:rsidRPr="00073E36">
        <w:t>—or more to the point, in the absence of a credible readiness to use them—</w:t>
      </w:r>
      <w:r w:rsidRPr="00073E36">
        <w:rPr>
          <w:rStyle w:val="StyleUnderline"/>
        </w:rPr>
        <w:t>the United States is unlikely to shape the foreign policy conduct of its real-world competitors and adversaries in a manner conducive to US interests</w:t>
      </w:r>
      <w:r w:rsidRPr="00073E36">
        <w:t xml:space="preserve">. This is no less true in the twenty-first century than it was in previous ones. More generally, the United States should build upon rather than erode its existing forward presence, and apply a wider va- riety ofpolicy tools than it currently does to pressure, contain, and frustrate its leading challengers overseas through robust hybrid strategies. Presidents need to be able to draw upon and sensibly integrate a broad range of instruments including alliance relation- ships, foreign aid, trade agreements, economic sanctions, covert action, well-maintained intelligence capabilities, diplomatic as- sets, forward bases and deployments, and a thoroughly prepared armed forces to gain meaningful leverage against US adversaries. </w:t>
      </w:r>
      <w:r w:rsidRPr="00073E36">
        <w:rPr>
          <w:rStyle w:val="StyleUnderline"/>
        </w:rPr>
        <w:t>The aim should be to</w:t>
      </w:r>
      <w:r w:rsidRPr="00073E36">
        <w:t xml:space="preserve"> impose costs, intensify pressure, and </w:t>
      </w:r>
      <w:r w:rsidRPr="00073E36">
        <w:rPr>
          <w:rStyle w:val="StyleUnderline"/>
        </w:rPr>
        <w:t>gain le- verage against</w:t>
      </w:r>
      <w:r w:rsidRPr="00073E36">
        <w:t xml:space="preserve"> these adversaries in regionally differentiated ways. Depending on the case, such intensified pressure need not neces- sarily involve the abandonment of economic and diplomatic en- gagement, or the embrace of regime change as a stated US policy goal. In the case of China, for example, the United States is going to continue to pursue extensive economic engagement and diplo- matic bargaining under any likely approach, as well it should. </w:t>
      </w:r>
      <w:r w:rsidRPr="00073E36">
        <w:rPr>
          <w:rStyle w:val="Emphasis"/>
        </w:rPr>
        <w:t>In all cases,</w:t>
      </w:r>
      <w:r w:rsidRPr="00073E36">
        <w:t xml:space="preserve"> however, </w:t>
      </w:r>
      <w:r w:rsidRPr="00073E36">
        <w:rPr>
          <w:rStyle w:val="StyleUnderline"/>
        </w:rPr>
        <w:t xml:space="preserve">there should be a conceptual and material shift </w:t>
      </w:r>
      <w:r w:rsidRPr="00073E36">
        <w:t xml:space="preserve">in American strategy </w:t>
      </w:r>
      <w:r w:rsidRPr="00073E36">
        <w:rPr>
          <w:rStyle w:val="Emphasis"/>
        </w:rPr>
        <w:t>away from</w:t>
      </w:r>
      <w:r w:rsidRPr="00073E36">
        <w:t xml:space="preserve"> Obama's overarching emphasis on retrenchment and </w:t>
      </w:r>
      <w:r w:rsidRPr="00073E36">
        <w:rPr>
          <w:rStyle w:val="Emphasis"/>
        </w:rPr>
        <w:t>accommodation</w:t>
      </w:r>
      <w:r w:rsidRPr="00073E36">
        <w:rPr>
          <w:rStyle w:val="StyleUnderline"/>
        </w:rPr>
        <w:t xml:space="preserve">, toward an intensification of </w:t>
      </w:r>
      <w:r w:rsidRPr="00073E36">
        <w:rPr>
          <w:rStyle w:val="Emphasis"/>
        </w:rPr>
        <w:t>pressure</w:t>
      </w:r>
      <w:r w:rsidRPr="00073E36">
        <w:rPr>
          <w:rStyle w:val="StyleUnderline"/>
        </w:rPr>
        <w:t xml:space="preserve"> against US adversaries and competitors</w:t>
      </w:r>
      <w:r w:rsidRPr="00073E36">
        <w:t xml:space="preserve">. </w:t>
      </w:r>
    </w:p>
    <w:p w:rsidR="0064727C" w:rsidRPr="00073E36" w:rsidRDefault="0064727C" w:rsidP="0064727C">
      <w:pPr>
        <w:pStyle w:val="Heading3"/>
        <w:rPr>
          <w:rFonts w:cs="Times New Roman"/>
        </w:rPr>
      </w:pPr>
      <w:r w:rsidRPr="00073E36">
        <w:rPr>
          <w:rFonts w:cs="Times New Roman"/>
        </w:rPr>
        <w:t>---XT: HR credibility – unconditional bad</w:t>
      </w:r>
    </w:p>
    <w:p w:rsidR="0064727C" w:rsidRPr="00073E36" w:rsidRDefault="0064727C" w:rsidP="0064727C">
      <w:pPr>
        <w:pStyle w:val="Heading4"/>
        <w:tabs>
          <w:tab w:val="center" w:pos="4873"/>
        </w:tabs>
        <w:rPr>
          <w:rFonts w:cs="Times New Roman"/>
        </w:rPr>
      </w:pPr>
      <w:r w:rsidRPr="00073E36">
        <w:rPr>
          <w:rFonts w:cs="Times New Roman"/>
        </w:rPr>
        <w:t xml:space="preserve">Unconditional engagement </w:t>
      </w:r>
      <w:r w:rsidRPr="00073E36">
        <w:rPr>
          <w:rFonts w:cs="Times New Roman"/>
          <w:u w:val="single"/>
        </w:rPr>
        <w:t>decks</w:t>
      </w:r>
      <w:r w:rsidRPr="00073E36">
        <w:rPr>
          <w:rFonts w:cs="Times New Roman"/>
        </w:rPr>
        <w:t xml:space="preserve"> human rights credibility---only substantive pressure re-orients Chinese motives and promotes human rights---this is vital to all areas of cooperation</w:t>
      </w:r>
    </w:p>
    <w:p w:rsidR="0064727C" w:rsidRPr="00073E36" w:rsidRDefault="0064727C" w:rsidP="0064727C">
      <w:r w:rsidRPr="00073E36">
        <w:rPr>
          <w:rStyle w:val="Style13ptBold"/>
        </w:rPr>
        <w:t>CHRD 15</w:t>
      </w:r>
      <w:r w:rsidRPr="00073E36">
        <w:t xml:space="preserve"> – Chinese Human Rights Defenders, coalition of Chinese and international human rights non-governmental organizations. The network is dedicated to the promotion of human rights through peaceful efforts to push for democratic and rule of law reforms and to strengthen grassroots activism in China (“The US Must Press China for Concrete Human Rights Gains before Xi’s State Visit,” https://www.nchrd.org/2015/09/the-us-must-press-china-for-concrete-human-rights-gains-before-xis-state-visit/)//BB</w:t>
      </w:r>
    </w:p>
    <w:p w:rsidR="0064727C" w:rsidRPr="00073E36" w:rsidRDefault="0064727C" w:rsidP="0064727C">
      <w:r w:rsidRPr="00073E36">
        <w:t xml:space="preserve">Before Xi’s visit, the </w:t>
      </w:r>
      <w:r w:rsidRPr="00073E36">
        <w:rPr>
          <w:rStyle w:val="StyleUnderline"/>
        </w:rPr>
        <w:t>Obama</w:t>
      </w:r>
      <w:r w:rsidRPr="00073E36">
        <w:t xml:space="preserve"> administration </w:t>
      </w:r>
      <w:r w:rsidRPr="00073E36">
        <w:rPr>
          <w:rStyle w:val="StyleUnderline"/>
        </w:rPr>
        <w:t>has a high-level opportunity</w:t>
      </w:r>
      <w:r w:rsidRPr="00073E36">
        <w:t>—and perhaps its last one—</w:t>
      </w:r>
      <w:r w:rsidRPr="00073E36">
        <w:rPr>
          <w:rStyle w:val="StyleUnderline"/>
        </w:rPr>
        <w:t xml:space="preserve">to put human rights firmly at the </w:t>
      </w:r>
      <w:r w:rsidRPr="00073E36">
        <w:rPr>
          <w:rStyle w:val="Emphasis"/>
        </w:rPr>
        <w:t>top of its agenda</w:t>
      </w:r>
      <w:r w:rsidRPr="00073E36">
        <w:rPr>
          <w:rStyle w:val="StyleUnderline"/>
        </w:rPr>
        <w:t xml:space="preserve"> and exert some </w:t>
      </w:r>
      <w:r w:rsidRPr="00073E36">
        <w:rPr>
          <w:rStyle w:val="Emphasis"/>
        </w:rPr>
        <w:t>real pressure</w:t>
      </w:r>
      <w:r w:rsidRPr="00073E36">
        <w:rPr>
          <w:rStyle w:val="StyleUnderline"/>
        </w:rPr>
        <w:t xml:space="preserve"> on the Chinese government to end its systematic rights abuses. Making China respect basic human rights and rule of law is critical to ensuring that China honors </w:t>
      </w:r>
      <w:r w:rsidRPr="00073E36">
        <w:rPr>
          <w:rStyle w:val="Emphasis"/>
        </w:rPr>
        <w:t>any commitments</w:t>
      </w:r>
      <w:r w:rsidRPr="00073E36">
        <w:rPr>
          <w:rStyle w:val="StyleUnderline"/>
        </w:rPr>
        <w:t xml:space="preserve"> it might make to cooperate on issues of climate change, cyber-security, regional security, or currency manipulation</w:t>
      </w:r>
      <w:r w:rsidRPr="00073E36">
        <w:t xml:space="preserve">. President Obama and Xi’s two previous </w:t>
      </w:r>
      <w:r w:rsidRPr="00073E36">
        <w:rPr>
          <w:rStyle w:val="StyleUnderline"/>
        </w:rPr>
        <w:t>summits</w:t>
      </w:r>
      <w:r w:rsidRPr="00073E36">
        <w:t xml:space="preserve">—in California and Beijing—and the US-China Human Rights Dialogue (held in 2013 and 2015) </w:t>
      </w:r>
      <w:r w:rsidRPr="00073E36">
        <w:rPr>
          <w:rStyle w:val="StyleUnderline"/>
        </w:rPr>
        <w:t>have been accompanied by a rapidly worsening human rights situation</w:t>
      </w:r>
      <w:r w:rsidRPr="00073E36">
        <w:t xml:space="preserve">. The bilateral </w:t>
      </w:r>
      <w:r w:rsidRPr="00073E36">
        <w:rPr>
          <w:rStyle w:val="StyleUnderline"/>
        </w:rPr>
        <w:t>dialogues may have ended with</w:t>
      </w:r>
      <w:r w:rsidRPr="00073E36">
        <w:t xml:space="preserve"> strong public </w:t>
      </w:r>
      <w:r w:rsidRPr="00073E36">
        <w:rPr>
          <w:rStyle w:val="StyleUnderline"/>
        </w:rPr>
        <w:t>statements</w:t>
      </w:r>
      <w:r w:rsidRPr="00073E36">
        <w:t xml:space="preserve"> by the US on China’s human rights problems, </w:t>
      </w:r>
      <w:r w:rsidRPr="00073E36">
        <w:rPr>
          <w:rStyle w:val="StyleUnderline"/>
        </w:rPr>
        <w:t xml:space="preserve">but, </w:t>
      </w:r>
      <w:r w:rsidRPr="00073E36">
        <w:rPr>
          <w:rStyle w:val="Emphasis"/>
        </w:rPr>
        <w:t>without substantive pressure</w:t>
      </w:r>
      <w:r w:rsidRPr="00073E36">
        <w:rPr>
          <w:rStyle w:val="StyleUnderline"/>
        </w:rPr>
        <w:t>, no improvements have come</w:t>
      </w:r>
      <w:r w:rsidRPr="00073E36">
        <w:t xml:space="preserve"> about as a result of these meetings. The highly choreographed and </w:t>
      </w:r>
      <w:r w:rsidRPr="00073E36">
        <w:rPr>
          <w:rStyle w:val="StyleUnderline"/>
        </w:rPr>
        <w:t>symbolic gestures</w:t>
      </w:r>
      <w:r w:rsidRPr="00073E36">
        <w:t xml:space="preserve"> of a state visit only benefit Xi. The visit would boost his much-needed political legitimacy at home, while Chinese state media will censor any statement from Obama critical of China’s human rights. The visit also will </w:t>
      </w:r>
      <w:r w:rsidRPr="00073E36">
        <w:rPr>
          <w:rStyle w:val="StyleUnderline"/>
        </w:rPr>
        <w:t>send the wrong signals to China’s embattled human rights communities and persecuted ethnic and religious groups.</w:t>
      </w:r>
      <w:r w:rsidRPr="00073E36">
        <w:t xml:space="preserve"> They have paid a heavy toll under Xi for their efforts to strive for social justice, rule of law, freedom, equal respect, and dignity. </w:t>
      </w:r>
      <w:r w:rsidRPr="00073E36">
        <w:rPr>
          <w:rStyle w:val="StyleUnderline"/>
        </w:rPr>
        <w:t xml:space="preserve">China’s human rights defenders and victims of rights abuses are in urgent need of a </w:t>
      </w:r>
      <w:r w:rsidRPr="00073E36">
        <w:rPr>
          <w:rStyle w:val="Emphasis"/>
        </w:rPr>
        <w:t>strong show of moral support</w:t>
      </w:r>
      <w:r w:rsidRPr="00073E36">
        <w:t xml:space="preserve"> from democratic nations and human rights stakeholders around the world. In interviews conducted by CHRD last week, dozens of activists and lawyers in China told us that they believe Xi’s US visit should not proceed as scheduled unless the Chinese government meets certain preconditions, including releasing the detained lawyers, who have been held for nearly two months, and granting amnesty to a significant number of prisoners of conscience. “This is an opportunity for the US government to show its support for human rights and rule of law [in China],” one lawyer said. “The US should call on Xi to immediately release all detained lawyers and human rights defenders, immediately halt the intense suppression of NGOs, stop religious persecution, and end repressive policies towards ethnic Tibetans, Uyghurs, and other minority groups.” Another lawyer added: “</w:t>
      </w:r>
      <w:r w:rsidRPr="00073E36">
        <w:rPr>
          <w:rStyle w:val="StyleUnderline"/>
        </w:rPr>
        <w:t>The US should send a clear signal to China and cancel the summit unless there are improvements to</w:t>
      </w:r>
      <w:r w:rsidRPr="00073E36">
        <w:t xml:space="preserve"> the </w:t>
      </w:r>
      <w:r w:rsidRPr="00073E36">
        <w:rPr>
          <w:rStyle w:val="StyleUnderline"/>
        </w:rPr>
        <w:t>human rights</w:t>
      </w:r>
      <w:r w:rsidRPr="00073E36">
        <w:t xml:space="preserve"> situation.” “</w:t>
      </w:r>
      <w:r w:rsidRPr="00073E36">
        <w:rPr>
          <w:rStyle w:val="StyleUnderline"/>
        </w:rPr>
        <w:t xml:space="preserve">If the White House lays out the red carpet for President Xi, it sends a </w:t>
      </w:r>
      <w:r w:rsidRPr="00073E36">
        <w:rPr>
          <w:rStyle w:val="Emphasis"/>
        </w:rPr>
        <w:t>clear message</w:t>
      </w:r>
      <w:r w:rsidRPr="00073E36">
        <w:rPr>
          <w:rStyle w:val="StyleUnderline"/>
        </w:rPr>
        <w:t xml:space="preserve"> to China’s human rights activists that our journey will only become increasingly more arduous</w:t>
      </w:r>
      <w:r w:rsidRPr="00073E36">
        <w:t xml:space="preserve">,” another lawyer told CHRD. “The whole world can see that </w:t>
      </w:r>
      <w:r w:rsidRPr="00073E36">
        <w:rPr>
          <w:rStyle w:val="StyleUnderline"/>
        </w:rPr>
        <w:t>Xi’s record on human rights is getting worse</w:t>
      </w:r>
      <w:r w:rsidRPr="00073E36">
        <w:t xml:space="preserve">,” said one activist, “and the </w:t>
      </w:r>
      <w:r w:rsidRPr="00073E36">
        <w:rPr>
          <w:rStyle w:val="StyleUnderline"/>
        </w:rPr>
        <w:t>Obama</w:t>
      </w:r>
      <w:r w:rsidRPr="00073E36">
        <w:t xml:space="preserve"> administration </w:t>
      </w:r>
      <w:r w:rsidRPr="00073E36">
        <w:rPr>
          <w:rStyle w:val="StyleUnderline"/>
        </w:rPr>
        <w:t>shouldn’t turn a blind eye to what’s happening</w:t>
      </w:r>
      <w:r w:rsidRPr="00073E36">
        <w:t xml:space="preserve">.” “Without substantial improvement before the visit, </w:t>
      </w:r>
      <w:r w:rsidRPr="00073E36">
        <w:rPr>
          <w:rStyle w:val="StyleUnderline"/>
        </w:rPr>
        <w:t>it will hurt Chinese civil society, and harm America’s image and strategic interests</w:t>
      </w:r>
      <w:r w:rsidRPr="00073E36">
        <w:t xml:space="preserve">,” another activist said. “We’ll be sorely disappointed </w:t>
      </w:r>
      <w:r w:rsidRPr="00073E36">
        <w:rPr>
          <w:rStyle w:val="StyleUnderline"/>
        </w:rPr>
        <w:t>if</w:t>
      </w:r>
      <w:r w:rsidRPr="00073E36">
        <w:t xml:space="preserve"> the </w:t>
      </w:r>
      <w:r w:rsidRPr="00073E36">
        <w:rPr>
          <w:rStyle w:val="StyleUnderline"/>
        </w:rPr>
        <w:t>Obama</w:t>
      </w:r>
      <w:r w:rsidRPr="00073E36">
        <w:t xml:space="preserve"> administration </w:t>
      </w:r>
      <w:r w:rsidRPr="00073E36">
        <w:rPr>
          <w:rStyle w:val="StyleUnderline"/>
        </w:rPr>
        <w:t xml:space="preserve">doesn’t exert </w:t>
      </w:r>
      <w:r w:rsidRPr="00073E36">
        <w:rPr>
          <w:rStyle w:val="Emphasis"/>
        </w:rPr>
        <w:t>significant pressure</w:t>
      </w:r>
      <w:r w:rsidRPr="00073E36">
        <w:rPr>
          <w:rStyle w:val="StyleUnderline"/>
        </w:rPr>
        <w:t xml:space="preserve"> on Xi</w:t>
      </w:r>
      <w:r w:rsidRPr="00073E36">
        <w:t>. The Chinese government’s persecution of civil society actors is full of blood and tears, with so many families torn apart,” said another lawyer.</w:t>
      </w:r>
    </w:p>
    <w:p w:rsidR="0064727C" w:rsidRPr="00073E36" w:rsidRDefault="0064727C" w:rsidP="0064727C">
      <w:pPr>
        <w:pStyle w:val="Heading4"/>
        <w:rPr>
          <w:rFonts w:cs="Times New Roman"/>
        </w:rPr>
      </w:pPr>
      <w:r w:rsidRPr="00073E36">
        <w:rPr>
          <w:rFonts w:cs="Times New Roman"/>
        </w:rPr>
        <w:t>Even if China says no, bold pressure promotes human rights globally</w:t>
      </w:r>
    </w:p>
    <w:p w:rsidR="0064727C" w:rsidRPr="00073E36" w:rsidRDefault="0064727C" w:rsidP="0064727C">
      <w:r w:rsidRPr="00073E36">
        <w:rPr>
          <w:rStyle w:val="Style13ptBold"/>
        </w:rPr>
        <w:t>USALI 10</w:t>
      </w:r>
      <w:r w:rsidRPr="00073E36">
        <w:t xml:space="preserve"> (US Asia Law Institute, “Why China's human rights problem cannot be ignored,” http://usali.org/publications/why-chinas-human-rights-problem-cannot-be-ignored)</w:t>
      </w:r>
    </w:p>
    <w:p w:rsidR="0064727C" w:rsidRPr="00073E36" w:rsidRDefault="0064727C" w:rsidP="0064727C">
      <w:r w:rsidRPr="00073E36">
        <w:t>Last week's commentary in The Wall Street Journal by the distinguished American expert on Chinese law, Stanley Lubman, helps crystallise the arguments. Lubman criticises Clinton's attack on internet censorship as unnecessarily damaging because such foreign rebukes are unlikely to modify China's policies. 'Sino-American relations', he writes, 'would be less roiled if the Obama administration muted its disapproval of conduct within China that foreigners cannot change.'</w:t>
      </w:r>
    </w:p>
    <w:p w:rsidR="0064727C" w:rsidRPr="00073E36" w:rsidRDefault="0064727C" w:rsidP="0064727C">
      <w:r w:rsidRPr="00073E36">
        <w:t>Lubman acknowledges that 'some Chinese clearly desire the strengthening of democratic values' and notes 'the chaos of competing values that currently marks Chinese society'. Yet, since the communist leaders vigorously oppose political democracy and 'any tendencies toward pluralism', he suggests that 'the Obama administration should avoid criticism that Beijing characterises as 'ideological war'.'</w:t>
      </w:r>
    </w:p>
    <w:p w:rsidR="0064727C" w:rsidRPr="00073E36" w:rsidRDefault="0064727C" w:rsidP="0064727C">
      <w:r w:rsidRPr="00073E36">
        <w:t>Instead, he urges, it should focus 'on practices that can be more realistically affected by foreign pressures and influences'. He favours supporting 'reforms that quietly work to strengthen the rule of law in China', such as improvements in government transparency, rights consciousness and legal aid. He also endorses renewal of the oft-interrupted US-China official dialogues concerning human rights and law.</w:t>
      </w:r>
    </w:p>
    <w:p w:rsidR="0064727C" w:rsidRPr="00073E36" w:rsidRDefault="0064727C" w:rsidP="0064727C">
      <w:r w:rsidRPr="00073E36">
        <w:t xml:space="preserve">Of course, such activities are desirable. </w:t>
      </w:r>
      <w:r w:rsidRPr="00073E36">
        <w:rPr>
          <w:rStyle w:val="StyleUnderline"/>
        </w:rPr>
        <w:t>Many foreign governments</w:t>
      </w:r>
      <w:r w:rsidRPr="00073E36">
        <w:t xml:space="preserve">, non-governmental organisations and </w:t>
      </w:r>
      <w:r w:rsidRPr="00073E36">
        <w:rPr>
          <w:rStyle w:val="StyleUnderline"/>
        </w:rPr>
        <w:t>universities have been involved in law reform co-operation with China for decades</w:t>
      </w:r>
      <w:r w:rsidRPr="00073E36">
        <w:t xml:space="preserve">. As experience in Taiwan and South Korea demonstrated, </w:t>
      </w:r>
      <w:r w:rsidRPr="00073E36">
        <w:rPr>
          <w:rStyle w:val="StyleUnderline"/>
        </w:rPr>
        <w:t>such programmes lay the groundwork for significant long-run progress and</w:t>
      </w:r>
      <w:r w:rsidRPr="00073E36">
        <w:t xml:space="preserve">, in the interim, </w:t>
      </w:r>
      <w:r w:rsidRPr="00073E36">
        <w:rPr>
          <w:rStyle w:val="StyleUnderline"/>
        </w:rPr>
        <w:t>encourage rule of law aspirations and incremental improvements</w:t>
      </w:r>
      <w:r w:rsidRPr="00073E36">
        <w:t>.</w:t>
      </w:r>
    </w:p>
    <w:p w:rsidR="0064727C" w:rsidRPr="00073E36" w:rsidRDefault="0064727C" w:rsidP="0064727C">
      <w:r w:rsidRPr="00073E36">
        <w:rPr>
          <w:rStyle w:val="StyleUnderline"/>
        </w:rPr>
        <w:t>Lubman concedes these are 'modest examples'</w:t>
      </w:r>
      <w:r w:rsidRPr="00073E36">
        <w:t>. Yet, he writes, 'nothing bolder appears likely to have even mild and long-term impact' on Communist Party attitudes towards reform.</w:t>
      </w:r>
    </w:p>
    <w:p w:rsidR="0064727C" w:rsidRPr="00073E36" w:rsidRDefault="0064727C" w:rsidP="0064727C">
      <w:r w:rsidRPr="00073E36">
        <w:rPr>
          <w:rStyle w:val="StyleUnderline"/>
        </w:rPr>
        <w:t>This takes too narrow a view of the benefits of foreign protests, and it fails to address the challenges that China presents daily to foreign governments and human rights advocates</w:t>
      </w:r>
      <w:r w:rsidRPr="00073E36">
        <w:t xml:space="preserve">. Although China's entry into the World Trade Organisation deprived the US of the leverage previously used to extract from Chinese prison political dissidents and other unfairly convicted people, </w:t>
      </w:r>
      <w:r w:rsidRPr="00073E36">
        <w:rPr>
          <w:rStyle w:val="StyleUnderline"/>
        </w:rPr>
        <w:t>it is</w:t>
      </w:r>
      <w:r w:rsidRPr="00073E36">
        <w:t xml:space="preserve"> still </w:t>
      </w:r>
      <w:r w:rsidRPr="00073E36">
        <w:rPr>
          <w:rStyle w:val="StyleUnderline"/>
        </w:rPr>
        <w:t>important for foreign governments</w:t>
      </w:r>
      <w:r w:rsidRPr="00073E36">
        <w:t xml:space="preserve"> and others </w:t>
      </w:r>
      <w:r w:rsidRPr="00073E36">
        <w:rPr>
          <w:rStyle w:val="StyleUnderline"/>
        </w:rPr>
        <w:t>to protest</w:t>
      </w:r>
      <w:r w:rsidRPr="00073E36">
        <w:t xml:space="preserve">, in public as well as private, </w:t>
      </w:r>
      <w:r w:rsidRPr="00073E36">
        <w:rPr>
          <w:rStyle w:val="StyleUnderline"/>
        </w:rPr>
        <w:t>against cases of injustice in China</w:t>
      </w:r>
      <w:r w:rsidRPr="00073E36">
        <w:t>.</w:t>
      </w:r>
    </w:p>
    <w:p w:rsidR="0064727C" w:rsidRPr="00073E36" w:rsidRDefault="0064727C" w:rsidP="0064727C">
      <w:r w:rsidRPr="00073E36">
        <w:t xml:space="preserve">First of all, such </w:t>
      </w:r>
      <w:r w:rsidRPr="00073E36">
        <w:rPr>
          <w:rStyle w:val="Emphasis"/>
        </w:rPr>
        <w:t>protests continue to have an effect</w:t>
      </w:r>
      <w:r w:rsidRPr="00073E36">
        <w:t xml:space="preserve"> in certain cases. For example, the outcry over the 'disappearance' of lawyer-dissident Gao Zhisheng has stimulated </w:t>
      </w:r>
      <w:r w:rsidRPr="00073E36">
        <w:rPr>
          <w:rStyle w:val="StyleUnderline"/>
        </w:rPr>
        <w:t>an embarrassed Chinese government</w:t>
      </w:r>
      <w:r w:rsidRPr="00073E36">
        <w:t xml:space="preserve"> to offer a series of evasions about Gao's fate and </w:t>
      </w:r>
      <w:r w:rsidRPr="00073E36">
        <w:rPr>
          <w:rStyle w:val="StyleUnderline"/>
        </w:rPr>
        <w:t xml:space="preserve">may </w:t>
      </w:r>
      <w:r w:rsidRPr="00073E36">
        <w:rPr>
          <w:rStyle w:val="Emphasis"/>
        </w:rPr>
        <w:t>deter the regime</w:t>
      </w:r>
      <w:r w:rsidRPr="00073E36">
        <w:rPr>
          <w:rStyle w:val="StyleUnderline"/>
        </w:rPr>
        <w:t xml:space="preserve"> from similar lawlessness</w:t>
      </w:r>
      <w:r w:rsidRPr="00073E36">
        <w:t>. Also, widespread dismay over the detention for espionage of Chinese-Australian businessman Stern Hu and his Rio Tinto Chinese colleagues surely led to a reduction of the original charges.</w:t>
      </w:r>
    </w:p>
    <w:p w:rsidR="0064727C" w:rsidRPr="00073E36" w:rsidRDefault="0064727C" w:rsidP="0064727C">
      <w:r w:rsidRPr="00073E36">
        <w:rPr>
          <w:rStyle w:val="StyleUnderline"/>
        </w:rPr>
        <w:t>Even if official</w:t>
      </w:r>
      <w:r w:rsidRPr="00073E36">
        <w:t xml:space="preserve"> and non-official </w:t>
      </w:r>
      <w:r w:rsidRPr="00073E36">
        <w:rPr>
          <w:rStyle w:val="StyleUnderline"/>
        </w:rPr>
        <w:t>foreign protests may no longer have their former impact upon an increasingly powerful Chinese government, they serve at least three other major purposes</w:t>
      </w:r>
      <w:r w:rsidRPr="00073E36">
        <w:t>.</w:t>
      </w:r>
    </w:p>
    <w:p w:rsidR="0064727C" w:rsidRPr="00073E36" w:rsidRDefault="0064727C" w:rsidP="0064727C">
      <w:r w:rsidRPr="00073E36">
        <w:t xml:space="preserve">Despite the regime's censorship, </w:t>
      </w:r>
      <w:r w:rsidRPr="00073E36">
        <w:rPr>
          <w:rStyle w:val="StyleUnderline"/>
        </w:rPr>
        <w:t>they boost the sagging morale of those in mainland China who hope for freedom and due process of law</w:t>
      </w:r>
      <w:r w:rsidRPr="00073E36">
        <w:t xml:space="preserve">, as the country's beleaguered rights lawyers and activists emphasise. Moreover, they give the world a fuller picture of contemporary China than that provided by the Olympics, the Confucius Institutes that the government has established abroad and its mind-boggling economic accomplishments. </w:t>
      </w:r>
      <w:r w:rsidRPr="00073E36">
        <w:rPr>
          <w:rStyle w:val="StyleUnderline"/>
        </w:rPr>
        <w:t>China's quest for</w:t>
      </w:r>
      <w:r w:rsidRPr="00073E36">
        <w:t xml:space="preserve"> 'soft power' - </w:t>
      </w:r>
      <w:r w:rsidRPr="00073E36">
        <w:rPr>
          <w:rStyle w:val="StyleUnderline"/>
        </w:rPr>
        <w:t>international influence based on</w:t>
      </w:r>
      <w:r w:rsidRPr="00073E36">
        <w:t xml:space="preserve"> more than military and economic </w:t>
      </w:r>
      <w:r w:rsidRPr="00073E36">
        <w:rPr>
          <w:rStyle w:val="StyleUnderline"/>
        </w:rPr>
        <w:t>coercion</w:t>
      </w:r>
      <w:r w:rsidRPr="00073E36">
        <w:t xml:space="preserve"> - </w:t>
      </w:r>
      <w:r w:rsidRPr="00073E36">
        <w:rPr>
          <w:rStyle w:val="StyleUnderline"/>
        </w:rPr>
        <w:t>will</w:t>
      </w:r>
      <w:r w:rsidRPr="00073E36">
        <w:t xml:space="preserve"> always </w:t>
      </w:r>
      <w:r w:rsidRPr="00073E36">
        <w:rPr>
          <w:rStyle w:val="StyleUnderline"/>
        </w:rPr>
        <w:t>be frustrated as long as there are continuing foreign protests against abuses</w:t>
      </w:r>
      <w:r w:rsidRPr="00073E36">
        <w:t xml:space="preserve"> suffered by dissidents, religious figures, criminal defence lawyers and others.</w:t>
      </w:r>
    </w:p>
    <w:p w:rsidR="0064727C" w:rsidRPr="00073E36" w:rsidRDefault="0064727C" w:rsidP="0064727C">
      <w:r w:rsidRPr="00073E36">
        <w:t xml:space="preserve">Finally, if stated with requisite humility, </w:t>
      </w:r>
      <w:r w:rsidRPr="00073E36">
        <w:rPr>
          <w:rStyle w:val="StyleUnderline"/>
        </w:rPr>
        <w:t xml:space="preserve">public reaffirmation of the basic human decencies that every government should accord its own citizens as well as foreigners </w:t>
      </w:r>
      <w:r w:rsidRPr="00073E36">
        <w:rPr>
          <w:rStyle w:val="Emphasis"/>
        </w:rPr>
        <w:t>reminds all countries</w:t>
      </w:r>
      <w:r w:rsidRPr="00073E36">
        <w:rPr>
          <w:rStyle w:val="StyleUnderline"/>
        </w:rPr>
        <w:t>,</w:t>
      </w:r>
      <w:r w:rsidRPr="00073E36">
        <w:t xml:space="preserve"> including the US, </w:t>
      </w:r>
      <w:r w:rsidRPr="00073E36">
        <w:rPr>
          <w:rStyle w:val="StyleUnderline"/>
        </w:rPr>
        <w:t>of the importance of practising what we preach to China</w:t>
      </w:r>
      <w:r w:rsidRPr="00073E36">
        <w:t>.</w:t>
      </w:r>
    </w:p>
    <w:p w:rsidR="0064727C" w:rsidRPr="00073E36" w:rsidRDefault="0064727C" w:rsidP="0064727C">
      <w:r w:rsidRPr="00073E36">
        <w:t xml:space="preserve">So I was delighted when the US and the European Union refused to remain silent about the extraordinarily harsh 11-year sentence recently meted out to Liu Xiaobo, one of China's leading democratic intellectuals, for 'inciting subversion' by helping to organise Charter 08, a moving manifesto for freedom that attracted some 10,000 courageous signatures. Foreign protests will not secure Liu's freedom and certainly were regarded as 'ideological war' by the Politburo. But </w:t>
      </w:r>
      <w:r w:rsidRPr="00073E36">
        <w:rPr>
          <w:rStyle w:val="StyleUnderline"/>
        </w:rPr>
        <w:t>the benefits of branding</w:t>
      </w:r>
      <w:r w:rsidRPr="00073E36">
        <w:t xml:space="preserve"> this </w:t>
      </w:r>
      <w:r w:rsidRPr="00073E36">
        <w:rPr>
          <w:rStyle w:val="StyleUnderline"/>
        </w:rPr>
        <w:t>political persecution a violation of international human rights standards outweigh the costs. All of us</w:t>
      </w:r>
      <w:r w:rsidRPr="00073E36">
        <w:t xml:space="preserve"> who worry about roiling Sino-American relations </w:t>
      </w:r>
      <w:r w:rsidRPr="00073E36">
        <w:rPr>
          <w:rStyle w:val="StyleUnderline"/>
        </w:rPr>
        <w:t>should urge the Chinese government to cease such persecutions</w:t>
      </w:r>
      <w:r w:rsidRPr="00073E36">
        <w:t>.</w:t>
      </w:r>
    </w:p>
    <w:p w:rsidR="0064727C" w:rsidRPr="00073E36" w:rsidRDefault="0064727C" w:rsidP="0064727C">
      <w:pPr>
        <w:pStyle w:val="Heading3"/>
        <w:rPr>
          <w:rFonts w:cs="Times New Roman"/>
        </w:rPr>
      </w:pPr>
      <w:r w:rsidRPr="00073E36">
        <w:rPr>
          <w:rFonts w:cs="Times New Roman"/>
        </w:rPr>
        <w:t>---XT: HR leadership – US lead key</w:t>
      </w:r>
    </w:p>
    <w:p w:rsidR="0064727C" w:rsidRPr="00073E36" w:rsidRDefault="0064727C" w:rsidP="0064727C">
      <w:pPr>
        <w:pStyle w:val="Heading4"/>
        <w:rPr>
          <w:rFonts w:cs="Times New Roman"/>
        </w:rPr>
      </w:pPr>
      <w:r w:rsidRPr="00073E36">
        <w:rPr>
          <w:rFonts w:cs="Times New Roman"/>
        </w:rPr>
        <w:t>US leadership critical to global democracy</w:t>
      </w:r>
    </w:p>
    <w:p w:rsidR="0064727C" w:rsidRPr="00073E36" w:rsidRDefault="0064727C" w:rsidP="0064727C">
      <w:pPr>
        <w:rPr>
          <w:rStyle w:val="Style13ptBold"/>
        </w:rPr>
      </w:pPr>
      <w:r w:rsidRPr="00073E36">
        <w:rPr>
          <w:rStyle w:val="Style13ptBold"/>
        </w:rPr>
        <w:t>Griffey, 2011</w:t>
      </w:r>
    </w:p>
    <w:p w:rsidR="0064727C" w:rsidRPr="00073E36" w:rsidRDefault="0064727C" w:rsidP="0064727C">
      <w:r w:rsidRPr="00073E36">
        <w:t>(Brian, March 18, human rights consultant who has worked for the United Nations, Human Rights Watch, Amnesty International USA and as an investigative journalist, http://thehill.com/blogs/congress-blog/foreign-policy/150667-us-leadership-on-human-rights-essential-to-strengthen-democracy-abroad)//cb</w:t>
      </w:r>
    </w:p>
    <w:p w:rsidR="0064727C" w:rsidRPr="00073E36" w:rsidRDefault="0064727C" w:rsidP="0064727C">
      <w:r w:rsidRPr="00073E36">
        <w:rPr>
          <w:rStyle w:val="Emphasis"/>
        </w:rPr>
        <w:t xml:space="preserve">U.S. leadership on human rights essential to strengthen democracy abroad </w:t>
      </w:r>
      <w:r w:rsidRPr="00073E36">
        <w:t xml:space="preserve">Two decades ago, under President </w:t>
      </w:r>
      <w:r w:rsidRPr="00073E36">
        <w:rPr>
          <w:rStyle w:val="StyleUnderline"/>
        </w:rPr>
        <w:t>Bush</w:t>
      </w:r>
      <w:r w:rsidRPr="00073E36">
        <w:t xml:space="preserve">, the State Department </w:t>
      </w:r>
      <w:r w:rsidRPr="00073E36">
        <w:rPr>
          <w:rStyle w:val="StyleUnderline"/>
        </w:rPr>
        <w:t>advocated</w:t>
      </w:r>
      <w:r w:rsidRPr="00073E36">
        <w:t xml:space="preserve"> for the </w:t>
      </w:r>
      <w:r w:rsidRPr="00073E36">
        <w:rPr>
          <w:rStyle w:val="StyleUnderline"/>
        </w:rPr>
        <w:t>Senate to start ratifying one major human rights treaty per year</w:t>
      </w:r>
      <w:r w:rsidRPr="00073E36">
        <w:t>. That goal seems distant in the context of current political partisanship, but it imagined an ambitious overhaul of human rights rhetoric to better lead the democratic world by example after the collapse of the Soviet Union. In the midst of what many are calling the Arab world’s 1989</w:t>
      </w:r>
      <w:r w:rsidRPr="00073E36">
        <w:rPr>
          <w:rStyle w:val="StyleUnderline"/>
        </w:rPr>
        <w:t>, the U</w:t>
      </w:r>
      <w:r w:rsidRPr="00073E36">
        <w:t xml:space="preserve">nited </w:t>
      </w:r>
      <w:r w:rsidRPr="00073E36">
        <w:rPr>
          <w:rStyle w:val="StyleUnderline"/>
        </w:rPr>
        <w:t>S</w:t>
      </w:r>
      <w:r w:rsidRPr="00073E36">
        <w:t xml:space="preserve">tates </w:t>
      </w:r>
      <w:r w:rsidRPr="00073E36">
        <w:rPr>
          <w:rStyle w:val="StyleUnderline"/>
        </w:rPr>
        <w:t xml:space="preserve">has a chance to revisit that effort, and reaffirm </w:t>
      </w:r>
      <w:r w:rsidRPr="00073E36">
        <w:t>President</w:t>
      </w:r>
      <w:r w:rsidRPr="00073E36">
        <w:rPr>
          <w:rStyle w:val="StyleUnderline"/>
        </w:rPr>
        <w:t xml:space="preserve"> Carter’s declaration: “Human rights is the soul of our foreign policy, because human rights is the soul of our sense of nationhood.” </w:t>
      </w:r>
      <w:r w:rsidRPr="00073E36">
        <w:t xml:space="preserve">Since helping to establish the United Nations, U.S. participation in international human rights treaties and mechanisms has been fraught with debate over the merits of involvement and perceived threats to U.S. policymaking prerogative, topics still contentious on Capitol Hill. Nonetheless, </w:t>
      </w:r>
      <w:r w:rsidRPr="00073E36">
        <w:rPr>
          <w:rStyle w:val="Emphasis"/>
        </w:rPr>
        <w:t>U.S. leadership</w:t>
      </w:r>
      <w:r w:rsidRPr="00073E36">
        <w:rPr>
          <w:rStyle w:val="StyleUnderline"/>
        </w:rPr>
        <w:t xml:space="preserve"> on human rights </w:t>
      </w:r>
      <w:r w:rsidRPr="00073E36">
        <w:rPr>
          <w:rStyle w:val="Emphasis"/>
        </w:rPr>
        <w:t>offers clear opportunities</w:t>
      </w:r>
      <w:r w:rsidRPr="00073E36">
        <w:rPr>
          <w:rStyle w:val="StyleUnderline"/>
        </w:rPr>
        <w:t xml:space="preserve"> to </w:t>
      </w:r>
      <w:r w:rsidRPr="00073E36">
        <w:rPr>
          <w:rStyle w:val="Emphasis"/>
        </w:rPr>
        <w:t>advance</w:t>
      </w:r>
      <w:r w:rsidRPr="00073E36">
        <w:rPr>
          <w:rStyle w:val="StyleUnderline"/>
        </w:rPr>
        <w:t xml:space="preserve"> not only international </w:t>
      </w:r>
      <w:r w:rsidRPr="00073E36">
        <w:rPr>
          <w:rStyle w:val="Emphasis"/>
        </w:rPr>
        <w:t>peace and security</w:t>
      </w:r>
      <w:r w:rsidRPr="00073E36">
        <w:t xml:space="preserve"> – a fundamental purpose of the U.N. – </w:t>
      </w:r>
      <w:r w:rsidRPr="00073E36">
        <w:rPr>
          <w:rStyle w:val="StyleUnderline"/>
        </w:rPr>
        <w:t xml:space="preserve">but also conjoined US </w:t>
      </w:r>
      <w:r w:rsidRPr="00073E36">
        <w:rPr>
          <w:rStyle w:val="Emphasis"/>
        </w:rPr>
        <w:t>political and economic interests</w:t>
      </w:r>
      <w:r w:rsidRPr="00073E36">
        <w:rPr>
          <w:rStyle w:val="StyleUnderline"/>
        </w:rPr>
        <w:t xml:space="preserve"> at home and abroad. </w:t>
      </w:r>
      <w:r w:rsidRPr="00073E36">
        <w:t xml:space="preserve">The U.S. is presently demonstrating exactly how crucial such involvement is as an elected member of the Human Rights Council, participating in vital negotiations on how best to mitigate widespread abuses responding to ongoing unrest in the Middle East and North Africa, including by strategic US allies in global security and trade. As Secretary Clinton expressed en route to Geneva to participate in recent talks on human rights violations in Libya, joining the Council has “proven to be a good decision, because we’ve been able to influence a number of actions that we otherwise would have been on the outside looking in.” In its first submission to the body, the U.S. likewise recognized that participation in the Council’s peer-review system allows the U.S. not only to lead by example and “encourage others to strengthen their commitments to human rights,” but also to address domestic human rights shortcomings. </w:t>
      </w:r>
      <w:r w:rsidRPr="00073E36">
        <w:rPr>
          <w:rStyle w:val="StyleUnderline"/>
        </w:rPr>
        <w:t xml:space="preserve">By </w:t>
      </w:r>
      <w:r w:rsidRPr="00073E36">
        <w:rPr>
          <w:rStyle w:val="Emphasis"/>
        </w:rPr>
        <w:t>leading international discourse</w:t>
      </w:r>
      <w:r w:rsidRPr="00073E36">
        <w:rPr>
          <w:rStyle w:val="StyleUnderline"/>
        </w:rPr>
        <w:t xml:space="preserve"> on human rights, the U.S. will be in a better position both to advance observation of human rights abroad, and to take on new treaty commitments that </w:t>
      </w:r>
      <w:r w:rsidRPr="00073E36">
        <w:rPr>
          <w:rStyle w:val="Emphasis"/>
        </w:rPr>
        <w:t>demonstrate adherence</w:t>
      </w:r>
      <w:r w:rsidRPr="00073E36">
        <w:rPr>
          <w:rStyle w:val="StyleUnderline"/>
        </w:rPr>
        <w:t xml:space="preserve"> of our own system to the vaulting principles we identify with our democracy. </w:t>
      </w:r>
      <w:r w:rsidRPr="00073E36">
        <w:t>While the U.S. is party to more than 12,000 treaties, it has dodged most human rights treaties drafted since World War II through the U.N., and has ratified only a dozen. Upon transmission of four core human rights treaties to the Senate in 1978, President Carter observed: “Our failure to become a party increasingly reflects upon our attainments, and prejudices United States participation in the development of the international law of human rights.” The Senate ratified two of those treaties 15 years later. The others continue to languish in the Senate Foreign Relations Committee, still awaiting ratification after 32 years. It likewise took the Senate almost 40 years to approve a treaty punishing genocide, after signing it in 1948 following the Holocaust. Other human rights treaties U.S. presidents have signed – but the Senate has yet to agree to – include U.N. conventions protecting the rights of women, children, and persons with disabilities. The U.S. is the only nation in the world that hasn’t ratified the Convention on the Rights of the Child, with the exception of war-torn Somalia, which lacks a functioning government and control over much of its territory. As we watch the contours and nature of power being reshaped in the Middle East and North Africa, the</w:t>
      </w:r>
      <w:r w:rsidRPr="00073E36">
        <w:rPr>
          <w:rStyle w:val="StyleUnderline"/>
        </w:rPr>
        <w:t xml:space="preserve"> U.S. must have a singular message on human rights – both at home and abroad: Human rights go hand-in-hand with a healthy democracy, and demand a concerted and collective effort to be upheld, </w:t>
      </w:r>
      <w:r w:rsidRPr="00073E36">
        <w:t>especially in times of crisis.</w:t>
      </w:r>
    </w:p>
    <w:p w:rsidR="0064727C" w:rsidRPr="00073E36" w:rsidRDefault="0064727C" w:rsidP="0064727C">
      <w:pPr>
        <w:pStyle w:val="Heading4"/>
        <w:rPr>
          <w:rFonts w:cs="Times New Roman"/>
        </w:rPr>
      </w:pPr>
      <w:r w:rsidRPr="00073E36">
        <w:rPr>
          <w:rFonts w:cs="Times New Roman"/>
        </w:rPr>
        <w:t>Credible US democratic leadership is key to global democracy</w:t>
      </w:r>
    </w:p>
    <w:p w:rsidR="0064727C" w:rsidRPr="00073E36" w:rsidRDefault="0064727C" w:rsidP="0064727C">
      <w:r w:rsidRPr="00073E36">
        <w:rPr>
          <w:rStyle w:val="Style13ptBold"/>
        </w:rPr>
        <w:t>Kagan 15</w:t>
      </w:r>
      <w:r w:rsidRPr="00073E36">
        <w:t xml:space="preserve"> – PhD in American History, senior fellow with the Project on International Order and Strategy in the Foreign Policy program at Brookings, served in the State Department from 1984 to 1988 as a member of the policy planning staff, principal speechwriter for Secretary of State George P. Shultz, and as deputy for policy in the Bureau of Inter-American Affairs</w:t>
      </w:r>
    </w:p>
    <w:p w:rsidR="0064727C" w:rsidRPr="00073E36" w:rsidRDefault="0064727C" w:rsidP="0064727C">
      <w:r w:rsidRPr="00073E36">
        <w:t>(Robert, “Is Democracy in Decline? The Weight of Geopolitics,” http://www.brookings.edu/research/articles/2015/01/democracy-in-decline-weight-of-geopolitics-kagan)</w:t>
      </w:r>
    </w:p>
    <w:p w:rsidR="0064727C" w:rsidRPr="00073E36" w:rsidRDefault="0064727C" w:rsidP="0064727C">
      <w:r w:rsidRPr="00073E36">
        <w:t>Democracy, Autocracy, and Power</w:t>
      </w:r>
    </w:p>
    <w:p w:rsidR="0064727C" w:rsidRPr="00073E36" w:rsidRDefault="0064727C" w:rsidP="0064727C">
      <w:pPr>
        <w:rPr>
          <w:sz w:val="10"/>
        </w:rPr>
      </w:pPr>
      <w:r w:rsidRPr="00073E36">
        <w:rPr>
          <w:sz w:val="10"/>
        </w:rPr>
        <w:t xml:space="preserve">What about today? </w:t>
      </w:r>
      <w:r w:rsidRPr="00073E36">
        <w:rPr>
          <w:rStyle w:val="StyleUnderline"/>
        </w:rPr>
        <w:t>With the democratic superpower curtailing its global influence, regional powers are setting the tone</w:t>
      </w:r>
      <w:r w:rsidRPr="00073E36">
        <w:rPr>
          <w:sz w:val="10"/>
        </w:rPr>
        <w:t xml:space="preserve"> in their respective regions. Not surprisingly, </w:t>
      </w:r>
      <w:r w:rsidRPr="00073E36">
        <w:rPr>
          <w:rStyle w:val="StyleUnderline"/>
        </w:rPr>
        <w:t>dictatorships are more common</w:t>
      </w:r>
      <w:r w:rsidRPr="00073E36">
        <w:rPr>
          <w:sz w:val="10"/>
        </w:rPr>
        <w:t xml:space="preserve"> in the environs of Russia, along the borders of China (North Korea, Burma, and Thailand), and </w:t>
      </w:r>
      <w:r w:rsidRPr="00073E36">
        <w:rPr>
          <w:rStyle w:val="Emphasis"/>
        </w:rPr>
        <w:t>in the Middle East</w:t>
      </w:r>
      <w:r w:rsidRPr="00073E36">
        <w:rPr>
          <w:sz w:val="10"/>
        </w:rPr>
        <w:t xml:space="preserve">, </w:t>
      </w:r>
      <w:r w:rsidRPr="00073E36">
        <w:rPr>
          <w:rStyle w:val="StyleUnderline"/>
        </w:rPr>
        <w:t>where</w:t>
      </w:r>
      <w:r w:rsidRPr="00073E36">
        <w:rPr>
          <w:sz w:val="10"/>
        </w:rPr>
        <w:t xml:space="preserve"> long </w:t>
      </w:r>
      <w:r w:rsidRPr="00073E36">
        <w:rPr>
          <w:rStyle w:val="StyleUnderline"/>
        </w:rPr>
        <w:t>dictatorial traditions have so far</w:t>
      </w:r>
      <w:r w:rsidRPr="00073E36">
        <w:rPr>
          <w:sz w:val="10"/>
        </w:rPr>
        <w:t xml:space="preserve"> mostly </w:t>
      </w:r>
      <w:r w:rsidRPr="00073E36">
        <w:rPr>
          <w:rStyle w:val="StyleUnderline"/>
        </w:rPr>
        <w:t>withstood the challenge of popular uprisings</w:t>
      </w:r>
      <w:r w:rsidRPr="00073E36">
        <w:rPr>
          <w:sz w:val="10"/>
        </w:rPr>
        <w:t>.</w:t>
      </w:r>
      <w:r w:rsidRPr="00073E36">
        <w:rPr>
          <w:sz w:val="12"/>
        </w:rPr>
        <w:t>∂</w:t>
      </w:r>
      <w:r w:rsidRPr="00073E36">
        <w:rPr>
          <w:sz w:val="10"/>
        </w:rPr>
        <w:t xml:space="preserve"> But even in regions where democracies remain strong, </w:t>
      </w:r>
      <w:r w:rsidRPr="00073E36">
        <w:rPr>
          <w:rStyle w:val="StyleUnderline"/>
        </w:rPr>
        <w:t>authoritarians have been able to make a determined stand</w:t>
      </w:r>
      <w:r w:rsidRPr="00073E36">
        <w:rPr>
          <w:sz w:val="10"/>
        </w:rPr>
        <w:t xml:space="preserve"> while their democratic neighbors passively stand by. Thus Hungary’s leaders, in the heart of an indifferent Europe, proclaim their love of illiberalism and crack down on press and political freedoms while the rest of the European Union, supposedly a club for democracies only, looks away. In South America, democracy is engaged in a contest with dictatorship, but an indifferent Brazil looks on, thinking only of trade and of North American imperialism. Meanwhile in Central America, next door to an indifferent Mexico, democracy collapses under the weight of drugs and crime and the resurgence of the caudillos. Yet it may be unfair to blame regional powers for not doing what they have never done. </w:t>
      </w:r>
      <w:r w:rsidRPr="00073E36">
        <w:rPr>
          <w:rStyle w:val="StyleUnderline"/>
        </w:rPr>
        <w:t xml:space="preserve">Insofar as the shift in the geopolitical equation has affected the fate of democracies worldwide, it is </w:t>
      </w:r>
      <w:r w:rsidRPr="00073E36">
        <w:rPr>
          <w:sz w:val="10"/>
        </w:rPr>
        <w:t xml:space="preserve">probably </w:t>
      </w:r>
      <w:r w:rsidRPr="00073E36">
        <w:rPr>
          <w:rStyle w:val="StyleUnderline"/>
        </w:rPr>
        <w:t xml:space="preserve">the change in the democratic superpower’s behavior that bears most of the </w:t>
      </w:r>
      <w:proofErr w:type="gramStart"/>
      <w:r w:rsidRPr="00073E36">
        <w:rPr>
          <w:rStyle w:val="StyleUnderline"/>
        </w:rPr>
        <w:t>responsibility</w:t>
      </w:r>
      <w:r w:rsidRPr="00073E36">
        <w:rPr>
          <w:sz w:val="10"/>
        </w:rPr>
        <w:t>.</w:t>
      </w:r>
      <w:r w:rsidRPr="00073E36">
        <w:rPr>
          <w:sz w:val="12"/>
        </w:rPr>
        <w:t>∂</w:t>
      </w:r>
      <w:proofErr w:type="gramEnd"/>
      <w:r w:rsidRPr="00073E36">
        <w:rPr>
          <w:sz w:val="10"/>
        </w:rPr>
        <w:t xml:space="preserve"> </w:t>
      </w:r>
      <w:r w:rsidRPr="00073E36">
        <w:rPr>
          <w:rStyle w:val="StyleUnderline"/>
        </w:rPr>
        <w:t xml:space="preserve">If </w:t>
      </w:r>
      <w:r w:rsidRPr="00073E36">
        <w:rPr>
          <w:rStyle w:val="Emphasis"/>
        </w:rPr>
        <w:t>that superpower</w:t>
      </w:r>
      <w:r w:rsidRPr="00073E36">
        <w:rPr>
          <w:rStyle w:val="StyleUnderline"/>
        </w:rPr>
        <w:t xml:space="preserve"> </w:t>
      </w:r>
      <w:r w:rsidRPr="00073E36">
        <w:rPr>
          <w:rStyle w:val="Emphasis"/>
        </w:rPr>
        <w:t>does not change its course</w:t>
      </w:r>
      <w:r w:rsidRPr="00073E36">
        <w:rPr>
          <w:rStyle w:val="StyleUnderline"/>
        </w:rPr>
        <w:t>,</w:t>
      </w:r>
      <w:r w:rsidRPr="00073E36">
        <w:rPr>
          <w:sz w:val="10"/>
        </w:rPr>
        <w:t xml:space="preserve"> </w:t>
      </w:r>
      <w:r w:rsidRPr="00073E36">
        <w:rPr>
          <w:rStyle w:val="StyleUnderline"/>
        </w:rPr>
        <w:t>we are likely to see democracy around the world rolled back further. There is nothing inevitable about democracy. The liberal world order we have been living in these past decades was not bequeathed by</w:t>
      </w:r>
      <w:r w:rsidRPr="00073E36">
        <w:rPr>
          <w:sz w:val="10"/>
        </w:rPr>
        <w:t xml:space="preserve"> “the </w:t>
      </w:r>
      <w:r w:rsidRPr="00073E36">
        <w:rPr>
          <w:rStyle w:val="StyleUnderline"/>
        </w:rPr>
        <w:t>Laws of Nature</w:t>
      </w:r>
      <w:r w:rsidRPr="00073E36">
        <w:rPr>
          <w:sz w:val="10"/>
        </w:rPr>
        <w:t xml:space="preserve"> and of Nature’s God.” It is not the endpoint of human </w:t>
      </w:r>
      <w:proofErr w:type="gramStart"/>
      <w:r w:rsidRPr="00073E36">
        <w:rPr>
          <w:sz w:val="10"/>
        </w:rPr>
        <w:t>progress.</w:t>
      </w:r>
      <w:r w:rsidRPr="00073E36">
        <w:rPr>
          <w:sz w:val="12"/>
        </w:rPr>
        <w:t>∂</w:t>
      </w:r>
      <w:proofErr w:type="gramEnd"/>
      <w:r w:rsidRPr="00073E36">
        <w:rPr>
          <w:sz w:val="10"/>
        </w:rPr>
        <w:t xml:space="preserve"> There are those who would prefer a world order different from the liberal one. Until now, however, they have not been able to have their way, but not because their ideas of governance are impossible to enact. Who is to say that Putinism in Russia or China’s particular brand of authoritarianism will not survive as far into the future as European democracy, which, after all, is less than a century old on most of the continent? Autocracy in Russia and China has certainly been around longer than any Western democracy. Indeed, </w:t>
      </w:r>
      <w:r w:rsidRPr="00073E36">
        <w:rPr>
          <w:rStyle w:val="StyleUnderline"/>
        </w:rPr>
        <w:t>it is autocracy, not democracy, that has been the norm in human history</w:t>
      </w:r>
      <w:r w:rsidRPr="00073E36">
        <w:rPr>
          <w:sz w:val="10"/>
        </w:rPr>
        <w:t>—</w:t>
      </w:r>
      <w:r w:rsidRPr="00073E36">
        <w:rPr>
          <w:rStyle w:val="StyleUnderline"/>
        </w:rPr>
        <w:t xml:space="preserve">only in recent decades have the democracies, </w:t>
      </w:r>
      <w:r w:rsidRPr="00073E36">
        <w:rPr>
          <w:rStyle w:val="Emphasis"/>
        </w:rPr>
        <w:t>led by the United States</w:t>
      </w:r>
      <w:r w:rsidRPr="00073E36">
        <w:rPr>
          <w:rStyle w:val="StyleUnderline"/>
        </w:rPr>
        <w:t xml:space="preserve">, had the </w:t>
      </w:r>
      <w:r w:rsidRPr="00073E36">
        <w:rPr>
          <w:rStyle w:val="Emphasis"/>
        </w:rPr>
        <w:t>power to shape the world</w:t>
      </w:r>
      <w:r w:rsidRPr="00073E36">
        <w:rPr>
          <w:sz w:val="10"/>
        </w:rPr>
        <w:t>.</w:t>
      </w:r>
      <w:r w:rsidRPr="00073E36">
        <w:rPr>
          <w:sz w:val="12"/>
        </w:rPr>
        <w:t>∂</w:t>
      </w:r>
      <w:r w:rsidRPr="00073E36">
        <w:rPr>
          <w:sz w:val="10"/>
        </w:rPr>
        <w:t xml:space="preserve"> Skeptics of U.S. “democracy promotion” have long argued that </w:t>
      </w:r>
      <w:r w:rsidRPr="00073E36">
        <w:rPr>
          <w:rStyle w:val="StyleUnderline"/>
        </w:rPr>
        <w:t>many of the places where the democratic experiment has been tried over the past few decades are not a natural fit for that form of government, and</w:t>
      </w:r>
      <w:r w:rsidRPr="00073E36">
        <w:rPr>
          <w:sz w:val="10"/>
        </w:rPr>
        <w:t xml:space="preserve"> that </w:t>
      </w:r>
      <w:r w:rsidRPr="00073E36">
        <w:rPr>
          <w:rStyle w:val="StyleUnderline"/>
        </w:rPr>
        <w:t>the United States has tried to plant democracy in some very infertile soils</w:t>
      </w:r>
      <w:r w:rsidRPr="00073E36">
        <w:rPr>
          <w:sz w:val="10"/>
        </w:rPr>
        <w:t xml:space="preserve">. Given that democratic governments have taken deep root in widely varying circumstances, from impoverished India to “Confucian” East Asia to Islamic Indonesia, we ought to have some modesty about asserting where the soil is right or not right for democracy. Yet it should be clear that the </w:t>
      </w:r>
      <w:r w:rsidRPr="00073E36">
        <w:rPr>
          <w:rStyle w:val="StyleUnderline"/>
        </w:rPr>
        <w:t>prospects for democracy have been much better under the protection of</w:t>
      </w:r>
      <w:r w:rsidRPr="00073E36">
        <w:rPr>
          <w:sz w:val="10"/>
        </w:rPr>
        <w:t xml:space="preserve"> a liberal world order, supported and defended by </w:t>
      </w:r>
      <w:r w:rsidRPr="00073E36">
        <w:rPr>
          <w:rStyle w:val="StyleUnderline"/>
        </w:rPr>
        <w:t>a democratic superpower</w:t>
      </w:r>
      <w:r w:rsidRPr="00073E36">
        <w:rPr>
          <w:sz w:val="10"/>
        </w:rPr>
        <w:t xml:space="preserve"> or by a collection of democratic great powers. </w:t>
      </w:r>
      <w:r w:rsidRPr="00073E36">
        <w:rPr>
          <w:rStyle w:val="StyleUnderline"/>
        </w:rPr>
        <w:t>Today</w:t>
      </w:r>
      <w:r w:rsidRPr="00073E36">
        <w:rPr>
          <w:sz w:val="10"/>
        </w:rPr>
        <w:t xml:space="preserve">, as always, </w:t>
      </w:r>
      <w:r w:rsidRPr="00073E36">
        <w:rPr>
          <w:rStyle w:val="StyleUnderline"/>
        </w:rPr>
        <w:t>democracy is</w:t>
      </w:r>
      <w:r w:rsidRPr="00073E36">
        <w:rPr>
          <w:sz w:val="10"/>
        </w:rPr>
        <w:t xml:space="preserve"> a </w:t>
      </w:r>
      <w:r w:rsidRPr="00073E36">
        <w:rPr>
          <w:rStyle w:val="StyleUnderline"/>
        </w:rPr>
        <w:t>fragile</w:t>
      </w:r>
      <w:r w:rsidRPr="00073E36">
        <w:rPr>
          <w:sz w:val="10"/>
        </w:rPr>
        <w:t xml:space="preserve"> flower. </w:t>
      </w:r>
      <w:r w:rsidRPr="00073E36">
        <w:rPr>
          <w:rStyle w:val="StyleUnderline"/>
        </w:rPr>
        <w:t xml:space="preserve">It requires </w:t>
      </w:r>
      <w:r w:rsidRPr="00073E36">
        <w:rPr>
          <w:rStyle w:val="Emphasis"/>
        </w:rPr>
        <w:t>constant support</w:t>
      </w:r>
      <w:r w:rsidRPr="00073E36">
        <w:rPr>
          <w:sz w:val="10"/>
        </w:rPr>
        <w:t>, constant tending, and the plucking of weeds and fencing-off of the jungle that threaten it both from within and without. In the absence of such efforts, the jungle and the weeds may sooner or later come back to reclaim the land.</w:t>
      </w:r>
    </w:p>
    <w:p w:rsidR="0064727C" w:rsidRPr="00073E36" w:rsidRDefault="0064727C" w:rsidP="0064727C"/>
    <w:p w:rsidR="008A2A2A" w:rsidRPr="00073E36" w:rsidRDefault="008A2A2A" w:rsidP="008C164E">
      <w:pPr>
        <w:pStyle w:val="Heading3"/>
        <w:rPr>
          <w:rFonts w:cs="Times New Roman"/>
        </w:rPr>
      </w:pPr>
      <w:r w:rsidRPr="00073E36">
        <w:rPr>
          <w:rFonts w:cs="Times New Roman"/>
        </w:rPr>
        <w:t>Solvency – generic advocate</w:t>
      </w:r>
    </w:p>
    <w:p w:rsidR="008A2A2A" w:rsidRPr="00073E36" w:rsidRDefault="008A2A2A" w:rsidP="008A2A2A">
      <w:pPr>
        <w:pStyle w:val="Heading4"/>
        <w:rPr>
          <w:rFonts w:cs="Times New Roman"/>
        </w:rPr>
      </w:pPr>
      <w:r w:rsidRPr="00073E36">
        <w:rPr>
          <w:rFonts w:cs="Times New Roman"/>
        </w:rPr>
        <w:t xml:space="preserve">Tying the plan to human rights solves---engagement is </w:t>
      </w:r>
      <w:r w:rsidRPr="00073E36">
        <w:rPr>
          <w:rFonts w:cs="Times New Roman"/>
          <w:u w:val="single"/>
        </w:rPr>
        <w:t>futile</w:t>
      </w:r>
      <w:r w:rsidRPr="00073E36">
        <w:rPr>
          <w:rFonts w:cs="Times New Roman"/>
        </w:rPr>
        <w:t xml:space="preserve"> without explicit linkage</w:t>
      </w:r>
    </w:p>
    <w:p w:rsidR="008A2A2A" w:rsidRPr="00073E36" w:rsidRDefault="008A2A2A" w:rsidP="008A2A2A">
      <w:r w:rsidRPr="00073E36">
        <w:rPr>
          <w:rStyle w:val="Style13ptBold"/>
        </w:rPr>
        <w:t>Minnick 15</w:t>
      </w:r>
      <w:r w:rsidRPr="00073E36">
        <w:t xml:space="preserve"> – Asia Bureau Chief (Wendell, “Book Review: The Hundred-Year Marathon: China's Secret Strategy to Replace America as the Global Superpower, by Michael Pillsbury,” Defense News, </w:t>
      </w:r>
      <w:hyperlink r:id="rId7" w:history="1">
        <w:r w:rsidRPr="00073E36">
          <w:rPr>
            <w:rStyle w:val="Hyperlink"/>
          </w:rPr>
          <w:t>http://www.defensenews.com/story/defense-news/blog/intercepts/2015/01/27/china-us-taiwan-strategy-superpower-marathon-100/22390029/)//BB</w:t>
        </w:r>
      </w:hyperlink>
    </w:p>
    <w:p w:rsidR="008A2A2A" w:rsidRPr="00073E36" w:rsidRDefault="008A2A2A" w:rsidP="008A2A2A">
      <w:r w:rsidRPr="00073E36">
        <w:t xml:space="preserve">Pillsbury concludes that </w:t>
      </w:r>
      <w:r w:rsidRPr="00073E36">
        <w:rPr>
          <w:rStyle w:val="StyleUnderline"/>
        </w:rPr>
        <w:t>Americans must finally come to grips with a clear understanding of</w:t>
      </w:r>
      <w:r w:rsidRPr="00073E36">
        <w:t xml:space="preserve"> what </w:t>
      </w:r>
      <w:r w:rsidRPr="00073E36">
        <w:rPr>
          <w:rStyle w:val="StyleUnderline"/>
        </w:rPr>
        <w:t>China</w:t>
      </w:r>
      <w:r w:rsidRPr="00073E36">
        <w:t xml:space="preserve"> has in store for us. In addition, this must begin by facing down false assumptions America has with China.</w:t>
      </w:r>
    </w:p>
    <w:p w:rsidR="008A2A2A" w:rsidRPr="00073E36" w:rsidRDefault="008A2A2A" w:rsidP="008A2A2A">
      <w:pPr>
        <w:rPr>
          <w:u w:val="single"/>
        </w:rPr>
      </w:pPr>
      <w:r w:rsidRPr="00073E36">
        <w:rPr>
          <w:rStyle w:val="StyleUnderline"/>
        </w:rPr>
        <w:t>False Assumption #1</w:t>
      </w:r>
    </w:p>
    <w:p w:rsidR="008A2A2A" w:rsidRPr="00073E36" w:rsidRDefault="008A2A2A" w:rsidP="008A2A2A">
      <w:r w:rsidRPr="00073E36">
        <w:rPr>
          <w:rStyle w:val="StyleUnderline"/>
        </w:rPr>
        <w:t>Engagement Brings</w:t>
      </w:r>
      <w:r w:rsidRPr="00073E36">
        <w:t xml:space="preserve"> Complete </w:t>
      </w:r>
      <w:r w:rsidRPr="00073E36">
        <w:rPr>
          <w:rStyle w:val="StyleUnderline"/>
        </w:rPr>
        <w:t>Cooperation</w:t>
      </w:r>
    </w:p>
    <w:p w:rsidR="008A2A2A" w:rsidRPr="00073E36" w:rsidRDefault="008A2A2A" w:rsidP="008A2A2A">
      <w:r w:rsidRPr="00073E36">
        <w:rPr>
          <w:rStyle w:val="StyleUnderline"/>
        </w:rPr>
        <w:t>For four decades</w:t>
      </w:r>
      <w:r w:rsidRPr="00073E36">
        <w:t xml:space="preserve"> now, Pillsbury claims that he and </w:t>
      </w:r>
      <w:r w:rsidRPr="00073E36">
        <w:rPr>
          <w:rStyle w:val="StyleUnderline"/>
        </w:rPr>
        <w:t>many China watchers</w:t>
      </w:r>
      <w:r w:rsidRPr="00073E36">
        <w:t xml:space="preserve"> in Washington </w:t>
      </w:r>
      <w:r w:rsidRPr="00073E36">
        <w:rPr>
          <w:rStyle w:val="StyleUnderline"/>
        </w:rPr>
        <w:t xml:space="preserve">believed that "engagement" with the Chinese would induce Beijing to cooperate with the West on a wide range of policy problems. Well, it has been a failure. Trade and technology were supposed to lead to a convergence of Chinese and Western views </w:t>
      </w:r>
      <w:r w:rsidRPr="00073E36">
        <w:t xml:space="preserve">on questions of regional and global order. </w:t>
      </w:r>
      <w:r w:rsidRPr="00073E36">
        <w:rPr>
          <w:rStyle w:val="StyleUnderline"/>
        </w:rPr>
        <w:t>This has</w:t>
      </w:r>
      <w:r w:rsidRPr="00073E36">
        <w:t xml:space="preserve"> also </w:t>
      </w:r>
      <w:r w:rsidRPr="00073E36">
        <w:rPr>
          <w:rStyle w:val="Emphasis"/>
        </w:rPr>
        <w:t>flopped</w:t>
      </w:r>
      <w:r w:rsidRPr="00073E36">
        <w:t xml:space="preserve">. In short, </w:t>
      </w:r>
      <w:r w:rsidRPr="00073E36">
        <w:rPr>
          <w:rStyle w:val="StyleUnderline"/>
        </w:rPr>
        <w:t xml:space="preserve">China has failed to meet nearly all of our </w:t>
      </w:r>
      <w:r w:rsidRPr="00073E36">
        <w:t xml:space="preserve">rose </w:t>
      </w:r>
      <w:r w:rsidRPr="00073E36">
        <w:rPr>
          <w:rStyle w:val="StyleUnderline"/>
        </w:rPr>
        <w:t>expectations</w:t>
      </w:r>
      <w:r w:rsidRPr="00073E36">
        <w:t>. Instead, China has done everything it can to thwart reconstruction efforts and economic development in Afghanistan, it has provided support to anti-Western groups in Sudan, Iran, North Korea, and the Taliban.</w:t>
      </w:r>
    </w:p>
    <w:p w:rsidR="008A2A2A" w:rsidRPr="00073E36" w:rsidRDefault="008A2A2A" w:rsidP="008A2A2A">
      <w:pPr>
        <w:rPr>
          <w:rStyle w:val="StyleUnderline"/>
        </w:rPr>
      </w:pPr>
      <w:r w:rsidRPr="00073E36">
        <w:rPr>
          <w:rStyle w:val="StyleUnderline"/>
        </w:rPr>
        <w:t>False Assumption #2</w:t>
      </w:r>
    </w:p>
    <w:p w:rsidR="008A2A2A" w:rsidRPr="00073E36" w:rsidRDefault="008A2A2A" w:rsidP="008A2A2A">
      <w:pPr>
        <w:rPr>
          <w:rStyle w:val="StyleUnderline"/>
        </w:rPr>
      </w:pPr>
      <w:r w:rsidRPr="00073E36">
        <w:rPr>
          <w:rStyle w:val="StyleUnderline"/>
        </w:rPr>
        <w:t>China is on the Road to Democracy</w:t>
      </w:r>
    </w:p>
    <w:p w:rsidR="008A2A2A" w:rsidRPr="00073E36" w:rsidRDefault="008A2A2A" w:rsidP="008A2A2A">
      <w:r w:rsidRPr="00073E36">
        <w:rPr>
          <w:rStyle w:val="StyleUnderline"/>
        </w:rPr>
        <w:t xml:space="preserve">There is </w:t>
      </w:r>
      <w:r w:rsidRPr="00073E36">
        <w:rPr>
          <w:rStyle w:val="Emphasis"/>
        </w:rPr>
        <w:t>no evidence</w:t>
      </w:r>
      <w:r w:rsidRPr="00073E36">
        <w:rPr>
          <w:rStyle w:val="StyleUnderline"/>
        </w:rPr>
        <w:t xml:space="preserve"> China is moving towards democracy</w:t>
      </w:r>
      <w:r w:rsidRPr="00073E36">
        <w:t xml:space="preserve"> and that the Chinese Communist Party is on the verge on extinction. China is moving towards "authoritarian resilience" and the Party could survive for decades without change.</w:t>
      </w:r>
    </w:p>
    <w:p w:rsidR="008A2A2A" w:rsidRPr="00073E36" w:rsidRDefault="008A2A2A" w:rsidP="008A2A2A">
      <w:r w:rsidRPr="00073E36">
        <w:t>False Assumption #3</w:t>
      </w:r>
    </w:p>
    <w:p w:rsidR="008A2A2A" w:rsidRPr="00073E36" w:rsidRDefault="008A2A2A" w:rsidP="008A2A2A">
      <w:r w:rsidRPr="00073E36">
        <w:t>China, The Fragile Flower</w:t>
      </w:r>
    </w:p>
    <w:p w:rsidR="008A2A2A" w:rsidRPr="00073E36" w:rsidRDefault="008A2A2A" w:rsidP="008A2A2A">
      <w:r w:rsidRPr="00073E36">
        <w:t>Many China watchers have expressed worry that if the United States pressed China too hard to have elections, free dissidents, to extend the rule of law, and to treat ethnic minorities fairly, then this pressure would lead to the collapse of the Chinese state – causing chaos throughout Asia. The worst parts of the Bible.</w:t>
      </w:r>
    </w:p>
    <w:p w:rsidR="008A2A2A" w:rsidRPr="00073E36" w:rsidRDefault="008A2A2A" w:rsidP="008A2A2A">
      <w:r w:rsidRPr="00073E36">
        <w:t>Yet the fact is that China's already robust GDP is predicted to continue to grow by at least 7 or 8 percent, thereby surpassing that of the United States by 2018 at the earliest. "While we worried about China's woes, its economy more than doubled."</w:t>
      </w:r>
    </w:p>
    <w:p w:rsidR="008A2A2A" w:rsidRPr="00073E36" w:rsidRDefault="008A2A2A" w:rsidP="008A2A2A">
      <w:r w:rsidRPr="00073E36">
        <w:t>False Assumption #4</w:t>
      </w:r>
    </w:p>
    <w:p w:rsidR="008A2A2A" w:rsidRPr="00073E36" w:rsidRDefault="008A2A2A" w:rsidP="008A2A2A">
      <w:r w:rsidRPr="00073E36">
        <w:t>China Wants to Be – And Is – Just Like Us</w:t>
      </w:r>
    </w:p>
    <w:p w:rsidR="008A2A2A" w:rsidRPr="00073E36" w:rsidRDefault="008A2A2A" w:rsidP="008A2A2A">
      <w:r w:rsidRPr="00073E36">
        <w:t>"In our hubris, Americans love to believe that the aspiration of every other country is to be just like the United States." There is no evidence in today's China that they seek to match and mirror our society. However, Chinese visitors will often cite their love for our country and a deep interest in our culture and lifestyles, Pillsbury warns that Chinese literature and writings indicate this is based on a strategy of deception. "Whereas Americans tended to favor direct action, those of Chinese ethnic origin were found to favor the indirect over the direct, ambiguity and deception over clarity and transparency."</w:t>
      </w:r>
    </w:p>
    <w:p w:rsidR="008A2A2A" w:rsidRPr="00073E36" w:rsidRDefault="008A2A2A" w:rsidP="008A2A2A">
      <w:r w:rsidRPr="00073E36">
        <w:t>False Assumption #5</w:t>
      </w:r>
    </w:p>
    <w:p w:rsidR="008A2A2A" w:rsidRPr="00073E36" w:rsidRDefault="008A2A2A" w:rsidP="008A2A2A">
      <w:r w:rsidRPr="00073E36">
        <w:t>China's Hawks Are Weak</w:t>
      </w:r>
    </w:p>
    <w:p w:rsidR="008A2A2A" w:rsidRPr="00073E36" w:rsidRDefault="008A2A2A" w:rsidP="008A2A2A">
      <w:r w:rsidRPr="00073E36">
        <w:t>Pillsbury claims that over time he discovered proposals by Chinese hawks (ying pai) to the Chinese leadership to mislead and manipulate American policymakers to obtain intelligence and military, technology, and economic assistance. The hawks have been advising Chinese leaders since Mao Zedong to avenge a century of humiliation by the West and to supplant the West as the next global economic, military, and political power.</w:t>
      </w:r>
    </w:p>
    <w:p w:rsidR="008A2A2A" w:rsidRPr="00073E36" w:rsidRDefault="008A2A2A" w:rsidP="008A2A2A">
      <w:r w:rsidRPr="00073E36">
        <w:t>According to Pillsbury, the plan has become known as "the Hundred-Year Marathon" from 1949 to 2049. "The goal is to avenge or wipe-clean (xi xue) past foreign humiliations." Then China will set up a world order that will be fair to China, a world without American global supremacy, and revise the U.S.-dominated economic and geopolitical world order founded at Bretton Woods at the end of World War II.</w:t>
      </w:r>
    </w:p>
    <w:p w:rsidR="008A2A2A" w:rsidRPr="00073E36" w:rsidRDefault="008A2A2A" w:rsidP="008A2A2A">
      <w:r w:rsidRPr="00073E36">
        <w:t>What Pillsbury must confess to is that he was very much a supporter of all five of these assumptions over most of his career. He claimed that he wore the "panda hugger" badge of honor for decades. The term "panda hugger" ("red team") is often ascribed to a person who serves as an apologist of China's more diabolical activities and policies. Pillsbury does not reveal the opposite, which is known as a "dragon-slayer" or "panda slugger" ("blue team").</w:t>
      </w:r>
    </w:p>
    <w:p w:rsidR="008A2A2A" w:rsidRPr="00073E36" w:rsidRDefault="008A2A2A" w:rsidP="008A2A2A">
      <w:r w:rsidRPr="00073E36">
        <w:t>Pillsbury is convinced that after decades of studying China, these hard-line views are not fringe, but are very much in the mainstream of Chinese geostrategic thought. The strength of the Hundred-Year Marathon, however, is that it operates through stealth. To borrow from the movie Fight Club, the first rule of the Marathon is that you do not talk about the Marathon.</w:t>
      </w:r>
    </w:p>
    <w:p w:rsidR="008A2A2A" w:rsidRPr="00073E36" w:rsidRDefault="008A2A2A" w:rsidP="008A2A2A">
      <w:r w:rsidRPr="00073E36">
        <w:t>But the Chinese are beginning to talk about the notion more openly – perhaps because they realize it may already be too late for America to keep pace, he writes. When the U.S. economy was battered during the global financial crisis of 2008, the Chinese believed America's long-anticipated and unrecoverable decline was beginning.</w:t>
      </w:r>
    </w:p>
    <w:p w:rsidR="008A2A2A" w:rsidRPr="00073E36" w:rsidRDefault="008A2A2A" w:rsidP="008A2A2A">
      <w:r w:rsidRPr="00073E36">
        <w:t>Now with a new robust leader in power in Beijing, President Xi Jinping, all the assumptions of America's China apologists could be coming to an abrupt end. Like John F. Kennedy, Xi has a "China dream" that places a resurgent China at the rightful top of the global hierarchy. Xi has picked up the hawk's mantra of fuxing zhi lu or "the road to renewal."</w:t>
      </w:r>
    </w:p>
    <w:p w:rsidR="008A2A2A" w:rsidRPr="00073E36" w:rsidRDefault="008A2A2A" w:rsidP="008A2A2A">
      <w:r w:rsidRPr="00073E36">
        <w:t>Pillsbury believes that after China achieves a win on the economic marathon, it will push towards a win in the military marathon in what could be a four-to-one military advantage over the U.S. "The world's largest economy will need a force more powerful than any other – one that would eventually render American military power obsolete."</w:t>
      </w:r>
    </w:p>
    <w:p w:rsidR="008A2A2A" w:rsidRPr="00073E36" w:rsidRDefault="008A2A2A" w:rsidP="008A2A2A">
      <w:r w:rsidRPr="00073E36">
        <w:t>Pillsbury looks to the Warring States Period of Chinese history as the template for today's hawks in Beijing. The nine principle elements of Chinese strategy include the following:</w:t>
      </w:r>
    </w:p>
    <w:p w:rsidR="008A2A2A" w:rsidRPr="00073E36" w:rsidRDefault="008A2A2A" w:rsidP="008A2A2A">
      <w:r w:rsidRPr="00073E36">
        <w:t>1. Induce complacency to avoid alerting your opponent.</w:t>
      </w:r>
    </w:p>
    <w:p w:rsidR="008A2A2A" w:rsidRPr="00073E36" w:rsidRDefault="008A2A2A" w:rsidP="008A2A2A">
      <w:r w:rsidRPr="00073E36">
        <w:t>2. Manipulate your opponent's advisers. "Such efforts have been a hallmark of China's relations with the United States."</w:t>
      </w:r>
    </w:p>
    <w:p w:rsidR="008A2A2A" w:rsidRPr="00073E36" w:rsidRDefault="008A2A2A" w:rsidP="008A2A2A">
      <w:r w:rsidRPr="00073E36">
        <w:t>3. Be patient – for decades, or longer – to achieve victory.</w:t>
      </w:r>
    </w:p>
    <w:p w:rsidR="008A2A2A" w:rsidRPr="00073E36" w:rsidRDefault="008A2A2A" w:rsidP="008A2A2A">
      <w:r w:rsidRPr="00073E36">
        <w:t>4. Steal your opponent's ideas and technology for strategic purposes.</w:t>
      </w:r>
    </w:p>
    <w:p w:rsidR="008A2A2A" w:rsidRPr="00073E36" w:rsidRDefault="008A2A2A" w:rsidP="008A2A2A">
      <w:r w:rsidRPr="00073E36">
        <w:t>5. Military might is not the critical factor for winning a long-term competition. "This partly explains why China has not devoted more resources to developing larger, more powerful military forces. Rather than relying on a brute accumulation of strength, Chinese strategy advocates targeting an enemy's weak points and biding one's time."</w:t>
      </w:r>
    </w:p>
    <w:p w:rsidR="008A2A2A" w:rsidRPr="00073E36" w:rsidRDefault="008A2A2A" w:rsidP="008A2A2A">
      <w:r w:rsidRPr="00073E36">
        <w:t>6. Recognize that the hegemon will take extreme, even reckless action to retain its dominant position. Pillsbury writes that in today's context – "the United States will not go quietly into the night as its power declines relative to others."</w:t>
      </w:r>
    </w:p>
    <w:p w:rsidR="008A2A2A" w:rsidRPr="00073E36" w:rsidRDefault="008A2A2A" w:rsidP="008A2A2A">
      <w:r w:rsidRPr="00073E36">
        <w:t>7. Never lose sight of shi. Pillsbury writes that the two elements of shi are critical components of Chinese strategy: "deceiving others into doing your bidding for you, and waiting for the point of maximum opportunity to strike."</w:t>
      </w:r>
    </w:p>
    <w:p w:rsidR="008A2A2A" w:rsidRPr="00073E36" w:rsidRDefault="008A2A2A" w:rsidP="008A2A2A">
      <w:r w:rsidRPr="00073E36">
        <w:t>8. Establish and employ metrics for measuring your status relative to other potential challengers. "Chinese strategy places a high premium on assessing China's relative power, during peacetime and in the event of war, across a plethora of dimensions beyond just military considerations. The United States, by contrast, has never attempted to do this."</w:t>
      </w:r>
    </w:p>
    <w:p w:rsidR="008A2A2A" w:rsidRPr="00073E36" w:rsidRDefault="008A2A2A" w:rsidP="008A2A2A">
      <w:r w:rsidRPr="00073E36">
        <w:t>9. Always be vigilant to avoid being encircled or deceived by others. "In what could be characterized as a deeply ingrained sense of paranoia, China's leaders believe that because all other potential rivals are out to deceive them, China must respond with its own duplicity."</w:t>
      </w:r>
    </w:p>
    <w:p w:rsidR="008A2A2A" w:rsidRPr="00073E36" w:rsidRDefault="008A2A2A" w:rsidP="008A2A2A">
      <w:r w:rsidRPr="00073E36">
        <w:t>To further emphasis his points that the hawks are dangerous, Pillsbury said that while studying Mandarin as a young man, "we memorized a well-known proverb intended to sum up Chinese history: wai ru, nei fa (on the outside, be benevolent; on the inside, be ruthless)."</w:t>
      </w:r>
    </w:p>
    <w:p w:rsidR="008A2A2A" w:rsidRPr="00073E36" w:rsidRDefault="008A2A2A" w:rsidP="008A2A2A">
      <w:r w:rsidRPr="00073E36">
        <w:t>He writes that the reason the Warring States Period is a perfect metaphor for today is that the period began with a tale of two neighboring kingdoms, one rising [China], one falling [U.S.] in relative power. The victor wins the war after the enemy asks the strength of his armory, which reveals his intent to attack him. The lesson is famous, he writes, "never ask the weight of the emperor's cauldron's." In other words, do not let the enemy know you are a rival, until it is too late for him to stop you. "On the international level, if you are a rising power, you must manipulate the perceptions of the dominant world power to not be destroyed by it," Pillsbury writes.</w:t>
      </w:r>
    </w:p>
    <w:p w:rsidR="008A2A2A" w:rsidRPr="00073E36" w:rsidRDefault="008A2A2A" w:rsidP="008A2A2A">
      <w:r w:rsidRPr="00073E36">
        <w:t>China rejects the idea common in the Western world that mercantilism has been rendered obsolete by the success of free markets and free trade. Instead, China embraces mercantilism by maintaining a system of high tariffs, gaining direct control of natural resources, and protection of domestic manufacturing, all designed to build up China's monetary reserves.</w:t>
      </w:r>
    </w:p>
    <w:p w:rsidR="008A2A2A" w:rsidRPr="00073E36" w:rsidRDefault="008A2A2A" w:rsidP="008A2A2A">
      <w:r w:rsidRPr="00073E36">
        <w:t>Additionally, the Chinese intelligence service routinely steals technology and competitive information to assist its corporate leaders. In the U.S., it is deemed unethical and often illegal for the CIA to provide American corporations with intelligence to increase the nation's economic growth. "In my forty years in the U.S. government, I have never heard of a case in which the U.S. intelligence community was tasked to attempt to increase America's GDP in such a way.</w:t>
      </w:r>
    </w:p>
    <w:p w:rsidR="008A2A2A" w:rsidRPr="00073E36" w:rsidRDefault="008A2A2A" w:rsidP="008A2A2A">
      <w:r w:rsidRPr="00073E36">
        <w:t>Pillsbury suggests that CIA translator and Chinese double-agent Larry Wu-Tai Chin provided Beijing "countless classified U.S. documents regarding China to the Chinese government" and paved the way for Beijing to best facilitate Nixon's secret negotiations to their advantage.</w:t>
      </w:r>
    </w:p>
    <w:p w:rsidR="008A2A2A" w:rsidRPr="00073E36" w:rsidRDefault="008A2A2A" w:rsidP="008A2A2A">
      <w:r w:rsidRPr="00073E36">
        <w:t>The book also overviews the various joint covert military cooperation between China and the U.S. over the past fifty years, including a joint signal intelligence program along the Soviet border, supplying Chinese weapons to CIA-backed rebels in Angola, Cambodia, and Afghanistan during the 1980s.</w:t>
      </w:r>
    </w:p>
    <w:p w:rsidR="008A2A2A" w:rsidRPr="00073E36" w:rsidRDefault="008A2A2A" w:rsidP="008A2A2A">
      <w:r w:rsidRPr="00073E36">
        <w:t>Pillsbury and colleagues were concerned Chinese weapons could be used by Afghan rebels for commando raids into Soviet territory. However, Pillsbury was "taken aback at the ruthlessness of Beijing's ambition" when Chinese officials said that it was not a problem. CIA lawyers were against the raids arguing it could result in "outright assassination" and that the local CIA station chief "might end up in handcuffs." Therefore, commando raids into Soviet territory were killed, even though they were "favored by the Chinese as a way to bring down the Russian hegemon." The Chinese viewed them as a "useful psychological shock effect on the declining hegemon."</w:t>
      </w:r>
    </w:p>
    <w:p w:rsidR="008A2A2A" w:rsidRPr="00073E36" w:rsidRDefault="008A2A2A" w:rsidP="008A2A2A">
      <w:r w:rsidRPr="00073E36">
        <w:t>Pillsbury introduces the reader to a variety of Chinese defectors who gave insights into Beijing's strategic thinking, one of which he dubs as "Mr. White" and "Ms. Green." White revealed broad plans by Beijing for sweeping promotion campaigns that would boost nationalism and eradicate any further Tiananmen Square style protests, debates over the positive aspects of democracy, and question Party leadership. White revealed that since Tiananmen all Chinese textbooks have been rewritten to depict the U.S. as a hegemon that, for more than 150 years, has stifled China's rise and destroyed the "soul of Chinese civilianization." This reeducation is innocuously dubbed the "National Patriotic Education Program." China also uses the Confucius Institutes located in American universities to promote positive views of China and discourage discussion about Taiwan, Tibet, and the Tiananmen Square massacre.</w:t>
      </w:r>
    </w:p>
    <w:p w:rsidR="008A2A2A" w:rsidRPr="00073E36" w:rsidRDefault="008A2A2A" w:rsidP="008A2A2A">
      <w:r w:rsidRPr="00073E36">
        <w:t>Unfortunately, Pillsbury said the U.S. intelligence community quickly dismissed Mr. White's insights in favor of Ms. Green's. Opposed to Mr. White, who asked for nothing in exchange for his views, Ms. Green demanded $2 million. She asserted the hawks were "fringe thinkers, out of the mainstream, quite elderly, and rapidly losing what little influence they still had." Unlike Mr. White, she did not reveal the names of any Chinese spies in the U.S., but too many people in the intelligence community found her convincing as she supported a growing consensus that China was a struggling nation in need of American understanding, as it became a mature and productive partner in international affairs.</w:t>
      </w:r>
    </w:p>
    <w:p w:rsidR="008A2A2A" w:rsidRPr="00073E36" w:rsidRDefault="008A2A2A" w:rsidP="008A2A2A">
      <w:r w:rsidRPr="00073E36">
        <w:t>Pillsbury makes one mistake that leads to Ms. Green's identification to the reader. Though he never mentions her name, he does give the date of her arrest for working as a double agent for China – April 9, 2003 – the same day that Katrina Leung (aka Parlor Maid) was arrested. Leung single-handedly destroyed the FBI's China counterintelligence section, according to David Wise's 2011 book on the scandal, "Tiger Trap: America's Secret War with China."</w:t>
      </w:r>
    </w:p>
    <w:p w:rsidR="008A2A2A" w:rsidRPr="00073E36" w:rsidRDefault="008A2A2A" w:rsidP="008A2A2A">
      <w:r w:rsidRPr="00073E36">
        <w:t>The mismanagement of the FBI's counter-intelligence section is also well documented in two unclassified US Justice Department reports, "A Review of the FBI's Handling and Oversight of FBI Asset Katrina Leung" (2006), and "A Review of the FBI's Progress in Responding to the Recommendations in the Office of the Inspector General (OIG) Report on the FBI's Handling and Oversight of Katrina Leung" (2013).</w:t>
      </w:r>
    </w:p>
    <w:p w:rsidR="008A2A2A" w:rsidRPr="00073E36" w:rsidRDefault="008A2A2A" w:rsidP="008A2A2A">
      <w:r w:rsidRPr="00073E36">
        <w:t>The 2006 report revealed that her FBI handlers had both been involved in romantic trysts. Over an 18-year period the FBI paid her $1.7 million before discovering she was a double agent. According to the 2013 document, "The OIG found that the FBI was aware of serious counterintelligence concerns about Leung, but did little to follow up on the warning signals." In exchange for her cooperation, Leung never served any prison time for her actions and continues to live in the United States.</w:t>
      </w:r>
    </w:p>
    <w:p w:rsidR="008A2A2A" w:rsidRPr="00073E36" w:rsidRDefault="008A2A2A" w:rsidP="008A2A2A">
      <w:r w:rsidRPr="00073E36">
        <w:t>Pillsbury calls for the FBI to release classified damage reports on her activities, and until that happens, "the public cannot know which was worse – the secrets she gave China or the reassurances she gave Americans."</w:t>
      </w:r>
    </w:p>
    <w:p w:rsidR="008A2A2A" w:rsidRPr="00073E36" w:rsidRDefault="008A2A2A" w:rsidP="008A2A2A">
      <w:r w:rsidRPr="00073E36">
        <w:t>Chinese propaganda efforts in the U.S. are extraordinary. Chinese companies are providing money to U.S. think tanks, academic institutions, lobbying firms, and individuals who can trumpet China's message that it is a rising power in need of understanding and patience. There are 350 Confucius Institutes on college campuses around America. Agreements between the Institutes and individual universities are labeled secret and non-disclosure, which is a significant event in the transparent world of academia.</w:t>
      </w:r>
    </w:p>
    <w:p w:rsidR="008A2A2A" w:rsidRPr="00073E36" w:rsidRDefault="008A2A2A" w:rsidP="008A2A2A">
      <w:r w:rsidRPr="00073E36">
        <w:t>China uses four strategies to influence U.S. media organizations to report positive stories about China, writes Pillsbury.</w:t>
      </w:r>
    </w:p>
    <w:p w:rsidR="008A2A2A" w:rsidRPr="00073E36" w:rsidRDefault="008A2A2A" w:rsidP="008A2A2A">
      <w:r w:rsidRPr="00073E36">
        <w:t>These include:</w:t>
      </w:r>
    </w:p>
    <w:p w:rsidR="008A2A2A" w:rsidRPr="00073E36" w:rsidRDefault="008A2A2A" w:rsidP="008A2A2A">
      <w:r w:rsidRPr="00073E36">
        <w:t>- Direct action by Chinese diplomats, local officials, security forces, and regulators, both inside and outside China. These measures obstruct news gathering, prevent the publication of undesirable content, and punish overseas media outlets that fail to heed restrictions.</w:t>
      </w:r>
    </w:p>
    <w:p w:rsidR="008A2A2A" w:rsidRPr="00073E36" w:rsidRDefault="008A2A2A" w:rsidP="008A2A2A">
      <w:r w:rsidRPr="00073E36">
        <w:t>- Employing economic carrots and sticks to induce self-censorship among media owners and their outlets located outside mainland China.</w:t>
      </w:r>
    </w:p>
    <w:p w:rsidR="008A2A2A" w:rsidRPr="00073E36" w:rsidRDefault="008A2A2A" w:rsidP="008A2A2A">
      <w:r w:rsidRPr="00073E36">
        <w:t>- Applying indirect pressure via proxies – including advertisers, satellite firms, and foreign governments – who take action to prevent or punish the publication of content critical of Beijing.</w:t>
      </w:r>
    </w:p>
    <w:p w:rsidR="008A2A2A" w:rsidRPr="00073E36" w:rsidRDefault="008A2A2A" w:rsidP="008A2A2A">
      <w:r w:rsidRPr="00073E36">
        <w:t>- Conducting cyberattacks and physical assaults that are not conclusively traceable to the central Chinese authorities but serve the Party's aims.</w:t>
      </w:r>
    </w:p>
    <w:p w:rsidR="008A2A2A" w:rsidRPr="00073E36" w:rsidRDefault="008A2A2A" w:rsidP="008A2A2A">
      <w:r w:rsidRPr="00073E36">
        <w:t>One strategy of concern for Pillsbury is China's development of "Assassins Mace" strategies, which are a David and Goliath approach using asymmetrical warfare. These include cyber warfare, jamming enemy communications, directed-energy weapons, electromagnetic pulse weapons, smart bombs, anti-radar systems, electronic warfare, anti-satellite weapons, and anti-ship ballistic missiles (dubbed "aircraft carrier killers"). Later in the book, Pillsbury writes that China has begun to build "parasitic microsatellites," which are small devices that would "cling to an American satellite and either disable it or hijack the information it gathers."</w:t>
      </w:r>
    </w:p>
    <w:p w:rsidR="008A2A2A" w:rsidRPr="00073E36" w:rsidRDefault="008A2A2A" w:rsidP="008A2A2A">
      <w:r w:rsidRPr="00073E36">
        <w:t>Pillsbury believes that China is prepared to use what it calls a "warning strike" that would increase shi and tilt the flow of events in China's favor. "While China has historically not used force for territorial conquest, it has instead done so for political motives of a different sort: to achieve psychological shock, reverse a crisis situation, or establish a fait accompli," as evidenced in surprise offenses in Korea (1950), India (1962), Soviet Union (1969), and Vietnam (1979).</w:t>
      </w:r>
    </w:p>
    <w:p w:rsidR="008A2A2A" w:rsidRPr="00073E36" w:rsidRDefault="008A2A2A" w:rsidP="008A2A2A">
      <w:r w:rsidRPr="00073E36">
        <w:t>"Today, the greatest likelihood of military confrontation between the United States and China may come through a similar misunderstanding, and a calculation by Chinese leaders that a shock strike will not lead to a broader escalation."</w:t>
      </w:r>
    </w:p>
    <w:p w:rsidR="008A2A2A" w:rsidRPr="00073E36" w:rsidRDefault="008A2A2A" w:rsidP="008A2A2A">
      <w:r w:rsidRPr="00073E36">
        <w:t>On China's senior political decision-making system, Pillsbury, quoting Robert Suettinger, a longtime CIA analyst, writes it is "opaque, noncommunicative, distrustful, rigidly bureaucratic, inclined to deliver what they think leaders want to hear, and strategically dogmatic."</w:t>
      </w:r>
    </w:p>
    <w:p w:rsidR="008A2A2A" w:rsidRPr="00073E36" w:rsidRDefault="008A2A2A" w:rsidP="008A2A2A">
      <w:r w:rsidRPr="00073E36">
        <w:t>Pillsbury projects to the year 2049. To a world the U.S. no longer leads. China's economy is three times that of the U.S. The U.S. dollar is no longer the leading currency, sharing space with the Euro and the Renminbi. China's military will outspend the U.S. on weapons and influence. "It will be able to exert over its neighbors and allies the robust influence that America has enjoyed for decades."</w:t>
      </w:r>
    </w:p>
    <w:p w:rsidR="008A2A2A" w:rsidRPr="00073E36" w:rsidRDefault="008A2A2A" w:rsidP="008A2A2A">
      <w:r w:rsidRPr="00073E36">
        <w:t>Pillsbury makes numerous recommendations for the U.S. government to implement.</w:t>
      </w:r>
    </w:p>
    <w:p w:rsidR="008A2A2A" w:rsidRPr="00073E36" w:rsidRDefault="008A2A2A" w:rsidP="008A2A2A">
      <w:r w:rsidRPr="00073E36">
        <w:t>- Keep Track of Your Gifts – every year the U.S. taxpayer provides a variety of programs and assistance to China. Much of this aid is low profile and unnoticed by the media. "This is done intentionally." There is no available accounting of all the activities funded by the U.S. taxpayer that aid China. "Not only is America funding its own chief opponent; it doesn't even keep track of how much is being spent to do it." He suggests the U.S. Congress enact an annual reporting requirement of all agencies and departments of their assistance to China.</w:t>
      </w:r>
    </w:p>
    <w:p w:rsidR="008A2A2A" w:rsidRPr="00073E36" w:rsidRDefault="008A2A2A" w:rsidP="008A2A2A">
      <w:r w:rsidRPr="00073E36">
        <w:t xml:space="preserve">- Find Common Ground At Home – </w:t>
      </w:r>
      <w:r w:rsidRPr="00073E36">
        <w:rPr>
          <w:rStyle w:val="StyleUnderline"/>
        </w:rPr>
        <w:t>A coalition should be formed in the U.S. with the common mission of bringing change to China and altering a harmful and outdated U.S. approach to promoting reform in Beijing</w:t>
      </w:r>
      <w:r w:rsidRPr="00073E36">
        <w:t>. "This means that Americans who champion the Dalai Lama should ally with U.S. defense experts who promote spending for the Pentagon's AirSea Battle program." He also suggests that human rights advocates should work with American businesses to protect intellectual property.</w:t>
      </w:r>
    </w:p>
    <w:p w:rsidR="008A2A2A" w:rsidRPr="00073E36" w:rsidRDefault="008A2A2A" w:rsidP="008A2A2A">
      <w:r w:rsidRPr="00073E36">
        <w:t>- Build a Vertical Coalition of Nations – The U.S. should build an alliance amongst nations in the Asia-Pacific that give China "pause and temper its bellicosity" particularly in the South China Sea and East China Sea.</w:t>
      </w:r>
    </w:p>
    <w:p w:rsidR="008A2A2A" w:rsidRPr="00073E36" w:rsidRDefault="008A2A2A" w:rsidP="008A2A2A">
      <w:r w:rsidRPr="00073E36">
        <w:t xml:space="preserve">- Protect the Political Dissidents – During the Cold War the U.S. safeguarded and promoted the idealism and aspirations of dissidents who had escaped the Soviet Union and East Bloc. The same should be done for Chinese dissidents who escape and those who remain in prisons. </w:t>
      </w:r>
      <w:r w:rsidRPr="00073E36">
        <w:rPr>
          <w:rStyle w:val="StyleUnderline"/>
        </w:rPr>
        <w:t xml:space="preserve">The U.S. President </w:t>
      </w:r>
      <w:r w:rsidRPr="00073E36">
        <w:rPr>
          <w:rStyle w:val="Emphasis"/>
        </w:rPr>
        <w:t>should tie</w:t>
      </w:r>
      <w:r w:rsidRPr="00073E36">
        <w:rPr>
          <w:rStyle w:val="StyleUnderline"/>
        </w:rPr>
        <w:t xml:space="preserve"> China's human rights achievements to issues </w:t>
      </w:r>
      <w:r w:rsidRPr="00073E36">
        <w:rPr>
          <w:rStyle w:val="Emphasis"/>
        </w:rPr>
        <w:t>Beijing cares about</w:t>
      </w:r>
      <w:r w:rsidRPr="00073E36">
        <w:t xml:space="preserve">, such as trade relations. Pillsbury is critical of President Obama's handling of this issue. "The </w:t>
      </w:r>
      <w:r w:rsidRPr="00073E36">
        <w:rPr>
          <w:rStyle w:val="StyleUnderline"/>
        </w:rPr>
        <w:t>Obama</w:t>
      </w:r>
      <w:r w:rsidRPr="00073E36">
        <w:t xml:space="preserve"> administration </w:t>
      </w:r>
      <w:r w:rsidRPr="00073E36">
        <w:rPr>
          <w:rStyle w:val="StyleUnderline"/>
        </w:rPr>
        <w:t>did not even include human rights in the Strategic and Economic Dialogue</w:t>
      </w:r>
      <w:r w:rsidRPr="00073E36">
        <w:t>, the establishment of which was announced in April 2009 by President Obama and President Hu Jintao."</w:t>
      </w:r>
    </w:p>
    <w:p w:rsidR="008A2A2A" w:rsidRPr="00073E36" w:rsidRDefault="008A2A2A" w:rsidP="008A2A2A">
      <w:r w:rsidRPr="00073E36">
        <w:t>- Support Prodemocracy Reformers – Returning to the Cold War example, Pillsbury writes that the U.S. should revive support for democratic and civil society groups within China. "China's concern when it talks about a new Cold War is that the Americans will revive their Cold War-era programs that helped to subvert the Soviet Union from within by using the power of ideas."</w:t>
      </w:r>
    </w:p>
    <w:p w:rsidR="00A3768F" w:rsidRPr="00073E36" w:rsidRDefault="00A3768F" w:rsidP="00A3768F">
      <w:pPr>
        <w:pStyle w:val="Heading4"/>
        <w:rPr>
          <w:rFonts w:cs="Times New Roman"/>
        </w:rPr>
      </w:pPr>
      <w:r w:rsidRPr="00073E36">
        <w:rPr>
          <w:rFonts w:cs="Times New Roman"/>
        </w:rPr>
        <w:t>Only withholding the prospect of engagement promotes compliance with international human rights norms</w:t>
      </w:r>
    </w:p>
    <w:p w:rsidR="00A3768F" w:rsidRPr="00073E36" w:rsidRDefault="00A3768F" w:rsidP="00A3768F">
      <w:r w:rsidRPr="00073E36">
        <w:rPr>
          <w:rStyle w:val="Style13ptBold"/>
        </w:rPr>
        <w:t>Brown 14</w:t>
      </w:r>
      <w:r w:rsidRPr="00073E36">
        <w:t xml:space="preserve"> - Member, United States Senate (D-OH); Chairman, Congressional-Executive Commission on China (Sherrod, “Senator Sherrod Brown on a Strategy of "Principled Resolve" Toward China,” CFR, http://www.cfr.org/united-states/senator-sherrod-brown-strategy-principled-resolve-toward-china/p35811)//BB</w:t>
      </w:r>
    </w:p>
    <w:p w:rsidR="00A3768F" w:rsidRPr="00073E36" w:rsidRDefault="00A3768F" w:rsidP="00A3768F">
      <w:r w:rsidRPr="00073E36">
        <w:rPr>
          <w:rStyle w:val="StyleUnderline"/>
        </w:rPr>
        <w:t>Unless we start holding China accountable, in a coordinated</w:t>
      </w:r>
      <w:r w:rsidRPr="00073E36">
        <w:t xml:space="preserve">, comprehensive </w:t>
      </w:r>
      <w:r w:rsidRPr="00073E36">
        <w:rPr>
          <w:rStyle w:val="StyleUnderline"/>
        </w:rPr>
        <w:t>way, it will continue to offer lukewarm, short-lived progress on individual issues, only to roll back these temporary achievements later</w:t>
      </w:r>
      <w:r w:rsidRPr="00073E36">
        <w:t>, whether it's currency, whether it's these other issues. We continue—</w:t>
      </w:r>
      <w:r w:rsidRPr="00073E36">
        <w:rPr>
          <w:rStyle w:val="StyleUnderline"/>
        </w:rPr>
        <w:t>we can't continue to applaud ongoing dialogue</w:t>
      </w:r>
      <w:r w:rsidRPr="00073E36">
        <w:t xml:space="preserve">, which is kind of what we do—we talk about it, we </w:t>
      </w:r>
      <w:r w:rsidRPr="00073E36">
        <w:rPr>
          <w:rStyle w:val="StyleUnderline"/>
        </w:rPr>
        <w:t>applaud them for meeting, we applaud them for the discussions</w:t>
      </w:r>
      <w:r w:rsidRPr="00073E36">
        <w:t xml:space="preserve"> and the promises, </w:t>
      </w:r>
      <w:r w:rsidRPr="00073E36">
        <w:rPr>
          <w:rStyle w:val="StyleUnderline"/>
        </w:rPr>
        <w:t>but</w:t>
      </w:r>
      <w:r w:rsidRPr="00073E36">
        <w:t xml:space="preserve"> the </w:t>
      </w:r>
      <w:r w:rsidRPr="00073E36">
        <w:rPr>
          <w:rStyle w:val="StyleUnderline"/>
        </w:rPr>
        <w:t>commitments</w:t>
      </w:r>
      <w:r w:rsidRPr="00073E36">
        <w:t xml:space="preserve"> themselves </w:t>
      </w:r>
      <w:r w:rsidRPr="00073E36">
        <w:rPr>
          <w:rStyle w:val="StyleUnderline"/>
        </w:rPr>
        <w:t>don't</w:t>
      </w:r>
      <w:r w:rsidRPr="00073E36">
        <w:t xml:space="preserve"> seem to </w:t>
      </w:r>
      <w:r w:rsidRPr="00073E36">
        <w:rPr>
          <w:rStyle w:val="StyleUnderline"/>
        </w:rPr>
        <w:t>hold up</w:t>
      </w:r>
      <w:r w:rsidRPr="00073E36">
        <w:t xml:space="preserve">. </w:t>
      </w:r>
      <w:r w:rsidRPr="00073E36">
        <w:rPr>
          <w:rStyle w:val="StyleUnderline"/>
        </w:rPr>
        <w:t>We must identify our goals for China. We must firmly pursue them</w:t>
      </w:r>
      <w:r w:rsidRPr="00073E36">
        <w:t>, engaging—</w:t>
      </w:r>
      <w:r w:rsidRPr="00073E36">
        <w:rPr>
          <w:rStyle w:val="Emphasis"/>
        </w:rPr>
        <w:t>withholding engagement or benefits</w:t>
      </w:r>
      <w:r w:rsidRPr="00073E36">
        <w:t xml:space="preserve"> </w:t>
      </w:r>
      <w:r w:rsidRPr="00073E36">
        <w:rPr>
          <w:rStyle w:val="StyleUnderline"/>
        </w:rPr>
        <w:t>if China doesn't agree to meet</w:t>
      </w:r>
      <w:r w:rsidRPr="00073E36">
        <w:t xml:space="preserve"> the </w:t>
      </w:r>
      <w:r w:rsidRPr="00073E36">
        <w:rPr>
          <w:rStyle w:val="StyleUnderline"/>
        </w:rPr>
        <w:t>high standards</w:t>
      </w:r>
      <w:r w:rsidRPr="00073E36">
        <w:t xml:space="preserve"> for the global leader, which they are, and which they especially aspire to be.</w:t>
      </w:r>
    </w:p>
    <w:p w:rsidR="00A3768F" w:rsidRPr="00073E36" w:rsidRDefault="00A3768F" w:rsidP="00A3768F">
      <w:r w:rsidRPr="00073E36">
        <w:t xml:space="preserve">Now, </w:t>
      </w:r>
      <w:r w:rsidRPr="00073E36">
        <w:rPr>
          <w:rStyle w:val="StyleUnderline"/>
        </w:rPr>
        <w:t>China</w:t>
      </w:r>
      <w:r w:rsidRPr="00073E36">
        <w:t xml:space="preserve">'s been in the WTO for thirteen years. It's a permanent member of the U.N. Security Council. It </w:t>
      </w:r>
      <w:r w:rsidRPr="00073E36">
        <w:rPr>
          <w:rStyle w:val="StyleUnderline"/>
        </w:rPr>
        <w:t>has a responsibility to uphold the Universal Declaration of Human Rights</w:t>
      </w:r>
      <w:r w:rsidRPr="00073E36">
        <w:t xml:space="preserve">. It sees itself as a great power. It's time it acted like the global leader that it has economically and militarily become. </w:t>
      </w:r>
      <w:r w:rsidRPr="00073E36">
        <w:rPr>
          <w:rStyle w:val="StyleUnderline"/>
        </w:rPr>
        <w:t>The U.S. should no longer value engagement</w:t>
      </w:r>
      <w:r w:rsidRPr="00073E36">
        <w:t xml:space="preserve">, discussions, said talks, whatever, </w:t>
      </w:r>
      <w:r w:rsidRPr="00073E36">
        <w:rPr>
          <w:rStyle w:val="StyleUnderline"/>
        </w:rPr>
        <w:t>over</w:t>
      </w:r>
      <w:r w:rsidRPr="00073E36">
        <w:t xml:space="preserve"> </w:t>
      </w:r>
      <w:r w:rsidRPr="00073E36">
        <w:rPr>
          <w:rStyle w:val="StyleUnderline"/>
        </w:rPr>
        <w:t>results</w:t>
      </w:r>
      <w:r w:rsidRPr="00073E36">
        <w:t xml:space="preserve">. Letting the yuan appreciate marginally only to depreciate significantly a month later is simply not good enough. Blocking and censoring U.S. websites while Chinese tech companies raise billions on our capital markets should no longer be acceptable. Talking about, </w:t>
      </w:r>
      <w:r w:rsidRPr="00073E36">
        <w:rPr>
          <w:rStyle w:val="StyleUnderline"/>
        </w:rPr>
        <w:t>having dialogue on human rights without releasing political prisoners, without shutting down the labor camps, without protecting workers, without respecting the rights of minorities, ethnic minorities shouldn't be tolerated</w:t>
      </w:r>
      <w:r w:rsidRPr="00073E36">
        <w:t>.</w:t>
      </w:r>
    </w:p>
    <w:p w:rsidR="008C164E" w:rsidRPr="00073E36" w:rsidRDefault="000F4C46" w:rsidP="008C164E">
      <w:pPr>
        <w:pStyle w:val="Heading3"/>
        <w:rPr>
          <w:rFonts w:cs="Times New Roman"/>
        </w:rPr>
      </w:pPr>
      <w:r w:rsidRPr="00073E36">
        <w:rPr>
          <w:rFonts w:cs="Times New Roman"/>
        </w:rPr>
        <w:t>Solvency – say yes</w:t>
      </w:r>
    </w:p>
    <w:p w:rsidR="00A556DD" w:rsidRPr="00073E36" w:rsidRDefault="00A556DD" w:rsidP="00A556DD">
      <w:pPr>
        <w:pStyle w:val="Heading4"/>
        <w:rPr>
          <w:rFonts w:cs="Times New Roman"/>
        </w:rPr>
      </w:pPr>
      <w:r w:rsidRPr="00073E36">
        <w:rPr>
          <w:rFonts w:cs="Times New Roman"/>
        </w:rPr>
        <w:t xml:space="preserve">China says yes to </w:t>
      </w:r>
      <w:r w:rsidRPr="00073E36">
        <w:rPr>
          <w:rFonts w:cs="Times New Roman"/>
          <w:u w:val="single"/>
        </w:rPr>
        <w:t>forceful</w:t>
      </w:r>
      <w:r w:rsidRPr="00073E36">
        <w:rPr>
          <w:rFonts w:cs="Times New Roman"/>
        </w:rPr>
        <w:t xml:space="preserve"> human rights leverage---they fear intransigence will complicate relations</w:t>
      </w:r>
    </w:p>
    <w:p w:rsidR="00A556DD" w:rsidRPr="00073E36" w:rsidRDefault="00A556DD" w:rsidP="00A556DD">
      <w:r w:rsidRPr="00073E36">
        <w:rPr>
          <w:rStyle w:val="Style13ptBold"/>
        </w:rPr>
        <w:t>King 12</w:t>
      </w:r>
      <w:r w:rsidRPr="00073E36">
        <w:t xml:space="preserve"> – political columnist, citing Gordon Chang, JD @ Cornell (Ruth, “WHAT OBAMA NEEDS TO SAY TO CHINA’S NEXT SUPREMO: GORDON CHANG,” http://www.ruthfullyyours.com/2012/02/14/what-obama-needs-to-say-to-chinas-next-supremo-gordon-chang/)</w:t>
      </w:r>
      <w:r w:rsidR="007F6305" w:rsidRPr="00073E36">
        <w:t>//BB</w:t>
      </w:r>
    </w:p>
    <w:p w:rsidR="00A556DD" w:rsidRPr="00073E36" w:rsidRDefault="00A556DD" w:rsidP="00A556DD">
      <w:r w:rsidRPr="00073E36">
        <w:t xml:space="preserve">Vice President Xi Jinping, slated to become China’s next supremo, arrives at the White House tomorrow. We have been told [1] that the Obama administration will not “sacrifice the important issues for the sake of having a comfortable visit,” yet </w:t>
      </w:r>
      <w:r w:rsidRPr="00073E36">
        <w:rPr>
          <w:rStyle w:val="StyleUnderline"/>
        </w:rPr>
        <w:t>there is a sense of pessimism in Washington about America’s ability to persuade China to move in the right direction.  It seems that everyone</w:t>
      </w:r>
      <w:r w:rsidRPr="00073E36">
        <w:t xml:space="preserve"> here </w:t>
      </w:r>
      <w:r w:rsidRPr="00073E36">
        <w:rPr>
          <w:rStyle w:val="StyleUnderline"/>
        </w:rPr>
        <w:t>believes that Beijing owns the century and controls our destiny</w:t>
      </w:r>
      <w:r w:rsidRPr="00073E36">
        <w:t>.</w:t>
      </w:r>
    </w:p>
    <w:p w:rsidR="00A556DD" w:rsidRPr="00073E36" w:rsidRDefault="00A556DD" w:rsidP="00A556DD">
      <w:r w:rsidRPr="00073E36">
        <w:rPr>
          <w:rStyle w:val="Emphasis"/>
        </w:rPr>
        <w:t>The truth</w:t>
      </w:r>
      <w:r w:rsidRPr="00073E36">
        <w:t xml:space="preserve">, however, </w:t>
      </w:r>
      <w:r w:rsidRPr="00073E36">
        <w:rPr>
          <w:rStyle w:val="Emphasis"/>
        </w:rPr>
        <w:t>is that we have the ability to get China to do what we want</w:t>
      </w:r>
      <w:r w:rsidRPr="00073E36">
        <w:t xml:space="preserve">. Why? </w:t>
      </w:r>
      <w:r w:rsidRPr="00073E36">
        <w:rPr>
          <w:rStyle w:val="StyleUnderline"/>
        </w:rPr>
        <w:t xml:space="preserve">Because at the moment the Chinese economy is faltering </w:t>
      </w:r>
      <w:r w:rsidRPr="00073E36">
        <w:t xml:space="preserve">— most indicators are pointing to low single-digit growth and “hot money” is gushing out of the country — </w:t>
      </w:r>
      <w:r w:rsidRPr="00073E36">
        <w:rPr>
          <w:rStyle w:val="StyleUnderline"/>
        </w:rPr>
        <w:t>and Washington holds the key to rescuing it</w:t>
      </w:r>
      <w:r w:rsidRPr="00073E36">
        <w:t>.</w:t>
      </w:r>
    </w:p>
    <w:p w:rsidR="00A556DD" w:rsidRPr="00073E36" w:rsidRDefault="00A556DD" w:rsidP="00A556DD">
      <w:r w:rsidRPr="00073E36">
        <w:t xml:space="preserve">China at the moment is in trouble because, among other things, export growth, once the engine of its economic “miracle,” has been on a long downward trend. Last month, exports fell 0.5% on a year-to-year basis and 14.2% month-on-month, a performance well below consensus estimates. That’s a problem for Beijing because it is dependent on sales abroad to keep Chinese factories humming and workers employed, and </w:t>
      </w:r>
      <w:r w:rsidRPr="00073E36">
        <w:rPr>
          <w:rStyle w:val="StyleUnderline"/>
        </w:rPr>
        <w:t>the American market is extraordinarily important to them</w:t>
      </w:r>
      <w:r w:rsidRPr="00073E36">
        <w:t>.</w:t>
      </w:r>
    </w:p>
    <w:p w:rsidR="00A556DD" w:rsidRPr="00073E36" w:rsidRDefault="00A556DD" w:rsidP="00A556DD">
      <w:r w:rsidRPr="00073E36">
        <w:t>The general narrative is that, when the global downturn hit in 2008, Chinese exporters started selling more to other markets and became less reliant on tapped-out American consumers.  The facts tell the opposite story, however.  In 2008, 90.1% of China’s overall trade surplus related to sales to the United States.  That already staggering figure increased to 115.7% in 2009, and 149.2% in 2010.</w:t>
      </w:r>
    </w:p>
    <w:p w:rsidR="00A556DD" w:rsidRPr="00073E36" w:rsidRDefault="00A556DD" w:rsidP="00A556DD">
      <w:r w:rsidRPr="00073E36">
        <w:t>And last year?  Last year, the figure was a simply unbelievable 190.5%.  In 2011, China’s trade surplus against the United States hit $295.5 billion, easily surpassing the 2010 record of $273.1 billion.</w:t>
      </w:r>
    </w:p>
    <w:p w:rsidR="00A556DD" w:rsidRPr="00073E36" w:rsidRDefault="00A556DD" w:rsidP="00A556DD">
      <w:r w:rsidRPr="00073E36">
        <w:t xml:space="preserve">It would seem, on first glance, that China’s dependence on the American market cannot continue this sharp upward trend.  Nonetheless, we have to remember that </w:t>
      </w:r>
      <w:r w:rsidRPr="00073E36">
        <w:rPr>
          <w:rStyle w:val="StyleUnderline"/>
        </w:rPr>
        <w:t>the reason for increasing Chinese reliance on us was that factory orders from the 27-nation European Union, China’s largest export market, collapsed</w:t>
      </w:r>
      <w:r w:rsidRPr="00073E36">
        <w:t xml:space="preserve"> in the second half of the year.</w:t>
      </w:r>
    </w:p>
    <w:p w:rsidR="00A556DD" w:rsidRPr="00073E36" w:rsidRDefault="00A556DD" w:rsidP="00A556DD">
      <w:r w:rsidRPr="00073E36">
        <w:t xml:space="preserve">As a result, Chinese factory owners began to flee because they could not pay their debts, some of them even committed suicide, and worker protests flared.  This year, it appears, the drought of European orders to China will last the entire year.  </w:t>
      </w:r>
      <w:r w:rsidRPr="00073E36">
        <w:rPr>
          <w:rStyle w:val="StyleUnderline"/>
        </w:rPr>
        <w:t>It’s possible</w:t>
      </w:r>
      <w:r w:rsidRPr="00073E36">
        <w:t xml:space="preserve">, therefore, </w:t>
      </w:r>
      <w:r w:rsidRPr="00073E36">
        <w:rPr>
          <w:rStyle w:val="StyleUnderline"/>
        </w:rPr>
        <w:t>that sales to the U.S. will account for an even larger share of China’s total</w:t>
      </w:r>
      <w:r w:rsidRPr="00073E36">
        <w:t>.</w:t>
      </w:r>
    </w:p>
    <w:p w:rsidR="00A556DD" w:rsidRPr="00073E36" w:rsidRDefault="00A556DD" w:rsidP="00A556DD">
      <w:r w:rsidRPr="00073E36">
        <w:rPr>
          <w:rStyle w:val="Emphasis"/>
        </w:rPr>
        <w:t>All this means that President Obama has enormous leverage over Xi</w:t>
      </w:r>
      <w:r w:rsidRPr="00073E36">
        <w:t xml:space="preserve"> Jinping’s Communist Party, </w:t>
      </w:r>
      <w:r w:rsidRPr="00073E36">
        <w:rPr>
          <w:rStyle w:val="StyleUnderline"/>
        </w:rPr>
        <w:t>whose legitimacy depends on the continual delivery of prosperity.  So despite what everyone</w:t>
      </w:r>
      <w:r w:rsidRPr="00073E36">
        <w:t xml:space="preserve"> here </w:t>
      </w:r>
      <w:r w:rsidRPr="00073E36">
        <w:rPr>
          <w:rStyle w:val="StyleUnderline"/>
        </w:rPr>
        <w:t>thinks, we can get</w:t>
      </w:r>
      <w:r w:rsidRPr="00073E36">
        <w:t xml:space="preserve"> </w:t>
      </w:r>
      <w:r w:rsidRPr="00073E36">
        <w:rPr>
          <w:rStyle w:val="StyleUnderline"/>
        </w:rPr>
        <w:t>China to</w:t>
      </w:r>
      <w:r w:rsidRPr="00073E36">
        <w:t xml:space="preserve"> stop its cyber attacks on us, end its harassment of American vessels on international waters, </w:t>
      </w:r>
      <w:r w:rsidRPr="00073E36">
        <w:rPr>
          <w:rStyle w:val="StyleUnderline"/>
        </w:rPr>
        <w:t>cease its threats over a dozen issues</w:t>
      </w:r>
      <w:r w:rsidRPr="00073E36">
        <w:t>.  We can even pressure the Chinese to withdraw their support for the Iranian regime and scale back help to North Korea.</w:t>
      </w:r>
    </w:p>
    <w:p w:rsidR="00A556DD" w:rsidRPr="00073E36" w:rsidRDefault="00A556DD" w:rsidP="00A556DD">
      <w:r w:rsidRPr="00073E36">
        <w:t xml:space="preserve">Xi has adopted an unusually conciliatory tone to America before his visit, and his colleagues in Beijing have toned down their verbal assaults on us in recent weeks.  </w:t>
      </w:r>
      <w:r w:rsidRPr="00073E36">
        <w:rPr>
          <w:rStyle w:val="StyleUnderline"/>
        </w:rPr>
        <w:t>They know that</w:t>
      </w:r>
      <w:r w:rsidRPr="00073E36">
        <w:t xml:space="preserve">, in fact, </w:t>
      </w:r>
      <w:r w:rsidRPr="00073E36">
        <w:rPr>
          <w:rStyle w:val="StyleUnderline"/>
        </w:rPr>
        <w:t>they are playing a weak hand</w:t>
      </w:r>
      <w:r w:rsidRPr="00073E36">
        <w:t>.  And they know the meaning of “190.5%.”</w:t>
      </w:r>
    </w:p>
    <w:p w:rsidR="00A556DD" w:rsidRPr="00073E36" w:rsidRDefault="00A556DD" w:rsidP="00A556DD">
      <w:r w:rsidRPr="00073E36">
        <w:rPr>
          <w:rStyle w:val="Emphasis"/>
        </w:rPr>
        <w:t>We have the leverage over China.</w:t>
      </w:r>
      <w:r w:rsidRPr="00073E36">
        <w:t xml:space="preserve"> </w:t>
      </w:r>
      <w:r w:rsidRPr="00073E36">
        <w:rPr>
          <w:rStyle w:val="StyleUnderline"/>
        </w:rPr>
        <w:t>They only issue is whether we have the political will to use it</w:t>
      </w:r>
      <w:r w:rsidRPr="00073E36">
        <w:t>.</w:t>
      </w:r>
    </w:p>
    <w:p w:rsidR="008C164E" w:rsidRPr="00073E36" w:rsidRDefault="003E46AD" w:rsidP="008C164E">
      <w:pPr>
        <w:pStyle w:val="Heading4"/>
        <w:rPr>
          <w:rFonts w:cs="Times New Roman"/>
        </w:rPr>
      </w:pPr>
      <w:r w:rsidRPr="00073E36">
        <w:rPr>
          <w:rFonts w:cs="Times New Roman"/>
        </w:rPr>
        <w:t xml:space="preserve">The </w:t>
      </w:r>
      <w:r w:rsidRPr="00073E36">
        <w:rPr>
          <w:rFonts w:cs="Times New Roman"/>
          <w:u w:val="single"/>
        </w:rPr>
        <w:t xml:space="preserve">quid </w:t>
      </w:r>
      <w:r w:rsidR="0046512E" w:rsidRPr="00073E36">
        <w:rPr>
          <w:rFonts w:cs="Times New Roman"/>
          <w:u w:val="single"/>
        </w:rPr>
        <w:t>outweighs</w:t>
      </w:r>
      <w:r w:rsidRPr="00073E36">
        <w:rPr>
          <w:rFonts w:cs="Times New Roman"/>
          <w:u w:val="single"/>
        </w:rPr>
        <w:t xml:space="preserve"> the quo</w:t>
      </w:r>
      <w:r w:rsidR="0046512E" w:rsidRPr="00073E36">
        <w:rPr>
          <w:rFonts w:cs="Times New Roman"/>
        </w:rPr>
        <w:t xml:space="preserve"> for China</w:t>
      </w:r>
      <w:r w:rsidRPr="00073E36">
        <w:rPr>
          <w:rFonts w:cs="Times New Roman"/>
        </w:rPr>
        <w:t>---</w:t>
      </w:r>
      <w:r w:rsidR="0046512E" w:rsidRPr="00073E36">
        <w:rPr>
          <w:rFonts w:cs="Times New Roman"/>
        </w:rPr>
        <w:t>they value</w:t>
      </w:r>
      <w:r w:rsidRPr="00073E36">
        <w:rPr>
          <w:rFonts w:cs="Times New Roman"/>
        </w:rPr>
        <w:t xml:space="preserve"> the relationship, and won’t sacrifice engagement for human rights</w:t>
      </w:r>
    </w:p>
    <w:p w:rsidR="00FE4C69" w:rsidRPr="00073E36" w:rsidRDefault="00FE4C69" w:rsidP="00FE4C69">
      <w:r w:rsidRPr="00073E36">
        <w:rPr>
          <w:rStyle w:val="Style13ptBold"/>
        </w:rPr>
        <w:t>Jianli 13</w:t>
      </w:r>
      <w:r w:rsidRPr="00073E36">
        <w:t xml:space="preserve"> - Tiananmen Square massacre survivor, former political prisoner, and a leader of the Chinese democracy movement</w:t>
      </w:r>
      <w:r w:rsidR="008C164E" w:rsidRPr="00073E36">
        <w:t xml:space="preserve"> (</w:t>
      </w:r>
      <w:r w:rsidRPr="00073E36">
        <w:t xml:space="preserve">Yang, </w:t>
      </w:r>
      <w:r w:rsidR="008C164E" w:rsidRPr="00073E36">
        <w:t>“</w:t>
      </w:r>
      <w:r w:rsidRPr="00073E36">
        <w:t>Obama, Don’t Let Xi Forget China’s Human Rights Record,</w:t>
      </w:r>
      <w:r w:rsidR="008C164E" w:rsidRPr="00073E36">
        <w:t>”</w:t>
      </w:r>
      <w:r w:rsidRPr="00073E36">
        <w:t xml:space="preserve"> The Daily Beast, http://www.thedailybeast.com/articles/2013/06/08/obama-don-t-let-xi-forget-china-s-human-rights-record.html</w:t>
      </w:r>
      <w:r w:rsidR="008C164E" w:rsidRPr="00073E36">
        <w:t>)//BB</w:t>
      </w:r>
    </w:p>
    <w:p w:rsidR="008C164E" w:rsidRPr="00073E36" w:rsidRDefault="008C164E" w:rsidP="00FE4C69">
      <w:r w:rsidRPr="00073E36">
        <w:t xml:space="preserve">At this weekend’s summit in California, </w:t>
      </w:r>
      <w:r w:rsidRPr="00073E36">
        <w:rPr>
          <w:rStyle w:val="StyleUnderline"/>
        </w:rPr>
        <w:t>Beijing’s new administration needs to get the message that how they treat their citizens matters to America</w:t>
      </w:r>
      <w:r w:rsidRPr="00073E36">
        <w:t>, says activist Yang Jianli.</w:t>
      </w:r>
    </w:p>
    <w:p w:rsidR="008C164E" w:rsidRPr="00073E36" w:rsidRDefault="008C164E" w:rsidP="00FE4C69">
      <w:r w:rsidRPr="00073E36">
        <w:t xml:space="preserve">President </w:t>
      </w:r>
      <w:r w:rsidRPr="00073E36">
        <w:rPr>
          <w:rStyle w:val="StyleUnderline"/>
        </w:rPr>
        <w:t>Obama’s meeting</w:t>
      </w:r>
      <w:r w:rsidRPr="00073E36">
        <w:t xml:space="preserve"> today with President Xi Jingping </w:t>
      </w:r>
      <w:r w:rsidRPr="00073E36">
        <w:rPr>
          <w:rStyle w:val="StyleUnderline"/>
        </w:rPr>
        <w:t>is a</w:t>
      </w:r>
      <w:r w:rsidRPr="00073E36">
        <w:t xml:space="preserve"> critical </w:t>
      </w:r>
      <w:r w:rsidRPr="00073E36">
        <w:rPr>
          <w:rStyle w:val="StyleUnderline"/>
        </w:rPr>
        <w:t>opportunity to send the right message to the Chinese government</w:t>
      </w:r>
      <w:r w:rsidRPr="00073E36">
        <w:t xml:space="preserve">. Namely, </w:t>
      </w:r>
      <w:r w:rsidRPr="00073E36">
        <w:rPr>
          <w:rStyle w:val="StyleUnderline"/>
        </w:rPr>
        <w:t>that China’s relationship with America will depend on how the Chinese government treats its own citizens and whether or not it accepts human-rights standards</w:t>
      </w:r>
      <w:r w:rsidRPr="00073E36">
        <w:t>.</w:t>
      </w:r>
    </w:p>
    <w:p w:rsidR="008C164E" w:rsidRPr="00073E36" w:rsidRDefault="008C164E" w:rsidP="00FE4C69">
      <w:r w:rsidRPr="00073E36">
        <w:rPr>
          <w:rStyle w:val="StyleUnderline"/>
        </w:rPr>
        <w:t>If the president fails to stress these points, the Chinese government will be emboldened to continue their repressive policies</w:t>
      </w:r>
      <w:r w:rsidRPr="00073E36">
        <w:t xml:space="preserve">. Engagement with China on trade relations, North Korea, and other security issues is understandable. </w:t>
      </w:r>
      <w:r w:rsidRPr="00073E36">
        <w:rPr>
          <w:rStyle w:val="Emphasis"/>
        </w:rPr>
        <w:t>Failure to engage</w:t>
      </w:r>
      <w:r w:rsidRPr="00073E36">
        <w:t xml:space="preserve"> as </w:t>
      </w:r>
      <w:r w:rsidRPr="00073E36">
        <w:rPr>
          <w:rStyle w:val="Emphasis"/>
        </w:rPr>
        <w:t>forcefully on human rights</w:t>
      </w:r>
      <w:r w:rsidRPr="00073E36">
        <w:t xml:space="preserve"> </w:t>
      </w:r>
      <w:r w:rsidRPr="00073E36">
        <w:rPr>
          <w:rStyle w:val="StyleUnderline"/>
        </w:rPr>
        <w:t>will</w:t>
      </w:r>
      <w:r w:rsidRPr="00073E36">
        <w:t xml:space="preserve"> ultimately </w:t>
      </w:r>
      <w:r w:rsidRPr="00073E36">
        <w:rPr>
          <w:rStyle w:val="StyleUnderline"/>
        </w:rPr>
        <w:t>be counterproductive to American security and Chinese stability</w:t>
      </w:r>
      <w:r w:rsidRPr="00073E36">
        <w:t>.</w:t>
      </w:r>
    </w:p>
    <w:p w:rsidR="008C164E" w:rsidRPr="00073E36" w:rsidRDefault="008C164E" w:rsidP="00FE4C69">
      <w:r w:rsidRPr="00073E36">
        <w:t xml:space="preserve">Twenty years ago, the Chinese government did not even pretend to engage on human rights. Today they do. But in bilateral human-rights dialogues, the Chinese continue to insist on cultural and historical relativism. President </w:t>
      </w:r>
      <w:r w:rsidRPr="00073E36">
        <w:rPr>
          <w:rStyle w:val="StyleUnderline"/>
        </w:rPr>
        <w:t>Obama should</w:t>
      </w:r>
      <w:r w:rsidRPr="00073E36">
        <w:t xml:space="preserve"> therefore </w:t>
      </w:r>
      <w:r w:rsidRPr="00073E36">
        <w:rPr>
          <w:rStyle w:val="StyleUnderline"/>
        </w:rPr>
        <w:t>raise specific cases of</w:t>
      </w:r>
      <w:r w:rsidRPr="00073E36">
        <w:t xml:space="preserve"> </w:t>
      </w:r>
      <w:r w:rsidRPr="00073E36">
        <w:rPr>
          <w:rStyle w:val="StyleUnderline"/>
        </w:rPr>
        <w:t>imprisoned dissidents.  Otherwise, the Chinese will see his words are mere lip service</w:t>
      </w:r>
      <w:r w:rsidRPr="00073E36">
        <w:t>.</w:t>
      </w:r>
    </w:p>
    <w:p w:rsidR="008C164E" w:rsidRPr="00073E36" w:rsidRDefault="008C164E" w:rsidP="00FE4C69">
      <w:r w:rsidRPr="00073E36">
        <w:t>President Obama can begin by asking President Xi why the world’s only jailed Nobel Prize laureate (and his fellow laureate), Liu Xiaobo, was sentenced to 11 years in prison for recommending a peaceful transition to democracy. Liu was convicted under Section 105 of the criminal code, or “incitement to subvert state power.” In fact, this has no basis for being applied to Liu’s case. How exactly is calling for democracy defined as incitement? China’s constitution allows for freedom of expression. It is also a signatory to the U.N.’s Universal Declaration of Human Rights.</w:t>
      </w:r>
    </w:p>
    <w:p w:rsidR="008C164E" w:rsidRPr="00073E36" w:rsidRDefault="008C164E" w:rsidP="00FE4C69">
      <w:r w:rsidRPr="00073E36">
        <w:t>The president should also inquire as to why Liu Xiaobo’s wife, Liu Xia, was put under house arrest, though she has not violated any law. The Chinese leadership supposedly recognizes the illegality of such detentions, yet is seeking to codify them into law.</w:t>
      </w:r>
    </w:p>
    <w:p w:rsidR="008C164E" w:rsidRPr="00073E36" w:rsidRDefault="008C164E" w:rsidP="00FE4C69">
      <w:r w:rsidRPr="00073E36">
        <w:t>The president should also ask Mr. Xi what happened to Wang Bingzhang. Wang was a resident of the U.S., received a Ph.D. from McGill University in Canada, and has been a strong advocate for democracy in China. In 1998, Bingzhang was arrested in China and has been there ever since. He represents many more political prisoners denied any semblance of justice.</w:t>
      </w:r>
    </w:p>
    <w:p w:rsidR="008C164E" w:rsidRPr="00073E36" w:rsidRDefault="008C164E" w:rsidP="00FE4C69">
      <w:r w:rsidRPr="00073E36">
        <w:t>Lastly, President Obama should ask his counterpart what is driving young Tibetan monks and nuns to immolate themselves in protest. Such desperate actions are in contravention of their vows and faith to renounce violence in all forms. Chinese repression has led these young men and women to take their lives.</w:t>
      </w:r>
    </w:p>
    <w:p w:rsidR="008C164E" w:rsidRPr="00073E36" w:rsidRDefault="008C164E" w:rsidP="00FE4C69">
      <w:r w:rsidRPr="00073E36">
        <w:t>President Obama should ask his Chinese political counterpart what is driving young Tibetan monks and nuns to immolate themselves in protest.</w:t>
      </w:r>
    </w:p>
    <w:p w:rsidR="008C164E" w:rsidRPr="00073E36" w:rsidRDefault="008C164E" w:rsidP="00FE4C69">
      <w:r w:rsidRPr="00073E36">
        <w:t>An exiled Tibetan holds a Tibetan flag as he shouts slogans during a protest at a local neighborhood after they were stopped from protesting near the venue where Chinese Premier Li Keqiang was attending a meeting, in New Delhi, India, Monday, May 20, 2013. Li said Monday he chose India for his first foreign visit because cooperation between the world's two most populous nations is crucial to world stability and economic growth. He was visiting India just weeks after the two nations resolved a tense standoff between their troops over the disputed Himalayan border between their two countries. (AP Photo/Kevin Frayer)</w:t>
      </w:r>
    </w:p>
    <w:p w:rsidR="008C164E" w:rsidRPr="00073E36" w:rsidRDefault="008C164E" w:rsidP="00FE4C69">
      <w:r w:rsidRPr="00073E36">
        <w:t>Kevin Frayer/AP</w:t>
      </w:r>
    </w:p>
    <w:p w:rsidR="008C164E" w:rsidRPr="00073E36" w:rsidRDefault="008C164E" w:rsidP="00FE4C69">
      <w:r w:rsidRPr="00073E36">
        <w:rPr>
          <w:rStyle w:val="StyleUnderline"/>
        </w:rPr>
        <w:t xml:space="preserve">The United States </w:t>
      </w:r>
      <w:r w:rsidRPr="00073E36">
        <w:rPr>
          <w:rStyle w:val="Emphasis"/>
        </w:rPr>
        <w:t>must not believe</w:t>
      </w:r>
      <w:r w:rsidRPr="00073E36">
        <w:rPr>
          <w:rStyle w:val="StyleUnderline"/>
        </w:rPr>
        <w:t xml:space="preserve"> the lie that human rights are set apart from China’s role on the global stage</w:t>
      </w:r>
      <w:r w:rsidRPr="00073E36">
        <w:t xml:space="preserve">. </w:t>
      </w:r>
      <w:r w:rsidRPr="00073E36">
        <w:rPr>
          <w:rStyle w:val="StyleUnderline"/>
        </w:rPr>
        <w:t>It cannot fall prey to the idea that human freedom should take a backseat to</w:t>
      </w:r>
      <w:r w:rsidRPr="00073E36">
        <w:t xml:space="preserve"> trade </w:t>
      </w:r>
      <w:r w:rsidRPr="00073E36">
        <w:rPr>
          <w:rStyle w:val="StyleUnderline"/>
        </w:rPr>
        <w:t>relations. Are we really to believe that China will quit trading with America</w:t>
      </w:r>
      <w:r w:rsidRPr="00073E36">
        <w:t xml:space="preserve">, a country whose goods it needs, </w:t>
      </w:r>
      <w:r w:rsidRPr="00073E36">
        <w:rPr>
          <w:rStyle w:val="StyleUnderline"/>
        </w:rPr>
        <w:t>because of a strong human-rights stance</w:t>
      </w:r>
      <w:r w:rsidRPr="00073E36">
        <w:t xml:space="preserve"> by President Obama</w:t>
      </w:r>
      <w:r w:rsidRPr="00073E36">
        <w:rPr>
          <w:rStyle w:val="StyleUnderline"/>
        </w:rPr>
        <w:t>?</w:t>
      </w:r>
    </w:p>
    <w:p w:rsidR="008C164E" w:rsidRPr="00073E36" w:rsidRDefault="008C164E" w:rsidP="00FE4C69">
      <w:r w:rsidRPr="00073E36">
        <w:rPr>
          <w:rStyle w:val="Emphasis"/>
        </w:rPr>
        <w:t>Nothing in U.S.-Chinese history supports this myth</w:t>
      </w:r>
      <w:r w:rsidRPr="00073E36">
        <w:t xml:space="preserve">. It is particularly telling that </w:t>
      </w:r>
      <w:r w:rsidRPr="00073E36">
        <w:rPr>
          <w:rStyle w:val="StyleUnderline"/>
        </w:rPr>
        <w:t xml:space="preserve">China Oilfield Services </w:t>
      </w:r>
      <w:r w:rsidRPr="00073E36">
        <w:t xml:space="preserve">Ltd, part of </w:t>
      </w:r>
      <w:r w:rsidRPr="00073E36">
        <w:rPr>
          <w:rStyle w:val="StyleUnderline"/>
        </w:rPr>
        <w:t>one of China’s largest oil companies, agreed to a major drilling contract with</w:t>
      </w:r>
      <w:r w:rsidRPr="00073E36">
        <w:t xml:space="preserve"> Statoil of </w:t>
      </w:r>
      <w:r w:rsidRPr="00073E36">
        <w:rPr>
          <w:rStyle w:val="StyleUnderline"/>
        </w:rPr>
        <w:t>Norway, despite Oslo’s awarding Liu Xiaobo the Nobel Prize</w:t>
      </w:r>
      <w:r w:rsidRPr="00073E36">
        <w:t>.</w:t>
      </w:r>
    </w:p>
    <w:p w:rsidR="008C164E" w:rsidRPr="00073E36" w:rsidRDefault="008C164E" w:rsidP="00FE4C69">
      <w:r w:rsidRPr="00073E36">
        <w:rPr>
          <w:rStyle w:val="StyleUnderline"/>
        </w:rPr>
        <w:t>China’s</w:t>
      </w:r>
      <w:r w:rsidRPr="00073E36">
        <w:t xml:space="preserve"> present </w:t>
      </w:r>
      <w:r w:rsidRPr="00073E36">
        <w:rPr>
          <w:rStyle w:val="StyleUnderline"/>
        </w:rPr>
        <w:t>legitimacy comes from its economic viability.  Would China really risk this by calling into question its trade relations</w:t>
      </w:r>
      <w:r w:rsidRPr="00073E36">
        <w:t xml:space="preserve"> with America </w:t>
      </w:r>
      <w:r w:rsidRPr="00073E36">
        <w:rPr>
          <w:rStyle w:val="StyleUnderline"/>
        </w:rPr>
        <w:t xml:space="preserve">due to a stronger human-rights policy? This seems </w:t>
      </w:r>
      <w:r w:rsidRPr="00073E36">
        <w:rPr>
          <w:rStyle w:val="Emphasis"/>
        </w:rPr>
        <w:t>very unlikely</w:t>
      </w:r>
      <w:r w:rsidRPr="00073E36">
        <w:t>.</w:t>
      </w:r>
    </w:p>
    <w:p w:rsidR="008C164E" w:rsidRPr="00073E36" w:rsidRDefault="008C164E" w:rsidP="00FE4C69">
      <w:r w:rsidRPr="00073E36">
        <w:rPr>
          <w:rStyle w:val="StyleUnderline"/>
        </w:rPr>
        <w:t>A democratic China will be less likely to wage war</w:t>
      </w:r>
      <w:r w:rsidRPr="00073E36">
        <w:t xml:space="preserve"> and thus would decrease the vast sums America now spends on defending itself from a potent cyberarmy and massive traditional army.</w:t>
      </w:r>
    </w:p>
    <w:p w:rsidR="003E46AD" w:rsidRPr="00073E36" w:rsidRDefault="008C164E" w:rsidP="009B6B08">
      <w:r w:rsidRPr="00073E36">
        <w:rPr>
          <w:rStyle w:val="StyleUnderline"/>
        </w:rPr>
        <w:t xml:space="preserve">By taking a </w:t>
      </w:r>
      <w:r w:rsidRPr="00073E36">
        <w:rPr>
          <w:rStyle w:val="Emphasis"/>
        </w:rPr>
        <w:t>stronger stance</w:t>
      </w:r>
      <w:r w:rsidRPr="00073E36">
        <w:rPr>
          <w:rStyle w:val="StyleUnderline"/>
        </w:rPr>
        <w:t xml:space="preserve"> on human rights in China</w:t>
      </w:r>
      <w:r w:rsidRPr="00073E36">
        <w:t xml:space="preserve">, President </w:t>
      </w:r>
      <w:r w:rsidRPr="00073E36">
        <w:rPr>
          <w:rStyle w:val="StyleUnderline"/>
        </w:rPr>
        <w:t>Obama has the potential to help free political prisoners, advance democratic reform in China, protect America, and enhance regional stability. Truly a win-win for all</w:t>
      </w:r>
      <w:r w:rsidRPr="00073E36">
        <w:t>.</w:t>
      </w:r>
    </w:p>
    <w:p w:rsidR="00FA5C0F" w:rsidRPr="00073E36" w:rsidRDefault="00FA5C0F" w:rsidP="00FA5C0F">
      <w:pPr>
        <w:pStyle w:val="Heading4"/>
        <w:rPr>
          <w:rFonts w:cs="Times New Roman"/>
        </w:rPr>
      </w:pPr>
      <w:r w:rsidRPr="00073E36">
        <w:rPr>
          <w:rFonts w:cs="Times New Roman"/>
        </w:rPr>
        <w:t>Credible pressure promotes compliance---China values the relationship too much to abandon the quid---promotes enduring peace</w:t>
      </w:r>
    </w:p>
    <w:p w:rsidR="00C30561" w:rsidRPr="00073E36" w:rsidRDefault="00C30561" w:rsidP="00C30561">
      <w:r w:rsidRPr="00073E36">
        <w:t>***also an answer to CP hurts relations</w:t>
      </w:r>
    </w:p>
    <w:p w:rsidR="00FA5C0F" w:rsidRPr="00073E36" w:rsidRDefault="00FA5C0F" w:rsidP="00FA5C0F">
      <w:r w:rsidRPr="00073E36">
        <w:rPr>
          <w:rStyle w:val="Style13ptBold"/>
        </w:rPr>
        <w:t>Inboden 15</w:t>
      </w:r>
      <w:r w:rsidRPr="00073E36">
        <w:t xml:space="preserve"> - executive director of the Clements Center for History, Strategy, and Statecraft and associate professor at the LBJ School of Public Affairs at the University of Texas-Austin, with Dan Blumenthal (William, “Toward a free and democratic China,” AEI, https://www.aei.org/publication/toward-a-free-and-democratic-china/)//BB</w:t>
      </w:r>
    </w:p>
    <w:p w:rsidR="00FA5C0F" w:rsidRPr="00073E36" w:rsidRDefault="00FA5C0F" w:rsidP="00FA5C0F">
      <w:r w:rsidRPr="00073E36">
        <w:rPr>
          <w:rStyle w:val="StyleUnderline"/>
        </w:rPr>
        <w:t>How might a greater American effort to support freedom in China affect the overall U.S.-China relationship? Probably less than one might think</w:t>
      </w:r>
      <w:r w:rsidRPr="00073E36">
        <w:t xml:space="preserve"> in the short term, </w:t>
      </w:r>
      <w:r w:rsidRPr="00073E36">
        <w:rPr>
          <w:rStyle w:val="StyleUnderline"/>
        </w:rPr>
        <w:t xml:space="preserve">and certainly less than the profound disruption some China experts fear. Beijing can </w:t>
      </w:r>
      <w:r w:rsidRPr="00073E36">
        <w:rPr>
          <w:rStyle w:val="Emphasis"/>
        </w:rPr>
        <w:t>always</w:t>
      </w:r>
      <w:r w:rsidRPr="00073E36">
        <w:rPr>
          <w:rStyle w:val="StyleUnderline"/>
        </w:rPr>
        <w:t xml:space="preserve"> be counted on to act in its own perceived interest, and the CCP still </w:t>
      </w:r>
      <w:r w:rsidRPr="00073E36">
        <w:rPr>
          <w:rStyle w:val="Emphasis"/>
        </w:rPr>
        <w:t>prioritizes a stable bilateral relationship with the United States</w:t>
      </w:r>
      <w:r w:rsidRPr="00073E36">
        <w:rPr>
          <w:rStyle w:val="StyleUnderline"/>
        </w:rPr>
        <w:t>. Increased U.S. support for human rights</w:t>
      </w:r>
      <w:r w:rsidRPr="00073E36">
        <w:t xml:space="preserve"> and rule of law programs, and more meetings with dissidents, </w:t>
      </w:r>
      <w:r w:rsidRPr="00073E36">
        <w:rPr>
          <w:rStyle w:val="StyleUnderline"/>
        </w:rPr>
        <w:t>would doubtless provoke some annoyed démarches from Beijing and the usual grumblings about “meddling in China’s internal affairs,” but little more. The CCP is nothing if not ruthlessly pragmatic</w:t>
      </w:r>
      <w:r w:rsidRPr="00073E36">
        <w:t>. It might note the continued existence of the KMT in Taiwanese politics and prepare itself to compete in real elections.</w:t>
      </w:r>
    </w:p>
    <w:p w:rsidR="00FA5C0F" w:rsidRPr="00073E36" w:rsidRDefault="00FA5C0F" w:rsidP="009B6B08">
      <w:r w:rsidRPr="00073E36">
        <w:t xml:space="preserve">A new China strategy with a freedom prong is a high-risk and high-reward proposition. </w:t>
      </w:r>
      <w:r w:rsidRPr="00073E36">
        <w:rPr>
          <w:rStyle w:val="StyleUnderline"/>
        </w:rPr>
        <w:t>Before</w:t>
      </w:r>
      <w:r w:rsidRPr="00073E36">
        <w:t xml:space="preserve"> President </w:t>
      </w:r>
      <w:r w:rsidRPr="00073E36">
        <w:rPr>
          <w:rStyle w:val="StyleUnderline"/>
        </w:rPr>
        <w:t>Obama, all post-Cold War U.S. presidents favored encouraging China’s peaceful evolution. Their mistake was a misreading of past Asian transitions to democracy, which they believed were inevitable</w:t>
      </w:r>
      <w:r w:rsidRPr="00073E36">
        <w:t xml:space="preserve">. They were not. Instead, American presidents mixed sound political judgment with carrot and stick policies that sometimes risked far worse outcomes. But the reward for their successes is self-evident in our vibrant alliances today with Asian democracies. With China, </w:t>
      </w:r>
      <w:r w:rsidRPr="00073E36">
        <w:rPr>
          <w:rStyle w:val="StyleUnderline"/>
        </w:rPr>
        <w:t xml:space="preserve">the United States may be reaching an inflection point. Our present path is likely to lead to a high-risk, volatile rivalry with an increasingly unstable regime. The alternative path holds out the hope of leading gradually to </w:t>
      </w:r>
      <w:r w:rsidRPr="00073E36">
        <w:rPr>
          <w:rStyle w:val="Emphasis"/>
        </w:rPr>
        <w:t>Sino-American comity</w:t>
      </w:r>
      <w:r w:rsidRPr="00073E36">
        <w:rPr>
          <w:rStyle w:val="StyleUnderline"/>
        </w:rPr>
        <w:t xml:space="preserve"> and an </w:t>
      </w:r>
      <w:r w:rsidRPr="00073E36">
        <w:rPr>
          <w:rStyle w:val="Emphasis"/>
        </w:rPr>
        <w:t>enduring peace</w:t>
      </w:r>
      <w:r w:rsidRPr="00073E36">
        <w:t xml:space="preserve">. </w:t>
      </w:r>
      <w:r w:rsidRPr="00073E36">
        <w:rPr>
          <w:rStyle w:val="StyleUnderline"/>
        </w:rPr>
        <w:t>It begins with supporting those Chinese people who seek more freedom and a better future for their country</w:t>
      </w:r>
      <w:r w:rsidRPr="00073E36">
        <w:t>.</w:t>
      </w:r>
    </w:p>
    <w:p w:rsidR="00CB4C85" w:rsidRPr="00073E36" w:rsidRDefault="00CB4C85" w:rsidP="00CB4C85">
      <w:pPr>
        <w:pStyle w:val="Heading4"/>
        <w:rPr>
          <w:rFonts w:cs="Times New Roman"/>
        </w:rPr>
      </w:pPr>
      <w:r w:rsidRPr="00073E36">
        <w:rPr>
          <w:rFonts w:cs="Times New Roman"/>
        </w:rPr>
        <w:t>Conditioning cooperation, dialogue and new commitments on tangible improvements in human rights solves</w:t>
      </w:r>
    </w:p>
    <w:p w:rsidR="00CB4C85" w:rsidRPr="00073E36" w:rsidRDefault="00CB4C85" w:rsidP="00CB4C85">
      <w:r w:rsidRPr="00073E36">
        <w:rPr>
          <w:rStyle w:val="Style13ptBold"/>
        </w:rPr>
        <w:t>Brown 14</w:t>
      </w:r>
      <w:r w:rsidRPr="00073E36">
        <w:t xml:space="preserve"> - Member, United States Senate (D-OH); Chairman, Congressional-Executive Commission on China (Sherrod, “Senator Sherrod Brown on a Strategy of "Principled Resolve" Toward China,” CFR, http://www.cfr.org/united-states/senator-sherrod-brown-strategy-principled-resolve-toward-china/p35811)//BB</w:t>
      </w:r>
    </w:p>
    <w:p w:rsidR="00CB4C85" w:rsidRPr="00073E36" w:rsidRDefault="00CB4C85" w:rsidP="00CB4C85">
      <w:r w:rsidRPr="00073E36">
        <w:rPr>
          <w:rStyle w:val="StyleUnderline"/>
        </w:rPr>
        <w:t>We should forcefully call out China whenever it violates international standards</w:t>
      </w:r>
      <w:r w:rsidRPr="00073E36">
        <w:t xml:space="preserve"> and norms. </w:t>
      </w:r>
      <w:r w:rsidRPr="00073E36">
        <w:rPr>
          <w:rStyle w:val="StyleUnderline"/>
        </w:rPr>
        <w:t xml:space="preserve">We should </w:t>
      </w:r>
      <w:r w:rsidRPr="00073E36">
        <w:rPr>
          <w:rStyle w:val="Emphasis"/>
        </w:rPr>
        <w:t>condition additional agreements and commitments</w:t>
      </w:r>
      <w:r w:rsidRPr="00073E36">
        <w:rPr>
          <w:rStyle w:val="StyleUnderline"/>
        </w:rPr>
        <w:t xml:space="preserve"> with Beijing on meaningful progress in fundamentally critical areas of human rights and democracy. We should not accept half-measures</w:t>
      </w:r>
      <w:r w:rsidRPr="00073E36">
        <w:t xml:space="preserve"> and cosmetic improvements. </w:t>
      </w:r>
      <w:r w:rsidRPr="00073E36">
        <w:rPr>
          <w:rStyle w:val="StyleUnderline"/>
        </w:rPr>
        <w:t>We've done that for over a decade</w:t>
      </w:r>
      <w:r w:rsidRPr="00073E36">
        <w:t xml:space="preserve">. Under a new approach of principled resolve, </w:t>
      </w:r>
      <w:r w:rsidRPr="00073E36">
        <w:rPr>
          <w:rStyle w:val="StyleUnderline"/>
        </w:rPr>
        <w:t>we simply can't do that</w:t>
      </w:r>
      <w:r w:rsidRPr="00073E36">
        <w:t>.</w:t>
      </w:r>
    </w:p>
    <w:p w:rsidR="00CB4C85" w:rsidRPr="00073E36" w:rsidRDefault="00CB4C85" w:rsidP="00CB4C85">
      <w:pPr>
        <w:rPr>
          <w:u w:val="single"/>
        </w:rPr>
      </w:pPr>
      <w:r w:rsidRPr="00073E36">
        <w:t>The China we say—</w:t>
      </w:r>
      <w:r w:rsidRPr="00073E36">
        <w:rPr>
          <w:rStyle w:val="StyleUnderline"/>
        </w:rPr>
        <w:t>China will say we're interfering in their internal affairs. They say we have no right to speak up</w:t>
      </w:r>
      <w:r w:rsidRPr="00073E36">
        <w:t xml:space="preserve"> for universal values in Hong Kong or defend the rights of journalists there. They'll continue to silence our companies doing business in their country, and our companies have been far too complicit in this for a decade, too. Things are changing, but James Mann and I were talking about how things have begun to change that way. We will see. And they will continue to prevent our government from bringing trade cases by hacking into our computers and threatening retaliation. </w:t>
      </w:r>
      <w:r w:rsidRPr="00073E36">
        <w:rPr>
          <w:rStyle w:val="StyleUnderline"/>
        </w:rPr>
        <w:t>That's why it's so important to do this right.</w:t>
      </w:r>
    </w:p>
    <w:p w:rsidR="00CB4C85" w:rsidRPr="00073E36" w:rsidRDefault="00CB4C85" w:rsidP="00CB4C85">
      <w:r w:rsidRPr="00073E36">
        <w:rPr>
          <w:rStyle w:val="StyleUnderline"/>
        </w:rPr>
        <w:t>China will weaken international standards further if we don't. It will rewrite the rules that will make</w:t>
      </w:r>
      <w:r w:rsidRPr="00073E36">
        <w:t xml:space="preserve"> their unfair trading practices acceptable and </w:t>
      </w:r>
      <w:r w:rsidRPr="00073E36">
        <w:rPr>
          <w:rStyle w:val="StyleUnderline"/>
        </w:rPr>
        <w:t>their violations of human rights far too legitimate</w:t>
      </w:r>
      <w:r w:rsidRPr="00073E36">
        <w:t xml:space="preserve">. There's no question that engagement will be a fundamental part of the relationship, </w:t>
      </w:r>
      <w:r w:rsidRPr="00073E36">
        <w:rPr>
          <w:rStyle w:val="StyleUnderline"/>
        </w:rPr>
        <w:t xml:space="preserve">but the U.S. must realize that </w:t>
      </w:r>
      <w:r w:rsidRPr="00073E36">
        <w:rPr>
          <w:rStyle w:val="Emphasis"/>
        </w:rPr>
        <w:t>we still have a lot of leverage</w:t>
      </w:r>
      <w:r w:rsidRPr="00073E36">
        <w:rPr>
          <w:rStyle w:val="StyleUnderline"/>
        </w:rPr>
        <w:t>. And that's what the U.S.</w:t>
      </w:r>
      <w:r w:rsidRPr="00073E36">
        <w:t xml:space="preserve"> has—I think </w:t>
      </w:r>
      <w:r w:rsidRPr="00073E36">
        <w:rPr>
          <w:rStyle w:val="StyleUnderline"/>
        </w:rPr>
        <w:t>has missed in our China policy over the last decade. The leverage is the largest, most lucrative, golden market in the world</w:t>
      </w:r>
      <w:r w:rsidRPr="00073E36">
        <w:t xml:space="preserve">—in world history, that's our leverage with China. </w:t>
      </w:r>
      <w:r w:rsidRPr="00073E36">
        <w:rPr>
          <w:rStyle w:val="StyleUnderline"/>
        </w:rPr>
        <w:t>They want access to our markets, our technologies</w:t>
      </w:r>
      <w:r w:rsidRPr="00073E36">
        <w:t xml:space="preserve">, our universities. </w:t>
      </w:r>
      <w:r w:rsidRPr="00073E36">
        <w:rPr>
          <w:rStyle w:val="StyleUnderline"/>
        </w:rPr>
        <w:t>The heft of the U.S. government</w:t>
      </w:r>
      <w:r w:rsidRPr="00073E36">
        <w:t xml:space="preserve"> and our consumers </w:t>
      </w:r>
      <w:r w:rsidRPr="00073E36">
        <w:rPr>
          <w:rStyle w:val="StyleUnderline"/>
        </w:rPr>
        <w:t>can be used</w:t>
      </w:r>
      <w:r w:rsidRPr="00073E36">
        <w:t xml:space="preserve">, if we choose to, </w:t>
      </w:r>
      <w:r w:rsidRPr="00073E36">
        <w:rPr>
          <w:rStyle w:val="StyleUnderline"/>
        </w:rPr>
        <w:t>to achieve real change in China</w:t>
      </w:r>
      <w:r w:rsidRPr="00073E36">
        <w:t>.</w:t>
      </w:r>
    </w:p>
    <w:p w:rsidR="00CB4C85" w:rsidRPr="00073E36" w:rsidRDefault="00CB4C85" w:rsidP="00CB4C85">
      <w:r w:rsidRPr="00073E36">
        <w:t xml:space="preserve">Under a principled resolve approach, </w:t>
      </w:r>
      <w:r w:rsidRPr="00073E36">
        <w:rPr>
          <w:rStyle w:val="StyleUnderline"/>
        </w:rPr>
        <w:t>our dialogue</w:t>
      </w:r>
      <w:r w:rsidRPr="00073E36">
        <w:t xml:space="preserve">, our agreements </w:t>
      </w:r>
      <w:r w:rsidRPr="00073E36">
        <w:rPr>
          <w:rStyle w:val="StyleUnderline"/>
        </w:rPr>
        <w:t>with China cannot come at the expense of</w:t>
      </w:r>
      <w:r w:rsidRPr="00073E36">
        <w:t xml:space="preserve"> our economy or </w:t>
      </w:r>
      <w:r w:rsidRPr="00073E36">
        <w:rPr>
          <w:rStyle w:val="StyleUnderline"/>
        </w:rPr>
        <w:t>international human rights standards.</w:t>
      </w:r>
      <w:r w:rsidRPr="00073E36">
        <w:t xml:space="preserve"> Benefits from our relationship with China will accrue to workers where we won trade cases at the U.S. Steel in Lorain, Ohio, at TMK Ipsco in Brookfield, Ohio, at Vallourec in Youngstown, Ohio, not just multinational companies, not just Chinese state-owned enterprises.</w:t>
      </w:r>
    </w:p>
    <w:p w:rsidR="00CB4C85" w:rsidRPr="00073E36" w:rsidRDefault="00CB4C85" w:rsidP="009B6B08">
      <w:r w:rsidRPr="00073E36">
        <w:t xml:space="preserve">The U.S. will push China to follow through on its announced abolition of re-education through labor camps and demand an end to crackdown on freedom of speech and freedom of religion. </w:t>
      </w:r>
      <w:r w:rsidRPr="00073E36">
        <w:rPr>
          <w:rStyle w:val="StyleUnderline"/>
        </w:rPr>
        <w:t xml:space="preserve">With a principled resolve strategy, the U.S. will not be afraid to speak out or to pursue aggressive policies. We'll make clear that if China wants our cooperation, it wants access to our markets, it </w:t>
      </w:r>
      <w:r w:rsidRPr="00073E36">
        <w:rPr>
          <w:rStyle w:val="Emphasis"/>
        </w:rPr>
        <w:t>must</w:t>
      </w:r>
      <w:r w:rsidRPr="00073E36">
        <w:rPr>
          <w:rStyle w:val="StyleUnderline"/>
        </w:rPr>
        <w:t xml:space="preserve"> play by internationally recognized rules</w:t>
      </w:r>
      <w:r w:rsidRPr="00073E36">
        <w:t>.</w:t>
      </w:r>
    </w:p>
    <w:p w:rsidR="00FF305D" w:rsidRPr="00073E36" w:rsidRDefault="00FF305D" w:rsidP="00FF305D">
      <w:pPr>
        <w:pStyle w:val="Heading4"/>
        <w:rPr>
          <w:rFonts w:cs="Times New Roman"/>
        </w:rPr>
      </w:pPr>
      <w:r w:rsidRPr="00073E36">
        <w:rPr>
          <w:rFonts w:cs="Times New Roman"/>
        </w:rPr>
        <w:t>Dozens of empirical examples prove China is responsive to forceful US criticism</w:t>
      </w:r>
    </w:p>
    <w:p w:rsidR="00FF305D" w:rsidRPr="00073E36" w:rsidRDefault="00FF305D" w:rsidP="00FF305D">
      <w:r w:rsidRPr="00073E36">
        <w:rPr>
          <w:rStyle w:val="Style13ptBold"/>
        </w:rPr>
        <w:t>Schulz 9</w:t>
      </w:r>
      <w:r w:rsidRPr="00073E36">
        <w:t xml:space="preserve"> - Senior Fellow in human rights policy at the Center for American Progress, served as Executive Director of Amnesty International USA from 1994 to 2006 (William F., January 2009, Strategic Persistence: How the United States Can Help Improve Human Rights in China, Center for American Progress, https://cdn.americanprogress.org/wp-content/uploads/issues/2009/01/pdf/china_human_rights.pdf)//BB</w:t>
      </w:r>
    </w:p>
    <w:p w:rsidR="00FF305D" w:rsidRPr="00073E36" w:rsidRDefault="00FF305D" w:rsidP="00FF305D">
      <w:r w:rsidRPr="00073E36">
        <w:rPr>
          <w:rStyle w:val="StyleUnderline"/>
        </w:rPr>
        <w:t>Like many authoritarian countries, China employs dramatic rhetoric when it is feeling threatened or being criticized</w:t>
      </w:r>
      <w:r w:rsidRPr="00073E36">
        <w:t xml:space="preserve">. Its characterization of the Dalai Lama as “a wolf in monk’s robes, a devil with a human face but the heart of a beast” is an extreme example, but is emblematic of Chinese leaders’ reactions to outside criticism.46 </w:t>
      </w:r>
      <w:r w:rsidRPr="00073E36">
        <w:rPr>
          <w:rStyle w:val="StyleUnderline"/>
        </w:rPr>
        <w:t>The best strategy is to keep our focus on the substance of the issue and not allow such language to distract us</w:t>
      </w:r>
      <w:r w:rsidRPr="00073E36">
        <w:t xml:space="preserve">. </w:t>
      </w:r>
      <w:r w:rsidRPr="00073E36">
        <w:rPr>
          <w:rStyle w:val="StyleUnderline"/>
        </w:rPr>
        <w:t>And focus we mus</w:t>
      </w:r>
      <w:r w:rsidRPr="00073E36">
        <w:t xml:space="preserve">t. China is responsible for a myriad of human rights violations. Through the U.S. State Department’s annual human rights reports, Washington should continue to catalogue the whole range of Chinese abuses, but at any one time, it should be strategically smart about which two or three should receive priority for American pressure. China would like nothing better, for example, than for the United States to expend all its human rights energy on Tibet at the expense of other elements of its record. </w:t>
      </w:r>
      <w:r w:rsidRPr="00073E36">
        <w:rPr>
          <w:rStyle w:val="StyleUnderline"/>
        </w:rPr>
        <w:t xml:space="preserve">Nor should we ever assume that China is utterly intransigent. There are </w:t>
      </w:r>
      <w:r w:rsidRPr="00073E36">
        <w:rPr>
          <w:rStyle w:val="Emphasis"/>
        </w:rPr>
        <w:t>dozens</w:t>
      </w:r>
      <w:r w:rsidRPr="00073E36">
        <w:rPr>
          <w:rStyle w:val="StyleUnderline"/>
        </w:rPr>
        <w:t xml:space="preserve"> of examples of political pressure making a difference</w:t>
      </w:r>
      <w:r w:rsidRPr="00073E36">
        <w:t xml:space="preserve">. Some of that </w:t>
      </w:r>
      <w:r w:rsidRPr="00073E36">
        <w:rPr>
          <w:rStyle w:val="StyleUnderline"/>
        </w:rPr>
        <w:t>successful pressure has come</w:t>
      </w:r>
      <w:r w:rsidRPr="00073E36">
        <w:t xml:space="preserve"> </w:t>
      </w:r>
      <w:r w:rsidRPr="00073E36">
        <w:rPr>
          <w:rStyle w:val="StyleUnderline"/>
        </w:rPr>
        <w:t>from the outside, witness the prisoner releases that have often preceded state visits</w:t>
      </w:r>
      <w:r w:rsidRPr="00073E36">
        <w:t xml:space="preserve">. The rules introduced during the 2008 Olympics to allow foreign journalists to travel throughout the country and interview citizens without explicit government permission have now been extended.47 Similarly, China’s decision to accept relief aid, including from its age-old adversary, Japan, following the May 2008 earthquake had more than pragmatic significance. As one Chinese relief official put it, “This is…very meaningful politically. It means we’re opening up and merging with international society…We’ve entered the big family of rescue efforts now.”48 </w:t>
      </w:r>
      <w:r w:rsidRPr="00073E36">
        <w:rPr>
          <w:rStyle w:val="StyleUnderline"/>
        </w:rPr>
        <w:t xml:space="preserve">Nor is it unheard of for China to adjust its foreign policy to </w:t>
      </w:r>
      <w:r w:rsidRPr="00073E36">
        <w:rPr>
          <w:rStyle w:val="Emphasis"/>
        </w:rPr>
        <w:t>assuage international critics</w:t>
      </w:r>
      <w:r w:rsidRPr="00073E36">
        <w:rPr>
          <w:rStyle w:val="StyleUnderline"/>
        </w:rPr>
        <w:t>,</w:t>
      </w:r>
      <w:r w:rsidRPr="00073E36">
        <w:t xml:space="preserve"> as this paper noted earlier in the cases of Iran and Sudan. </w:t>
      </w:r>
      <w:r w:rsidRPr="00073E36">
        <w:rPr>
          <w:rStyle w:val="StyleUnderline"/>
        </w:rPr>
        <w:t xml:space="preserve">Even matters of purely historical significance —something very important to China’s leaders —can </w:t>
      </w:r>
      <w:r w:rsidRPr="00073E36">
        <w:rPr>
          <w:rStyle w:val="Emphasis"/>
        </w:rPr>
        <w:t>end positively</w:t>
      </w:r>
      <w:r w:rsidRPr="00073E36">
        <w:t>. After 46 years China relented and allowed John Leighton Stuart, U.S. Ambassador at the time of the Communist revolution and staunch supporter of the communists’ rivals for power, the Kuomintang, to be re-buried near Shanghai, as per his dying wish!</w:t>
      </w:r>
    </w:p>
    <w:p w:rsidR="00D1443D" w:rsidRPr="00073E36" w:rsidRDefault="00D1443D" w:rsidP="00D1443D">
      <w:pPr>
        <w:pStyle w:val="Heading4"/>
        <w:rPr>
          <w:rFonts w:cs="Times New Roman"/>
        </w:rPr>
      </w:pPr>
      <w:r w:rsidRPr="00073E36">
        <w:rPr>
          <w:rFonts w:cs="Times New Roman"/>
        </w:rPr>
        <w:t>Statements from abused dissidents confirm</w:t>
      </w:r>
      <w:r w:rsidR="00EF3F40" w:rsidRPr="00073E36">
        <w:rPr>
          <w:rFonts w:cs="Times New Roman"/>
        </w:rPr>
        <w:t xml:space="preserve"> that pressure changes Chinese behavior</w:t>
      </w:r>
    </w:p>
    <w:p w:rsidR="00EF3F40" w:rsidRPr="00073E36" w:rsidRDefault="00EF3F40" w:rsidP="00EF3F40">
      <w:r w:rsidRPr="00073E36">
        <w:rPr>
          <w:rStyle w:val="Style13ptBold"/>
        </w:rPr>
        <w:t>Richardson 15</w:t>
      </w:r>
      <w:r w:rsidRPr="00073E36">
        <w:t xml:space="preserve"> – PhD, China director at Human Rights Watch (Sophie, “The U.S. Just Botched Yet Another Chance to Press for Human Rights in China,” http://foreignpolicy.com/2015/07/07/the-u-s-just-botched-yet-another-chance-to-press-for-human-rights-in-china/)</w:t>
      </w:r>
    </w:p>
    <w:p w:rsidR="00D1443D" w:rsidRPr="00073E36" w:rsidRDefault="00D1443D" w:rsidP="00D1443D">
      <w:r w:rsidRPr="00073E36">
        <w:rPr>
          <w:rStyle w:val="StyleUnderline"/>
        </w:rPr>
        <w:t>No doubt U.S. officials</w:t>
      </w:r>
      <w:r w:rsidRPr="00073E36">
        <w:t xml:space="preserve"> will </w:t>
      </w:r>
      <w:r w:rsidRPr="00073E36">
        <w:rPr>
          <w:rStyle w:val="StyleUnderline"/>
        </w:rPr>
        <w:t>point to</w:t>
      </w:r>
      <w:r w:rsidRPr="00073E36">
        <w:t xml:space="preserve"> their </w:t>
      </w:r>
      <w:r w:rsidRPr="00073E36">
        <w:rPr>
          <w:rStyle w:val="StyleUnderline"/>
        </w:rPr>
        <w:t>naming of individual cases at the overdue release of the State Department’s human rights report</w:t>
      </w:r>
      <w:r w:rsidRPr="00073E36">
        <w:t xml:space="preserve"> — the day </w:t>
      </w:r>
      <w:r w:rsidRPr="00073E36">
        <w:rPr>
          <w:rStyle w:val="StyleUnderline"/>
        </w:rPr>
        <w:t>after</w:t>
      </w:r>
      <w:r w:rsidRPr="00073E36">
        <w:t xml:space="preserve"> the </w:t>
      </w:r>
      <w:r w:rsidRPr="00073E36">
        <w:rPr>
          <w:rStyle w:val="StyleUnderline"/>
        </w:rPr>
        <w:t>Dialogue</w:t>
      </w:r>
      <w:r w:rsidRPr="00073E36">
        <w:t xml:space="preserve"> finished — </w:t>
      </w:r>
      <w:r w:rsidRPr="00073E36">
        <w:rPr>
          <w:rStyle w:val="StyleUnderline"/>
        </w:rPr>
        <w:t>and describe which cases they raised behind closed doors. These are necessary but far from sufficient</w:t>
      </w:r>
      <w:r w:rsidRPr="00073E36">
        <w:t>.</w:t>
      </w:r>
    </w:p>
    <w:p w:rsidR="00D1443D" w:rsidRPr="00073E36" w:rsidRDefault="00D1443D" w:rsidP="00D1443D">
      <w:r w:rsidRPr="00073E36">
        <w:t xml:space="preserve">If </w:t>
      </w:r>
      <w:r w:rsidRPr="00073E36">
        <w:rPr>
          <w:rStyle w:val="StyleUnderline"/>
        </w:rPr>
        <w:t xml:space="preserve">publicly identifying individual cases and using them to </w:t>
      </w:r>
      <w:r w:rsidRPr="00073E36">
        <w:rPr>
          <w:rStyle w:val="Emphasis"/>
        </w:rPr>
        <w:t>challenge</w:t>
      </w:r>
      <w:r w:rsidRPr="00073E36">
        <w:rPr>
          <w:rStyle w:val="StyleUnderline"/>
        </w:rPr>
        <w:t xml:space="preserve"> the Chinese government is</w:t>
      </w:r>
      <w:r w:rsidRPr="00073E36">
        <w:t xml:space="preserve"> a good enough strategy to use sometimes, it ought to be </w:t>
      </w:r>
      <w:r w:rsidRPr="00073E36">
        <w:rPr>
          <w:rStyle w:val="StyleUnderline"/>
        </w:rPr>
        <w:t xml:space="preserve">good enough to use in the forums where it matters most: at high-level summits where it has the power to </w:t>
      </w:r>
      <w:r w:rsidRPr="00073E36">
        <w:rPr>
          <w:rStyle w:val="Emphasis"/>
        </w:rPr>
        <w:t>potentially embarrass Chinese officials into behaving differently</w:t>
      </w:r>
      <w:r w:rsidRPr="00073E36">
        <w:t>.</w:t>
      </w:r>
    </w:p>
    <w:p w:rsidR="00D1443D" w:rsidRPr="00073E36" w:rsidRDefault="00D1443D" w:rsidP="00D1443D">
      <w:r w:rsidRPr="00073E36">
        <w:rPr>
          <w:rStyle w:val="StyleUnderline"/>
        </w:rPr>
        <w:t>Some senior U.S. officials shy away from causing embarrassment to senior Chinese officials, arguing that it is counterproductive</w:t>
      </w:r>
      <w:r w:rsidRPr="00073E36">
        <w:t xml:space="preserve">. It’s hard to know that definitively, especially when </w:t>
      </w:r>
      <w:r w:rsidRPr="00073E36">
        <w:rPr>
          <w:rStyle w:val="Emphasis"/>
        </w:rPr>
        <w:t>former political prisoners</w:t>
      </w:r>
      <w:r w:rsidRPr="00073E36">
        <w:rPr>
          <w:rStyle w:val="StyleUnderline"/>
        </w:rPr>
        <w:t xml:space="preserve"> tell us and others that their </w:t>
      </w:r>
      <w:r w:rsidRPr="00073E36">
        <w:rPr>
          <w:rStyle w:val="Emphasis"/>
        </w:rPr>
        <w:t>treatment improved</w:t>
      </w:r>
      <w:r w:rsidRPr="00073E36">
        <w:rPr>
          <w:rStyle w:val="StyleUnderline"/>
        </w:rPr>
        <w:t xml:space="preserve"> when their cases were publicly raised, suggesting that embarrassment does prompt a change in behavior</w:t>
      </w:r>
      <w:r w:rsidRPr="00073E36">
        <w:t xml:space="preserve">. And these U.S. officials’ logic concern about causing discomfort doesn’t seem to apply when discussing equally tense issues not related to human rights, like cybersecurity or currency manipulation. </w:t>
      </w:r>
      <w:r w:rsidRPr="00073E36">
        <w:rPr>
          <w:rStyle w:val="StyleUnderline"/>
        </w:rPr>
        <w:t>Some may think that raising individual cases or major issues like democracy will interfere with other priorities in the relationship. But both sides regularly state that the sum of the relationship is far greater than any individual issue</w:t>
      </w:r>
      <w:r w:rsidRPr="00073E36">
        <w:t xml:space="preserve">, suggesting that </w:t>
      </w:r>
      <w:r w:rsidRPr="00073E36">
        <w:rPr>
          <w:rStyle w:val="StyleUnderline"/>
        </w:rPr>
        <w:t xml:space="preserve">bilateral ties </w:t>
      </w:r>
      <w:r w:rsidRPr="00073E36">
        <w:rPr>
          <w:rStyle w:val="Emphasis"/>
        </w:rPr>
        <w:t>will not collapse</w:t>
      </w:r>
      <w:r w:rsidRPr="00073E36">
        <w:rPr>
          <w:rStyle w:val="StyleUnderline"/>
        </w:rPr>
        <w:t xml:space="preserve"> if the United States publicly calls for the release of</w:t>
      </w:r>
      <w:r w:rsidRPr="00073E36">
        <w:t xml:space="preserve"> a half-dozen </w:t>
      </w:r>
      <w:r w:rsidRPr="00073E36">
        <w:rPr>
          <w:rStyle w:val="StyleUnderline"/>
        </w:rPr>
        <w:t>critics of the Chinese government</w:t>
      </w:r>
      <w:r w:rsidRPr="00073E36">
        <w:t>.</w:t>
      </w:r>
    </w:p>
    <w:p w:rsidR="00BF1A1E" w:rsidRPr="00073E36" w:rsidRDefault="00D1443D" w:rsidP="00BF1A1E">
      <w:r w:rsidRPr="00073E36">
        <w:t xml:space="preserve">In fact, some U.S. officials note with surprise that an unusual number of issues not related to human rights in the June 2012 Strategic &amp; Economic Dialogue were dealt with efficiently — despite the parallel, global headline-making story of Chen Guangcheng’s escape from house arrest in Shandong province to the U.S. Embassy in Beijing. And </w:t>
      </w:r>
      <w:r w:rsidRPr="00073E36">
        <w:rPr>
          <w:rStyle w:val="StyleUnderline"/>
        </w:rPr>
        <w:t>some may think it more effective to be bland in public and push hard in private</w:t>
      </w:r>
      <w:r w:rsidRPr="00073E36">
        <w:t xml:space="preserve">, as we know many U.S. diplomats have done. </w:t>
      </w:r>
      <w:r w:rsidRPr="00073E36">
        <w:rPr>
          <w:rStyle w:val="StyleUnderline"/>
        </w:rPr>
        <w:t>But</w:t>
      </w:r>
      <w:r w:rsidRPr="00073E36">
        <w:t xml:space="preserve"> despite those and other efforts, </w:t>
      </w:r>
      <w:r w:rsidRPr="00073E36">
        <w:rPr>
          <w:rStyle w:val="StyleUnderline"/>
        </w:rPr>
        <w:t>the results are there for all to see: a manifestly deteriorating human rights environment. The United States</w:t>
      </w:r>
      <w:r w:rsidRPr="00073E36">
        <w:t xml:space="preserve"> shares this view but </w:t>
      </w:r>
      <w:r w:rsidRPr="00073E36">
        <w:rPr>
          <w:rStyle w:val="StyleUnderline"/>
        </w:rPr>
        <w:t>is inexplicably unwilling to use all the tools at its disposal</w:t>
      </w:r>
      <w:r w:rsidRPr="00073E36">
        <w:t xml:space="preserve"> — despite its claims to a “whole of government” approach — </w:t>
      </w:r>
      <w:r w:rsidRPr="00073E36">
        <w:rPr>
          <w:rStyle w:val="StyleUnderline"/>
        </w:rPr>
        <w:t>to change that reality</w:t>
      </w:r>
      <w:r w:rsidRPr="00073E36">
        <w:t>.</w:t>
      </w:r>
    </w:p>
    <w:p w:rsidR="0048068E" w:rsidRPr="00073E36" w:rsidRDefault="0048068E" w:rsidP="0048068E">
      <w:pPr>
        <w:pStyle w:val="Heading4"/>
        <w:rPr>
          <w:rFonts w:cs="Times New Roman"/>
        </w:rPr>
      </w:pPr>
      <w:r w:rsidRPr="00073E36">
        <w:rPr>
          <w:rFonts w:cs="Times New Roman"/>
        </w:rPr>
        <w:t>China will say yes---they are responsive to external public criticism</w:t>
      </w:r>
    </w:p>
    <w:p w:rsidR="0048068E" w:rsidRPr="00073E36" w:rsidRDefault="0048068E" w:rsidP="0048068E">
      <w:r w:rsidRPr="00073E36">
        <w:rPr>
          <w:rStyle w:val="Style13ptBold"/>
        </w:rPr>
        <w:t>Friedberg 11</w:t>
      </w:r>
      <w:r w:rsidRPr="00073E36">
        <w:t xml:space="preserve"> – PhD @ Harvard, Professor of Politics and International Affairs at Princeton University (Aaron, “A Contest for Supremacy: China, America, and the Struggle for Mastery in Asia,” p. 273)//BB</w:t>
      </w:r>
    </w:p>
    <w:p w:rsidR="0048068E" w:rsidRPr="00073E36" w:rsidRDefault="0048068E" w:rsidP="00BF1A1E">
      <w:pPr>
        <w:rPr>
          <w:rStyle w:val="StyleUnderline"/>
          <w:sz w:val="16"/>
          <w:u w:val="none"/>
        </w:rPr>
      </w:pPr>
      <w:r w:rsidRPr="00073E36">
        <w:t xml:space="preserve">Unfortunately, </w:t>
      </w:r>
      <w:r w:rsidRPr="00073E36">
        <w:rPr>
          <w:rStyle w:val="StyleUnderline"/>
        </w:rPr>
        <w:t>the endless stream of diplomatic happy talk emanating from Washington has done very little to change Beijing's perceptions U.S. intentions and strategy</w:t>
      </w:r>
      <w:r w:rsidRPr="00073E36">
        <w:t xml:space="preserve">; these are hardnosed and skeptical ever. However, the impact of such language on America's domestic discourse has been substantial and problematic. </w:t>
      </w:r>
      <w:r w:rsidRPr="00073E36">
        <w:rPr>
          <w:rStyle w:val="StyleUnderline"/>
        </w:rPr>
        <w:t>Praising China unduly in hopes that its accomplishments will someday live up to Washington's lofty rhetoric risks raising</w:t>
      </w:r>
      <w:r w:rsidRPr="00073E36">
        <w:t xml:space="preserve"> public </w:t>
      </w:r>
      <w:r w:rsidRPr="00073E36">
        <w:rPr>
          <w:rStyle w:val="StyleUnderline"/>
        </w:rPr>
        <w:t>expectations to unrealistic levels, thereby setting the stage for disappointment and a possible future backlash</w:t>
      </w:r>
      <w:r w:rsidRPr="00073E36">
        <w:t xml:space="preserve">. Even more important, ceaselessly exaggerating the quality of Sino-American relations can only make it harder for U.S. political leaders to win support for the costly and difficult measures that will be needed to maintain a favorable balance of power in Asia. "If things are so good," an astute taxpayer rnight well ask, "why do we need to spend billions on arms, bases aid alliances in the Western Pacific?"' Why indeed? </w:t>
      </w:r>
      <w:r w:rsidRPr="00073E36">
        <w:rPr>
          <w:rStyle w:val="StyleUnderline"/>
        </w:rPr>
        <w:t>Squaring this circle will demand greater candor</w:t>
      </w:r>
      <w:r w:rsidRPr="00073E36">
        <w:t xml:space="preserve"> about past accomplish- ments, current challenges, and emerging threats. </w:t>
      </w:r>
      <w:r w:rsidRPr="00073E36">
        <w:rPr>
          <w:rStyle w:val="StyleUnderline"/>
        </w:rPr>
        <w:t>In addition to praising Beijing when it does the right thing</w:t>
      </w:r>
      <w:r w:rsidRPr="00073E36">
        <w:t xml:space="preserve"> (agreeing to orchestrate talks over North Korea's nuclear program), </w:t>
      </w:r>
      <w:r w:rsidRPr="00073E36">
        <w:rPr>
          <w:rStyle w:val="StyleUnderline"/>
        </w:rPr>
        <w:t>American leaders ought to feel free express their disappointment when it falls short</w:t>
      </w:r>
      <w:r w:rsidRPr="00073E36">
        <w:t xml:space="preserve"> (failing to apply sufficient pressure to actually bring Pyongyang to heel) </w:t>
      </w:r>
      <w:r w:rsidRPr="00073E36">
        <w:rPr>
          <w:rStyle w:val="StyleUnderline"/>
        </w:rPr>
        <w:t>and their disapproval when it does wrong</w:t>
      </w:r>
      <w:r w:rsidRPr="00073E36">
        <w:t xml:space="preserve"> (supporting repressive regimes Southeast Asia, Africa, and Latin America). </w:t>
      </w:r>
      <w:r w:rsidRPr="00073E36">
        <w:rPr>
          <w:rStyle w:val="StyleUnderline"/>
        </w:rPr>
        <w:t xml:space="preserve">Failing to speak frankly gives a </w:t>
      </w:r>
      <w:r w:rsidRPr="00073E36">
        <w:rPr>
          <w:rStyle w:val="Emphasis"/>
        </w:rPr>
        <w:t>free pass</w:t>
      </w:r>
      <w:r w:rsidRPr="00073E36">
        <w:rPr>
          <w:rStyle w:val="StyleUnderline"/>
        </w:rPr>
        <w:t xml:space="preserve"> to a Beijing regime that is often </w:t>
      </w:r>
      <w:r w:rsidRPr="00073E36">
        <w:rPr>
          <w:rStyle w:val="Emphasis"/>
        </w:rPr>
        <w:t>surprisingly sensitive to public criticism</w:t>
      </w:r>
      <w:r w:rsidRPr="00073E36">
        <w:t xml:space="preserve">. More impor- tant, it conveys an unrealistic and incomplete picture of a complex and evolving relationship to the American people and to its strategic partners. China is not an ally, nor is it a trusted friend; it is an increasingly powerful and important country with which the United States seeks cooperation wherever possible, but it is also a nation that, under its present leader- ship, has interests and objectives that are at times in direct opposition to America's own. </w:t>
      </w:r>
    </w:p>
    <w:p w:rsidR="0041357F" w:rsidRPr="00073E36" w:rsidRDefault="0041357F" w:rsidP="004E00ED">
      <w:pPr>
        <w:pStyle w:val="Heading3"/>
        <w:rPr>
          <w:rFonts w:cs="Times New Roman"/>
        </w:rPr>
      </w:pPr>
      <w:r w:rsidRPr="00073E36">
        <w:rPr>
          <w:rFonts w:cs="Times New Roman"/>
        </w:rPr>
        <w:t>Solvency – say yes – internal pressure</w:t>
      </w:r>
    </w:p>
    <w:p w:rsidR="0041357F" w:rsidRPr="00073E36" w:rsidRDefault="0041357F" w:rsidP="0041357F">
      <w:pPr>
        <w:pStyle w:val="Heading4"/>
        <w:rPr>
          <w:rFonts w:cs="Times New Roman"/>
        </w:rPr>
      </w:pPr>
      <w:r w:rsidRPr="00073E36">
        <w:rPr>
          <w:rFonts w:cs="Times New Roman"/>
        </w:rPr>
        <w:t xml:space="preserve">Even if the government refuses the condition, the </w:t>
      </w:r>
      <w:r w:rsidRPr="00073E36">
        <w:rPr>
          <w:rFonts w:cs="Times New Roman"/>
          <w:u w:val="single"/>
        </w:rPr>
        <w:t xml:space="preserve">counterplan alone </w:t>
      </w:r>
      <w:r w:rsidRPr="00073E36">
        <w:rPr>
          <w:rFonts w:cs="Times New Roman"/>
        </w:rPr>
        <w:t>signals solidarity to progressive forces in China---that’s Ross</w:t>
      </w:r>
    </w:p>
    <w:p w:rsidR="0041357F" w:rsidRPr="00073E36" w:rsidRDefault="0041357F" w:rsidP="0041357F">
      <w:pPr>
        <w:pStyle w:val="Heading4"/>
        <w:tabs>
          <w:tab w:val="left" w:pos="1265"/>
        </w:tabs>
        <w:rPr>
          <w:rFonts w:cs="Times New Roman"/>
        </w:rPr>
      </w:pPr>
      <w:r w:rsidRPr="00073E36">
        <w:rPr>
          <w:rFonts w:cs="Times New Roman"/>
        </w:rPr>
        <w:t>That solves Chinese human rights violations---</w:t>
      </w:r>
      <w:r w:rsidRPr="00073E36">
        <w:rPr>
          <w:rFonts w:cs="Times New Roman"/>
          <w:u w:val="single"/>
        </w:rPr>
        <w:t>internal pressure</w:t>
      </w:r>
      <w:r w:rsidRPr="00073E36">
        <w:rPr>
          <w:rFonts w:cs="Times New Roman"/>
        </w:rPr>
        <w:t xml:space="preserve"> motivates political reform</w:t>
      </w:r>
    </w:p>
    <w:p w:rsidR="0041357F" w:rsidRPr="00073E36" w:rsidRDefault="0041357F" w:rsidP="0041357F">
      <w:r w:rsidRPr="00073E36">
        <w:rPr>
          <w:rStyle w:val="Style13ptBold"/>
        </w:rPr>
        <w:t>Chen and McMillan-Scott 13</w:t>
      </w:r>
      <w:r w:rsidRPr="00073E36">
        <w:t xml:space="preserve"> - *Chinese human rights activist, **Vice-President of the European Parliament for Democracy &amp; Human Rights and Transatlantic Relations (Guancheng, “China: The West Needs to Promote Both Trade and Human Rights,” www.huffingtonpost.com/chen-guangcheng/china-trade-human-rights_b_3443081.html)//BB</w:t>
      </w:r>
    </w:p>
    <w:p w:rsidR="0041357F" w:rsidRPr="00073E36" w:rsidRDefault="0041357F" w:rsidP="0041357F">
      <w:r w:rsidRPr="00073E36">
        <w:t xml:space="preserve">Ultimately, </w:t>
      </w:r>
      <w:r w:rsidRPr="00073E36">
        <w:rPr>
          <w:rStyle w:val="StyleUnderline"/>
        </w:rPr>
        <w:t xml:space="preserve">the Chinese government will </w:t>
      </w:r>
      <w:r w:rsidRPr="00073E36">
        <w:rPr>
          <w:rStyle w:val="Emphasis"/>
        </w:rPr>
        <w:t>not be able to resist</w:t>
      </w:r>
      <w:r w:rsidRPr="00073E36">
        <w:t xml:space="preserve"> the growing </w:t>
      </w:r>
      <w:r w:rsidRPr="00073E36">
        <w:rPr>
          <w:rStyle w:val="StyleUnderline"/>
        </w:rPr>
        <w:t>internal pressure for political reform</w:t>
      </w:r>
      <w:r w:rsidRPr="00073E36">
        <w:t xml:space="preserve">. Throughout history, there has been no authoritarian regime which has not eventually crumbled before the inherent human desire for justice and freedom. But </w:t>
      </w:r>
      <w:r w:rsidRPr="00073E36">
        <w:rPr>
          <w:rStyle w:val="StyleUnderline"/>
        </w:rPr>
        <w:t xml:space="preserve">by showing solidarity with political dissidents while promoting China’s ongoing integration into the global economy, the U.S. </w:t>
      </w:r>
      <w:r w:rsidRPr="00073E36">
        <w:t>and Europe</w:t>
      </w:r>
      <w:r w:rsidRPr="00073E36">
        <w:rPr>
          <w:rStyle w:val="StyleUnderline"/>
        </w:rPr>
        <w:t xml:space="preserve"> can </w:t>
      </w:r>
      <w:r w:rsidRPr="00073E36">
        <w:rPr>
          <w:rStyle w:val="Emphasis"/>
        </w:rPr>
        <w:t>strengthen progressive social and political forces</w:t>
      </w:r>
      <w:r w:rsidRPr="00073E36">
        <w:rPr>
          <w:rStyle w:val="StyleUnderline"/>
        </w:rPr>
        <w:t xml:space="preserve"> and encourage a stable, democratic transition. Combining</w:t>
      </w:r>
      <w:r w:rsidRPr="00073E36">
        <w:t xml:space="preserve"> economic </w:t>
      </w:r>
      <w:r w:rsidRPr="00073E36">
        <w:rPr>
          <w:rStyle w:val="StyleUnderline"/>
        </w:rPr>
        <w:t>engagement with</w:t>
      </w:r>
      <w:r w:rsidRPr="00073E36">
        <w:t xml:space="preserve"> consistent </w:t>
      </w:r>
      <w:r w:rsidRPr="00073E36">
        <w:rPr>
          <w:rStyle w:val="StyleUnderline"/>
        </w:rPr>
        <w:t xml:space="preserve">political pressure over human rights is the </w:t>
      </w:r>
      <w:r w:rsidRPr="00073E36">
        <w:rPr>
          <w:rStyle w:val="Emphasis"/>
        </w:rPr>
        <w:t>best way</w:t>
      </w:r>
      <w:r w:rsidRPr="00073E36">
        <w:rPr>
          <w:rStyle w:val="StyleUnderline"/>
        </w:rPr>
        <w:t xml:space="preserve"> to promote China’s emergence as a peaceful global power, and ensure that the Chinese people are given the government they deserve</w:t>
      </w:r>
      <w:r w:rsidR="003A52BD" w:rsidRPr="00073E36">
        <w:t>.</w:t>
      </w:r>
    </w:p>
    <w:p w:rsidR="004E00ED" w:rsidRPr="00073E36" w:rsidRDefault="004E00ED" w:rsidP="004E00ED">
      <w:pPr>
        <w:pStyle w:val="Heading3"/>
        <w:rPr>
          <w:rFonts w:cs="Times New Roman"/>
        </w:rPr>
      </w:pPr>
      <w:r w:rsidRPr="00073E36">
        <w:rPr>
          <w:rFonts w:cs="Times New Roman"/>
        </w:rPr>
        <w:t>Solvency – relations</w:t>
      </w:r>
    </w:p>
    <w:p w:rsidR="004E00ED" w:rsidRPr="00073E36" w:rsidRDefault="004E00ED" w:rsidP="004E00ED">
      <w:pPr>
        <w:pStyle w:val="Heading4"/>
        <w:rPr>
          <w:rFonts w:cs="Times New Roman"/>
        </w:rPr>
      </w:pPr>
      <w:r w:rsidRPr="00073E36">
        <w:rPr>
          <w:rFonts w:cs="Times New Roman"/>
        </w:rPr>
        <w:t xml:space="preserve">China likes the plan more than the counterplan, but </w:t>
      </w:r>
      <w:r w:rsidR="002D5E6A" w:rsidRPr="00073E36">
        <w:rPr>
          <w:rFonts w:cs="Times New Roman"/>
        </w:rPr>
        <w:t xml:space="preserve">the plan is </w:t>
      </w:r>
      <w:r w:rsidR="002D5E6A" w:rsidRPr="00073E36">
        <w:rPr>
          <w:rFonts w:cs="Times New Roman"/>
          <w:u w:val="single"/>
        </w:rPr>
        <w:t>far worse</w:t>
      </w:r>
      <w:r w:rsidR="002D5E6A" w:rsidRPr="00073E36">
        <w:rPr>
          <w:rFonts w:cs="Times New Roman"/>
        </w:rPr>
        <w:t xml:space="preserve"> for</w:t>
      </w:r>
      <w:r w:rsidR="00E2654A" w:rsidRPr="00073E36">
        <w:rPr>
          <w:rFonts w:cs="Times New Roman"/>
        </w:rPr>
        <w:t xml:space="preserve"> durability of the relationship</w:t>
      </w:r>
      <w:r w:rsidRPr="00073E36">
        <w:rPr>
          <w:rFonts w:cs="Times New Roman"/>
        </w:rPr>
        <w:t xml:space="preserve">---only political liberalization solves the </w:t>
      </w:r>
      <w:r w:rsidRPr="00073E36">
        <w:rPr>
          <w:rFonts w:cs="Times New Roman"/>
          <w:u w:val="single"/>
        </w:rPr>
        <w:t>root cause</w:t>
      </w:r>
      <w:r w:rsidRPr="00073E36">
        <w:rPr>
          <w:rFonts w:cs="Times New Roman"/>
        </w:rPr>
        <w:t xml:space="preserve"> of conflict and promotes </w:t>
      </w:r>
      <w:r w:rsidR="007F6305" w:rsidRPr="00073E36">
        <w:rPr>
          <w:rFonts w:cs="Times New Roman"/>
        </w:rPr>
        <w:t xml:space="preserve">widespread </w:t>
      </w:r>
      <w:r w:rsidRPr="00073E36">
        <w:rPr>
          <w:rFonts w:cs="Times New Roman"/>
        </w:rPr>
        <w:t>cooperation over existential threats</w:t>
      </w:r>
    </w:p>
    <w:p w:rsidR="004E00ED" w:rsidRPr="00073E36" w:rsidRDefault="004E00ED" w:rsidP="004E00ED">
      <w:r w:rsidRPr="00073E36">
        <w:rPr>
          <w:rStyle w:val="Style13ptBold"/>
        </w:rPr>
        <w:t>Friedberg 11</w:t>
      </w:r>
      <w:r w:rsidRPr="00073E36">
        <w:t xml:space="preserve"> – PhD @ Harvard, Professor of Politics and International Affairs at Princeton University (Aaron, “A Contest for Supremacy: China, America, and the Struggle for Mastery in Asia,” p. 57)//BB</w:t>
      </w:r>
    </w:p>
    <w:p w:rsidR="004E00ED" w:rsidRPr="00073E36" w:rsidRDefault="004E00ED" w:rsidP="004E00ED">
      <w:r w:rsidRPr="00073E36">
        <w:rPr>
          <w:rStyle w:val="StyleUnderline"/>
        </w:rPr>
        <w:t xml:space="preserve">Today's Sino-American rivalry is rooted in </w:t>
      </w:r>
      <w:r w:rsidRPr="00073E36">
        <w:rPr>
          <w:rStyle w:val="Emphasis"/>
        </w:rPr>
        <w:t>deep ideological differences</w:t>
      </w:r>
      <w:r w:rsidRPr="00073E36">
        <w:t xml:space="preserve"> and in the stubborn realities of power politics. At least for the moment, how- ever, these forces are counterbalanced and, to a degree, offset by othérs that tend to promote cooperation and a measure of stability. Of these the presumed benefits of economic interdependence and the likely costs of conflict are the most powerful. The supposed </w:t>
      </w:r>
      <w:r w:rsidRPr="00073E36">
        <w:rPr>
          <w:rStyle w:val="StyleUnderline"/>
        </w:rPr>
        <w:t>cooperation-inducing effects of institutions and common threats</w:t>
      </w:r>
      <w:r w:rsidRPr="00073E36">
        <w:t xml:space="preserve"> appear, by contrast, to have been greatly overstated. For as long as they remain as strong as they are today, the fear of war and the hope of continued gains from trade may be enough to make both the United States and China extremely cautious about using force directly against one another, taking steps that could lead to the use of force, or initiating policies that would greatly increase the risk of a breakdown in relations. </w:t>
      </w:r>
      <w:r w:rsidRPr="00073E36">
        <w:rPr>
          <w:rStyle w:val="StyleUnderline"/>
        </w:rPr>
        <w:t>Whether by themselves or in combination with others</w:t>
      </w:r>
      <w:r w:rsidRPr="00073E36">
        <w:t xml:space="preserve">, however, these factors </w:t>
      </w:r>
      <w:r w:rsidRPr="00073E36">
        <w:rPr>
          <w:rStyle w:val="StyleUnderline"/>
        </w:rPr>
        <w:t xml:space="preserve">will not be sufficient to fundamentally transform the U.S.- China relationship. For that, a change in China's domestic regime will be </w:t>
      </w:r>
      <w:r w:rsidRPr="00073E36">
        <w:rPr>
          <w:rStyle w:val="Emphasis"/>
        </w:rPr>
        <w:t>necessary</w:t>
      </w:r>
      <w:r w:rsidRPr="00073E36">
        <w:t xml:space="preserve">. While they might induce some initial instability, </w:t>
      </w:r>
      <w:r w:rsidRPr="00073E36">
        <w:rPr>
          <w:rStyle w:val="Emphasis"/>
        </w:rPr>
        <w:t>liberalizing</w:t>
      </w:r>
      <w:r w:rsidRPr="00073E36">
        <w:t xml:space="preserve"> </w:t>
      </w:r>
      <w:r w:rsidRPr="00073E36">
        <w:rPr>
          <w:rStyle w:val="Emphasis"/>
        </w:rPr>
        <w:t>reforms</w:t>
      </w:r>
      <w:r w:rsidRPr="00073E36">
        <w:rPr>
          <w:rStyle w:val="StyleUnderline"/>
        </w:rPr>
        <w:t xml:space="preserve"> would eventually ease or eliminate ideology as a driver of competition, enhance the prospects for cooperation in dealing with a </w:t>
      </w:r>
      <w:r w:rsidRPr="00073E36">
        <w:rPr>
          <w:rStyle w:val="Emphasis"/>
        </w:rPr>
        <w:t>variety of issues</w:t>
      </w:r>
      <w:r w:rsidRPr="00073E36">
        <w:rPr>
          <w:rStyle w:val="StyleUnderline"/>
        </w:rPr>
        <w:t>, from trade to proliferation, and reduce the risk that future disputes might escalate to war</w:t>
      </w:r>
      <w:r w:rsidRPr="00073E36">
        <w:t xml:space="preserve">. </w:t>
      </w:r>
      <w:r w:rsidRPr="00073E36">
        <w:rPr>
          <w:rStyle w:val="StyleUnderline"/>
        </w:rPr>
        <w:t>The balance that exists at present between the forces favoring competi- tion and those tending toward cooperation is fragile</w:t>
      </w:r>
      <w:r w:rsidRPr="00073E36">
        <w:t xml:space="preserve">. While it is possible to imagine circumstances in which relations between China and America could move suddenly in a more positive direction (e.g., the emergence of a Gorbachev-style reformer in Beijing), sharp shifts toward more open rivalry (due to a clash over Taiwan, or Korea, or events in South Asia or off the coasts of Japan) are also conceivable. Barring such dramatic events, </w:t>
      </w:r>
      <w:r w:rsidRPr="00073E36">
        <w:rPr>
          <w:rStyle w:val="StyleUnderline"/>
        </w:rPr>
        <w:t xml:space="preserve">if China's power continues to grow while its regime remains essentially unchanged, the competitive aspects of the Sino-American relationship </w:t>
      </w:r>
      <w:r w:rsidRPr="00073E36">
        <w:rPr>
          <w:rStyle w:val="Emphasis"/>
        </w:rPr>
        <w:t>will increase</w:t>
      </w:r>
      <w:r w:rsidRPr="00073E36">
        <w:rPr>
          <w:rStyle w:val="StyleUnderline"/>
        </w:rPr>
        <w:t xml:space="preserve"> in importance and intensity. Cooperation may persist, but it is likely to become </w:t>
      </w:r>
      <w:r w:rsidRPr="00073E36">
        <w:rPr>
          <w:rStyle w:val="Emphasis"/>
        </w:rPr>
        <w:t>more limited and more difficult</w:t>
      </w:r>
      <w:r w:rsidRPr="00073E36">
        <w:rPr>
          <w:rStyle w:val="StyleUnderline"/>
        </w:rPr>
        <w:t>, while the relationship as a whole becomes increasingly brittle</w:t>
      </w:r>
      <w:r w:rsidRPr="00073E36">
        <w:t xml:space="preserve">. </w:t>
      </w:r>
    </w:p>
    <w:p w:rsidR="00BF1A1E" w:rsidRPr="00073E36" w:rsidRDefault="00BF1A1E" w:rsidP="00BF1A1E">
      <w:pPr>
        <w:pStyle w:val="Heading4"/>
        <w:rPr>
          <w:rFonts w:cs="Times New Roman"/>
        </w:rPr>
      </w:pPr>
      <w:r w:rsidRPr="00073E36">
        <w:rPr>
          <w:rFonts w:cs="Times New Roman"/>
        </w:rPr>
        <w:t xml:space="preserve">Cooperation is </w:t>
      </w:r>
      <w:r w:rsidRPr="00073E36">
        <w:rPr>
          <w:rFonts w:cs="Times New Roman"/>
          <w:u w:val="single"/>
        </w:rPr>
        <w:t>impossible</w:t>
      </w:r>
      <w:r w:rsidRPr="00073E36">
        <w:rPr>
          <w:rFonts w:cs="Times New Roman"/>
        </w:rPr>
        <w:t xml:space="preserve"> without addressing human rights first</w:t>
      </w:r>
    </w:p>
    <w:p w:rsidR="00BF1A1E" w:rsidRPr="00073E36" w:rsidRDefault="00BF1A1E" w:rsidP="00BF1A1E">
      <w:r w:rsidRPr="00073E36">
        <w:rPr>
          <w:rStyle w:val="Style13ptBold"/>
        </w:rPr>
        <w:t>Schell 15</w:t>
      </w:r>
      <w:r w:rsidRPr="00073E36">
        <w:t xml:space="preserve"> - Director, Center on U.S.-China Relations, Asia Society (Oliver, “How to Improve U.S.-China Relations,” http://www.cfr.org/china/improve-us-china-relations/p37044)//BB</w:t>
      </w:r>
    </w:p>
    <w:p w:rsidR="00BF1A1E" w:rsidRPr="00073E36" w:rsidRDefault="00BF1A1E" w:rsidP="00BF1A1E">
      <w:r w:rsidRPr="00073E36">
        <w:t xml:space="preserve"> As U.S. and Chinese heads of state gather for another summit, </w:t>
      </w:r>
      <w:r w:rsidRPr="00073E36">
        <w:rPr>
          <w:rStyle w:val="StyleUnderline"/>
        </w:rPr>
        <w:t>the</w:t>
      </w:r>
      <w:r w:rsidRPr="00073E36">
        <w:t xml:space="preserve"> vexing </w:t>
      </w:r>
      <w:r w:rsidRPr="00073E36">
        <w:rPr>
          <w:rStyle w:val="StyleUnderline"/>
        </w:rPr>
        <w:t>question of human rights looms larger than ever. The issue plagues the overall health of the bilateral relationship like a low-grade infection</w:t>
      </w:r>
      <w:r w:rsidRPr="00073E36">
        <w:t xml:space="preserve">. U.S. displeasure with China’s rights record is only matched by Beijing’s displeasure with Washington’s judgmental attitude. </w:t>
      </w:r>
      <w:r w:rsidRPr="00073E36">
        <w:rPr>
          <w:rStyle w:val="StyleUnderline"/>
        </w:rPr>
        <w:t>This standoff has created</w:t>
      </w:r>
      <w:r w:rsidRPr="00073E36">
        <w:t xml:space="preserve"> an increasing </w:t>
      </w:r>
      <w:r w:rsidRPr="00073E36">
        <w:rPr>
          <w:rStyle w:val="Emphasis"/>
        </w:rPr>
        <w:t>sourness</w:t>
      </w:r>
      <w:r w:rsidRPr="00073E36">
        <w:rPr>
          <w:rStyle w:val="StyleUnderline"/>
        </w:rPr>
        <w:t xml:space="preserve"> in relations that have made it difficult leaders from both countries to feel at ease with one another</w:t>
      </w:r>
      <w:r w:rsidRPr="00073E36">
        <w:t xml:space="preserve">. </w:t>
      </w:r>
      <w:r w:rsidRPr="00073E36">
        <w:rPr>
          <w:rStyle w:val="StyleUnderline"/>
        </w:rPr>
        <w:t>The result is that the two countries have struggled to establish the</w:t>
      </w:r>
      <w:r w:rsidRPr="00073E36">
        <w:t xml:space="preserve"> élan and </w:t>
      </w:r>
      <w:r w:rsidRPr="00073E36">
        <w:rPr>
          <w:rStyle w:val="StyleUnderline"/>
        </w:rPr>
        <w:t>comfort level required for solving problems where real common interest is shared</w:t>
      </w:r>
      <w:r w:rsidRPr="00073E36">
        <w:t>.</w:t>
      </w:r>
    </w:p>
    <w:p w:rsidR="00BF1A1E" w:rsidRPr="00073E36" w:rsidRDefault="00BF1A1E" w:rsidP="00BF1A1E">
      <w:r w:rsidRPr="00073E36">
        <w:t>The United States and China have fundamentally irreconcilable political systems and antagonistic value systems.</w:t>
      </w:r>
    </w:p>
    <w:p w:rsidR="00BF1A1E" w:rsidRPr="00073E36" w:rsidRDefault="00BF1A1E" w:rsidP="00BF1A1E">
      <w:r w:rsidRPr="00073E36">
        <w:t xml:space="preserve">Disagreement over </w:t>
      </w:r>
      <w:r w:rsidRPr="00073E36">
        <w:rPr>
          <w:rStyle w:val="StyleUnderline"/>
        </w:rPr>
        <w:t>human rights</w:t>
      </w:r>
      <w:r w:rsidRPr="00073E36">
        <w:t xml:space="preserve"> grows out of a more divisive problem that </w:t>
      </w:r>
      <w:r w:rsidRPr="00073E36">
        <w:rPr>
          <w:rStyle w:val="StyleUnderline"/>
        </w:rPr>
        <w:t>sits unacknowledged like the proverbial elephant in the room</w:t>
      </w:r>
      <w:r w:rsidRPr="00073E36">
        <w:t>. Because nobody quite knows what to do, we are hardly inclined to recognize, much less discuss it: the United States and China have fundamentally irreconcilable political systems and antagonistic value systems. If we want to get anything done, we must pretend that the elephant isn’t there.</w:t>
      </w:r>
    </w:p>
    <w:p w:rsidR="00BF1A1E" w:rsidRPr="00073E36" w:rsidRDefault="00BF1A1E" w:rsidP="00BF1A1E">
      <w:r w:rsidRPr="00073E36">
        <w:t>President Xi Jinping has made it abundantly clear that his China is not heading in any teleological direction congruent with Western hopes. Xi seems to suggest that China has its own model of development, one that might be described as “Leninist capitalism,” with rather limited protection of individual rights. This is a model with so-called “Chinese characteristics,” which, in the world of human rights, means that China will emphasize collective “welfare rights,” such as the right to a better standard of living, a job, and a freer lifestyle, rather than emphasizing individual rights like freedom of speech, assembly, press, and religion.</w:t>
      </w:r>
    </w:p>
    <w:p w:rsidR="00BF1A1E" w:rsidRPr="00073E36" w:rsidRDefault="00BF1A1E" w:rsidP="00BF1A1E">
      <w:r w:rsidRPr="00073E36">
        <w:t xml:space="preserve">But if this is the model, then </w:t>
      </w:r>
      <w:r w:rsidRPr="00073E36">
        <w:rPr>
          <w:rStyle w:val="StyleUnderline"/>
        </w:rPr>
        <w:t>the United States and China are heading in divergent historical directions. A host of new friction points now center around the abridgement of individual rights in China</w:t>
      </w:r>
      <w:r w:rsidRPr="00073E36">
        <w:t>: arrests of human rights lawyers, growing restrictions on civil society activities, new controls on academic freedom, a more heavily censored media, more limited public dialogue, visas denied to foreign press, and domestic journalists and foreign correspondents suffering more burdensome forms of harassment. These trends grow out of differences in our systems of governance and values.</w:t>
      </w:r>
    </w:p>
    <w:p w:rsidR="00BF1A1E" w:rsidRPr="00073E36" w:rsidRDefault="00BF1A1E" w:rsidP="00BF1A1E">
      <w:r w:rsidRPr="00073E36">
        <w:t xml:space="preserve">Whether we should confront these differences head on or seek some artful way to set them aside so the two countries can get on with other serious issues of common interest is a question we have hardly dared even think about. </w:t>
      </w:r>
      <w:r w:rsidRPr="00073E36">
        <w:rPr>
          <w:rStyle w:val="StyleUnderline"/>
        </w:rPr>
        <w:t>The elephant is still in the room, and the fact that no one</w:t>
      </w:r>
      <w:r w:rsidRPr="00073E36">
        <w:t xml:space="preserve"> knows quite how to </w:t>
      </w:r>
      <w:r w:rsidRPr="00073E36">
        <w:rPr>
          <w:rStyle w:val="StyleUnderline"/>
        </w:rPr>
        <w:t>address it lays at the root of our human rights disagreements. These differences</w:t>
      </w:r>
      <w:r w:rsidRPr="00073E36">
        <w:t xml:space="preserve"> often </w:t>
      </w:r>
      <w:r w:rsidRPr="00073E36">
        <w:rPr>
          <w:rStyle w:val="StyleUnderline"/>
        </w:rPr>
        <w:t xml:space="preserve">gain such an antagonistic dimension that they not only inhibit our ability to make progress on the rights front, but also </w:t>
      </w:r>
      <w:r w:rsidRPr="00073E36">
        <w:rPr>
          <w:rStyle w:val="Emphasis"/>
        </w:rPr>
        <w:t>undermine the rest of the U.S.-China relationship</w:t>
      </w:r>
      <w:r w:rsidRPr="00073E36">
        <w:t>.</w:t>
      </w:r>
    </w:p>
    <w:p w:rsidR="003A52BD" w:rsidRPr="00073E36" w:rsidRDefault="003A52BD" w:rsidP="003A52BD">
      <w:pPr>
        <w:pStyle w:val="Heading4"/>
        <w:rPr>
          <w:rFonts w:cs="Times New Roman"/>
        </w:rPr>
      </w:pPr>
      <w:r w:rsidRPr="00073E36">
        <w:rPr>
          <w:rFonts w:cs="Times New Roman"/>
        </w:rPr>
        <w:t xml:space="preserve">Our net-benefit is a huge alt caus to the advantage---strategic rivalry is </w:t>
      </w:r>
      <w:r w:rsidRPr="00073E36">
        <w:rPr>
          <w:rFonts w:cs="Times New Roman"/>
          <w:u w:val="single"/>
        </w:rPr>
        <w:t>inevitable</w:t>
      </w:r>
      <w:r w:rsidRPr="00073E36">
        <w:rPr>
          <w:rFonts w:cs="Times New Roman"/>
        </w:rPr>
        <w:t xml:space="preserve"> absent Chinese respect for human rights</w:t>
      </w:r>
    </w:p>
    <w:p w:rsidR="003A52BD" w:rsidRPr="00073E36" w:rsidRDefault="003A52BD" w:rsidP="003A52BD">
      <w:r w:rsidRPr="00073E36">
        <w:rPr>
          <w:rStyle w:val="Style13ptBold"/>
        </w:rPr>
        <w:t>Inboden 15</w:t>
      </w:r>
      <w:r w:rsidRPr="00073E36">
        <w:t xml:space="preserve"> - executive director of the Clements Center for History, Strategy, and Statecraft and associate professor at the LBJ School of Public Affairs at the University of Texas-Austin, with Dan Blumenthal (William, “Toward a free and democratic China,” AEI, https://www.aei.org/publication/toward-a-free-and-democratic-china/)</w:t>
      </w:r>
    </w:p>
    <w:p w:rsidR="003A52BD" w:rsidRPr="00073E36" w:rsidRDefault="003A52BD" w:rsidP="003A52BD">
      <w:r w:rsidRPr="00073E36">
        <w:t xml:space="preserve">A growing threat to liberty deserves a symmetrical response—a sophisticated defense of freedom. Just as the United States should protect its security and economic interests in Asia, </w:t>
      </w:r>
      <w:r w:rsidRPr="00073E36">
        <w:rPr>
          <w:rStyle w:val="StyleUnderline"/>
        </w:rPr>
        <w:t>the grand aim of U.S. strategy should be the measured yet persistent push for a free and democratic China. The freedom prong should be evolutionary</w:t>
      </w:r>
      <w:r w:rsidRPr="00073E36">
        <w:t xml:space="preserve">, not revolutionary, especially given the abundant recent examples of the chaos that can emerge when dictatorships fall suddenly. But </w:t>
      </w:r>
      <w:r w:rsidRPr="00073E36">
        <w:rPr>
          <w:rStyle w:val="StyleUnderline"/>
        </w:rPr>
        <w:t>a gradual and prudent policy of supporting liberty is the most responsible course for China’s longer-term future</w:t>
      </w:r>
      <w:r w:rsidRPr="00073E36">
        <w:t>.</w:t>
      </w:r>
    </w:p>
    <w:p w:rsidR="003A52BD" w:rsidRPr="00073E36" w:rsidRDefault="003A52BD" w:rsidP="00BF1A1E">
      <w:r w:rsidRPr="00073E36">
        <w:rPr>
          <w:rStyle w:val="StyleUnderline"/>
        </w:rPr>
        <w:t xml:space="preserve">A free </w:t>
      </w:r>
      <w:r w:rsidRPr="00073E36">
        <w:t xml:space="preserve">and democratic </w:t>
      </w:r>
      <w:r w:rsidRPr="00073E36">
        <w:rPr>
          <w:rStyle w:val="StyleUnderline"/>
        </w:rPr>
        <w:t xml:space="preserve">China would not only </w:t>
      </w:r>
      <w:r w:rsidRPr="00073E36">
        <w:rPr>
          <w:rStyle w:val="Emphasis"/>
        </w:rPr>
        <w:t>tame the increasingly dangerous strategic rivalry</w:t>
      </w:r>
      <w:r w:rsidRPr="00073E36">
        <w:rPr>
          <w:rStyle w:val="StyleUnderline"/>
        </w:rPr>
        <w:t xml:space="preserve"> but also change the world: The Chinese people are enterprising and resilient, and more freedom in China would unleash their potential for innovation, commerce, and creativity. With a freer China there is a </w:t>
      </w:r>
      <w:r w:rsidRPr="00073E36">
        <w:rPr>
          <w:rStyle w:val="Emphasis"/>
        </w:rPr>
        <w:t>real possibility</w:t>
      </w:r>
      <w:r w:rsidRPr="00073E36">
        <w:rPr>
          <w:rStyle w:val="StyleUnderline"/>
        </w:rPr>
        <w:t xml:space="preserve"> for Sino-American comity</w:t>
      </w:r>
      <w:r w:rsidRPr="00073E36">
        <w:t>, especially in light of history. The United States long tried to side with China, from the Stimson Doctrine calling for Chinese territorial integrity to Franklin D. Roosevelt’s support for China against Japan’s aggression and his strategic concept that China would act as one of the four “policemen” that would help govern the post-World War II global order. This history of American support for China has been obscured by the CCP’s hostility.</w:t>
      </w:r>
    </w:p>
    <w:p w:rsidR="00BD4071" w:rsidRPr="00073E36" w:rsidRDefault="00BD4071" w:rsidP="00ED512C">
      <w:pPr>
        <w:pStyle w:val="Heading3"/>
        <w:rPr>
          <w:rFonts w:cs="Times New Roman"/>
        </w:rPr>
      </w:pPr>
      <w:r w:rsidRPr="00073E36">
        <w:rPr>
          <w:rFonts w:cs="Times New Roman"/>
        </w:rPr>
        <w:t>Solvency – relations – AT pressure hurts relations</w:t>
      </w:r>
    </w:p>
    <w:p w:rsidR="00BD4071" w:rsidRPr="00073E36" w:rsidRDefault="00BD4071" w:rsidP="00BD4071">
      <w:pPr>
        <w:pStyle w:val="Heading4"/>
        <w:rPr>
          <w:rFonts w:cs="Times New Roman"/>
        </w:rPr>
      </w:pPr>
      <w:r w:rsidRPr="00073E36">
        <w:rPr>
          <w:rFonts w:cs="Times New Roman"/>
        </w:rPr>
        <w:t xml:space="preserve">Their evidence </w:t>
      </w:r>
      <w:r w:rsidRPr="00073E36">
        <w:rPr>
          <w:rFonts w:cs="Times New Roman"/>
          <w:u w:val="single"/>
        </w:rPr>
        <w:t>over-estimates</w:t>
      </w:r>
      <w:r w:rsidRPr="00073E36">
        <w:rPr>
          <w:rFonts w:cs="Times New Roman"/>
        </w:rPr>
        <w:t xml:space="preserve"> the backlash to pressure</w:t>
      </w:r>
    </w:p>
    <w:p w:rsidR="00BD4071" w:rsidRPr="00073E36" w:rsidRDefault="00BD4071" w:rsidP="00BD4071">
      <w:r w:rsidRPr="00073E36">
        <w:rPr>
          <w:rStyle w:val="Style13ptBold"/>
        </w:rPr>
        <w:t>LaFranchi 16</w:t>
      </w:r>
      <w:r w:rsidRPr="00073E36">
        <w:t xml:space="preserve"> - Monitor's diplomacy correspondent in DC since 2001 (Howard, “Obama and human rights: Is 'soft power' </w:t>
      </w:r>
      <w:proofErr w:type="gramStart"/>
      <w:r w:rsidRPr="00073E36">
        <w:t>working?,</w:t>
      </w:r>
      <w:proofErr w:type="gramEnd"/>
      <w:r w:rsidRPr="00073E36">
        <w:t>” http://www.csmonitor.com/USA/Foreign-Policy/2016/0415/Obama-and-human-rights-Is-soft-power-working)</w:t>
      </w:r>
    </w:p>
    <w:p w:rsidR="00BD4071" w:rsidRPr="00073E36" w:rsidRDefault="00BD4071" w:rsidP="00BD4071">
      <w:r w:rsidRPr="00073E36">
        <w:rPr>
          <w:rStyle w:val="StyleUnderline"/>
        </w:rPr>
        <w:t>The debate over how best to move countries away from repressive practices and promote respect for human rights has many sides</w:t>
      </w:r>
      <w:r w:rsidRPr="00073E36">
        <w:t xml:space="preserve">. But </w:t>
      </w:r>
      <w:r w:rsidRPr="00073E36">
        <w:rPr>
          <w:rStyle w:val="StyleUnderline"/>
        </w:rPr>
        <w:t>strong US leadership is an essential element, either through more aggressive policy or at least a firmer tone</w:t>
      </w:r>
      <w:r w:rsidRPr="00073E36">
        <w:t xml:space="preserve">, many </w:t>
      </w:r>
      <w:r w:rsidRPr="00073E36">
        <w:rPr>
          <w:rStyle w:val="StyleUnderline"/>
        </w:rPr>
        <w:t>experts said</w:t>
      </w:r>
      <w:r w:rsidRPr="00073E36">
        <w:t xml:space="preserve"> at a foreign policy forum this week. The concern is that </w:t>
      </w:r>
      <w:r w:rsidRPr="00073E36">
        <w:rPr>
          <w:rStyle w:val="StyleUnderline"/>
        </w:rPr>
        <w:t>Obama</w:t>
      </w:r>
      <w:r w:rsidRPr="00073E36">
        <w:t xml:space="preserve"> administration </w:t>
      </w:r>
      <w:r w:rsidRPr="00073E36">
        <w:rPr>
          <w:rStyle w:val="StyleUnderline"/>
        </w:rPr>
        <w:t>has shied away for fear of undermining attempts to reach out to former enemies</w:t>
      </w:r>
      <w:r w:rsidRPr="00073E36">
        <w:t>. “</w:t>
      </w:r>
      <w:r w:rsidRPr="00073E36">
        <w:rPr>
          <w:rStyle w:val="StyleUnderline"/>
        </w:rPr>
        <w:t>This administration seems to believe … we can’t say mean things, they’ll walk away</w:t>
      </w:r>
      <w:r w:rsidRPr="00073E36">
        <w:t>,” said Elliott Abrams, a senior fellow at the Council on Foreign Relations in Washington, at the forum held by the Foundation for the Defense of Democracies Wednesday. “</w:t>
      </w:r>
      <w:r w:rsidRPr="00073E36">
        <w:rPr>
          <w:rStyle w:val="Emphasis"/>
        </w:rPr>
        <w:t>They’re not going to walk away, of course we can say mean things</w:t>
      </w:r>
      <w:r w:rsidRPr="00073E36">
        <w:t>.”</w:t>
      </w:r>
    </w:p>
    <w:p w:rsidR="00BD4071" w:rsidRPr="00073E36" w:rsidRDefault="00BD4071" w:rsidP="00BD4071">
      <w:pPr>
        <w:pStyle w:val="Heading4"/>
        <w:rPr>
          <w:rFonts w:cs="Times New Roman"/>
        </w:rPr>
      </w:pPr>
      <w:r w:rsidRPr="00073E36">
        <w:rPr>
          <w:rFonts w:cs="Times New Roman"/>
        </w:rPr>
        <w:t>The counterplan won’t hurt relations</w:t>
      </w:r>
      <w:r w:rsidR="00E4781C" w:rsidRPr="00073E36">
        <w:rPr>
          <w:rFonts w:cs="Times New Roman"/>
        </w:rPr>
        <w:t>---it’s not that fragile, and if it is then it’ll collapse for other reasons</w:t>
      </w:r>
    </w:p>
    <w:p w:rsidR="00BD4071" w:rsidRPr="00073E36" w:rsidRDefault="00BD4071" w:rsidP="00BD4071">
      <w:pPr>
        <w:rPr>
          <w:rStyle w:val="Style13ptBold"/>
        </w:rPr>
      </w:pPr>
      <w:r w:rsidRPr="00073E36">
        <w:rPr>
          <w:rStyle w:val="Style13ptBold"/>
        </w:rPr>
        <w:t>Mattis, 2015</w:t>
      </w:r>
    </w:p>
    <w:p w:rsidR="00BD4071" w:rsidRPr="00073E36" w:rsidRDefault="00BD4071" w:rsidP="00BD4071">
      <w:r w:rsidRPr="00073E36">
        <w:t>(Peter, Sept 10, Editor of China Brief at The Jamestown Foundation, nationalinterest.org/feature/us-policy-towards-china-imposing-costs-doesnt-mean-ending-13810)//cb</w:t>
      </w:r>
    </w:p>
    <w:p w:rsidR="00BD4071" w:rsidRPr="00073E36" w:rsidRDefault="00BD4071" w:rsidP="00BD4071">
      <w:pPr>
        <w:rPr>
          <w:u w:val="single"/>
        </w:rPr>
      </w:pPr>
      <w:r w:rsidRPr="00073E36">
        <w:rPr>
          <w:rStyle w:val="StyleUnderline"/>
        </w:rPr>
        <w:t>Engagement is not going away. Suggestions of its demise are premature.</w:t>
      </w:r>
      <w:r w:rsidRPr="00073E36">
        <w:t xml:space="preserve"> If you want to persuade or dissuade someone, the only way to ensure your signal was sent, received, and understood is to meet face-to-face, keep dialogue open, and ensure senior officials understand how the other side interprets actions. Apart from that supercilious point, </w:t>
      </w:r>
      <w:r w:rsidRPr="00073E36">
        <w:rPr>
          <w:rStyle w:val="StyleUnderline"/>
        </w:rPr>
        <w:t>the U.S.-China relationship</w:t>
      </w:r>
      <w:r w:rsidRPr="00073E36">
        <w:t>, regardless of ostensibly shared interests</w:t>
      </w:r>
      <w:r w:rsidRPr="00073E36">
        <w:rPr>
          <w:rStyle w:val="StyleUnderline"/>
        </w:rPr>
        <w:t>, is not a fragile flower that will wilt at the first frost.</w:t>
      </w:r>
      <w:r w:rsidRPr="00073E36">
        <w:t xml:space="preserve"> On January 17, 1980, Michel </w:t>
      </w:r>
      <w:r w:rsidRPr="00073E36">
        <w:rPr>
          <w:rStyle w:val="StyleUnderline"/>
        </w:rPr>
        <w:t>Oksenberg wrote a memo recapping the trip of</w:t>
      </w:r>
      <w:r w:rsidRPr="00073E36">
        <w:t xml:space="preserve"> then-</w:t>
      </w:r>
      <w:r w:rsidRPr="00073E36">
        <w:rPr>
          <w:rStyle w:val="StyleUnderline"/>
        </w:rPr>
        <w:t>Secretary of Defense</w:t>
      </w:r>
      <w:r w:rsidRPr="00073E36">
        <w:t xml:space="preserve"> Harold Brown </w:t>
      </w:r>
      <w:r w:rsidRPr="00073E36">
        <w:rPr>
          <w:rStyle w:val="StyleUnderline"/>
        </w:rPr>
        <w:t>to China, observing</w:t>
      </w:r>
      <w:r w:rsidRPr="00073E36">
        <w:t xml:space="preserve"> “Our China relationship is now fully mature, comprehensive, and complex… </w:t>
      </w:r>
      <w:r w:rsidRPr="00073E36">
        <w:rPr>
          <w:rStyle w:val="StyleUnderline"/>
        </w:rPr>
        <w:t xml:space="preserve">Our relationship is mature in that each side making requests of the other in a frank and straightforward manner, confident that </w:t>
      </w:r>
      <w:r w:rsidRPr="00073E36">
        <w:rPr>
          <w:rStyle w:val="Emphasis"/>
        </w:rPr>
        <w:t>raising tough issues</w:t>
      </w:r>
      <w:r w:rsidRPr="00073E36">
        <w:rPr>
          <w:rStyle w:val="StyleUnderline"/>
        </w:rPr>
        <w:t xml:space="preserve"> and underscoring their importance </w:t>
      </w:r>
      <w:r w:rsidRPr="00073E36">
        <w:rPr>
          <w:rStyle w:val="Emphasis"/>
        </w:rPr>
        <w:t>will not disrupt the relationship</w:t>
      </w:r>
      <w:r w:rsidRPr="00073E36">
        <w:rPr>
          <w:rStyle w:val="StyleUnderline"/>
        </w:rPr>
        <w:t>. The relationship is losing some of its fragility and acquiring some resilience.”</w:t>
      </w:r>
      <w:r w:rsidRPr="00073E36">
        <w:t xml:space="preserve"> </w:t>
      </w:r>
      <w:r w:rsidRPr="00073E36">
        <w:rPr>
          <w:rStyle w:val="StyleUnderline"/>
        </w:rPr>
        <w:t>The U.S.-China relationship survived Tiananmen</w:t>
      </w:r>
      <w:r w:rsidRPr="00073E36">
        <w:t xml:space="preserve">. It </w:t>
      </w:r>
      <w:r w:rsidRPr="00073E36">
        <w:rPr>
          <w:rStyle w:val="StyleUnderline"/>
        </w:rPr>
        <w:t>survived</w:t>
      </w:r>
      <w:r w:rsidRPr="00073E36">
        <w:t xml:space="preserve"> the comparatively minor </w:t>
      </w:r>
      <w:r w:rsidRPr="00073E36">
        <w:rPr>
          <w:rStyle w:val="StyleUnderline"/>
        </w:rPr>
        <w:t>scandals of the Clinton era</w:t>
      </w:r>
      <w:r w:rsidRPr="00073E36">
        <w:t xml:space="preserve">, like the Yinhe incident, campaign finance, and the almost certain theft of U.S. nuclear secrets. It survived the </w:t>
      </w:r>
      <w:r w:rsidRPr="00073E36">
        <w:rPr>
          <w:rStyle w:val="StyleUnderline"/>
        </w:rPr>
        <w:t>EP-3 incident</w:t>
      </w:r>
      <w:r w:rsidRPr="00073E36">
        <w:t xml:space="preserve"> in 2001 in which, from a U.S. perspective arguably backed by international law with which Beijing is signatory, the Chinese held U.S. servicemen hostage. </w:t>
      </w:r>
      <w:r w:rsidRPr="00073E36">
        <w:rPr>
          <w:rStyle w:val="StyleUnderline"/>
        </w:rPr>
        <w:t xml:space="preserve">The basic truth of Oksenberg’s observation still stands and probably is </w:t>
      </w:r>
      <w:r w:rsidRPr="00073E36">
        <w:rPr>
          <w:rStyle w:val="Emphasis"/>
        </w:rPr>
        <w:t>truer today</w:t>
      </w:r>
      <w:r w:rsidRPr="00073E36">
        <w:rPr>
          <w:rStyle w:val="StyleUnderline"/>
        </w:rPr>
        <w:t xml:space="preserve"> than when he typed the memo.</w:t>
      </w:r>
    </w:p>
    <w:p w:rsidR="00552ED3" w:rsidRPr="00073E36" w:rsidRDefault="00552ED3" w:rsidP="00552ED3">
      <w:pPr>
        <w:pStyle w:val="Heading3"/>
        <w:rPr>
          <w:rFonts w:cs="Times New Roman"/>
        </w:rPr>
      </w:pPr>
      <w:r w:rsidRPr="00073E36">
        <w:rPr>
          <w:rFonts w:cs="Times New Roman"/>
        </w:rPr>
        <w:t>Solvency – AT unrelated issues</w:t>
      </w:r>
    </w:p>
    <w:p w:rsidR="00552ED3" w:rsidRPr="00073E36" w:rsidRDefault="00552ED3" w:rsidP="00552ED3">
      <w:pPr>
        <w:pStyle w:val="Heading4"/>
        <w:rPr>
          <w:rFonts w:cs="Times New Roman"/>
        </w:rPr>
      </w:pPr>
      <w:r w:rsidRPr="00073E36">
        <w:rPr>
          <w:rFonts w:cs="Times New Roman"/>
        </w:rPr>
        <w:t xml:space="preserve">Human rights should be tied to </w:t>
      </w:r>
      <w:r w:rsidRPr="00073E36">
        <w:rPr>
          <w:rFonts w:cs="Times New Roman"/>
          <w:u w:val="single"/>
        </w:rPr>
        <w:t>unrelated</w:t>
      </w:r>
      <w:r w:rsidRPr="00073E36">
        <w:rPr>
          <w:rFonts w:cs="Times New Roman"/>
        </w:rPr>
        <w:t xml:space="preserve"> issues---otherwise it will be constantly de-prioritized</w:t>
      </w:r>
    </w:p>
    <w:p w:rsidR="00552ED3" w:rsidRPr="00073E36" w:rsidRDefault="00552ED3" w:rsidP="00552ED3">
      <w:r w:rsidRPr="00073E36">
        <w:rPr>
          <w:rStyle w:val="Style13ptBold"/>
        </w:rPr>
        <w:t>HRF 12</w:t>
      </w:r>
      <w:r w:rsidRPr="00073E36">
        <w:t xml:space="preserve"> – nonprofit, nonpartisan human rights organization (HOW TO INTEGRATE HUMAN RIGHTS INTO U.S. – CHINA RELATIONS—A HUMAN RIGHTS FIRST BLUEPRINT, https://www.ciaonet.org/attachments/24330/uploads)</w:t>
      </w:r>
    </w:p>
    <w:p w:rsidR="00552ED3" w:rsidRPr="00073E36" w:rsidRDefault="00552ED3" w:rsidP="00552ED3">
      <w:r w:rsidRPr="00073E36">
        <w:t xml:space="preserve">When to press China’s leadership on human rights, how hard, and with what tools has been an ever-changing calculation, as </w:t>
      </w:r>
      <w:r w:rsidRPr="00073E36">
        <w:rPr>
          <w:rStyle w:val="StyleUnderline"/>
        </w:rPr>
        <w:t>successive U.S. administrations have tried to balance America’s strategic and economic interests in the</w:t>
      </w:r>
      <w:r w:rsidRPr="00073E36">
        <w:t xml:space="preserve"> expanding U.S.-China </w:t>
      </w:r>
      <w:r w:rsidRPr="00073E36">
        <w:rPr>
          <w:rStyle w:val="StyleUnderline"/>
        </w:rPr>
        <w:t>relationship with America’s leadership as an advocate for and protector of universal rights and freedoms</w:t>
      </w:r>
      <w:r w:rsidRPr="00073E36">
        <w:t xml:space="preserve">. Today, China is not only an Asian power, but an emerging global power with the capacity to help or hinder U.S. policy on a broad range of issues. As a result, the imperative for the United States to have a cooperative, productive, stable relationship with China grows. And </w:t>
      </w:r>
      <w:r w:rsidRPr="00073E36">
        <w:rPr>
          <w:rStyle w:val="StyleUnderline"/>
        </w:rPr>
        <w:t>as it grows, so does the temptation for the U.S. government to place human rights further down the priority list on the agenda</w:t>
      </w:r>
      <w:r w:rsidRPr="00073E36">
        <w:t xml:space="preserve">. </w:t>
      </w:r>
      <w:r w:rsidRPr="00073E36">
        <w:rPr>
          <w:rStyle w:val="StyleUnderline"/>
        </w:rPr>
        <w:t>Human Rights First recommends</w:t>
      </w:r>
      <w:r w:rsidRPr="00073E36">
        <w:t xml:space="preserve"> that the </w:t>
      </w:r>
      <w:r w:rsidRPr="00073E36">
        <w:rPr>
          <w:rStyle w:val="StyleUnderline"/>
        </w:rPr>
        <w:t>Obama</w:t>
      </w:r>
      <w:r w:rsidRPr="00073E36">
        <w:t xml:space="preserve"> Administration </w:t>
      </w:r>
      <w:r w:rsidRPr="00073E36">
        <w:rPr>
          <w:rStyle w:val="StyleUnderline"/>
        </w:rPr>
        <w:t>elevate the priority placed on the promotion of human rights in China, and maximize the potential for progress by developing a</w:t>
      </w:r>
      <w:r w:rsidRPr="00073E36">
        <w:t xml:space="preserve"> comprehensive, </w:t>
      </w:r>
      <w:r w:rsidRPr="00073E36">
        <w:rPr>
          <w:rStyle w:val="Emphasis"/>
        </w:rPr>
        <w:t>integrated</w:t>
      </w:r>
      <w:r w:rsidRPr="00073E36">
        <w:t xml:space="preserve"> </w:t>
      </w:r>
      <w:r w:rsidRPr="00073E36">
        <w:rPr>
          <w:rStyle w:val="StyleUnderline"/>
        </w:rPr>
        <w:t xml:space="preserve">approach built on a strategy that advances human rights </w:t>
      </w:r>
      <w:r w:rsidRPr="00073E36">
        <w:rPr>
          <w:rStyle w:val="Emphasis"/>
        </w:rPr>
        <w:t>through other issues</w:t>
      </w:r>
      <w:r w:rsidRPr="00073E36">
        <w:rPr>
          <w:rStyle w:val="StyleUnderline"/>
        </w:rPr>
        <w:t xml:space="preserve"> on the U.S.-China agenda. The record of progress, still woefully inadequate, demands an </w:t>
      </w:r>
      <w:r w:rsidRPr="00073E36">
        <w:rPr>
          <w:rStyle w:val="Emphasis"/>
        </w:rPr>
        <w:t>aggressive approach</w:t>
      </w:r>
      <w:r w:rsidRPr="00073E36">
        <w:rPr>
          <w:rStyle w:val="StyleUnderline"/>
        </w:rPr>
        <w:t xml:space="preserve"> that treats human rights as a mainstream issue rather than as an obstacle to the relationship</w:t>
      </w:r>
      <w:r w:rsidRPr="00073E36">
        <w:t xml:space="preserve">. ELEVATING THE PRIORITY: THE CASE OF CHEN GUANGCHENG </w:t>
      </w:r>
      <w:r w:rsidRPr="00073E36">
        <w:rPr>
          <w:rStyle w:val="StyleUnderline"/>
        </w:rPr>
        <w:t>In</w:t>
      </w:r>
      <w:r w:rsidRPr="00073E36">
        <w:t xml:space="preserve"> April </w:t>
      </w:r>
      <w:r w:rsidRPr="00073E36">
        <w:rPr>
          <w:rStyle w:val="StyleUnderline"/>
        </w:rPr>
        <w:t>2012</w:t>
      </w:r>
      <w:r w:rsidRPr="00073E36">
        <w:t xml:space="preserve">, </w:t>
      </w:r>
      <w:r w:rsidRPr="00073E36">
        <w:rPr>
          <w:rStyle w:val="StyleUnderline"/>
        </w:rPr>
        <w:t>Chen</w:t>
      </w:r>
      <w:r w:rsidRPr="00073E36">
        <w:t xml:space="preserve"> Guangcheng, </w:t>
      </w:r>
      <w:r w:rsidRPr="00073E36">
        <w:rPr>
          <w:rStyle w:val="StyleUnderline"/>
        </w:rPr>
        <w:t>a self-taught, blind Chinese legal activist who had been confined to house arrest after four years of imprisonment, escaped from local authorities in his home province of</w:t>
      </w:r>
      <w:r w:rsidRPr="00073E36">
        <w:t xml:space="preserve"> Shandong. In need of medical treatment by the time he arrived in Beijing, Chen asked the U.S. Embassy for </w:t>
      </w:r>
      <w:proofErr w:type="gramStart"/>
      <w:r w:rsidRPr="00073E36">
        <w:t>assistance..</w:t>
      </w:r>
      <w:proofErr w:type="gramEnd"/>
      <w:r w:rsidRPr="00073E36">
        <w:t xml:space="preserve"> The timing of Chen’s request was critical: just days before the start of the U.S.-China Strategic and Economic Dialogue (S &amp; ED) and some six months before a leadership change in China scheduled for November 2012. Secretary of State Hillary </w:t>
      </w:r>
      <w:r w:rsidRPr="00073E36">
        <w:rPr>
          <w:rStyle w:val="StyleUnderline"/>
        </w:rPr>
        <w:t>Clinton took the bold and unexpected step of ordering embassy officials to go out, get Chen, and bring him into the embassy compound,</w:t>
      </w:r>
      <w:r w:rsidRPr="00073E36">
        <w:t xml:space="preserve"> as Chinese agents followed. That decision propelled Chen’s case to the forefront of the U.S.-China agenda. Secretary Clinton’s decision to give Chen refuge in the embassy could have backfired. </w:t>
      </w:r>
      <w:r w:rsidRPr="00073E36">
        <w:rPr>
          <w:rStyle w:val="StyleUnderline"/>
        </w:rPr>
        <w:t>China’s leaders could have blasted the United States, refused to negotiate</w:t>
      </w:r>
      <w:r w:rsidRPr="00073E36">
        <w:t xml:space="preserve"> a solution to the case, </w:t>
      </w:r>
      <w:r w:rsidRPr="00073E36">
        <w:rPr>
          <w:rStyle w:val="StyleUnderline"/>
        </w:rPr>
        <w:t>and</w:t>
      </w:r>
      <w:r w:rsidRPr="00073E36">
        <w:t xml:space="preserve"> </w:t>
      </w:r>
      <w:r w:rsidRPr="00073E36">
        <w:rPr>
          <w:rStyle w:val="StyleUnderline"/>
        </w:rPr>
        <w:t>walked away</w:t>
      </w:r>
      <w:r w:rsidRPr="00073E36">
        <w:t xml:space="preserve"> from the upcoming dialogue, leaving a set of issues important to the United States on the table. But </w:t>
      </w:r>
      <w:r w:rsidRPr="00073E36">
        <w:rPr>
          <w:rStyle w:val="Emphasis"/>
        </w:rPr>
        <w:t>they did not.</w:t>
      </w:r>
      <w:r w:rsidRPr="00073E36">
        <w:t xml:space="preserve"> To the surprise of many, high-level talks continued even as the two sides negotiated a resolution to Chen’s case. Chen’s case offers important lessons for the Obama Administration as it pursues the human rights agenda with China. First, the imperative to have a working relationship exists for both sides, suggesting that </w:t>
      </w:r>
      <w:r w:rsidRPr="00073E36">
        <w:rPr>
          <w:rStyle w:val="StyleUnderline"/>
        </w:rPr>
        <w:t>the U.S.-China relationship is stronger than the differences between the two countries imply. Chinese officials dislike the American focus on human rights issues</w:t>
      </w:r>
      <w:r w:rsidRPr="00073E36">
        <w:t xml:space="preserve">, and they come to the relationship with a fair amount of mistrust of American intentions. </w:t>
      </w:r>
      <w:r w:rsidRPr="00073E36">
        <w:rPr>
          <w:rStyle w:val="Emphasis"/>
        </w:rPr>
        <w:t>But</w:t>
      </w:r>
      <w:r w:rsidRPr="00073E36">
        <w:t xml:space="preserve"> </w:t>
      </w:r>
      <w:r w:rsidRPr="00073E36">
        <w:rPr>
          <w:rStyle w:val="StyleUnderline"/>
        </w:rPr>
        <w:t>they understand that, just as China is in a position to affect U.S. interests, the United States is in a position to affect theirs. And both sides recognize that maintaining a constructive relationship requires continual engagement across a host of issues</w:t>
      </w:r>
      <w:r w:rsidRPr="00073E36">
        <w:t xml:space="preserve">, even when disagreement in one area challenges the relationship. Second, the case demonstrates that </w:t>
      </w:r>
      <w:r w:rsidRPr="00073E36">
        <w:rPr>
          <w:rStyle w:val="Emphasis"/>
        </w:rPr>
        <w:t>human rights issues can be pursued vigorously</w:t>
      </w:r>
      <w:r w:rsidRPr="00073E36">
        <w:t xml:space="preserve"> and simultaneously </w:t>
      </w:r>
      <w:r w:rsidRPr="00073E36">
        <w:rPr>
          <w:rStyle w:val="Emphasis"/>
        </w:rPr>
        <w:t>with other issues on the</w:t>
      </w:r>
      <w:r w:rsidRPr="00073E36">
        <w:t xml:space="preserve"> American </w:t>
      </w:r>
      <w:r w:rsidRPr="00073E36">
        <w:rPr>
          <w:rStyle w:val="Emphasis"/>
        </w:rPr>
        <w:t>agenda</w:t>
      </w:r>
      <w:r w:rsidRPr="00073E36">
        <w:t xml:space="preserve"> with China. </w:t>
      </w:r>
      <w:r w:rsidRPr="00073E36">
        <w:rPr>
          <w:rStyle w:val="StyleUnderline"/>
        </w:rPr>
        <w:t>They do not have to be sidelined</w:t>
      </w:r>
      <w:r w:rsidRPr="00073E36">
        <w:t xml:space="preserve">, or compartmentalized, </w:t>
      </w:r>
      <w:r w:rsidRPr="00073E36">
        <w:rPr>
          <w:rStyle w:val="StyleUnderline"/>
        </w:rPr>
        <w:t>or minimized.</w:t>
      </w:r>
      <w:r w:rsidRPr="00073E36">
        <w:t xml:space="preserve"> Indeed, </w:t>
      </w:r>
      <w:r w:rsidRPr="00073E36">
        <w:rPr>
          <w:rStyle w:val="StyleUnderline"/>
        </w:rPr>
        <w:t>the Chen case illustrates the impracticality of try</w:t>
      </w:r>
      <w:r w:rsidRPr="00073E36">
        <w:rPr>
          <w:rStyle w:val="Emphasis"/>
        </w:rPr>
        <w:t>ing to quarantine</w:t>
      </w:r>
      <w:r w:rsidRPr="00073E36">
        <w:rPr>
          <w:rStyle w:val="StyleUnderline"/>
        </w:rPr>
        <w:t xml:space="preserve"> human rights from the larger relationship. Human rights cannot be ignored</w:t>
      </w:r>
      <w:r w:rsidRPr="00073E36">
        <w:t xml:space="preserve">, but the issue does have to be argued with recognition of Chinese interests as well as those of the United States. </w:t>
      </w:r>
    </w:p>
    <w:p w:rsidR="00F2216C" w:rsidRPr="00073E36" w:rsidRDefault="00F2216C" w:rsidP="00ED512C">
      <w:pPr>
        <w:pStyle w:val="Heading3"/>
        <w:rPr>
          <w:rFonts w:cs="Times New Roman"/>
        </w:rPr>
      </w:pPr>
      <w:r w:rsidRPr="00073E36">
        <w:rPr>
          <w:rFonts w:cs="Times New Roman"/>
        </w:rPr>
        <w:t xml:space="preserve">Solvency – </w:t>
      </w:r>
      <w:r w:rsidR="00552ED3" w:rsidRPr="00073E36">
        <w:rPr>
          <w:rFonts w:cs="Times New Roman"/>
        </w:rPr>
        <w:t>AT trade backlash</w:t>
      </w:r>
    </w:p>
    <w:p w:rsidR="00F2216C" w:rsidRPr="00073E36" w:rsidRDefault="00552ED3" w:rsidP="00F2216C">
      <w:pPr>
        <w:pStyle w:val="Heading4"/>
        <w:rPr>
          <w:rFonts w:cs="Times New Roman"/>
        </w:rPr>
      </w:pPr>
      <w:r w:rsidRPr="00073E36">
        <w:rPr>
          <w:rFonts w:cs="Times New Roman"/>
        </w:rPr>
        <w:t>Human rights pressure doesn’t cause trade backlash</w:t>
      </w:r>
    </w:p>
    <w:p w:rsidR="00F2216C" w:rsidRPr="00073E36" w:rsidRDefault="00F2216C" w:rsidP="00F2216C">
      <w:r w:rsidRPr="00073E36">
        <w:rPr>
          <w:rStyle w:val="Style13ptBold"/>
        </w:rPr>
        <w:t xml:space="preserve">Rogers ’16 </w:t>
      </w:r>
      <w:r w:rsidRPr="00073E36">
        <w:t xml:space="preserve">– human rights activist, writer </w:t>
      </w:r>
    </w:p>
    <w:p w:rsidR="00F2216C" w:rsidRPr="00073E36" w:rsidRDefault="00F2216C" w:rsidP="00F2216C">
      <w:r w:rsidRPr="00073E36">
        <w:t xml:space="preserve">(Benedict, 1/3/16, date accessed: 7.2.16, Huffington Post, “China Is a Bully We Need to Stand Up To - Because No One Is Safe in China Today,” </w:t>
      </w:r>
      <w:hyperlink r:id="rId8" w:history="1">
        <w:r w:rsidRPr="00073E36">
          <w:rPr>
            <w:rStyle w:val="Hyperlink"/>
          </w:rPr>
          <w:t>http://www.huffingtonpost.co.uk/ben/china_b_9353618.html</w:t>
        </w:r>
      </w:hyperlink>
      <w:r w:rsidRPr="00073E36">
        <w:t>)//AP</w:t>
      </w:r>
    </w:p>
    <w:p w:rsidR="00F2216C" w:rsidRPr="00073E36" w:rsidRDefault="00F2216C" w:rsidP="00F2216C">
      <w:r w:rsidRPr="00073E36">
        <w:t>Twenty-four years ago, I went to China to teach English. I was eighteen years old, and it was just three years after the Tiananmen massacre. I fell in love with China, with its people, history and culture; I learned some Chinese; and over the subsequent years I travelled regularly throughout the country. I have lost count of how many visits I have made, but it is several dozen. I lived in Hong Kong for the first five years of Chinese rule, from 1997-2002.</w:t>
      </w:r>
    </w:p>
    <w:p w:rsidR="00F2216C" w:rsidRPr="00073E36" w:rsidRDefault="00F2216C" w:rsidP="00F2216C">
      <w:r w:rsidRPr="00073E36">
        <w:rPr>
          <w:rStyle w:val="StyleUnderline"/>
        </w:rPr>
        <w:t>Until very recently, I had hope for China</w:t>
      </w:r>
      <w:r w:rsidRPr="00073E36">
        <w:t>. I subscribed to the belief that as it opened up economically, it had to reform politically. When, exactly twenty years ago, Amnesty International published a report titled No One Is Safe in China, I dismissed it as an exaggeration. My Chinese friends - students, teachers, business people - all seemed ‘safe’. While there were, I readily acknowledged, serious human rights abuses, and the tools of repression remained in place, I was optimistic that China would liberalise.</w:t>
      </w:r>
    </w:p>
    <w:p w:rsidR="00F2216C" w:rsidRPr="00073E36" w:rsidRDefault="00F2216C" w:rsidP="00F2216C">
      <w:r w:rsidRPr="00073E36">
        <w:t>When Xi Jinping became President, many people, myself included, believed he might be the man to advance political reform.</w:t>
      </w:r>
    </w:p>
    <w:p w:rsidR="00F2216C" w:rsidRPr="00073E36" w:rsidRDefault="00F2216C" w:rsidP="00F2216C">
      <w:r w:rsidRPr="00073E36">
        <w:t>Now, after three years of President Xi’s rule, I have radically revised my view. Today, twenty years on from Amnesty’s damningly titled report, I conclude that they were right, their report was prescient, the title apposite.</w:t>
      </w:r>
    </w:p>
    <w:p w:rsidR="00F2216C" w:rsidRPr="00073E36" w:rsidRDefault="00F2216C" w:rsidP="00F2216C">
      <w:pPr>
        <w:rPr>
          <w:rStyle w:val="StyleUnderline"/>
        </w:rPr>
      </w:pPr>
      <w:r w:rsidRPr="00073E36">
        <w:t xml:space="preserve">In the past three years, </w:t>
      </w:r>
      <w:r w:rsidRPr="00073E36">
        <w:rPr>
          <w:rStyle w:val="StyleUnderline"/>
        </w:rPr>
        <w:t>human rights in China have taken a dramatic decline</w:t>
      </w:r>
      <w:r w:rsidRPr="00073E36">
        <w:t xml:space="preserve">. Some argue </w:t>
      </w:r>
      <w:r w:rsidRPr="00073E36">
        <w:rPr>
          <w:rStyle w:val="StyleUnderline"/>
        </w:rPr>
        <w:t>that we are witnessing the most severe and extensive crackdown on dissent since the Tiananmen massacre</w:t>
      </w:r>
      <w:r w:rsidRPr="00073E36">
        <w:t xml:space="preserve">. </w:t>
      </w:r>
      <w:r w:rsidRPr="00073E36">
        <w:rPr>
          <w:rStyle w:val="StyleUnderline"/>
        </w:rPr>
        <w:t>And that ruthless crackdown is extending beyond mainland China, to Hong Kong and to Chinese dissidents beyond China’s shores. Xi Jinping’s China is returning to Cultural Revolution practises of national televised forced ‘confessions’ and North Korean-style abductions.</w:t>
      </w:r>
    </w:p>
    <w:p w:rsidR="00F2216C" w:rsidRPr="00073E36" w:rsidRDefault="00F2216C" w:rsidP="00F2216C">
      <w:r w:rsidRPr="00073E36">
        <w:t xml:space="preserve">In July last year, </w:t>
      </w:r>
      <w:r w:rsidRPr="00073E36">
        <w:rPr>
          <w:rStyle w:val="StyleUnderline"/>
        </w:rPr>
        <w:t>an unprecedented crackdown on lawyers began. Over 300 lawyers, their associates and relatives were arrested and detained</w:t>
      </w:r>
      <w:r w:rsidRPr="00073E36">
        <w:t>. In what became known as the “709 Crackdown“ because it began on 9 July, some were jailed, some disappeared, some were released but subjected to constant monitoring and harassment. Since then, at the beginning of this year at least fifteen were arrested and formally charged with subversion. Subversion carries a maximum sentence of life imprisonment, while incitement to subversion, a charge some face, could result in fifteen years in jail. They include prominent lawyers Wang Yu and Li Heping, and Christian activists Liu Yongping and Gou Hongguo. The youngest was Bao Zhuoxuan, Wang Yu’s 16 year-old son, who was kidnapped twice after escaping.</w:t>
      </w:r>
    </w:p>
    <w:p w:rsidR="00F2216C" w:rsidRPr="00073E36" w:rsidRDefault="00F2216C" w:rsidP="00F2216C">
      <w:r w:rsidRPr="00073E36">
        <w:t>Lawyer Zhang Kai, who has been detained since last August, was paraded on national television last week, giving a “confession” admitting to “disturbing social order”, “endangering state security” and behaving in an unprofessional manner. His confession was almost certainly forced.</w:t>
      </w:r>
    </w:p>
    <w:p w:rsidR="00F2216C" w:rsidRPr="00073E36" w:rsidRDefault="00F2216C" w:rsidP="00F2216C">
      <w:r w:rsidRPr="00073E36">
        <w:t>For international investors, the rule of law is surely important. Investors need to be confident that their investments are legally protected. Yet the rounding up of hundreds of lawyers hardly demonstrates the rule of law. In Xi Jinping’s China, the regime is more interested in rule by law - enforcing unjust and repressive laws - than the rule of law by which everyone, including the regime’s officials, should be held accountable. And under that “rule by law”, two new laws are of particular concern - the new Security Law and the new law on Non-Governmental Organisations (NGOs), both of which are alarmingly restrictive.</w:t>
      </w:r>
    </w:p>
    <w:p w:rsidR="00F2216C" w:rsidRPr="00073E36" w:rsidRDefault="00F2216C" w:rsidP="00F2216C">
      <w:pPr>
        <w:rPr>
          <w:rStyle w:val="StyleUnderline"/>
        </w:rPr>
      </w:pPr>
      <w:r w:rsidRPr="00073E36">
        <w:rPr>
          <w:rStyle w:val="StyleUnderline"/>
        </w:rPr>
        <w:t>In 2013, the authorities in China’s southern province of Zhejiang began a campaign to destroy crosses on church buildings</w:t>
      </w:r>
      <w:r w:rsidRPr="00073E36">
        <w:t xml:space="preserve">. Since then, more than one thousand crosses have been destroyed, including from official State-sanctioned churches. </w:t>
      </w:r>
      <w:r w:rsidRPr="00073E36">
        <w:rPr>
          <w:rStyle w:val="StyleUnderline"/>
        </w:rPr>
        <w:t>Christians and lawyers who have spoken up against the destruction of crosses have been arrested, and several pastors jailed.</w:t>
      </w:r>
    </w:p>
    <w:p w:rsidR="00F2216C" w:rsidRPr="00073E36" w:rsidRDefault="00F2216C" w:rsidP="00F2216C">
      <w:r w:rsidRPr="00073E36">
        <w:rPr>
          <w:rStyle w:val="StyleUnderline"/>
        </w:rPr>
        <w:t>Perhaps most alarming has been Beijing’s treatment of Hong Kong. At least five Hong Kong booksellers have disappeared, believed to have been abducted from the territory by Chinese agents because they sold books critical of Chinese leaders</w:t>
      </w:r>
      <w:r w:rsidRPr="00073E36">
        <w:t xml:space="preserve">. This, combined with the gradual suppression of pro-democracy activities in Hong Kong, the trial of Joshua Wong and his colleagues, the Hong Kong government’s angry warning to the US not to ‘interfere’, and the total refusal to listen to the demands for universal suffrage expressed by the Umbrella Movement in 2014, indicate that Beijing has torn up the Sino-British Joint Declaration and the Basic Law, the two documents meant to provide a stable foundation for Hong Kong for the first fifty years under Chinese rule. As Hong Kong’s former Chief Secretary Anson Chan says, </w:t>
      </w:r>
      <w:r w:rsidRPr="00073E36">
        <w:rPr>
          <w:rStyle w:val="Emphasis"/>
        </w:rPr>
        <w:t>all these combined spell “the death knell for ‘one country, two systems’</w:t>
      </w:r>
      <w:r w:rsidRPr="00073E36">
        <w:t>”.</w:t>
      </w:r>
    </w:p>
    <w:p w:rsidR="00F2216C" w:rsidRPr="00073E36" w:rsidRDefault="00F2216C" w:rsidP="00F2216C">
      <w:r w:rsidRPr="00073E36">
        <w:rPr>
          <w:rStyle w:val="StyleUnderline"/>
        </w:rPr>
        <w:t>Equally concerning is China’s new crackdown on foreign dissidents</w:t>
      </w:r>
      <w:r w:rsidRPr="00073E36">
        <w:t xml:space="preserve">. </w:t>
      </w:r>
      <w:r w:rsidRPr="00073E36">
        <w:rPr>
          <w:rStyle w:val="StyleUnderline"/>
        </w:rPr>
        <w:t>Human rights activists have never been welcomed in China, but in the past the worst fate they would face would have been deportation</w:t>
      </w:r>
      <w:r w:rsidRPr="00073E36">
        <w:t>. Yet in January, Swedish activist Peter Dahlin was detained for several weeks, without access to his embassy, and only released after making a televised “confession”, admitting violating Chinese law.</w:t>
      </w:r>
    </w:p>
    <w:p w:rsidR="00F2216C" w:rsidRPr="00073E36" w:rsidRDefault="00F2216C" w:rsidP="00F2216C">
      <w:r w:rsidRPr="00073E36">
        <w:t>Anastasia Lin, who was crowned “Miss World Canada” last year, is not only a beautiful Chinese-Canadian actress, but an enemy of the state in the eyes of Beijing. An outspoken activist who was born in China, she was refused entry to the country to attend the Miss World final, because of her activism. Her speeches, articles and videos on human rights in China are well worth watching.</w:t>
      </w:r>
    </w:p>
    <w:p w:rsidR="00F2216C" w:rsidRPr="00073E36" w:rsidRDefault="00F2216C" w:rsidP="00F2216C">
      <w:r w:rsidRPr="00073E36">
        <w:rPr>
          <w:rStyle w:val="StyleUnderline"/>
        </w:rPr>
        <w:t>The continued detention of Liu Xiaobo - the world’s only Nobel Peace Prize Laureate currently in jail - and other dissidents such as Hu Jia does not bode well for reform in China.</w:t>
      </w:r>
      <w:r w:rsidRPr="00073E36">
        <w:t xml:space="preserve"> Neither does the case of Chen Guangcheng, the blind human rights defender whose treatment before his escape to the United States in 2012 was shocking. His book, The Barefoot Lawyer: The Remarkable Memoir of China’s Bravest Political Activist, should be required reading for anyone wanting to understand China today, as should Bob Fu’s brilliant memoir, God’s Double Agent: The Story of a Chinese Christian’s Fight for Freedom.</w:t>
      </w:r>
    </w:p>
    <w:p w:rsidR="00F2216C" w:rsidRPr="00073E36" w:rsidRDefault="00F2216C" w:rsidP="00F2216C">
      <w:r w:rsidRPr="00073E36">
        <w:rPr>
          <w:rStyle w:val="Emphasis"/>
        </w:rPr>
        <w:t>On top of all this, there is the emerging personality cult of Xi Jinping, not seen since the days of Mao, coupled with increasingly pervasive propaganda, censorship and suppression of media freedom</w:t>
      </w:r>
      <w:r w:rsidRPr="00073E36">
        <w:t>. Not to mention the continuing repression facing Tibet, Xinjiang and Falun Gong. In an extraordinary move, Xi Jinping banned Muslims in Xinjiang from observing Ramadan last year.</w:t>
      </w:r>
    </w:p>
    <w:p w:rsidR="00F2216C" w:rsidRPr="00073E36" w:rsidRDefault="00F2216C" w:rsidP="00F2216C">
      <w:r w:rsidRPr="00073E36">
        <w:t>This marked deterioration in human rights in China comes at an awkward moment for the United Kingdom, which declared last year a “golden era” in Sino-British relations and expressed its aspiration to be China’s “best friend”.</w:t>
      </w:r>
    </w:p>
    <w:p w:rsidR="00F2216C" w:rsidRPr="00073E36" w:rsidRDefault="00F2216C" w:rsidP="00F2216C">
      <w:r w:rsidRPr="00073E36">
        <w:t>When Xi Jinping visited London on the first State visit by a Chinese president in a decade, Britain didn’t just roll out the red carpet, it raised the white flag of surrender and the red flag of the Chinese Communist Party. Lining the streets of the Mall towards Buckingham Palace stood thousands of Chinese - not there to protest for freedom, but instead bussed in and paid by the Chinese embassy to cheer their tyrant and silence dissent. I was shoved out of the way several times when I merely tried to observe the President’s carriage. When one paid goon stood in front of me with the Union Jack and the Chinese flag, blocking my way, I muttered to my colleague that it was clearly deliberate. “These flags are not for you,” the Chinese agent responded. “Well that one is our flag,” I replied, pointing at the Union Jack. He grimaced menacingly, and another Chinese man with an earpiece lingered nearby. That same day, the British police arrested an exiled Chinese dissident, Shao Jiang, a survivor of the Tiananmen massacre, and raided his home. Not content with simply silencing critics at home, China insists on trampling on freedom of speech abroad too. China is, as academic Perry Link put it in an excellent article fourteen years ago, the “anaconda in the chandelier”.</w:t>
      </w:r>
    </w:p>
    <w:p w:rsidR="00F2216C" w:rsidRPr="00073E36" w:rsidRDefault="00F2216C" w:rsidP="00F2216C">
      <w:pPr>
        <w:rPr>
          <w:rStyle w:val="StyleUnderline"/>
        </w:rPr>
      </w:pPr>
      <w:r w:rsidRPr="00073E36">
        <w:rPr>
          <w:rStyle w:val="StyleUnderline"/>
        </w:rPr>
        <w:t>The abduction of Chinese dissidents from Thailand and elsewhere is appallin</w:t>
      </w:r>
      <w:r w:rsidRPr="00073E36">
        <w:t xml:space="preserve">g. Yet even more shocking is that it has been met with comparative silence by the rest of the world. Apart from some principled Members of Parliament who spoke out during Xi’s UK visit, the silence is deafening. As the Chair of the Conservative Party Human Rights Commission, Fiona Bruce MP, put it, China has enjoyed the limelight - now </w:t>
      </w:r>
      <w:r w:rsidRPr="00073E36">
        <w:rPr>
          <w:rStyle w:val="StyleUnderline"/>
        </w:rPr>
        <w:t xml:space="preserve">it </w:t>
      </w:r>
      <w:r w:rsidRPr="00073E36">
        <w:rPr>
          <w:rStyle w:val="Emphasis"/>
        </w:rPr>
        <w:t>must be put in the spotlight</w:t>
      </w:r>
      <w:r w:rsidRPr="00073E36">
        <w:rPr>
          <w:rStyle w:val="StyleUnderline"/>
        </w:rPr>
        <w:t>.</w:t>
      </w:r>
    </w:p>
    <w:p w:rsidR="00F2216C" w:rsidRPr="00073E36" w:rsidRDefault="00F2216C" w:rsidP="00F2216C">
      <w:r w:rsidRPr="00073E36">
        <w:t xml:space="preserve">On all these human rights questions, </w:t>
      </w:r>
      <w:r w:rsidRPr="00073E36">
        <w:rPr>
          <w:rStyle w:val="StyleUnderline"/>
        </w:rPr>
        <w:t>the tendency these days is to see the dollar signs and not the human beings</w:t>
      </w:r>
      <w:r w:rsidRPr="00073E36">
        <w:t>, to admire the alluring chandelier and ignore the anaconda lurking dangerously, and to kowtow instead of speak up. As the former Governor of Hong Kong Chris Patten, in the brilliant documentary The Last Governor, put it, there are some in the foreign policy establishment, in Britain and elsewhere, who, if China declared a policy of the slaughter of the first-born, might say: “Well, maybe it is not unreasonable in the circumstances. You know, you have to allow for different cultural traditions.’ I mean, do we ever have a bottom line?”</w:t>
      </w:r>
    </w:p>
    <w:p w:rsidR="00F2216C" w:rsidRPr="00073E36" w:rsidRDefault="00F2216C" w:rsidP="00F2216C">
      <w:r w:rsidRPr="00073E36">
        <w:t xml:space="preserve">We should have a bottom line. Few people would suggest that we should not build a relationship with China, few would call for an end to trade, few would argue for disengagement. </w:t>
      </w:r>
      <w:r w:rsidRPr="00073E36">
        <w:rPr>
          <w:rStyle w:val="StyleUnderline"/>
        </w:rPr>
        <w:t>China cannot be ignored, economically or politically.</w:t>
      </w:r>
      <w:r w:rsidRPr="00073E36">
        <w:t xml:space="preserve"> It is of course in our economic and strategic interests to trade and invest and find ways to work with China. But at the same time, when it comes down to it, China is a bully, and bullies need standing up to. As James MacGregor, chairman of the consulting company APCO based in Shanghai, put it on the BBC Radio 4 Today Programme: “</w:t>
      </w:r>
      <w:r w:rsidRPr="00073E36">
        <w:rPr>
          <w:rStyle w:val="StyleUnderline"/>
        </w:rPr>
        <w:t xml:space="preserve">If you act like a panting puppy, the object of your attention Is going to think they’ve got you on a leash. China </w:t>
      </w:r>
      <w:r w:rsidRPr="00073E36">
        <w:rPr>
          <w:rStyle w:val="Emphasis"/>
        </w:rPr>
        <w:t>does not respect people</w:t>
      </w:r>
      <w:r w:rsidRPr="00073E36">
        <w:rPr>
          <w:rStyle w:val="StyleUnderline"/>
        </w:rPr>
        <w:t xml:space="preserve"> who suck up to them</w:t>
      </w:r>
      <w:r w:rsidRPr="00073E36">
        <w:t>.” Kowtowing, as the British Prime Minister’s former strategic advisor Steve Hilton put it very vocally, is morally wrong and economically short-sighted.</w:t>
      </w:r>
    </w:p>
    <w:p w:rsidR="00F2216C" w:rsidRPr="00073E36" w:rsidRDefault="00F2216C" w:rsidP="00F2216C">
      <w:r w:rsidRPr="00073E36">
        <w:rPr>
          <w:rStyle w:val="StyleUnderline"/>
        </w:rPr>
        <w:t>It cannot be in our interests to allow the rule of law to unravel in China</w:t>
      </w:r>
      <w:r w:rsidRPr="00073E36">
        <w:t xml:space="preserve"> and to see hundreds of lawyers arrested, detained, harassed and paraded on national television like hostages held by a terrorist group</w:t>
      </w:r>
      <w:r w:rsidRPr="00073E36">
        <w:rPr>
          <w:rStyle w:val="StyleUnderline"/>
        </w:rPr>
        <w:t xml:space="preserve">. It cannot be in our interests to allow severe violations of freedom of religion or expression to go unchallenged. It cannot be in our interests to allow Xi Jinping’s thugocracy to buy its way to influence. It cannot be in our interests to surrender all the values we hold dear, just for a few </w:t>
      </w:r>
      <w:r w:rsidRPr="00073E36">
        <w:t>billion pounds of</w:t>
      </w:r>
      <w:r w:rsidRPr="00073E36">
        <w:rPr>
          <w:rStyle w:val="StyleUnderline"/>
        </w:rPr>
        <w:t xml:space="preserve"> business deals</w:t>
      </w:r>
      <w:r w:rsidRPr="00073E36">
        <w:t xml:space="preserve">. Furthermore, it doesn’t have to be a binary choice. Other countries have shown that </w:t>
      </w:r>
      <w:r w:rsidRPr="00073E36">
        <w:rPr>
          <w:rStyle w:val="Emphasis"/>
        </w:rPr>
        <w:t>it is possible to do business with China and speak up on human rights</w:t>
      </w:r>
      <w:r w:rsidRPr="00073E36">
        <w:t>. When Angela Merkel visited China she spoke up on human rights - and Germany does good business with China. So too did the Dutch King.</w:t>
      </w:r>
    </w:p>
    <w:p w:rsidR="00F2216C" w:rsidRPr="00073E36" w:rsidRDefault="00F2216C" w:rsidP="00F2216C">
      <w:r w:rsidRPr="00073E36">
        <w:t>The UK says it wants to be China’s “best friend” in the west. The question, though, is friendship with whom?</w:t>
      </w:r>
    </w:p>
    <w:p w:rsidR="00F2216C" w:rsidRPr="00073E36" w:rsidRDefault="00F2216C" w:rsidP="00F2216C">
      <w:r w:rsidRPr="00073E36">
        <w:t>Friendship between the peoples of Britain and China is certainly something to work for, through academic, cultural and economic exchanges. Perhaps such engagement may contribute, in the long-term, towards opening China up politically.</w:t>
      </w:r>
    </w:p>
    <w:p w:rsidR="00F2216C" w:rsidRPr="00073E36" w:rsidRDefault="00F2216C" w:rsidP="00F2216C">
      <w:r w:rsidRPr="00073E36">
        <w:rPr>
          <w:rStyle w:val="StyleUnderline"/>
        </w:rPr>
        <w:t>Friendship with those in China who are struggling for democracy, human rights, the rule of law, basic human dignity - absolutely. These are the very people we must befriend</w:t>
      </w:r>
      <w:r w:rsidRPr="00073E36">
        <w:t>. I long to see a China led by the likes of Liu Xiaobo, Gao Zhisheng, Zhang Kai, Ai Weiwei and others in mainland China and a Hong Kong led by Martin Lee, Christine Loh, Emily Lau, Joshua Wong and Cardinal Zen. It is people like Anastasia Lin and Wang Yu and the Dalai Lama who should be our friends, not the gangsters in Beijing.</w:t>
      </w:r>
    </w:p>
    <w:p w:rsidR="00F2216C" w:rsidRPr="00073E36" w:rsidRDefault="00F2216C" w:rsidP="00F2216C">
      <w:r w:rsidRPr="00073E36">
        <w:rPr>
          <w:rStyle w:val="StyleUnderline"/>
        </w:rPr>
        <w:t>Friendship between the two governments can never be true as long as Xi Jinping continues his repressive policies which are taking China backwards, not forwards</w:t>
      </w:r>
      <w:r w:rsidRPr="00073E36">
        <w:t>. True friendship is based on shared values. In today’s China, lawyers get rounded up, jailed or simply disappeared just for doing their job; Christian crosses are destroyed for no reason; Christian pastors are jailed; dissidents are tortured; human body parts are chopped up and sold to the highest bidder. It’s a land of forced abortions, gendercide and human trafficking; a land where women from Burma and North Korea are sold into sexual slavery, children sold into slave labour and political prisoners forced to sell their body parts. It’s a land of executions, a land where critics from Hong Kong or dissidents living in Thailand are kidnapped by the regime and never seen again, a land where to be a Tibetan or a Falun Gong practitioner or a Uighur Muslim or a North Korean refugee is to take your life in your hands, a land of censorship and propaganda where the media is under orders only to promote the image of its President and the ruling Communist Party. And this is the country Britain says it wants to be “best friends” with? This is the “golden era” of Sino-British relations? Are we sure about this? I am not.</w:t>
      </w:r>
    </w:p>
    <w:p w:rsidR="00F2216C" w:rsidRPr="00073E36" w:rsidRDefault="00F2216C" w:rsidP="00F2216C">
      <w:pPr>
        <w:rPr>
          <w:rStyle w:val="Emphasis"/>
        </w:rPr>
      </w:pPr>
      <w:r w:rsidRPr="00073E36">
        <w:t xml:space="preserve">You can talk to a bully and a thug, you can try to reason with a gangster or a terrorist, but you cannot ever build a true friendship until they show signs of changing their ways, and especially not if you act like a coward or a supplicant. The same is true of Xi Jinping’s regime. </w:t>
      </w:r>
      <w:r w:rsidRPr="00073E36">
        <w:rPr>
          <w:rStyle w:val="Emphasis"/>
        </w:rPr>
        <w:t>It is time to get off our knees, stop kowtowing, stand up and speak out</w:t>
      </w:r>
      <w:r w:rsidRPr="00073E36">
        <w:rPr>
          <w:rStyle w:val="StyleUnderline"/>
        </w:rPr>
        <w:t xml:space="preserve">. Like all bullies, China will </w:t>
      </w:r>
      <w:r w:rsidRPr="00073E36">
        <w:rPr>
          <w:rStyle w:val="Emphasis"/>
        </w:rPr>
        <w:t>respect us more if we do so - and perhaps then, there is a chance of China changing. For at the moment</w:t>
      </w:r>
      <w:r w:rsidRPr="00073E36">
        <w:t>, twenty years after Amnesty International’s report</w:t>
      </w:r>
      <w:r w:rsidRPr="00073E36">
        <w:rPr>
          <w:rStyle w:val="Emphasis"/>
        </w:rPr>
        <w:t>, no one is safe in China.</w:t>
      </w:r>
    </w:p>
    <w:p w:rsidR="00F2216C" w:rsidRPr="00073E36" w:rsidRDefault="00F2216C" w:rsidP="00F2216C"/>
    <w:p w:rsidR="00060672" w:rsidRPr="00073E36" w:rsidRDefault="00060672" w:rsidP="00060672">
      <w:pPr>
        <w:pStyle w:val="Heading3"/>
        <w:rPr>
          <w:rFonts w:cs="Times New Roman"/>
        </w:rPr>
      </w:pPr>
      <w:r w:rsidRPr="00073E36">
        <w:rPr>
          <w:rFonts w:cs="Times New Roman"/>
        </w:rPr>
        <w:t>Solvency – AT self-interest prevents reform</w:t>
      </w:r>
    </w:p>
    <w:p w:rsidR="00060672" w:rsidRPr="00073E36" w:rsidRDefault="00060672" w:rsidP="00060672">
      <w:pPr>
        <w:pStyle w:val="Heading4"/>
        <w:rPr>
          <w:rFonts w:cs="Times New Roman"/>
        </w:rPr>
      </w:pPr>
      <w:r w:rsidRPr="00073E36">
        <w:rPr>
          <w:rFonts w:cs="Times New Roman"/>
        </w:rPr>
        <w:t>The US can persuade China that protection of human rights is in their self-interest</w:t>
      </w:r>
    </w:p>
    <w:p w:rsidR="00060672" w:rsidRPr="00073E36" w:rsidRDefault="00060672" w:rsidP="00060672">
      <w:pPr>
        <w:rPr>
          <w:rStyle w:val="Style13ptBold"/>
        </w:rPr>
      </w:pPr>
      <w:r w:rsidRPr="00073E36">
        <w:rPr>
          <w:rStyle w:val="Style13ptBold"/>
        </w:rPr>
        <w:t>Rosenzweig, PhD, 2013</w:t>
      </w:r>
    </w:p>
    <w:p w:rsidR="00060672" w:rsidRPr="00073E36" w:rsidRDefault="00060672" w:rsidP="00060672">
      <w:r w:rsidRPr="00073E36">
        <w:rPr>
          <w:szCs w:val="16"/>
        </w:rPr>
        <w:t>(Joshua</w:t>
      </w:r>
      <w:r w:rsidRPr="00073E36">
        <w:rPr>
          <w:b/>
          <w:szCs w:val="16"/>
        </w:rPr>
        <w:t xml:space="preserve">, </w:t>
      </w:r>
      <w:r w:rsidRPr="00073E36">
        <w:rPr>
          <w:color w:val="000000"/>
          <w:szCs w:val="16"/>
          <w:shd w:val="clear" w:color="auto" w:fill="FFFFFF"/>
        </w:rPr>
        <w:t xml:space="preserve">independent researcher and translator based in Hong Kong, where he focuses on human rights and criminal justice issues in China, </w:t>
      </w:r>
      <w:r w:rsidRPr="00073E36">
        <w:rPr>
          <w:szCs w:val="16"/>
        </w:rPr>
        <w:t>, www.theatlantic.com</w:t>
      </w:r>
      <w:r w:rsidRPr="00073E36">
        <w:t>/china/archive/2013/06/can-the-us-help-advance-human-rights-in-china/276841)//cb</w:t>
      </w:r>
    </w:p>
    <w:p w:rsidR="00060672" w:rsidRPr="00073E36" w:rsidRDefault="00060672" w:rsidP="00060672">
      <w:r w:rsidRPr="00073E36">
        <w:rPr>
          <w:rStyle w:val="StyleUnderline"/>
        </w:rPr>
        <w:t>We should remind our politicians</w:t>
      </w:r>
      <w:r w:rsidRPr="00073E36">
        <w:t xml:space="preserve"> that </w:t>
      </w:r>
      <w:r w:rsidRPr="00073E36">
        <w:rPr>
          <w:rStyle w:val="StyleUnderline"/>
        </w:rPr>
        <w:t>promoting China's adherence to universal human rights norms is not just</w:t>
      </w:r>
      <w:r w:rsidRPr="00073E36">
        <w:t xml:space="preserve"> a matter of </w:t>
      </w:r>
      <w:r w:rsidRPr="00073E36">
        <w:rPr>
          <w:rStyle w:val="StyleUnderline"/>
        </w:rPr>
        <w:t>moral idealism, but</w:t>
      </w:r>
      <w:r w:rsidRPr="00073E36">
        <w:t xml:space="preserve"> also a matter of </w:t>
      </w:r>
      <w:r w:rsidRPr="00073E36">
        <w:rPr>
          <w:rStyle w:val="StyleUnderline"/>
        </w:rPr>
        <w:t>sound strategy</w:t>
      </w:r>
      <w:r w:rsidRPr="00073E36">
        <w:t xml:space="preserve">. First, </w:t>
      </w:r>
      <w:r w:rsidRPr="00073E36">
        <w:rPr>
          <w:rStyle w:val="StyleUnderline"/>
        </w:rPr>
        <w:t xml:space="preserve">everyone will feel safer </w:t>
      </w:r>
      <w:r w:rsidRPr="00073E36">
        <w:t>as businesspeople, scholars, and tourists</w:t>
      </w:r>
      <w:r w:rsidRPr="00073E36">
        <w:rPr>
          <w:rStyle w:val="StyleUnderline"/>
        </w:rPr>
        <w:t xml:space="preserve"> when China has rule of law,</w:t>
      </w:r>
      <w:r w:rsidRPr="00073E36">
        <w:t xml:space="preserve"> and this </w:t>
      </w:r>
      <w:r w:rsidRPr="00073E36">
        <w:rPr>
          <w:rStyle w:val="StyleUnderline"/>
        </w:rPr>
        <w:t>includes not only Americans but other foreigners and Chinese as well.</w:t>
      </w:r>
      <w:r w:rsidRPr="00073E36">
        <w:t xml:space="preserve"> Second, </w:t>
      </w:r>
      <w:r w:rsidRPr="00073E36">
        <w:rPr>
          <w:rStyle w:val="StyleUnderline"/>
        </w:rPr>
        <w:t xml:space="preserve">China's </w:t>
      </w:r>
      <w:r w:rsidRPr="00073E36">
        <w:rPr>
          <w:rStyle w:val="Emphasis"/>
        </w:rPr>
        <w:t>strategic intentions</w:t>
      </w:r>
      <w:r w:rsidRPr="00073E36">
        <w:rPr>
          <w:rStyle w:val="StyleUnderline"/>
        </w:rPr>
        <w:t xml:space="preserve"> will be </w:t>
      </w:r>
      <w:r w:rsidRPr="00073E36">
        <w:rPr>
          <w:rStyle w:val="Emphasis"/>
        </w:rPr>
        <w:t>more transparent</w:t>
      </w:r>
      <w:r w:rsidRPr="00073E36">
        <w:rPr>
          <w:rStyle w:val="StyleUnderline"/>
        </w:rPr>
        <w:t xml:space="preserve"> if they are shaped in an open political process, and this will reduce suspicion of China by </w:t>
      </w:r>
      <w:r w:rsidRPr="00073E36">
        <w:t>all of</w:t>
      </w:r>
      <w:r w:rsidRPr="00073E36">
        <w:rPr>
          <w:rStyle w:val="StyleUnderline"/>
        </w:rPr>
        <w:t xml:space="preserve"> China's neighbors and the U.S.,</w:t>
      </w:r>
      <w:r w:rsidRPr="00073E36">
        <w:t xml:space="preserve"> which also will be good for China itself. Third, </w:t>
      </w:r>
      <w:r w:rsidRPr="00073E36">
        <w:rPr>
          <w:rStyle w:val="StyleUnderline"/>
        </w:rPr>
        <w:t xml:space="preserve">China will be more </w:t>
      </w:r>
      <w:r w:rsidRPr="00073E36">
        <w:rPr>
          <w:rStyle w:val="Emphasis"/>
        </w:rPr>
        <w:t>stable politically</w:t>
      </w:r>
      <w:r w:rsidRPr="00073E36">
        <w:rPr>
          <w:rStyle w:val="StyleUnderline"/>
        </w:rPr>
        <w:t xml:space="preserve"> once the regime is grounded in the consent of the people, and a stable and prosperous China is in the interests of the rest of the world</w:t>
      </w:r>
      <w:r w:rsidRPr="00073E36">
        <w:t xml:space="preserve">. Finally, </w:t>
      </w:r>
      <w:r w:rsidRPr="00073E36">
        <w:rPr>
          <w:rStyle w:val="StyleUnderline"/>
        </w:rPr>
        <w:t xml:space="preserve">a world with a robust set of international norms and institutions that regulate fields such </w:t>
      </w:r>
      <w:r w:rsidRPr="00073E36">
        <w:t>as trade, investment, the environment, arms control, and</w:t>
      </w:r>
      <w:r w:rsidRPr="00073E36">
        <w:rPr>
          <w:rStyle w:val="StyleUnderline"/>
        </w:rPr>
        <w:t xml:space="preserve"> human rights will be a more predictable and peaceful world, where conflicts of interest can be sorted out and common interests advanced in reliable ways. Such a world cannot be built without the full participation of a rising great power like China</w:t>
      </w:r>
      <w:r w:rsidRPr="00073E36">
        <w:t>.</w:t>
      </w:r>
    </w:p>
    <w:p w:rsidR="00060672" w:rsidRPr="00073E36" w:rsidRDefault="00060672" w:rsidP="00060672">
      <w:pPr>
        <w:pStyle w:val="Heading4"/>
        <w:rPr>
          <w:rFonts w:cs="Times New Roman"/>
        </w:rPr>
      </w:pPr>
      <w:r w:rsidRPr="00073E36">
        <w:rPr>
          <w:rFonts w:cs="Times New Roman"/>
        </w:rPr>
        <w:t>But, it’s not inevitable---incentives are key</w:t>
      </w:r>
    </w:p>
    <w:p w:rsidR="00060672" w:rsidRPr="00073E36" w:rsidRDefault="00060672" w:rsidP="00060672">
      <w:pPr>
        <w:rPr>
          <w:rStyle w:val="Style13ptBold"/>
        </w:rPr>
      </w:pPr>
      <w:r w:rsidRPr="00073E36">
        <w:rPr>
          <w:rStyle w:val="Style13ptBold"/>
        </w:rPr>
        <w:t>Crossick, JD, 2009</w:t>
      </w:r>
    </w:p>
    <w:p w:rsidR="00060672" w:rsidRPr="00073E36" w:rsidRDefault="00060672" w:rsidP="00060672">
      <w:pPr>
        <w:rPr>
          <w:color w:val="000000"/>
        </w:rPr>
      </w:pPr>
      <w:r w:rsidRPr="00073E36">
        <w:t xml:space="preserve">(Stanley, </w:t>
      </w:r>
      <w:r w:rsidRPr="00073E36">
        <w:rPr>
          <w:color w:val="000000"/>
          <w:shd w:val="clear" w:color="auto" w:fill="FFFFFF"/>
        </w:rPr>
        <w:t>co-founded European Policy Unit (EPC) an independent, proactive think-tank</w:t>
      </w:r>
      <w:r w:rsidRPr="00073E36">
        <w:rPr>
          <w:color w:val="000000"/>
        </w:rPr>
        <w:t xml:space="preserve">, </w:t>
      </w:r>
      <w:r w:rsidRPr="00073E36">
        <w:t>https://crossick.blogactiv.eu/2009/03/02/democracy-is-a-good-thing-for-china/)//cb</w:t>
      </w:r>
    </w:p>
    <w:p w:rsidR="00060672" w:rsidRPr="00073E36" w:rsidRDefault="00060672" w:rsidP="00060672">
      <w:r w:rsidRPr="00073E36">
        <w:rPr>
          <w:rStyle w:val="StyleUnderline"/>
        </w:rPr>
        <w:t>Yu Keping’s original article, “Democracy is a Good Thing”,</w:t>
      </w:r>
      <w:r w:rsidRPr="00073E36">
        <w:t xml:space="preserve"> was first published in autumn 2006 in the Beijing Daily and subsequently republished in most major newspapers. </w:t>
      </w:r>
      <w:r w:rsidRPr="00073E36">
        <w:rPr>
          <w:rStyle w:val="StyleUnderline"/>
        </w:rPr>
        <w:t xml:space="preserve">The key points he makes are: Democracy is a good thing. </w:t>
      </w:r>
      <w:r w:rsidRPr="00073E36">
        <w:t xml:space="preserve">Under conditions of democratic rule, officials must be elected by the citizens, gaining the endorsement of the majority of the people. Officials’ powers can be curtailed by the citizens. Democracy has to be promoted and implemented by the citizens themselves and government officials representing the interests of the people. Not everything about democracy is good. Democracy allows the citizens to go into the streets, hold assemblies and engage in actions that can fuel political instability. Democracy can complicate and often involves repeated negotiations and discussions, thus reducing efficiency, while increasing delays and costs; Democracy often affords opportunities for certain sweet-talking politicians to mislead the people. But </w:t>
      </w:r>
      <w:r w:rsidRPr="00073E36">
        <w:rPr>
          <w:rStyle w:val="StyleUnderline"/>
        </w:rPr>
        <w:t>among all the political systems that have been invented, democracy is the one with the fewest number of flaws. Relatively speaking, democracy is the best political system for humankind</w:t>
      </w:r>
      <w:r w:rsidRPr="00073E36">
        <w:t xml:space="preserve">. Democracy cannot do everything. It mainly regulates political lives. But </w:t>
      </w:r>
      <w:r w:rsidRPr="00073E36">
        <w:rPr>
          <w:rStyle w:val="StyleUnderline"/>
        </w:rPr>
        <w:t>democracy guarantees basic human rights, offers equal opportunity to all people, and represents a basic human value.</w:t>
      </w:r>
      <w:r w:rsidRPr="00073E36">
        <w:t xml:space="preserve"> Democracy can destroy the legal system, cause the social and political order to go out of control, and even impede economic development. The democratic process can also propel dictators onto the political stage. At their roots, however, these faults are not the faults of democracy as a system but rather the faults of politicians. Implementing democracy requires the presence of economic, cultural and political preconditions: the unconditional promotion of democracy will bring disastrous consequences. Political democracy is the trend of history, and it is the </w:t>
      </w:r>
      <w:r w:rsidRPr="00073E36">
        <w:rPr>
          <w:rStyle w:val="StyleUnderline"/>
        </w:rPr>
        <w:t>inevitable trend for all nations of the world to move towards democracy. But</w:t>
      </w:r>
      <w:r w:rsidRPr="00073E36">
        <w:t xml:space="preserve"> the </w:t>
      </w:r>
      <w:r w:rsidRPr="00073E36">
        <w:rPr>
          <w:rStyle w:val="StyleUnderline"/>
        </w:rPr>
        <w:t>timing and speeds of its development and the choice of form and system are conditional</w:t>
      </w:r>
      <w:r w:rsidRPr="00073E36">
        <w:t xml:space="preserve">. An ideal democratic system must be related to the economic level of development of society, the regional politics, the international environment, the national tradition of political culture, the quality of the politicians and the people, and the latter’s daily customs. Democratic politics is a political art because it requires collective wisdom to determine how to obtain the maximum democratic effects, while paying the minimum political and social price. Democracy cannot force people to do things: it’s the people who make the choices. No-one has the right to regard itself as the embodiment of democracy and therefore able to force the people to do this or not to do that in the name of democracy. But democracy requires the rule of law, authority, and sometimes even coercion to maintain social order. We Chinese are building a strong, modern socialist nation with unique Chinese characteristics. </w:t>
      </w:r>
      <w:r w:rsidRPr="00073E36">
        <w:rPr>
          <w:rStyle w:val="StyleUnderline"/>
        </w:rPr>
        <w:t xml:space="preserve">Democracy is not only a good thing for China, it is an </w:t>
      </w:r>
      <w:r w:rsidRPr="00073E36">
        <w:rPr>
          <w:rStyle w:val="Emphasis"/>
        </w:rPr>
        <w:t>essential</w:t>
      </w:r>
      <w:r w:rsidRPr="00073E36">
        <w:rPr>
          <w:rStyle w:val="StyleUnderline"/>
        </w:rPr>
        <w:t xml:space="preserve"> one. </w:t>
      </w:r>
      <w:r w:rsidRPr="00073E36">
        <w:t xml:space="preserve">We want to absorb the best aspects of human political culture from around the world, but we will not import wholesale an overseas political model. Our construction of political democracy must be closely integrated with the history, culture, traditions and existing social conditions in our nation. Only this way can the people of China truly enjoy the sweet fruits of political democracy. Conclusion The hope of Yu Keping and his fellow thinkers is that democracy will be developed incrementally in China so as to avoid social disruption and be durable. While he does not mention it in this paper, the strengthening of civil society is an essential first step, together with intra-party democracy, elections at grass roots level and administrative reforms. As Yu puts it, “if grassroots democracy means pushing forward democracy from the bottom up, intraparty democracy entails doing so from the inside out”. In his view, “without intraparty democracy”, it will “be difficult to attain democracy in China”. But he does not predict a timetable. Some Chinese intellectuals argue in favour of a more radical transition to democracy. Some overseas Chinese dissidents attack Yu Keping for putting up a smokescreen, maintaining that the CCP is not interested in democracy. Views as to the ultimate form Chinese democracy will take are diverse: ranging from the western model to the Japanese model (dominated by the Liberal Democratic party) to the Korean multi-party system. The current leadership is focusing on intra-party democracy ie democratizing the CCP’s processes. The Party has the power but not necessarily the legitimacy. Hitherto, the received wisdom has been that its legitimacy depends on economic growth. But in today’s economic times, good governance becomes all the more important. Good governance can lead to “stability, order, trust and efficiency” (Cheng Li in the book’s introduction). </w:t>
      </w:r>
      <w:r w:rsidRPr="00073E36">
        <w:rPr>
          <w:rStyle w:val="StyleUnderline"/>
        </w:rPr>
        <w:t xml:space="preserve">The pursuance of political reform will largely </w:t>
      </w:r>
      <w:r w:rsidRPr="00073E36">
        <w:rPr>
          <w:rStyle w:val="Emphasis"/>
        </w:rPr>
        <w:t>depend on</w:t>
      </w:r>
      <w:r w:rsidRPr="00073E36">
        <w:rPr>
          <w:rStyle w:val="StyleUnderline"/>
        </w:rPr>
        <w:t xml:space="preserve"> the Chinese leadership and its </w:t>
      </w:r>
      <w:r w:rsidRPr="00073E36">
        <w:rPr>
          <w:rStyle w:val="Emphasis"/>
        </w:rPr>
        <w:t>incentives to reform.</w:t>
      </w:r>
      <w:r w:rsidRPr="00073E36">
        <w:rPr>
          <w:rStyle w:val="StyleUnderline"/>
        </w:rPr>
        <w:t xml:space="preserve"> </w:t>
      </w:r>
      <w:r w:rsidRPr="00073E36">
        <w:t xml:space="preserve">Hu Jintao and Wen Jiabao seem currently convinced that this in their interests, but a surge of extreme social unrest could persuade them otherwise. How then to make democracy safe for China is therefore the challenge? It’s fundamentally a question of equilibrium: how “to preserve the Chinese cultural and sociopolitical identity in the era of globalization and the imperative for the country to participate more actively in the construction of a harmonious world” (as so well put by Cheng Li). Human rights in China remains a controversial issue. Western hypocrisy may have reduced the public admonition of the Chinese leadership by their western peers. The </w:t>
      </w:r>
      <w:r w:rsidRPr="00073E36">
        <w:rPr>
          <w:rStyle w:val="StyleUnderline"/>
        </w:rPr>
        <w:t>curbing of excesses of human rights abuse and greater freedom of the press are both in China’s interests. China will act, as with all countries, act first and foremost in her own interests</w:t>
      </w:r>
      <w:r w:rsidRPr="00073E36">
        <w:t>. We should therefore suggest why human rights progress is in China’s own interests.</w:t>
      </w:r>
    </w:p>
    <w:p w:rsidR="001D2CDB" w:rsidRPr="00073E36" w:rsidRDefault="001D2CDB" w:rsidP="001D2CDB">
      <w:pPr>
        <w:pStyle w:val="Heading3"/>
        <w:rPr>
          <w:rFonts w:cs="Times New Roman"/>
        </w:rPr>
      </w:pPr>
      <w:r w:rsidRPr="00073E36">
        <w:rPr>
          <w:rFonts w:cs="Times New Roman"/>
        </w:rPr>
        <w:t>Solvency – AT sole US pressure fails</w:t>
      </w:r>
    </w:p>
    <w:p w:rsidR="001D2CDB" w:rsidRPr="00073E36" w:rsidRDefault="001D2CDB" w:rsidP="001D2CDB">
      <w:pPr>
        <w:pStyle w:val="Heading4"/>
        <w:rPr>
          <w:rFonts w:cs="Times New Roman"/>
        </w:rPr>
      </w:pPr>
      <w:r w:rsidRPr="00073E36">
        <w:rPr>
          <w:rFonts w:cs="Times New Roman"/>
        </w:rPr>
        <w:t xml:space="preserve">US push on China HR gets modelled </w:t>
      </w:r>
    </w:p>
    <w:p w:rsidR="001D2CDB" w:rsidRPr="00073E36" w:rsidRDefault="001D2CDB" w:rsidP="001D2CDB">
      <w:r w:rsidRPr="00073E36">
        <w:rPr>
          <w:rStyle w:val="Style13ptBold"/>
        </w:rPr>
        <w:t>Phillips ’12</w:t>
      </w:r>
      <w:r w:rsidRPr="00073E36">
        <w:t xml:space="preserve"> –professor of history at Towson University</w:t>
      </w:r>
    </w:p>
    <w:p w:rsidR="001D2CDB" w:rsidRPr="00073E36" w:rsidRDefault="001D2CDB" w:rsidP="001D2CDB">
      <w:r w:rsidRPr="00073E36">
        <w:t>(Steven, 5/7/12, date accessed:  7.7.17, “Human rights must be at the center of U.S.-China policy,” Baltimore Sun, http://www.baltimoresun.com/news/opinion/oped/bs-ed-china-20120507-story.html)//AP</w:t>
      </w:r>
    </w:p>
    <w:p w:rsidR="001D2CDB" w:rsidRPr="00073E36" w:rsidRDefault="001D2CDB" w:rsidP="001D2CDB">
      <w:r w:rsidRPr="00073E36">
        <w:t xml:space="preserve">For several reasons, </w:t>
      </w:r>
      <w:r w:rsidRPr="00073E36">
        <w:rPr>
          <w:rStyle w:val="StyleUnderline"/>
        </w:rPr>
        <w:t>human rights must remain a significant part of America's China policy:</w:t>
      </w:r>
    </w:p>
    <w:p w:rsidR="001D2CDB" w:rsidRPr="00073E36" w:rsidRDefault="001D2CDB" w:rsidP="001D2CDB">
      <w:pPr>
        <w:rPr>
          <w:rStyle w:val="StyleUnderline"/>
        </w:rPr>
      </w:pPr>
      <w:r w:rsidRPr="00073E36">
        <w:t xml:space="preserve">•First, enhancing America's military capabilities in the region may be necessary, but it is not sufficient. Simply reacting to China's military build-up will create an arms race that no one wants. Through greater attention to human rights, the United States can focus on what it is for, rather than whom it is against. </w:t>
      </w:r>
      <w:r w:rsidRPr="00073E36">
        <w:rPr>
          <w:rStyle w:val="StyleUnderline"/>
        </w:rPr>
        <w:t>Promotion of human rights can be one non-military way to promote regional cooperation.</w:t>
      </w:r>
    </w:p>
    <w:p w:rsidR="001D2CDB" w:rsidRPr="00073E36" w:rsidRDefault="001D2CDB" w:rsidP="001D2CDB">
      <w:pPr>
        <w:rPr>
          <w:rStyle w:val="StyleUnderline"/>
        </w:rPr>
      </w:pPr>
      <w:r w:rsidRPr="00073E36">
        <w:t>•</w:t>
      </w:r>
      <w:r w:rsidRPr="00073E36">
        <w:rPr>
          <w:rStyle w:val="Emphasis"/>
        </w:rPr>
        <w:t>Second, when Americans vacillate on human rights, it fosters the idea that the United States and its ideals are in decline</w:t>
      </w:r>
      <w:r w:rsidRPr="00073E36">
        <w:rPr>
          <w:rStyle w:val="StyleUnderline"/>
        </w:rPr>
        <w:t xml:space="preserve">. The United States is one of the few nations willing and able to openly rebuke China on human rights or other issues. If support for human rights in China is lukewarm in Washington, </w:t>
      </w:r>
      <w:r w:rsidRPr="00073E36">
        <w:rPr>
          <w:rStyle w:val="Emphasis"/>
        </w:rPr>
        <w:t>it will become almost non-existent elsewhere</w:t>
      </w:r>
      <w:r w:rsidRPr="00073E36">
        <w:rPr>
          <w:rStyle w:val="StyleUnderline"/>
        </w:rPr>
        <w:t>. Human rights should be a key component of American "soft power."</w:t>
      </w:r>
    </w:p>
    <w:p w:rsidR="001D2CDB" w:rsidRPr="00073E36" w:rsidRDefault="001D2CDB" w:rsidP="001D2CDB"/>
    <w:p w:rsidR="00414B0E" w:rsidRPr="00073E36" w:rsidRDefault="00414B0E" w:rsidP="00ED512C">
      <w:pPr>
        <w:pStyle w:val="Heading3"/>
        <w:rPr>
          <w:rFonts w:cs="Times New Roman"/>
        </w:rPr>
      </w:pPr>
      <w:r w:rsidRPr="00073E36">
        <w:rPr>
          <w:rFonts w:cs="Times New Roman"/>
        </w:rPr>
        <w:t>Solvency – aff-specific – vs trade</w:t>
      </w:r>
    </w:p>
    <w:p w:rsidR="00414B0E" w:rsidRPr="00073E36" w:rsidRDefault="00414B0E" w:rsidP="00414B0E">
      <w:pPr>
        <w:pStyle w:val="Heading4"/>
        <w:rPr>
          <w:rFonts w:cs="Times New Roman"/>
        </w:rPr>
      </w:pPr>
      <w:r w:rsidRPr="00073E36">
        <w:rPr>
          <w:rFonts w:cs="Times New Roman"/>
        </w:rPr>
        <w:t>Conditioning trade on human rights jump-starts US human rights leadership</w:t>
      </w:r>
    </w:p>
    <w:p w:rsidR="00414B0E" w:rsidRPr="00073E36" w:rsidRDefault="00414B0E" w:rsidP="00414B0E">
      <w:r w:rsidRPr="00073E36">
        <w:rPr>
          <w:rStyle w:val="Style13ptBold"/>
        </w:rPr>
        <w:t>Sanchez 15</w:t>
      </w:r>
      <w:r w:rsidRPr="00073E36">
        <w:t xml:space="preserve"> – Representative from CA (Loretta, “WHEN IT COMES TO FREE TRADE POLICY, HUMAN RIGHTS SHOULD BE A GAME CHANGER,” Harvard Journal on Legislation, 52)//BB</w:t>
      </w:r>
    </w:p>
    <w:p w:rsidR="00414B0E" w:rsidRPr="00073E36" w:rsidRDefault="00414B0E" w:rsidP="00414B0E">
      <w:r w:rsidRPr="00073E36">
        <w:t xml:space="preserve">In recent times, the United States has seen its interest in increased economic strength come into direct conflict with its interest in promoting human rights abroad. Those arguing for increased economic ties with human rights violators have almost invariably carried the day. Now, </w:t>
      </w:r>
      <w:r w:rsidRPr="00073E36">
        <w:rPr>
          <w:rStyle w:val="StyleUnderline"/>
        </w:rPr>
        <w:t>free trade agreements are once again on the table, as a priority of</w:t>
      </w:r>
      <w:r w:rsidRPr="00073E36">
        <w:t xml:space="preserve"> President </w:t>
      </w:r>
      <w:r w:rsidRPr="00073E36">
        <w:rPr>
          <w:rStyle w:val="StyleUnderline"/>
        </w:rPr>
        <w:t>Obama’s</w:t>
      </w:r>
      <w:r w:rsidRPr="00073E36">
        <w:t xml:space="preserve"> final years in office. Driven by domestic political priorities, politicians from both sides of the aisle will doubtless argue that U.S. </w:t>
      </w:r>
      <w:r w:rsidRPr="00073E36">
        <w:rPr>
          <w:rStyle w:val="StyleUnderline"/>
        </w:rPr>
        <w:t>economic interests</w:t>
      </w:r>
      <w:r w:rsidRPr="00073E36">
        <w:t xml:space="preserve"> must be paramount. These arguments </w:t>
      </w:r>
      <w:r w:rsidRPr="00073E36">
        <w:rPr>
          <w:rStyle w:val="StyleUnderline"/>
        </w:rPr>
        <w:t>must not eclipse human rights imperatives this time around</w:t>
      </w:r>
      <w:r w:rsidRPr="00073E36">
        <w:t xml:space="preserve">. Human rights represent a core international and American value, and they deserve to be recognized as such. Moreover, </w:t>
      </w:r>
      <w:r w:rsidRPr="00073E36">
        <w:rPr>
          <w:rStyle w:val="StyleUnderline"/>
        </w:rPr>
        <w:t>it is widely acknowledged that the spread of democracy, rule of law, and respect for human rights promote political stability and economic growth abroad, which inevitably yield economic benefits to the United States</w:t>
      </w:r>
      <w:r w:rsidRPr="00073E36">
        <w:t xml:space="preserve">. In effect, the United States will do well by doing good. </w:t>
      </w:r>
      <w:r w:rsidRPr="00073E36">
        <w:rPr>
          <w:rStyle w:val="StyleUnderline"/>
        </w:rPr>
        <w:t>Before Congress grants</w:t>
      </w:r>
      <w:r w:rsidRPr="00073E36">
        <w:t xml:space="preserve"> President Obama fast-track authority with respect to </w:t>
      </w:r>
      <w:r w:rsidRPr="00073E36">
        <w:rPr>
          <w:rStyle w:val="Emphasis"/>
        </w:rPr>
        <w:t>any future trade deal</w:t>
      </w:r>
      <w:r w:rsidRPr="00073E36">
        <w:t xml:space="preserve">, </w:t>
      </w:r>
      <w:r w:rsidRPr="00073E36">
        <w:rPr>
          <w:rStyle w:val="StyleUnderline"/>
        </w:rPr>
        <w:t>it should mandate that any</w:t>
      </w:r>
      <w:r w:rsidRPr="00073E36">
        <w:t xml:space="preserve"> such </w:t>
      </w:r>
      <w:r w:rsidRPr="00073E36">
        <w:rPr>
          <w:rStyle w:val="StyleUnderline"/>
        </w:rPr>
        <w:t>agreement</w:t>
      </w:r>
      <w:r w:rsidRPr="00073E36">
        <w:t xml:space="preserve"> </w:t>
      </w:r>
      <w:r w:rsidRPr="00073E36">
        <w:rPr>
          <w:rStyle w:val="StyleUnderline"/>
        </w:rPr>
        <w:t>contain explicit, stringent, and enforceable requirements that counterparties respect the rights of their citizens. If these requirements are put into effect</w:t>
      </w:r>
      <w:r w:rsidRPr="00073E36">
        <w:t xml:space="preserve">, </w:t>
      </w:r>
      <w:r w:rsidRPr="00073E36">
        <w:rPr>
          <w:rStyle w:val="StyleUnderline"/>
        </w:rPr>
        <w:t>the United States can stand, once more, as a global beacon of freedom</w:t>
      </w:r>
      <w:r w:rsidRPr="00073E36">
        <w:t>.</w:t>
      </w:r>
    </w:p>
    <w:p w:rsidR="0072082F" w:rsidRPr="00073E36" w:rsidRDefault="0072082F" w:rsidP="0072082F">
      <w:pPr>
        <w:pStyle w:val="Heading4"/>
        <w:rPr>
          <w:rFonts w:cs="Times New Roman"/>
        </w:rPr>
      </w:pPr>
      <w:r w:rsidRPr="00073E36">
        <w:rPr>
          <w:rFonts w:cs="Times New Roman"/>
        </w:rPr>
        <w:t>Trade is an effective lever to achieve gains in Chinese human rights</w:t>
      </w:r>
    </w:p>
    <w:p w:rsidR="0072082F" w:rsidRPr="00073E36" w:rsidRDefault="0072082F" w:rsidP="0072082F">
      <w:r w:rsidRPr="00073E36">
        <w:rPr>
          <w:rStyle w:val="Style13ptBold"/>
        </w:rPr>
        <w:t>HRF 12</w:t>
      </w:r>
      <w:r w:rsidRPr="00073E36">
        <w:t xml:space="preserve"> – nonprofit, nonpartisan human rights organization (HOW TO INTEGRATE HUMAN RIGHTS INTO U.S. – CHINA RELATIONS—A HUMAN RIGHTS FIRST BLUEPRINT, https://www.ciaonet.org/attachments/24330/uploads)</w:t>
      </w:r>
      <w:r w:rsidR="00E13188" w:rsidRPr="00073E36">
        <w:t>//BB</w:t>
      </w:r>
    </w:p>
    <w:p w:rsidR="0072082F" w:rsidRPr="00073E36" w:rsidRDefault="0072082F" w:rsidP="0072082F">
      <w:r w:rsidRPr="00073E36">
        <w:t xml:space="preserve">With China’s power rising and the scope of the U.S. relationship with China broadening, </w:t>
      </w:r>
      <w:r w:rsidRPr="00073E36">
        <w:rPr>
          <w:rStyle w:val="StyleUnderline"/>
        </w:rPr>
        <w:t>two assumptions have taken root</w:t>
      </w:r>
      <w:r w:rsidRPr="00073E36">
        <w:t xml:space="preserve"> among American policymakers. The first is that of a zero sum game—</w:t>
      </w:r>
      <w:r w:rsidRPr="00073E36">
        <w:rPr>
          <w:rStyle w:val="StyleUnderline"/>
        </w:rPr>
        <w:t>that progress on human rights comes at the expense of other issues</w:t>
      </w:r>
      <w:r w:rsidRPr="00073E36">
        <w:t xml:space="preserve"> that are often viewed as more critical. The Obama Administration’s </w:t>
      </w:r>
      <w:r w:rsidRPr="00073E36">
        <w:rPr>
          <w:rStyle w:val="StyleUnderline"/>
        </w:rPr>
        <w:t>experiences with China</w:t>
      </w:r>
      <w:r w:rsidRPr="00073E36">
        <w:t xml:space="preserve"> and the Chen case </w:t>
      </w:r>
      <w:r w:rsidRPr="00073E36">
        <w:rPr>
          <w:rStyle w:val="StyleUnderline"/>
        </w:rPr>
        <w:t>suggest otherwise.</w:t>
      </w:r>
      <w:r w:rsidRPr="00073E36">
        <w:t xml:space="preserve"> The administration’s </w:t>
      </w:r>
      <w:r w:rsidRPr="00073E36">
        <w:rPr>
          <w:rStyle w:val="StyleUnderline"/>
        </w:rPr>
        <w:t>efforts</w:t>
      </w:r>
      <w:r w:rsidRPr="00073E36">
        <w:t xml:space="preserve"> in the first two years </w:t>
      </w:r>
      <w:r w:rsidRPr="00073E36">
        <w:rPr>
          <w:rStyle w:val="StyleUnderline"/>
        </w:rPr>
        <w:t>to avoid antagonizing Chinese leaders did not result in progress on critical issues</w:t>
      </w:r>
      <w:r w:rsidRPr="00073E36">
        <w:t xml:space="preserve">. Secretary Clinton’s </w:t>
      </w:r>
      <w:r w:rsidRPr="00073E36">
        <w:rPr>
          <w:rStyle w:val="StyleUnderline"/>
        </w:rPr>
        <w:t>tough approach</w:t>
      </w:r>
      <w:r w:rsidRPr="00073E36">
        <w:t xml:space="preserve"> in the Chen case </w:t>
      </w:r>
      <w:r w:rsidRPr="00073E36">
        <w:rPr>
          <w:rStyle w:val="StyleUnderline"/>
        </w:rPr>
        <w:t>no doubt irritated Chinese leaders</w:t>
      </w:r>
      <w:r w:rsidRPr="00073E36">
        <w:t xml:space="preserve">. They retaliated by withholding written responses to the case list submitted in the previous Human Rights Dialogue. </w:t>
      </w:r>
      <w:r w:rsidRPr="00073E36">
        <w:rPr>
          <w:rStyle w:val="StyleUnderline"/>
        </w:rPr>
        <w:t>But</w:t>
      </w:r>
      <w:r w:rsidRPr="00073E36">
        <w:t xml:space="preserve"> they did not walk out. </w:t>
      </w:r>
      <w:r w:rsidRPr="00073E36">
        <w:rPr>
          <w:rStyle w:val="StyleUnderline"/>
        </w:rPr>
        <w:t>They permitted Chen to leave the country. Chinese leaders calculated the totality of their interests in the overall relationship. The second assumption is that U.S. leverage over China has decreased</w:t>
      </w:r>
      <w:r w:rsidRPr="00073E36">
        <w:t xml:space="preserve">. To a certain extent this is true. The United States needs China more than in the past and China is in a stronger position to control the relationship. However, </w:t>
      </w:r>
      <w:r w:rsidRPr="00073E36">
        <w:rPr>
          <w:rStyle w:val="Emphasis"/>
        </w:rPr>
        <w:t>the United States is not without leverage.</w:t>
      </w:r>
      <w:r w:rsidRPr="00073E36">
        <w:t xml:space="preserve"> The U.S. economy and military remain stronger. Reassertion of American power and presence in Asia can affect China’s interests and desire for dominance in the region. </w:t>
      </w:r>
      <w:r w:rsidRPr="00073E36">
        <w:rPr>
          <w:rStyle w:val="Emphasis"/>
        </w:rPr>
        <w:t>China wants U.S. trade and investment</w:t>
      </w:r>
      <w:r w:rsidRPr="00073E36">
        <w:t xml:space="preserve">, technological know-how, </w:t>
      </w:r>
      <w:r w:rsidRPr="00073E36">
        <w:rPr>
          <w:rStyle w:val="StyleUnderline"/>
        </w:rPr>
        <w:t>and a stable relationship because they advance Chinese interests and China’s legitimacy as a member of the international community. The relationship</w:t>
      </w:r>
      <w:r w:rsidRPr="00073E36">
        <w:t xml:space="preserve">, in and of itself, </w:t>
      </w:r>
      <w:r w:rsidRPr="00073E36">
        <w:rPr>
          <w:rStyle w:val="Emphasis"/>
        </w:rPr>
        <w:t>is leverage which can be used to advance</w:t>
      </w:r>
      <w:r w:rsidRPr="00073E36">
        <w:t xml:space="preserve"> all American interests, and should be used to do so on </w:t>
      </w:r>
      <w:r w:rsidRPr="00073E36">
        <w:rPr>
          <w:rStyle w:val="Emphasis"/>
        </w:rPr>
        <w:t>human rights</w:t>
      </w:r>
      <w:r w:rsidR="00B84DA3" w:rsidRPr="00073E36">
        <w:t xml:space="preserve">, too. </w:t>
      </w:r>
    </w:p>
    <w:p w:rsidR="0072082F" w:rsidRPr="00073E36" w:rsidRDefault="0072082F" w:rsidP="0072082F">
      <w:pPr>
        <w:pStyle w:val="Heading3"/>
        <w:rPr>
          <w:rFonts w:cs="Times New Roman"/>
        </w:rPr>
      </w:pPr>
      <w:r w:rsidRPr="00073E36">
        <w:rPr>
          <w:rFonts w:cs="Times New Roman"/>
        </w:rPr>
        <w:t>Solvency – aff-specific – vs investment</w:t>
      </w:r>
    </w:p>
    <w:p w:rsidR="0072082F" w:rsidRPr="00073E36" w:rsidRDefault="0072082F" w:rsidP="0072082F">
      <w:pPr>
        <w:pStyle w:val="Heading4"/>
        <w:rPr>
          <w:rFonts w:cs="Times New Roman"/>
        </w:rPr>
      </w:pPr>
      <w:r w:rsidRPr="00073E36">
        <w:rPr>
          <w:rFonts w:cs="Times New Roman"/>
        </w:rPr>
        <w:t>The US should leverage investment on human rights improvements</w:t>
      </w:r>
    </w:p>
    <w:p w:rsidR="0072082F" w:rsidRPr="00073E36" w:rsidRDefault="0072082F" w:rsidP="0072082F">
      <w:r w:rsidRPr="00073E36">
        <w:rPr>
          <w:rStyle w:val="Style13ptBold"/>
        </w:rPr>
        <w:t>HRF 12</w:t>
      </w:r>
      <w:r w:rsidRPr="00073E36">
        <w:t xml:space="preserve"> – nonprofit, nonpartisan human rights organization (HOW TO INTEGRATE HUMAN RIGHTS INTO U.S. – CHINA RELATIONS—A HUMAN RIGHTS FIRST BLUEPRINT, https://www.ciaonet.org/attachments/24330/uploads)</w:t>
      </w:r>
    </w:p>
    <w:p w:rsidR="0072082F" w:rsidRPr="00073E36" w:rsidRDefault="0072082F" w:rsidP="0072082F">
      <w:r w:rsidRPr="00073E36">
        <w:t xml:space="preserve">With China’s power rising and the scope of the U.S. relationship with China broadening, </w:t>
      </w:r>
      <w:r w:rsidRPr="00073E36">
        <w:rPr>
          <w:rStyle w:val="StyleUnderline"/>
        </w:rPr>
        <w:t>two assumptions have taken root</w:t>
      </w:r>
      <w:r w:rsidRPr="00073E36">
        <w:t xml:space="preserve"> among American policymakers. The first is that of a zero sum game—</w:t>
      </w:r>
      <w:r w:rsidRPr="00073E36">
        <w:rPr>
          <w:rStyle w:val="StyleUnderline"/>
        </w:rPr>
        <w:t>that progress on human rights comes at the expense of other issues</w:t>
      </w:r>
      <w:r w:rsidRPr="00073E36">
        <w:t xml:space="preserve"> that are often viewed as more critical. The Obama Administration’s </w:t>
      </w:r>
      <w:r w:rsidRPr="00073E36">
        <w:rPr>
          <w:rStyle w:val="StyleUnderline"/>
        </w:rPr>
        <w:t>experiences with China</w:t>
      </w:r>
      <w:r w:rsidRPr="00073E36">
        <w:t xml:space="preserve"> and the Chen case </w:t>
      </w:r>
      <w:r w:rsidRPr="00073E36">
        <w:rPr>
          <w:rStyle w:val="StyleUnderline"/>
        </w:rPr>
        <w:t>suggest otherwise.</w:t>
      </w:r>
      <w:r w:rsidRPr="00073E36">
        <w:t xml:space="preserve"> The administration’s </w:t>
      </w:r>
      <w:r w:rsidRPr="00073E36">
        <w:rPr>
          <w:rStyle w:val="StyleUnderline"/>
        </w:rPr>
        <w:t>efforts</w:t>
      </w:r>
      <w:r w:rsidRPr="00073E36">
        <w:t xml:space="preserve"> in the first two years </w:t>
      </w:r>
      <w:r w:rsidRPr="00073E36">
        <w:rPr>
          <w:rStyle w:val="StyleUnderline"/>
        </w:rPr>
        <w:t>to avoid antagonizing Chinese leaders did not result in progress on critical issues</w:t>
      </w:r>
      <w:r w:rsidRPr="00073E36">
        <w:t xml:space="preserve">. Secretary Clinton’s </w:t>
      </w:r>
      <w:r w:rsidRPr="00073E36">
        <w:rPr>
          <w:rStyle w:val="StyleUnderline"/>
        </w:rPr>
        <w:t>tough approach</w:t>
      </w:r>
      <w:r w:rsidRPr="00073E36">
        <w:t xml:space="preserve"> in the Chen case </w:t>
      </w:r>
      <w:r w:rsidRPr="00073E36">
        <w:rPr>
          <w:rStyle w:val="StyleUnderline"/>
        </w:rPr>
        <w:t>no doubt irritated Chinese leaders</w:t>
      </w:r>
      <w:r w:rsidRPr="00073E36">
        <w:t xml:space="preserve">. They retaliated by withholding written responses to the case list submitted in the previous Human Rights Dialogue. </w:t>
      </w:r>
      <w:r w:rsidRPr="00073E36">
        <w:rPr>
          <w:rStyle w:val="StyleUnderline"/>
        </w:rPr>
        <w:t>But</w:t>
      </w:r>
      <w:r w:rsidRPr="00073E36">
        <w:t xml:space="preserve"> they did not walk out. </w:t>
      </w:r>
      <w:r w:rsidRPr="00073E36">
        <w:rPr>
          <w:rStyle w:val="StyleUnderline"/>
        </w:rPr>
        <w:t>They permitted Chen to leave the country. Chinese leaders calculated the totality of their interests in the overall relationship. The second assumption is that U.S. leverage over China has decreased</w:t>
      </w:r>
      <w:r w:rsidRPr="00073E36">
        <w:t xml:space="preserve">. To a certain extent this is true. The United States needs China more than in the past and China is in a stronger position to control the relationship. However, </w:t>
      </w:r>
      <w:r w:rsidRPr="00073E36">
        <w:rPr>
          <w:rStyle w:val="Emphasis"/>
        </w:rPr>
        <w:t>the United States is not without leverage.</w:t>
      </w:r>
      <w:r w:rsidRPr="00073E36">
        <w:t xml:space="preserve"> The U.S. economy and military remain stronger. Reassertion of American power and presence in Asia can affect China’s interests and desire for dominance in the region. </w:t>
      </w:r>
      <w:r w:rsidRPr="00073E36">
        <w:rPr>
          <w:rStyle w:val="Emphasis"/>
        </w:rPr>
        <w:t>China wants</w:t>
      </w:r>
      <w:r w:rsidRPr="00073E36">
        <w:t xml:space="preserve"> U.S. trade and </w:t>
      </w:r>
      <w:r w:rsidRPr="00073E36">
        <w:rPr>
          <w:rStyle w:val="Emphasis"/>
        </w:rPr>
        <w:t>investment</w:t>
      </w:r>
      <w:r w:rsidRPr="00073E36">
        <w:t xml:space="preserve">, technological know-how, </w:t>
      </w:r>
      <w:r w:rsidRPr="00073E36">
        <w:rPr>
          <w:rStyle w:val="StyleUnderline"/>
        </w:rPr>
        <w:t>and a stable relationship because they advance Chinese interests and China’s legitimacy as a member of the international community. The relationship</w:t>
      </w:r>
      <w:r w:rsidRPr="00073E36">
        <w:t xml:space="preserve">, in and of itself, </w:t>
      </w:r>
      <w:r w:rsidRPr="00073E36">
        <w:rPr>
          <w:rStyle w:val="Emphasis"/>
        </w:rPr>
        <w:t>is leverage which can be used to advance</w:t>
      </w:r>
      <w:r w:rsidRPr="00073E36">
        <w:t xml:space="preserve"> all American interests, and should be used to do so on </w:t>
      </w:r>
      <w:r w:rsidRPr="00073E36">
        <w:rPr>
          <w:rStyle w:val="Emphasis"/>
        </w:rPr>
        <w:t>human rights</w:t>
      </w:r>
      <w:r w:rsidRPr="00073E36">
        <w:t xml:space="preserve">, too. </w:t>
      </w:r>
    </w:p>
    <w:p w:rsidR="008E5F97" w:rsidRPr="00073E36" w:rsidRDefault="008E5F97" w:rsidP="008E5F97">
      <w:pPr>
        <w:pStyle w:val="Heading3"/>
        <w:rPr>
          <w:rFonts w:cs="Times New Roman"/>
        </w:rPr>
      </w:pPr>
      <w:r w:rsidRPr="00073E36">
        <w:rPr>
          <w:rFonts w:cs="Times New Roman"/>
        </w:rPr>
        <w:t>Solvency – aff-specific – vs BIT</w:t>
      </w:r>
    </w:p>
    <w:p w:rsidR="008E5F97" w:rsidRPr="00073E36" w:rsidRDefault="008E5F97" w:rsidP="008E5F97">
      <w:pPr>
        <w:pStyle w:val="Heading4"/>
        <w:rPr>
          <w:rFonts w:cs="Times New Roman"/>
        </w:rPr>
      </w:pPr>
      <w:r w:rsidRPr="00073E36">
        <w:rPr>
          <w:rFonts w:cs="Times New Roman"/>
        </w:rPr>
        <w:t>Imposing HR obligations is feasible and enforceable---they should be explicitly tied to investment treaties</w:t>
      </w:r>
    </w:p>
    <w:p w:rsidR="008E5F97" w:rsidRPr="00073E36" w:rsidRDefault="008E5F97" w:rsidP="008E5F97">
      <w:r w:rsidRPr="00073E36">
        <w:rPr>
          <w:b/>
        </w:rPr>
        <w:t>Mann, PhD, 8</w:t>
      </w:r>
      <w:r w:rsidRPr="00073E36">
        <w:t xml:space="preserve"> </w:t>
      </w:r>
    </w:p>
    <w:p w:rsidR="008E5F97" w:rsidRPr="00073E36" w:rsidRDefault="008E5F97" w:rsidP="008E5F97">
      <w:r w:rsidRPr="00073E36">
        <w:t>(Howard, Senior International Law Advisor "International Investment Agreements, Business and Human Rights: Key Issues and Opportunities, https://www.iisd.org/pdf/2008/iia_business_human_rights.pdf)//cb</w:t>
      </w:r>
    </w:p>
    <w:p w:rsidR="008E5F97" w:rsidRPr="00073E36" w:rsidRDefault="00FE6F6C" w:rsidP="00FE6F6C">
      <w:r w:rsidRPr="00073E36">
        <w:t>***</w:t>
      </w:r>
      <w:r w:rsidR="008E5F97" w:rsidRPr="00073E36">
        <w:t>IIA = International investment agreement</w:t>
      </w:r>
    </w:p>
    <w:p w:rsidR="008E5F97" w:rsidRPr="00073E36" w:rsidRDefault="008E5F97" w:rsidP="008E5F97">
      <w:r w:rsidRPr="00073E36">
        <w:t xml:space="preserve">In section 2, the </w:t>
      </w:r>
      <w:r w:rsidRPr="00073E36">
        <w:rPr>
          <w:rStyle w:val="StyleUnderline"/>
        </w:rPr>
        <w:t xml:space="preserve">ability of states to include provisions in IIAs that expressly address </w:t>
      </w:r>
      <w:r w:rsidRPr="00073E36">
        <w:t>the</w:t>
      </w:r>
      <w:r w:rsidRPr="00073E36">
        <w:rPr>
          <w:rStyle w:val="StyleUnderline"/>
        </w:rPr>
        <w:t xml:space="preserve"> requirements of states to meet </w:t>
      </w:r>
      <w:r w:rsidRPr="00073E36">
        <w:t>their</w:t>
      </w:r>
      <w:r w:rsidRPr="00073E36">
        <w:rPr>
          <w:rStyle w:val="StyleUnderline"/>
        </w:rPr>
        <w:t xml:space="preserve"> basic human rights duty to protect and promote human rights is </w:t>
      </w:r>
      <w:r w:rsidRPr="00073E36">
        <w:rPr>
          <w:rStyle w:val="Emphasis"/>
        </w:rPr>
        <w:t>legally possible</w:t>
      </w:r>
      <w:r w:rsidRPr="00073E36">
        <w:rPr>
          <w:rStyle w:val="StyleUnderline"/>
        </w:rPr>
        <w:t xml:space="preserve">, but faces policy objections </w:t>
      </w:r>
      <w:r w:rsidRPr="00073E36">
        <w:t xml:space="preserve">from many states that seek a streamlined investment regime. Most of these </w:t>
      </w:r>
      <w:r w:rsidRPr="00073E36">
        <w:rPr>
          <w:rStyle w:val="StyleUnderline"/>
        </w:rPr>
        <w:t>states</w:t>
      </w:r>
      <w:r w:rsidRPr="00073E36">
        <w:t xml:space="preserve"> are capital exporting states that </w:t>
      </w:r>
      <w:r w:rsidRPr="00073E36">
        <w:rPr>
          <w:rStyle w:val="StyleUnderline"/>
        </w:rPr>
        <w:t>seek to protect their foreign investors</w:t>
      </w:r>
      <w:r w:rsidRPr="00073E36">
        <w:t xml:space="preserve">. In other instances it is </w:t>
      </w:r>
      <w:r w:rsidRPr="00073E36">
        <w:rPr>
          <w:rStyle w:val="StyleUnderline"/>
        </w:rPr>
        <w:t>developing countries</w:t>
      </w:r>
      <w:r w:rsidRPr="00073E36">
        <w:t xml:space="preserve"> that </w:t>
      </w:r>
      <w:r w:rsidRPr="00073E36">
        <w:rPr>
          <w:rStyle w:val="StyleUnderline"/>
        </w:rPr>
        <w:t>fear new restrictions on</w:t>
      </w:r>
      <w:r w:rsidRPr="00073E36">
        <w:t xml:space="preserve"> their </w:t>
      </w:r>
      <w:r w:rsidRPr="00073E36">
        <w:rPr>
          <w:rStyle w:val="StyleUnderline"/>
        </w:rPr>
        <w:t>development opportunities.</w:t>
      </w:r>
      <w:r w:rsidRPr="00073E36">
        <w:t xml:space="preserve"> In addition, </w:t>
      </w:r>
      <w:r w:rsidRPr="00073E36">
        <w:rPr>
          <w:rStyle w:val="Emphasis"/>
        </w:rPr>
        <w:t>mechanisms</w:t>
      </w:r>
      <w:r w:rsidRPr="00073E36">
        <w:rPr>
          <w:rStyle w:val="StyleUnderline"/>
        </w:rPr>
        <w:t xml:space="preserve"> are </w:t>
      </w:r>
      <w:r w:rsidRPr="00073E36">
        <w:rPr>
          <w:rStyle w:val="Emphasis"/>
        </w:rPr>
        <w:t>available to include h</w:t>
      </w:r>
      <w:r w:rsidRPr="00073E36">
        <w:rPr>
          <w:rStyle w:val="StyleUnderline"/>
        </w:rPr>
        <w:t xml:space="preserve">uman </w:t>
      </w:r>
      <w:r w:rsidRPr="00073E36">
        <w:rPr>
          <w:rStyle w:val="Emphasis"/>
        </w:rPr>
        <w:t>r</w:t>
      </w:r>
      <w:r w:rsidRPr="00073E36">
        <w:rPr>
          <w:rStyle w:val="StyleUnderline"/>
        </w:rPr>
        <w:t xml:space="preserve">ights </w:t>
      </w:r>
      <w:r w:rsidRPr="00073E36">
        <w:rPr>
          <w:rStyle w:val="Emphasis"/>
        </w:rPr>
        <w:t>obligations on investors</w:t>
      </w:r>
      <w:r w:rsidRPr="00073E36">
        <w:rPr>
          <w:rStyle w:val="StyleUnderline"/>
        </w:rPr>
        <w:t xml:space="preserve"> under IIAs, and means to effectively enforce them are available through domestic legal processes as well as international processes. </w:t>
      </w:r>
      <w:r w:rsidRPr="00073E36">
        <w:t>Thinking creatively here can lead to effective provisions that make the text of IIAs a positive human rights force. At the same time,</w:t>
      </w:r>
      <w:r w:rsidRPr="00073E36">
        <w:rPr>
          <w:rStyle w:val="StyleUnderline"/>
        </w:rPr>
        <w:t xml:space="preserve"> as noted by the SRSG in his review of progress </w:t>
      </w:r>
      <w:r w:rsidRPr="00073E36">
        <w:t>under his mandate in the American Journal of International Law,</w:t>
      </w:r>
      <w:r w:rsidRPr="00073E36">
        <w:rPr>
          <w:rStyle w:val="StyleUnderline"/>
        </w:rPr>
        <w:t xml:space="preserve"> states have the capacity to impose direct human rights obligations on corporations, but have so far chosen not to do so.</w:t>
      </w:r>
      <w:r w:rsidRPr="00073E36">
        <w:t xml:space="preserve"> </w:t>
      </w:r>
    </w:p>
    <w:p w:rsidR="008E5F97" w:rsidRPr="00073E36" w:rsidRDefault="008E5F97" w:rsidP="008E5F97"/>
    <w:p w:rsidR="0072082F" w:rsidRPr="00073E36" w:rsidRDefault="0072082F" w:rsidP="0072082F">
      <w:pPr>
        <w:pStyle w:val="Heading3"/>
        <w:rPr>
          <w:rFonts w:cs="Times New Roman"/>
        </w:rPr>
      </w:pPr>
      <w:r w:rsidRPr="00073E36">
        <w:rPr>
          <w:rFonts w:cs="Times New Roman"/>
        </w:rPr>
        <w:t>Solvency – aff-specific – vs tech-transfer</w:t>
      </w:r>
    </w:p>
    <w:p w:rsidR="0072082F" w:rsidRPr="00073E36" w:rsidRDefault="0072082F" w:rsidP="0072082F">
      <w:pPr>
        <w:pStyle w:val="Heading4"/>
        <w:rPr>
          <w:rFonts w:cs="Times New Roman"/>
        </w:rPr>
      </w:pPr>
      <w:r w:rsidRPr="00073E36">
        <w:rPr>
          <w:rFonts w:cs="Times New Roman"/>
        </w:rPr>
        <w:t>The US should condition technology transfer on human rights</w:t>
      </w:r>
    </w:p>
    <w:p w:rsidR="0072082F" w:rsidRPr="00073E36" w:rsidRDefault="0072082F" w:rsidP="0072082F">
      <w:r w:rsidRPr="00073E36">
        <w:rPr>
          <w:rStyle w:val="Style13ptBold"/>
        </w:rPr>
        <w:t>HRF 12</w:t>
      </w:r>
      <w:r w:rsidRPr="00073E36">
        <w:t xml:space="preserve"> – nonprofit, nonpartisan human rights organization (HOW TO INTEGRATE HUMAN RIGHTS INTO U.S. – CHINA RELATIONS—A HUMAN RIGHTS FIRST BLUEPRINT, https://www.ciaonet.org/attachments/24330/uploads)</w:t>
      </w:r>
    </w:p>
    <w:p w:rsidR="0072082F" w:rsidRPr="00073E36" w:rsidRDefault="0072082F" w:rsidP="0072082F">
      <w:r w:rsidRPr="00073E36">
        <w:t xml:space="preserve">With China’s power rising and the scope of the U.S. relationship with China broadening, </w:t>
      </w:r>
      <w:r w:rsidRPr="00073E36">
        <w:rPr>
          <w:rStyle w:val="StyleUnderline"/>
        </w:rPr>
        <w:t>two assumptions have taken root</w:t>
      </w:r>
      <w:r w:rsidRPr="00073E36">
        <w:t xml:space="preserve"> among American policymakers. The first is that of a zero sum game—</w:t>
      </w:r>
      <w:r w:rsidRPr="00073E36">
        <w:rPr>
          <w:rStyle w:val="StyleUnderline"/>
        </w:rPr>
        <w:t>that progress on human rights comes at the expense of other issues</w:t>
      </w:r>
      <w:r w:rsidRPr="00073E36">
        <w:t xml:space="preserve"> that are often viewed as more critical. The Obama Administration’s </w:t>
      </w:r>
      <w:r w:rsidRPr="00073E36">
        <w:rPr>
          <w:rStyle w:val="StyleUnderline"/>
        </w:rPr>
        <w:t>experiences with China</w:t>
      </w:r>
      <w:r w:rsidRPr="00073E36">
        <w:t xml:space="preserve"> and the Chen case </w:t>
      </w:r>
      <w:r w:rsidRPr="00073E36">
        <w:rPr>
          <w:rStyle w:val="StyleUnderline"/>
        </w:rPr>
        <w:t>suggest otherwise.</w:t>
      </w:r>
      <w:r w:rsidRPr="00073E36">
        <w:t xml:space="preserve"> The administration’s </w:t>
      </w:r>
      <w:r w:rsidRPr="00073E36">
        <w:rPr>
          <w:rStyle w:val="StyleUnderline"/>
        </w:rPr>
        <w:t>efforts</w:t>
      </w:r>
      <w:r w:rsidRPr="00073E36">
        <w:t xml:space="preserve"> in the first two years </w:t>
      </w:r>
      <w:r w:rsidRPr="00073E36">
        <w:rPr>
          <w:rStyle w:val="StyleUnderline"/>
        </w:rPr>
        <w:t>to avoid antagonizing Chinese leaders did not result in progress on critical issues</w:t>
      </w:r>
      <w:r w:rsidRPr="00073E36">
        <w:t xml:space="preserve">. Secretary Clinton’s </w:t>
      </w:r>
      <w:r w:rsidRPr="00073E36">
        <w:rPr>
          <w:rStyle w:val="StyleUnderline"/>
        </w:rPr>
        <w:t>tough approach</w:t>
      </w:r>
      <w:r w:rsidRPr="00073E36">
        <w:t xml:space="preserve"> in the Chen case </w:t>
      </w:r>
      <w:r w:rsidRPr="00073E36">
        <w:rPr>
          <w:rStyle w:val="StyleUnderline"/>
        </w:rPr>
        <w:t>no doubt irritated Chinese leaders</w:t>
      </w:r>
      <w:r w:rsidRPr="00073E36">
        <w:t xml:space="preserve">. They retaliated by withholding written responses to the case list submitted in the previous Human Rights Dialogue. </w:t>
      </w:r>
      <w:r w:rsidRPr="00073E36">
        <w:rPr>
          <w:rStyle w:val="StyleUnderline"/>
        </w:rPr>
        <w:t>But</w:t>
      </w:r>
      <w:r w:rsidRPr="00073E36">
        <w:t xml:space="preserve"> they did not walk out. </w:t>
      </w:r>
      <w:r w:rsidRPr="00073E36">
        <w:rPr>
          <w:rStyle w:val="StyleUnderline"/>
        </w:rPr>
        <w:t>They permitted Chen to leave the country. Chinese leaders calculated the totality of their interests in the overall relationship. The second assumption is that U.S. leverage over China has decreased</w:t>
      </w:r>
      <w:r w:rsidRPr="00073E36">
        <w:t xml:space="preserve">. To a certain extent this is true. The United States needs China more than in the past and China is in a stronger position to control the relationship. However, </w:t>
      </w:r>
      <w:r w:rsidRPr="00073E36">
        <w:rPr>
          <w:rStyle w:val="Emphasis"/>
        </w:rPr>
        <w:t>the United States is not without leverage.</w:t>
      </w:r>
      <w:r w:rsidRPr="00073E36">
        <w:t xml:space="preserve"> The U.S. economy and military remain stronger. Reassertion of American power and presence in Asia can affect China’s interests and desire for dominance in the region. </w:t>
      </w:r>
      <w:r w:rsidRPr="00073E36">
        <w:rPr>
          <w:rStyle w:val="Emphasis"/>
        </w:rPr>
        <w:t>China wants</w:t>
      </w:r>
      <w:r w:rsidRPr="00073E36">
        <w:t xml:space="preserve"> U.S. trade and investment, </w:t>
      </w:r>
      <w:r w:rsidRPr="00073E36">
        <w:rPr>
          <w:rStyle w:val="Emphasis"/>
        </w:rPr>
        <w:t>technological know-how</w:t>
      </w:r>
      <w:r w:rsidRPr="00073E36">
        <w:t xml:space="preserve">, </w:t>
      </w:r>
      <w:r w:rsidRPr="00073E36">
        <w:rPr>
          <w:rStyle w:val="StyleUnderline"/>
        </w:rPr>
        <w:t>and a stable relationship because they advance Chinese interests and China’s legitimacy as a member of the international community. The relationship</w:t>
      </w:r>
      <w:r w:rsidRPr="00073E36">
        <w:t xml:space="preserve">, in and of itself, </w:t>
      </w:r>
      <w:r w:rsidRPr="00073E36">
        <w:rPr>
          <w:rStyle w:val="Emphasis"/>
        </w:rPr>
        <w:t>is leverage which can be used to advance</w:t>
      </w:r>
      <w:r w:rsidRPr="00073E36">
        <w:t xml:space="preserve"> all American interests, and should be used to do so on </w:t>
      </w:r>
      <w:r w:rsidRPr="00073E36">
        <w:rPr>
          <w:rStyle w:val="Emphasis"/>
        </w:rPr>
        <w:t>human rights</w:t>
      </w:r>
      <w:r w:rsidRPr="00073E36">
        <w:t xml:space="preserve">, too. </w:t>
      </w:r>
    </w:p>
    <w:p w:rsidR="0072082F" w:rsidRPr="00073E36" w:rsidRDefault="0072082F" w:rsidP="0072082F"/>
    <w:p w:rsidR="006F657E" w:rsidRPr="00073E36" w:rsidRDefault="006F657E" w:rsidP="00ED512C">
      <w:pPr>
        <w:pStyle w:val="Heading3"/>
        <w:rPr>
          <w:rFonts w:cs="Times New Roman"/>
        </w:rPr>
      </w:pPr>
      <w:r w:rsidRPr="00073E36">
        <w:rPr>
          <w:rFonts w:cs="Times New Roman"/>
        </w:rPr>
        <w:t>Solvency – aff-specific – vs TPP</w:t>
      </w:r>
    </w:p>
    <w:p w:rsidR="006F657E" w:rsidRPr="00073E36" w:rsidRDefault="006F657E" w:rsidP="006F657E">
      <w:pPr>
        <w:pStyle w:val="Heading4"/>
        <w:tabs>
          <w:tab w:val="left" w:pos="1212"/>
        </w:tabs>
        <w:rPr>
          <w:rFonts w:cs="Times New Roman"/>
        </w:rPr>
      </w:pPr>
      <w:r w:rsidRPr="00073E36">
        <w:rPr>
          <w:rFonts w:cs="Times New Roman"/>
        </w:rPr>
        <w:t>TPP entry should be conditioned on human rights</w:t>
      </w:r>
    </w:p>
    <w:p w:rsidR="006F657E" w:rsidRPr="00073E36" w:rsidRDefault="006F657E" w:rsidP="006F657E">
      <w:r w:rsidRPr="00073E36">
        <w:rPr>
          <w:rStyle w:val="Style13ptBold"/>
        </w:rPr>
        <w:t>Sanchez 15</w:t>
      </w:r>
      <w:r w:rsidRPr="00073E36">
        <w:t xml:space="preserve"> – Representative from CA (Loretta, “WHEN IT COMES TO FREE TRADE POLICY, HUMAN RIGHTS SHOULD BE A GAME CHANGER,” Harvard Journal on Legislation, 52)//BB</w:t>
      </w:r>
    </w:p>
    <w:p w:rsidR="006F657E" w:rsidRPr="00073E36" w:rsidRDefault="006F657E" w:rsidP="006F657E">
      <w:r w:rsidRPr="00073E36">
        <w:t xml:space="preserve">Policymakers claim time and time again that a commitment to human rights on the part of American allies and trade partners is non-negotiable,2 only to bargain away human rights commitments, in exchange for assurances of economic benefits, regional influence, or political power.3 Especially in Congress, invocation of human rights is often used as a rhetorical device to justify support for or opposition to certain policies, while rarely carrying the weight of a true “game changer.” </w:t>
      </w:r>
      <w:r w:rsidRPr="00073E36">
        <w:rPr>
          <w:rStyle w:val="StyleUnderline"/>
        </w:rPr>
        <w:t>One of the areas in which this contradiction is most evident is</w:t>
      </w:r>
      <w:r w:rsidRPr="00073E36">
        <w:t xml:space="preserve"> U.S. </w:t>
      </w:r>
      <w:r w:rsidRPr="00073E36">
        <w:rPr>
          <w:rStyle w:val="StyleUnderline"/>
        </w:rPr>
        <w:t>trade</w:t>
      </w:r>
      <w:r w:rsidRPr="00073E36">
        <w:t xml:space="preserve"> policy. </w:t>
      </w:r>
      <w:r w:rsidRPr="00073E36">
        <w:rPr>
          <w:rStyle w:val="StyleUnderline"/>
        </w:rPr>
        <w:t>As Congress debates</w:t>
      </w:r>
      <w:r w:rsidRPr="00073E36">
        <w:t xml:space="preserve"> and ultimately votes on the Trans-Pacific Partnership (“</w:t>
      </w:r>
      <w:r w:rsidRPr="00073E36">
        <w:rPr>
          <w:rStyle w:val="StyleUnderline"/>
        </w:rPr>
        <w:t>TPP</w:t>
      </w:r>
      <w:r w:rsidRPr="00073E36">
        <w:t xml:space="preserve">”),4 </w:t>
      </w:r>
      <w:r w:rsidRPr="00073E36">
        <w:rPr>
          <w:rStyle w:val="StyleUnderline"/>
        </w:rPr>
        <w:t xml:space="preserve">the United States has a singular opportunity to </w:t>
      </w:r>
      <w:r w:rsidRPr="00073E36">
        <w:rPr>
          <w:rStyle w:val="Emphasis"/>
        </w:rPr>
        <w:t>reaffirm its commitment to human rights</w:t>
      </w:r>
      <w:r w:rsidRPr="00073E36">
        <w:rPr>
          <w:rStyle w:val="StyleUnderline"/>
        </w:rPr>
        <w:t xml:space="preserve"> and to disavow misguided policies that mortgage that commitment in exchange for empty promises of political and economic influence</w:t>
      </w:r>
      <w:r w:rsidRPr="00073E36">
        <w:t xml:space="preserve">. This Essay begins by discussing the United States’s past practices regarding human rights, and, more specifically, regarding trade agreements. It then puts forth the United States–Vietnam free trade agreement as one example of a free trade agreement that promised too much improvement in human rights and delivered too little. Finally, </w:t>
      </w:r>
      <w:r w:rsidRPr="00073E36">
        <w:rPr>
          <w:rStyle w:val="StyleUnderline"/>
        </w:rPr>
        <w:t xml:space="preserve">this Essay concludes with a call to action: congressional approval of the TPP must be </w:t>
      </w:r>
      <w:r w:rsidRPr="00073E36">
        <w:rPr>
          <w:rStyle w:val="Emphasis"/>
        </w:rPr>
        <w:t>conditioned</w:t>
      </w:r>
      <w:r w:rsidRPr="00073E36">
        <w:rPr>
          <w:rStyle w:val="StyleUnderline"/>
        </w:rPr>
        <w:t xml:space="preserve"> on concrete human rights commitments</w:t>
      </w:r>
      <w:r w:rsidRPr="00073E36">
        <w:t xml:space="preserve"> from our negotiating partners. </w:t>
      </w:r>
      <w:r w:rsidRPr="00073E36">
        <w:rPr>
          <w:rStyle w:val="StyleUnderline"/>
        </w:rPr>
        <w:t xml:space="preserve">The United States’s fundamental national values demand that it makes human rights </w:t>
      </w:r>
      <w:r w:rsidRPr="00073E36">
        <w:rPr>
          <w:rStyle w:val="Emphasis"/>
        </w:rPr>
        <w:t>central</w:t>
      </w:r>
      <w:r w:rsidRPr="00073E36">
        <w:rPr>
          <w:rStyle w:val="StyleUnderline"/>
        </w:rPr>
        <w:t xml:space="preserve"> to trade policy. If</w:t>
      </w:r>
      <w:r w:rsidRPr="00073E36">
        <w:t xml:space="preserve"> prospective </w:t>
      </w:r>
      <w:r w:rsidRPr="00073E36">
        <w:rPr>
          <w:rStyle w:val="StyleUnderline"/>
        </w:rPr>
        <w:t xml:space="preserve">economic partners do not show a strong commitment to human rights, the United States </w:t>
      </w:r>
      <w:r w:rsidRPr="00073E36">
        <w:rPr>
          <w:rStyle w:val="Emphasis"/>
        </w:rPr>
        <w:t>must not reward them</w:t>
      </w:r>
      <w:r w:rsidRPr="00073E36">
        <w:rPr>
          <w:rStyle w:val="StyleUnderline"/>
        </w:rPr>
        <w:t xml:space="preserve"> with the economic and political benefits that accompany free trade</w:t>
      </w:r>
      <w:r w:rsidRPr="00073E36">
        <w:t>. The citizens of these countries and the American people deserve better.</w:t>
      </w:r>
    </w:p>
    <w:p w:rsidR="006F657E" w:rsidRPr="00073E36" w:rsidRDefault="006F657E" w:rsidP="006F657E">
      <w:pPr>
        <w:pStyle w:val="Heading4"/>
        <w:rPr>
          <w:rFonts w:cs="Times New Roman"/>
        </w:rPr>
      </w:pPr>
      <w:r w:rsidRPr="00073E36">
        <w:rPr>
          <w:rFonts w:cs="Times New Roman"/>
        </w:rPr>
        <w:t>Prior conditioning is key</w:t>
      </w:r>
    </w:p>
    <w:p w:rsidR="006F657E" w:rsidRPr="00073E36" w:rsidRDefault="006F657E" w:rsidP="006F657E">
      <w:r w:rsidRPr="00073E36">
        <w:rPr>
          <w:rStyle w:val="Style13ptBold"/>
        </w:rPr>
        <w:t>Sanchez 15</w:t>
      </w:r>
      <w:r w:rsidRPr="00073E36">
        <w:t xml:space="preserve"> – Representative from CA (Loretta, “WHEN IT COMES TO FREE TRADE POLICY, HUMAN RIGHTS SHOULD BE A GAME CHANGER,” Harvard Journal on Legislation, 52)//BB</w:t>
      </w:r>
    </w:p>
    <w:p w:rsidR="006F657E" w:rsidRPr="00073E36" w:rsidRDefault="006F657E" w:rsidP="006F657E">
      <w:r w:rsidRPr="00073E36">
        <w:t xml:space="preserve">Opposition to free trade agreements such as the TPP is often bipartisan, and arguments against free trade are typically based on a desire to protect American jobs.55 While there are, indeed, legitimate concerns about shipping American jobs abroad, </w:t>
      </w:r>
      <w:r w:rsidRPr="00073E36">
        <w:rPr>
          <w:rStyle w:val="StyleUnderline"/>
        </w:rPr>
        <w:t>human rights concerns constitute a</w:t>
      </w:r>
      <w:r w:rsidRPr="00073E36">
        <w:t xml:space="preserve">n additional, independent </w:t>
      </w:r>
      <w:r w:rsidRPr="00073E36">
        <w:rPr>
          <w:rStyle w:val="StyleUnderline"/>
        </w:rPr>
        <w:t xml:space="preserve">reason to oppose participation in the TPP. </w:t>
      </w:r>
      <w:r w:rsidRPr="00073E36">
        <w:rPr>
          <w:rStyle w:val="Emphasis"/>
        </w:rPr>
        <w:t xml:space="preserve">Before initiating </w:t>
      </w:r>
      <w:r w:rsidRPr="00073E36">
        <w:rPr>
          <w:rStyle w:val="StyleUnderline"/>
        </w:rPr>
        <w:t>or developing significant economic ties with other countries, the United States must insist that universal standards of human rights are respected and central to any agreement</w:t>
      </w:r>
      <w:r w:rsidRPr="00073E36">
        <w:t xml:space="preserve">. Just as President </w:t>
      </w:r>
      <w:r w:rsidRPr="00073E36">
        <w:rPr>
          <w:rStyle w:val="StyleUnderline"/>
        </w:rPr>
        <w:t>Obama</w:t>
      </w:r>
      <w:r w:rsidRPr="00073E36">
        <w:t xml:space="preserve"> has for many of his second-term priorities, he must </w:t>
      </w:r>
      <w:r w:rsidRPr="00073E36">
        <w:rPr>
          <w:rStyle w:val="StyleUnderline"/>
        </w:rPr>
        <w:t>insist that human rights commitments in the TPP are not a “nice-to-have—[they’re] a must-have</w:t>
      </w:r>
      <w:r w:rsidRPr="00073E36">
        <w:t xml:space="preserve">.”56 </w:t>
      </w:r>
      <w:r w:rsidRPr="00073E36">
        <w:rPr>
          <w:rStyle w:val="StyleUnderline"/>
        </w:rPr>
        <w:t xml:space="preserve">Trade can be used as a powerful tool to </w:t>
      </w:r>
      <w:r w:rsidRPr="00073E36">
        <w:rPr>
          <w:rStyle w:val="Emphasis"/>
        </w:rPr>
        <w:t>exert influence</w:t>
      </w:r>
      <w:r w:rsidRPr="00073E36">
        <w:rPr>
          <w:rStyle w:val="StyleUnderline"/>
        </w:rPr>
        <w:t xml:space="preserve">, and require that other countries take a </w:t>
      </w:r>
      <w:r w:rsidRPr="00073E36">
        <w:rPr>
          <w:rStyle w:val="Emphasis"/>
        </w:rPr>
        <w:t>positive position</w:t>
      </w:r>
      <w:r w:rsidRPr="00073E36">
        <w:rPr>
          <w:rStyle w:val="StyleUnderline"/>
        </w:rPr>
        <w:t xml:space="preserve"> on human rights issues. This influence should be fully exerted </w:t>
      </w:r>
      <w:r w:rsidRPr="00073E36">
        <w:rPr>
          <w:rStyle w:val="Emphasis"/>
        </w:rPr>
        <w:t>before the agreements are signed and enter into effect</w:t>
      </w:r>
      <w:r w:rsidRPr="00073E36">
        <w:t xml:space="preserve"> lest the United States repeat the failures of the U.S.–Vietnam BTA. Trade advocates correctly argue that established trade agreements can function as an enforcement mechanism for human rights in many of these countries. However, </w:t>
      </w:r>
      <w:r w:rsidRPr="00073E36">
        <w:rPr>
          <w:rStyle w:val="StyleUnderline"/>
        </w:rPr>
        <w:t>the United States must learn from the past and avoid the delusion that, if it enables countries</w:t>
      </w:r>
      <w:r w:rsidRPr="00073E36">
        <w:t xml:space="preserve"> like Vietnam </w:t>
      </w:r>
      <w:r w:rsidRPr="00073E36">
        <w:rPr>
          <w:rStyle w:val="StyleUnderline"/>
        </w:rPr>
        <w:t>to improve their economic statuses, they will stop abusing and ignoring the rights of their citizens</w:t>
      </w:r>
      <w:r w:rsidRPr="00073E36">
        <w:t xml:space="preserve">. History has shown that increased </w:t>
      </w:r>
      <w:r w:rsidRPr="00073E36">
        <w:rPr>
          <w:rStyle w:val="StyleUnderline"/>
        </w:rPr>
        <w:t>exposure to international markets does not push countries to change their behavior regarding human rights. The TPP is an opportunity for the United States to return to its core values, uphold international human rights standards, and practice what it preaches. The United States can no longer afford to ignore illegal and immoral behavior on the part of its trading “partners” in the name of economic and political benefits</w:t>
      </w:r>
      <w:r w:rsidRPr="00073E36">
        <w:t>.</w:t>
      </w:r>
    </w:p>
    <w:p w:rsidR="003F1A12" w:rsidRPr="00073E36" w:rsidRDefault="003F1A12" w:rsidP="00ED512C">
      <w:pPr>
        <w:pStyle w:val="Heading3"/>
        <w:rPr>
          <w:rFonts w:cs="Times New Roman"/>
        </w:rPr>
      </w:pPr>
      <w:r w:rsidRPr="00073E36">
        <w:rPr>
          <w:rFonts w:cs="Times New Roman"/>
        </w:rPr>
        <w:t xml:space="preserve">Solvency – aff-specific </w:t>
      </w:r>
      <w:r w:rsidR="00562DC6" w:rsidRPr="00073E36">
        <w:rPr>
          <w:rFonts w:cs="Times New Roman"/>
        </w:rPr>
        <w:t xml:space="preserve">– </w:t>
      </w:r>
      <w:r w:rsidRPr="00073E36">
        <w:rPr>
          <w:rFonts w:cs="Times New Roman"/>
        </w:rPr>
        <w:t>vs ISS</w:t>
      </w:r>
    </w:p>
    <w:p w:rsidR="003F1A12" w:rsidRPr="00073E36" w:rsidRDefault="003F1A12" w:rsidP="003F1A12">
      <w:pPr>
        <w:pStyle w:val="Heading4"/>
        <w:rPr>
          <w:rFonts w:cs="Times New Roman"/>
        </w:rPr>
      </w:pPr>
      <w:r w:rsidRPr="00073E36">
        <w:rPr>
          <w:rFonts w:cs="Times New Roman"/>
        </w:rPr>
        <w:t xml:space="preserve">Text: The United States Federal Government should invite China to the International Space Station if China stops persecuting political and religious dissidents and allows its citizens free access to the internet. </w:t>
      </w:r>
    </w:p>
    <w:p w:rsidR="003F1A12" w:rsidRPr="00073E36" w:rsidRDefault="003F1A12" w:rsidP="003F1A12">
      <w:pPr>
        <w:pStyle w:val="Heading4"/>
        <w:rPr>
          <w:rFonts w:cs="Times New Roman"/>
        </w:rPr>
      </w:pPr>
      <w:r w:rsidRPr="00073E36">
        <w:rPr>
          <w:rFonts w:cs="Times New Roman"/>
        </w:rPr>
        <w:t xml:space="preserve">That solves </w:t>
      </w:r>
    </w:p>
    <w:p w:rsidR="003F1A12" w:rsidRPr="00073E36" w:rsidRDefault="003F1A12" w:rsidP="003F1A12">
      <w:r w:rsidRPr="00073E36">
        <w:rPr>
          <w:rStyle w:val="Style13ptBold"/>
        </w:rPr>
        <w:t>Whittington ’15</w:t>
      </w:r>
      <w:r w:rsidRPr="00073E36">
        <w:t xml:space="preserve"> – published author, journalist  </w:t>
      </w:r>
    </w:p>
    <w:p w:rsidR="003F1A12" w:rsidRPr="00073E36" w:rsidRDefault="003F1A12" w:rsidP="003F1A12">
      <w:r w:rsidRPr="00073E36">
        <w:t>(Mark R., 10-6-2015, date accessed: 7.3.16, "</w:t>
      </w:r>
      <w:r w:rsidRPr="00073E36">
        <w:rPr>
          <w:rStyle w:val="StyleUnderline"/>
        </w:rPr>
        <w:t>Let’s Invite China to Become a Partner in Space – but with Conditions</w:t>
      </w:r>
      <w:r w:rsidRPr="00073E36">
        <w:t>," CapitalistReview, http://www.capitalistreview.com/lets-invite-china-to-become-a-partner-in-space-but-with-conditions/)//AP</w:t>
      </w:r>
    </w:p>
    <w:p w:rsidR="003F1A12" w:rsidRPr="00073E36" w:rsidRDefault="003F1A12" w:rsidP="003F1A12">
      <w:r w:rsidRPr="00073E36">
        <w:t xml:space="preserve">To test the theory that close cooperation in space will cause China to moderate its behavior, </w:t>
      </w:r>
      <w:r w:rsidRPr="00073E36">
        <w:rPr>
          <w:rStyle w:val="StyleUnderline"/>
        </w:rPr>
        <w:t>let the United States reach out to Beijing to propose just such a regime. China would be invited to become a partner on the International Space Station, an arrangement that will include visits by Chinese astronauts,</w:t>
      </w:r>
      <w:r w:rsidRPr="00073E36">
        <w:t xml:space="preserve"> </w:t>
      </w:r>
      <w:r w:rsidRPr="00073E36">
        <w:rPr>
          <w:rStyle w:val="StyleUnderline"/>
        </w:rPr>
        <w:t>perhaps conveyed on board the Shenzhou spacecraft</w:t>
      </w:r>
      <w:r w:rsidRPr="00073E36">
        <w:t xml:space="preserve">. </w:t>
      </w:r>
      <w:r w:rsidRPr="00073E36">
        <w:rPr>
          <w:rStyle w:val="StyleUnderline"/>
        </w:rPr>
        <w:t>China would also be invited to become a partner in future space projects</w:t>
      </w:r>
      <w:r w:rsidRPr="00073E36">
        <w:t>, such as crewed expeditions back to the moon, voyages to Mars, and the robotic exploration of the outer planets and their moons.</w:t>
      </w:r>
    </w:p>
    <w:p w:rsidR="003F1A12" w:rsidRPr="00073E36" w:rsidRDefault="003F1A12" w:rsidP="003F1A12">
      <w:r w:rsidRPr="00073E36">
        <w:t xml:space="preserve">In return, </w:t>
      </w:r>
      <w:r w:rsidRPr="00073E36">
        <w:rPr>
          <w:rStyle w:val="Emphasis"/>
        </w:rPr>
        <w:t>China must</w:t>
      </w:r>
      <w:r w:rsidRPr="00073E36">
        <w:t xml:space="preserve"> make the following initiatives.</w:t>
      </w:r>
    </w:p>
    <w:p w:rsidR="003F1A12" w:rsidRPr="00073E36" w:rsidRDefault="003F1A12" w:rsidP="003F1A12">
      <w:r w:rsidRPr="00073E36">
        <w:t>First, it must negotiate and sign a treaty regarding the use of the oil and other resources in the disputed East China Sea and South China Sea. It must also sign a nonaggression treaty with Taiwan, the island nation that it regards as a breakaway province. China must also suspend the development of weapons systems designed to fight the United States in a future conflict, especially anti-satellite weapons. It needs to stop cyber-attacks on American computer networks as well as espionage operations. These measures would reduce significantly the threat of armed conflict along the eastern Pacific Rim.</w:t>
      </w:r>
    </w:p>
    <w:p w:rsidR="003F1A12" w:rsidRPr="00073E36" w:rsidRDefault="003F1A12" w:rsidP="003F1A12">
      <w:r w:rsidRPr="00073E36">
        <w:rPr>
          <w:sz w:val="12"/>
        </w:rPr>
        <w:t>Second, China needs to</w:t>
      </w:r>
      <w:r w:rsidRPr="00073E36">
        <w:rPr>
          <w:rStyle w:val="Emphasis"/>
          <w:sz w:val="12"/>
        </w:rPr>
        <w:t xml:space="preserve"> </w:t>
      </w:r>
      <w:r w:rsidRPr="00073E36">
        <w:rPr>
          <w:rStyle w:val="Emphasis"/>
        </w:rPr>
        <w:t>start respecting human rights inside its own borders</w:t>
      </w:r>
      <w:r w:rsidRPr="00073E36">
        <w:t xml:space="preserve">. </w:t>
      </w:r>
      <w:r w:rsidRPr="00073E36">
        <w:rPr>
          <w:rStyle w:val="Emphasis"/>
        </w:rPr>
        <w:t>It should stop persecuting political and religious dissidents. It should take down the so-called “great firewall of China” and allow its citizens free access to the Internet</w:t>
      </w:r>
      <w:r w:rsidRPr="00073E36">
        <w:t>. By taking these initiatives, China will give the international community confidence that it is prepared to be a good world citizen.</w:t>
      </w:r>
    </w:p>
    <w:p w:rsidR="003F1A12" w:rsidRPr="00073E36" w:rsidRDefault="003F1A12" w:rsidP="003F1A12">
      <w:pPr>
        <w:pStyle w:val="Heading3"/>
        <w:rPr>
          <w:rFonts w:cs="Times New Roman"/>
        </w:rPr>
      </w:pPr>
      <w:r w:rsidRPr="00073E36">
        <w:rPr>
          <w:rFonts w:cs="Times New Roman"/>
        </w:rPr>
        <w:t xml:space="preserve">Solvency – aff-specific </w:t>
      </w:r>
      <w:r w:rsidR="00562DC6" w:rsidRPr="00073E36">
        <w:rPr>
          <w:rFonts w:cs="Times New Roman"/>
        </w:rPr>
        <w:t xml:space="preserve">– </w:t>
      </w:r>
      <w:r w:rsidRPr="00073E36">
        <w:rPr>
          <w:rFonts w:cs="Times New Roman"/>
        </w:rPr>
        <w:t>vs ISS – AT Whittington = neg</w:t>
      </w:r>
    </w:p>
    <w:p w:rsidR="003F1A12" w:rsidRPr="00073E36" w:rsidRDefault="003F1A12" w:rsidP="003F1A12">
      <w:pPr>
        <w:pStyle w:val="Heading4"/>
        <w:rPr>
          <w:rFonts w:cs="Times New Roman"/>
        </w:rPr>
      </w:pPr>
      <w:r w:rsidRPr="00073E36">
        <w:rPr>
          <w:rFonts w:cs="Times New Roman"/>
        </w:rPr>
        <w:t xml:space="preserve">CP as written solves – inviting China to participate as a partner means they’ll cooperate in the future </w:t>
      </w:r>
    </w:p>
    <w:p w:rsidR="003F1A12" w:rsidRPr="00073E36" w:rsidRDefault="003F1A12" w:rsidP="003F1A12">
      <w:pPr>
        <w:pStyle w:val="Heading4"/>
        <w:rPr>
          <w:rFonts w:cs="Times New Roman"/>
        </w:rPr>
      </w:pPr>
      <w:r w:rsidRPr="00073E36">
        <w:rPr>
          <w:rFonts w:cs="Times New Roman"/>
        </w:rPr>
        <w:t xml:space="preserve">This isn’t a reason they can win on the perm – if the aff doesn’t cause future cooperation, it means they don’t solve </w:t>
      </w:r>
    </w:p>
    <w:p w:rsidR="003F1A12" w:rsidRPr="00073E36" w:rsidRDefault="003F1A12" w:rsidP="003F1A12"/>
    <w:p w:rsidR="007939D5" w:rsidRPr="00073E36" w:rsidRDefault="007939D5" w:rsidP="00ED512C">
      <w:pPr>
        <w:pStyle w:val="Heading3"/>
        <w:rPr>
          <w:rFonts w:cs="Times New Roman"/>
        </w:rPr>
      </w:pPr>
      <w:r w:rsidRPr="00073E36">
        <w:rPr>
          <w:rFonts w:cs="Times New Roman"/>
        </w:rPr>
        <w:t xml:space="preserve">Solvency – aff-specific </w:t>
      </w:r>
      <w:r w:rsidR="00562DC6" w:rsidRPr="00073E36">
        <w:rPr>
          <w:rFonts w:cs="Times New Roman"/>
        </w:rPr>
        <w:t xml:space="preserve">– </w:t>
      </w:r>
      <w:r w:rsidRPr="00073E36">
        <w:rPr>
          <w:rFonts w:cs="Times New Roman"/>
        </w:rPr>
        <w:t>vs foreign assistance</w:t>
      </w:r>
    </w:p>
    <w:p w:rsidR="007939D5" w:rsidRPr="00073E36" w:rsidRDefault="007939D5" w:rsidP="007939D5">
      <w:pPr>
        <w:pStyle w:val="Heading4"/>
        <w:rPr>
          <w:rFonts w:cs="Times New Roman"/>
        </w:rPr>
      </w:pPr>
      <w:r w:rsidRPr="00073E36">
        <w:rPr>
          <w:rFonts w:cs="Times New Roman"/>
        </w:rPr>
        <w:t>Foreign assistance must be linked to tangible gains in human rights</w:t>
      </w:r>
    </w:p>
    <w:p w:rsidR="00786E4B" w:rsidRPr="00073E36" w:rsidRDefault="00786E4B" w:rsidP="00786E4B">
      <w:r w:rsidRPr="00073E36">
        <w:rPr>
          <w:rStyle w:val="Style13ptBold"/>
        </w:rPr>
        <w:t>Abrams 16</w:t>
      </w:r>
      <w:r w:rsidRPr="00073E36">
        <w:t xml:space="preserve"> – MA in IR @ LSE, JD @ Harvard, former American diplomat, lawyer and political scientist who served in foreign policy positions, first author of a letter signed by 139 signers, who are Democrats and Repubicans and have served in numerous administrations, include one name that stands out and must be noted: former Secretary of State George P. Shultz (Elliott, “Democracy and U.S. Foreign Policy,” CFR, http://blogs.cfr.org/abrams/2016/03/16/democracy-and-u-s-foreign-policy/)//BB</w:t>
      </w:r>
    </w:p>
    <w:p w:rsidR="007939D5" w:rsidRPr="00073E36" w:rsidRDefault="007939D5" w:rsidP="007939D5">
      <w:r w:rsidRPr="00073E36">
        <w:t xml:space="preserve">In recent years, </w:t>
      </w:r>
      <w:r w:rsidRPr="00073E36">
        <w:rPr>
          <w:rStyle w:val="StyleUnderline"/>
        </w:rPr>
        <w:t xml:space="preserve">authoritarian regimes </w:t>
      </w:r>
      <w:r w:rsidRPr="00073E36">
        <w:t xml:space="preserve">such as Russia and China </w:t>
      </w:r>
      <w:r w:rsidRPr="00073E36">
        <w:rPr>
          <w:rStyle w:val="StyleUnderline"/>
        </w:rPr>
        <w:t>have become more repressive</w:t>
      </w:r>
      <w:r w:rsidRPr="00073E36">
        <w:t xml:space="preserve">; they see the advance of democracy not only within their borders but in neighboring states as a threat to their monopoly on political power. </w:t>
      </w:r>
      <w:r w:rsidRPr="00073E36">
        <w:rPr>
          <w:rStyle w:val="StyleUnderline"/>
        </w:rPr>
        <w:t>A regime’s treatment of its own people often indicates how it will behave toward its neighbors and beyond</w:t>
      </w:r>
      <w:r w:rsidRPr="00073E36">
        <w:t>. Thus, we should not be surprised that so many of the political, economic and security challenges we face emanate from places like Moscow, Beijing, Pyongyang, Tehran, and Damascus.</w:t>
      </w:r>
    </w:p>
    <w:p w:rsidR="007939D5" w:rsidRPr="00073E36" w:rsidRDefault="007939D5" w:rsidP="007939D5">
      <w:r w:rsidRPr="00073E36">
        <w:rPr>
          <w:rStyle w:val="StyleUnderline"/>
        </w:rPr>
        <w:t>Repressive regimes are inherently unstable</w:t>
      </w:r>
      <w:r w:rsidRPr="00073E36">
        <w:t xml:space="preserve"> and must rely on suppressing democratic movements and civil society to stay in power. </w:t>
      </w:r>
      <w:r w:rsidRPr="00073E36">
        <w:rPr>
          <w:rStyle w:val="StyleUnderline"/>
        </w:rPr>
        <w:t>They also are the source and exporter of massive corruption, a pervasive transnational danger to stable democratic governance</w:t>
      </w:r>
      <w:r w:rsidR="00926EB5" w:rsidRPr="00073E36">
        <w:t xml:space="preserve"> throughout the world.</w:t>
      </w:r>
    </w:p>
    <w:p w:rsidR="007939D5" w:rsidRPr="00073E36" w:rsidRDefault="007939D5" w:rsidP="007939D5">
      <w:r w:rsidRPr="00073E36">
        <w:rPr>
          <w:rStyle w:val="Emphasis"/>
        </w:rPr>
        <w:t>The result is that democracy is under attack</w:t>
      </w:r>
      <w:r w:rsidRPr="00073E36">
        <w:t xml:space="preserve">. According to Freedom House, freedom around the world has declined every year for the past decade. </w:t>
      </w:r>
      <w:r w:rsidRPr="00073E36">
        <w:rPr>
          <w:rStyle w:val="StyleUnderline"/>
        </w:rPr>
        <w:t>That heightens the imperative for the United States to work with fellow democracies to reinvigorate support for democratic reformers everywhere.</w:t>
      </w:r>
    </w:p>
    <w:p w:rsidR="007939D5" w:rsidRPr="00073E36" w:rsidRDefault="007939D5" w:rsidP="007939D5">
      <w:r w:rsidRPr="00073E36">
        <w:rPr>
          <w:rStyle w:val="StyleUnderline"/>
        </w:rPr>
        <w:t>Supporting freedom</w:t>
      </w:r>
      <w:r w:rsidRPr="00073E36">
        <w:t xml:space="preserve"> around the world does not mean imposing American values or staging military interventions. In non-democratic countries, it </w:t>
      </w:r>
      <w:r w:rsidRPr="00073E36">
        <w:rPr>
          <w:rStyle w:val="StyleUnderline"/>
        </w:rPr>
        <w:t>means peacefully and creatively aiding local activists who seek democratic reform and look to the United States for moral, political, diplomatic, and sometimes material support</w:t>
      </w:r>
      <w:r w:rsidRPr="00073E36">
        <w:t xml:space="preserve">. These </w:t>
      </w:r>
      <w:r w:rsidRPr="00073E36">
        <w:rPr>
          <w:rStyle w:val="StyleUnderline"/>
        </w:rPr>
        <w:t>activists</w:t>
      </w:r>
      <w:r w:rsidRPr="00073E36">
        <w:t xml:space="preserve"> often risk prison, torture, and death struggling for a more democratic society, and their </w:t>
      </w:r>
      <w:r w:rsidRPr="00073E36">
        <w:rPr>
          <w:rStyle w:val="StyleUnderline"/>
        </w:rPr>
        <w:t>resilience and courage amid</w:t>
      </w:r>
      <w:r w:rsidRPr="00073E36">
        <w:t xml:space="preserve"> such </w:t>
      </w:r>
      <w:r w:rsidRPr="00073E36">
        <w:rPr>
          <w:rStyle w:val="StyleUnderline"/>
        </w:rPr>
        <w:t>threats demand our support</w:t>
      </w:r>
      <w:r w:rsidRPr="00073E36">
        <w:t>. Helping them upholds the principles upon</w:t>
      </w:r>
      <w:r w:rsidR="00926EB5" w:rsidRPr="00073E36">
        <w:t xml:space="preserve"> which our country was founded.</w:t>
      </w:r>
    </w:p>
    <w:p w:rsidR="007939D5" w:rsidRPr="00073E36" w:rsidRDefault="007939D5" w:rsidP="007939D5">
      <w:r w:rsidRPr="00073E36">
        <w:rPr>
          <w:rStyle w:val="StyleUnderline"/>
        </w:rPr>
        <w:t>Supporting democracy</w:t>
      </w:r>
      <w:r w:rsidRPr="00073E36">
        <w:t xml:space="preserve"> involves partnerships between the U.S. government and non-governmental organizations that are struggling to bring freedom to their countries. Often, it means partnering as well with emerging democracies to strengthen their representative and judicial institutions. This </w:t>
      </w:r>
      <w:r w:rsidRPr="00073E36">
        <w:rPr>
          <w:rStyle w:val="StyleUnderline"/>
        </w:rPr>
        <w:t>requires</w:t>
      </w:r>
      <w:r w:rsidRPr="00073E36">
        <w:t xml:space="preserve"> resources that Congress must continue to provide, and </w:t>
      </w:r>
      <w:r w:rsidRPr="00073E36">
        <w:rPr>
          <w:rStyle w:val="StyleUnderline"/>
        </w:rPr>
        <w:t xml:space="preserve">foreign assistance must be </w:t>
      </w:r>
      <w:r w:rsidRPr="00073E36">
        <w:rPr>
          <w:rStyle w:val="Emphasis"/>
        </w:rPr>
        <w:t>linked</w:t>
      </w:r>
      <w:r w:rsidRPr="00073E36">
        <w:rPr>
          <w:rStyle w:val="StyleUnderline"/>
        </w:rPr>
        <w:t xml:space="preserve"> to positive performance with regard to </w:t>
      </w:r>
      <w:r w:rsidRPr="00073E36">
        <w:rPr>
          <w:rStyle w:val="Emphasis"/>
        </w:rPr>
        <w:t>human rights</w:t>
      </w:r>
      <w:r w:rsidRPr="00073E36">
        <w:rPr>
          <w:rStyle w:val="StyleUnderline"/>
        </w:rPr>
        <w:t xml:space="preserve"> and the advancement of fundamental freedoms.</w:t>
      </w:r>
    </w:p>
    <w:p w:rsidR="00BD4071" w:rsidRPr="00073E36" w:rsidRDefault="00BD4071" w:rsidP="007939D5">
      <w:pPr>
        <w:pStyle w:val="Heading3"/>
        <w:rPr>
          <w:rFonts w:cs="Times New Roman"/>
        </w:rPr>
      </w:pPr>
      <w:r w:rsidRPr="00073E36">
        <w:rPr>
          <w:rFonts w:cs="Times New Roman"/>
        </w:rPr>
        <w:t>Solvency – quo-specific – dissidents</w:t>
      </w:r>
    </w:p>
    <w:p w:rsidR="00073E36" w:rsidRPr="00073E36" w:rsidRDefault="00073E36" w:rsidP="00073E36">
      <w:pPr>
        <w:pStyle w:val="Heading4"/>
        <w:rPr>
          <w:rFonts w:cs="Times New Roman"/>
        </w:rPr>
      </w:pPr>
      <w:r w:rsidRPr="00073E36">
        <w:rPr>
          <w:rFonts w:cs="Times New Roman"/>
        </w:rPr>
        <w:t>China says yes---even if they don’t, pressure shapes long-term behavior and promotes rights for dissidents</w:t>
      </w:r>
    </w:p>
    <w:p w:rsidR="00073E36" w:rsidRPr="00073E36" w:rsidRDefault="00073E36" w:rsidP="00073E36">
      <w:r w:rsidRPr="00073E36">
        <w:t xml:space="preserve">Suzanne </w:t>
      </w:r>
      <w:r w:rsidRPr="00073E36">
        <w:rPr>
          <w:rStyle w:val="Style13ptBold"/>
        </w:rPr>
        <w:t>Nossel, 9/20</w:t>
      </w:r>
      <w:r w:rsidRPr="00073E36">
        <w:t xml:space="preserve">/2015, executive director of PEN American Center, "Who will speak for China's dissidents?", </w:t>
      </w:r>
      <w:hyperlink r:id="rId9" w:history="1">
        <w:r w:rsidRPr="00073E36">
          <w:rPr>
            <w:rStyle w:val="Hyperlink"/>
          </w:rPr>
          <w:t>www.latimes.com/opinion/op-ed/la-oe-nossel-china-human-rights-20150920-story.html</w:t>
        </w:r>
      </w:hyperlink>
      <w:r w:rsidRPr="00073E36">
        <w:t xml:space="preserve"> //AZ</w:t>
      </w:r>
    </w:p>
    <w:p w:rsidR="00073E36" w:rsidRPr="00073E36" w:rsidRDefault="00073E36" w:rsidP="00073E36">
      <w:pPr>
        <w:rPr>
          <w:u w:val="single"/>
        </w:rPr>
      </w:pPr>
      <w:r w:rsidRPr="00073E36">
        <w:t>Other countries succumb to these pressures too. South Africa, which counts China as its largest import source, was accused of "selling its sovereignty" when it acceded to Chinese objections and canceled a planned summit of Nobel Peace Prize winners in honor of Nelson Mandela rather than grant a visa to the Dalai Lama.</w:t>
      </w:r>
      <w:r w:rsidRPr="00073E36">
        <w:rPr>
          <w:rStyle w:val="StyleUnderline"/>
        </w:rPr>
        <w:t xml:space="preserve"> In the past, the West often raised human rights concerns with the Chinese. Even though such exchanges might seem fruitless, Chinese dissident writers, editors and lawyers insist the mentions are in fact </w:t>
      </w:r>
      <w:r w:rsidRPr="00073E36">
        <w:rPr>
          <w:rStyle w:val="Emphasis"/>
        </w:rPr>
        <w:t>essential</w:t>
      </w:r>
      <w:r w:rsidRPr="00073E36">
        <w:rPr>
          <w:rStyle w:val="StyleUnderline"/>
        </w:rPr>
        <w:t xml:space="preserve"> for their protection and </w:t>
      </w:r>
      <w:r w:rsidRPr="00073E36">
        <w:rPr>
          <w:rStyle w:val="Emphasis"/>
        </w:rPr>
        <w:t>help subtly shape the Chinese debate</w:t>
      </w:r>
      <w:r w:rsidRPr="00073E36">
        <w:rPr>
          <w:rStyle w:val="StyleUnderline"/>
        </w:rPr>
        <w:t>. Obama ought to keep that in mind</w:t>
      </w:r>
      <w:r w:rsidRPr="00073E36">
        <w:t xml:space="preserve"> when he meets with Xi. Now at a stage of his presidency in which he is trying to establish a legacy for history, </w:t>
      </w:r>
      <w:r w:rsidRPr="00073E36">
        <w:rPr>
          <w:rStyle w:val="StyleUnderline"/>
        </w:rPr>
        <w:t xml:space="preserve">he should use forceful language, mentioning key dissidents such as Ilham Tohti and Liu Xiaobo by name, calling out the relentless persecution of ethnic minorities and pressing Beijing to loosen restrictions on the media and the Internet. As the number of voices willing to speak out dwindles, each one becomes more important. If the U.S. president won't lead the defense of liberal values in the face of China's challenge, it is </w:t>
      </w:r>
      <w:r w:rsidRPr="00073E36">
        <w:rPr>
          <w:rStyle w:val="Emphasis"/>
        </w:rPr>
        <w:t>not clear that anyone else will</w:t>
      </w:r>
      <w:r w:rsidRPr="00073E36">
        <w:rPr>
          <w:rStyle w:val="StyleUnderline"/>
        </w:rPr>
        <w:t>.</w:t>
      </w:r>
      <w:r w:rsidRPr="00073E36">
        <w:t xml:space="preserve"> Western university presidents, like-minded governments, newsroom executives and studio moguls need to hear that doing business with the Chinese should not mean caving in to Beijing. If they stiffened their spines collectively, the Chinese would have little choice but to adapt. </w:t>
      </w:r>
      <w:r w:rsidRPr="00073E36">
        <w:rPr>
          <w:rStyle w:val="StyleUnderline"/>
        </w:rPr>
        <w:t>After blind Chinese rights lawyer Chen Guangcheng escaped house arrest in 2012, he said that he sought refuge in the U.S. Embassy because "if you look around the world, even though the U.S. is sometimes weak in the face of dictators, it's still the best defender of freedom." Obama should make it clear that th</w:t>
      </w:r>
      <w:r w:rsidRPr="00073E36">
        <w:rPr>
          <w:rStyle w:val="Emphasis"/>
        </w:rPr>
        <w:t>e U.S. will live up to the faith invested in it by Chen and scores of Chinese dissidents</w:t>
      </w:r>
      <w:r w:rsidRPr="00073E36">
        <w:rPr>
          <w:rStyle w:val="StyleUnderline"/>
        </w:rPr>
        <w:t xml:space="preserve">. </w:t>
      </w:r>
    </w:p>
    <w:p w:rsidR="00BD4071" w:rsidRPr="00073E36" w:rsidRDefault="00BD4071" w:rsidP="00BD4071">
      <w:pPr>
        <w:pStyle w:val="Heading4"/>
        <w:rPr>
          <w:rFonts w:cs="Times New Roman"/>
        </w:rPr>
      </w:pPr>
      <w:r w:rsidRPr="00073E36">
        <w:rPr>
          <w:rFonts w:cs="Times New Roman"/>
        </w:rPr>
        <w:t>US pressure over dissidents works---encourages international pressure, and forces Beijing to capitulate</w:t>
      </w:r>
    </w:p>
    <w:p w:rsidR="00BD4071" w:rsidRPr="00073E36" w:rsidRDefault="00BD4071" w:rsidP="00BD4071">
      <w:pPr>
        <w:rPr>
          <w:rStyle w:val="Style13ptBold"/>
        </w:rPr>
      </w:pPr>
      <w:r w:rsidRPr="00073E36">
        <w:rPr>
          <w:rStyle w:val="Style13ptBold"/>
        </w:rPr>
        <w:t xml:space="preserve">Genser, JD, 2015 </w:t>
      </w:r>
    </w:p>
    <w:p w:rsidR="00BD4071" w:rsidRPr="00073E36" w:rsidRDefault="00BD4071" w:rsidP="00BD4071">
      <w:r w:rsidRPr="00073E36">
        <w:t>(Jared, Leading human rights lawyer and Associate of the Carr Center for Human Rights Policy at Harvard, www.usnews.com/opinion/blogs/world-report/2015/12/10/its-time-for-world-leaders-to-stand-up-to-chinas-human-rights-abuses)//cb</w:t>
      </w:r>
    </w:p>
    <w:p w:rsidR="00BD4071" w:rsidRPr="00073E36" w:rsidRDefault="00BD4071" w:rsidP="00BD4071">
      <w:r w:rsidRPr="00073E36">
        <w:rPr>
          <w:rStyle w:val="StyleUnderline"/>
        </w:rPr>
        <w:t>Five years ago, the Nobel Peace Prize was placed in an empty chair, reserved for the 2010 Nobel Laureate Liu</w:t>
      </w:r>
      <w:r w:rsidRPr="00073E36">
        <w:t xml:space="preserve"> Xiaobo. And since then, the iconic image of the empty chair has been a poignant symbol of his fight for democracy and the ongoing repression of the Chinese government. But in reality, the </w:t>
      </w:r>
      <w:r w:rsidRPr="00073E36">
        <w:rPr>
          <w:rStyle w:val="StyleUnderline"/>
        </w:rPr>
        <w:t xml:space="preserve">real attention at this anniversary should be on </w:t>
      </w:r>
      <w:r w:rsidRPr="00073E36">
        <w:t>the</w:t>
      </w:r>
      <w:r w:rsidRPr="00073E36">
        <w:rPr>
          <w:rStyle w:val="StyleUnderline"/>
        </w:rPr>
        <w:t xml:space="preserve"> other empty chairs</w:t>
      </w:r>
      <w:r w:rsidRPr="00073E36">
        <w:t xml:space="preserve"> that had been placed on either side of the seat reserved for Liu Xiaobo. </w:t>
      </w:r>
      <w:r w:rsidRPr="00073E36">
        <w:rPr>
          <w:rStyle w:val="StyleUnderline"/>
        </w:rPr>
        <w:t>These have</w:t>
      </w:r>
      <w:r w:rsidRPr="00073E36">
        <w:t xml:space="preserve">, tragically, </w:t>
      </w:r>
      <w:r w:rsidRPr="00073E36">
        <w:rPr>
          <w:rStyle w:val="StyleUnderline"/>
        </w:rPr>
        <w:t>come to represent the absence of world leaders willing to take meaningful action</w:t>
      </w:r>
      <w:r w:rsidRPr="00073E36">
        <w:t xml:space="preserve"> not only to secure his freedom but </w:t>
      </w:r>
      <w:r w:rsidRPr="00073E36">
        <w:rPr>
          <w:rStyle w:val="StyleUnderline"/>
        </w:rPr>
        <w:t>to demand China change course on its repression of domestic dissent.</w:t>
      </w:r>
      <w:r w:rsidRPr="00073E36">
        <w:t xml:space="preserve"> </w:t>
      </w:r>
      <w:r w:rsidRPr="00073E36">
        <w:rPr>
          <w:rStyle w:val="StyleUnderline"/>
        </w:rPr>
        <w:t xml:space="preserve">Private diplomacy and rare public comments have changed nothing. </w:t>
      </w:r>
      <w:r w:rsidRPr="00073E36">
        <w:t xml:space="preserve">Liu Xiaobo remains imprisoned and his wife Liu Xia has been under a de facto house arrest for more than five years without charge or trial. </w:t>
      </w:r>
      <w:r w:rsidRPr="00073E36">
        <w:rPr>
          <w:rStyle w:val="StyleUnderline"/>
        </w:rPr>
        <w:t xml:space="preserve">Rightly </w:t>
      </w:r>
      <w:r w:rsidRPr="00073E36">
        <w:rPr>
          <w:rStyle w:val="Emphasis"/>
        </w:rPr>
        <w:t>interpreting</w:t>
      </w:r>
      <w:r w:rsidRPr="00073E36">
        <w:rPr>
          <w:rStyle w:val="StyleUnderline"/>
        </w:rPr>
        <w:t xml:space="preserve"> the </w:t>
      </w:r>
      <w:r w:rsidRPr="00073E36">
        <w:rPr>
          <w:rStyle w:val="Emphasis"/>
        </w:rPr>
        <w:t>world's</w:t>
      </w:r>
      <w:r w:rsidRPr="00073E36">
        <w:rPr>
          <w:rStyle w:val="StyleUnderline"/>
        </w:rPr>
        <w:t xml:space="preserve"> collective </w:t>
      </w:r>
      <w:r w:rsidRPr="00073E36">
        <w:rPr>
          <w:rStyle w:val="Emphasis"/>
        </w:rPr>
        <w:t>inaction as a license</w:t>
      </w:r>
      <w:r w:rsidRPr="00073E36">
        <w:rPr>
          <w:rStyle w:val="StyleUnderline"/>
        </w:rPr>
        <w:t xml:space="preserve"> to act with impunity </w:t>
      </w:r>
      <w:r w:rsidRPr="00073E36">
        <w:t>across the board,</w:t>
      </w:r>
      <w:r w:rsidRPr="00073E36">
        <w:rPr>
          <w:rStyle w:val="StyleUnderline"/>
        </w:rPr>
        <w:t xml:space="preserve"> </w:t>
      </w:r>
      <w:r w:rsidRPr="00073E36">
        <w:t xml:space="preserve">Chinese President </w:t>
      </w:r>
      <w:r w:rsidRPr="00073E36">
        <w:rPr>
          <w:rStyle w:val="Emphasis"/>
        </w:rPr>
        <w:t>Xi</w:t>
      </w:r>
      <w:r w:rsidRPr="00073E36">
        <w:rPr>
          <w:rStyle w:val="StyleUnderline"/>
        </w:rPr>
        <w:t xml:space="preserve"> </w:t>
      </w:r>
      <w:r w:rsidRPr="00073E36">
        <w:t>Jinping</w:t>
      </w:r>
      <w:r w:rsidRPr="00073E36">
        <w:rPr>
          <w:rStyle w:val="StyleUnderline"/>
        </w:rPr>
        <w:t xml:space="preserve"> has deployed a vast security apparatus, with a budget last estimated at over $130 billion, to silence his citizens at every turn, disappear or </w:t>
      </w:r>
      <w:r w:rsidRPr="00073E36">
        <w:rPr>
          <w:rStyle w:val="Emphasis"/>
        </w:rPr>
        <w:t>imprison</w:t>
      </w:r>
      <w:r w:rsidRPr="00073E36">
        <w:rPr>
          <w:rStyle w:val="StyleUnderline"/>
        </w:rPr>
        <w:t xml:space="preserve"> real or imagined </w:t>
      </w:r>
      <w:r w:rsidRPr="00073E36">
        <w:rPr>
          <w:rStyle w:val="Emphasis"/>
        </w:rPr>
        <w:t>dissenters</w:t>
      </w:r>
      <w:r w:rsidRPr="00073E36">
        <w:rPr>
          <w:rStyle w:val="StyleUnderline"/>
        </w:rPr>
        <w:t xml:space="preserve"> and deploy broad measures to repress the exercise of the rights to free speech, association and religion. </w:t>
      </w:r>
      <w:r w:rsidRPr="00073E36">
        <w:t xml:space="preserve">When Freedom Now began serving as pro bono counsel to Liu Xiaobo in mid-2010, just months before he won the Nobel Peace Prize, it was already clear this was a challenging case. He had been convicted and sentenced to 11 years in prison in 2009 for "inciting subversion of state power," based on his writings and being the first signatory on Charter 08, a call for democratic reform of China. But once it was announced Liu won the prize in Oct. 2010, the Chinese government doubled down, detaining his wife to silence her ability to speak out on her husband's behalf. She has suffered a heart attack and severe depression from years of isolation. Through her family, she has begged to be able to travel abroad for medical treatment. But the Chinese government has insisted since the beginning she is "under no legal restriction" despite countless independent reports of the virtual impossibility of breaching her security cordon. [READ: Arms on Parade] So why should the world care about these two people in a country of over 1.3 billion? We must care because </w:t>
      </w:r>
      <w:r w:rsidRPr="00073E36">
        <w:rPr>
          <w:rStyle w:val="StyleUnderline"/>
        </w:rPr>
        <w:t>their cases demonstrate the way China now humiliates us all</w:t>
      </w:r>
      <w:r w:rsidRPr="00073E36">
        <w:t xml:space="preserve">. Liu Xiaobo is the world's only imprisoned Nobel Peace Prize laureate, and his wife is detained merely for being married to her husband. </w:t>
      </w:r>
      <w:r w:rsidRPr="00073E36">
        <w:rPr>
          <w:rStyle w:val="StyleUnderline"/>
        </w:rPr>
        <w:t xml:space="preserve">If leaders of the most powerful countries on Earth refuse to take meaningful action </w:t>
      </w:r>
      <w:r w:rsidRPr="00073E36">
        <w:t xml:space="preserve">to secure their freedom, </w:t>
      </w:r>
      <w:r w:rsidRPr="00073E36">
        <w:rPr>
          <w:rStyle w:val="StyleUnderline"/>
        </w:rPr>
        <w:t>the unequivocal message sent to courageous Chinese dissidents and others considering the same path is clear and it is stark – you will face down the Chinese government alone</w:t>
      </w:r>
      <w:r w:rsidRPr="00073E36">
        <w:t xml:space="preserve">. And </w:t>
      </w:r>
      <w:r w:rsidRPr="00073E36">
        <w:rPr>
          <w:rStyle w:val="Emphasis"/>
        </w:rPr>
        <w:t>if</w:t>
      </w:r>
      <w:r w:rsidRPr="00073E36">
        <w:rPr>
          <w:rStyle w:val="StyleUnderline"/>
        </w:rPr>
        <w:t xml:space="preserve"> there is </w:t>
      </w:r>
      <w:r w:rsidRPr="00073E36">
        <w:rPr>
          <w:rStyle w:val="Emphasis"/>
        </w:rPr>
        <w:t>no consequence</w:t>
      </w:r>
      <w:r w:rsidRPr="00073E36">
        <w:rPr>
          <w:rStyle w:val="StyleUnderline"/>
        </w:rPr>
        <w:t xml:space="preserve"> for the </w:t>
      </w:r>
      <w:r w:rsidRPr="00073E36">
        <w:rPr>
          <w:rStyle w:val="Emphasis"/>
        </w:rPr>
        <w:t>Chinese</w:t>
      </w:r>
      <w:r w:rsidRPr="00073E36">
        <w:rPr>
          <w:rStyle w:val="StyleUnderline"/>
        </w:rPr>
        <w:t xml:space="preserve"> government in detaining the two most visible political prisoners in the world, then it </w:t>
      </w:r>
      <w:r w:rsidRPr="00073E36">
        <w:rPr>
          <w:rStyle w:val="Emphasis"/>
        </w:rPr>
        <w:t>can</w:t>
      </w:r>
      <w:r w:rsidRPr="00073E36">
        <w:rPr>
          <w:rStyle w:val="StyleUnderline"/>
        </w:rPr>
        <w:t xml:space="preserve"> easily </w:t>
      </w:r>
      <w:r w:rsidRPr="00073E36">
        <w:rPr>
          <w:rStyle w:val="Emphasis"/>
        </w:rPr>
        <w:t>ignore</w:t>
      </w:r>
      <w:r w:rsidRPr="00073E36">
        <w:rPr>
          <w:rStyle w:val="StyleUnderline"/>
        </w:rPr>
        <w:t xml:space="preserve"> its </w:t>
      </w:r>
      <w:r w:rsidRPr="00073E36">
        <w:rPr>
          <w:rStyle w:val="Emphasis"/>
        </w:rPr>
        <w:t>own</w:t>
      </w:r>
      <w:r w:rsidRPr="00073E36">
        <w:rPr>
          <w:rStyle w:val="StyleUnderline"/>
        </w:rPr>
        <w:t xml:space="preserve"> constitution and </w:t>
      </w:r>
      <w:r w:rsidRPr="00073E36">
        <w:rPr>
          <w:rStyle w:val="Emphasis"/>
        </w:rPr>
        <w:t>laws</w:t>
      </w:r>
      <w:r w:rsidRPr="00073E36">
        <w:rPr>
          <w:rStyle w:val="StyleUnderline"/>
        </w:rPr>
        <w:t xml:space="preserve">, let alone its </w:t>
      </w:r>
      <w:r w:rsidRPr="00073E36">
        <w:rPr>
          <w:rStyle w:val="Emphasis"/>
        </w:rPr>
        <w:t>obligations under international law</w:t>
      </w:r>
      <w:r w:rsidRPr="00073E36">
        <w:rPr>
          <w:rStyle w:val="StyleUnderline"/>
        </w:rPr>
        <w:t xml:space="preserve">, whenever and wherever it wants. </w:t>
      </w:r>
      <w:r w:rsidRPr="00073E36">
        <w:t xml:space="preserve">The cases of Liu Xiaobo and Liu Xia are indeed uniquely difficult. But they are equally singularly important. With the slightest political courage, even the simplest collective action could dramatically transform China's considerations. As a start, imagine if the ambassadors of the United States, United Kingdom and European Union to China privately informed the government that unless Liu Xia is able to travel abroad for medical treatment, the new policies of these governments would be relentless private and public confrontation with China over her case. At every bilateral meeting on any subject, each government would urge Liu Xia's freedom as an opening comment. And these three ambassadors would invite all foreign ambassadors based in Beijing to join them to try and visit Liu Xia under house arrest; if turned away they would hold a joint press conference to challenge China's claim that she is not imprisoned. [READ: U.S.-China Cybersecurity Pact Highlights Bigger Issues] </w:t>
      </w:r>
      <w:r w:rsidRPr="00073E36">
        <w:rPr>
          <w:rStyle w:val="StyleUnderline"/>
        </w:rPr>
        <w:t xml:space="preserve">China has worked </w:t>
      </w:r>
      <w:r w:rsidRPr="00073E36">
        <w:t>very hard</w:t>
      </w:r>
      <w:r w:rsidRPr="00073E36">
        <w:rPr>
          <w:rStyle w:val="StyleUnderline"/>
        </w:rPr>
        <w:t xml:space="preserve"> to create an illusion </w:t>
      </w:r>
      <w:r w:rsidRPr="00073E36">
        <w:t>that</w:t>
      </w:r>
      <w:r w:rsidRPr="00073E36">
        <w:rPr>
          <w:rStyle w:val="StyleUnderline"/>
        </w:rPr>
        <w:t xml:space="preserve"> it is impervious to pressure on human rights. </w:t>
      </w:r>
      <w:r w:rsidRPr="00073E36">
        <w:t xml:space="preserve">But in reality, </w:t>
      </w:r>
      <w:r w:rsidRPr="00073E36">
        <w:rPr>
          <w:rStyle w:val="StyleUnderline"/>
        </w:rPr>
        <w:t xml:space="preserve">what it has actually succeeded in doing </w:t>
      </w:r>
      <w:r w:rsidRPr="00073E36">
        <w:t>brilliantly</w:t>
      </w:r>
      <w:r w:rsidRPr="00073E36">
        <w:rPr>
          <w:rStyle w:val="StyleUnderline"/>
        </w:rPr>
        <w:t xml:space="preserve"> is persuading governments </w:t>
      </w:r>
      <w:r w:rsidRPr="00073E36">
        <w:t xml:space="preserve">individually </w:t>
      </w:r>
      <w:r w:rsidRPr="00073E36">
        <w:rPr>
          <w:rStyle w:val="StyleUnderline"/>
        </w:rPr>
        <w:t>that</w:t>
      </w:r>
      <w:r w:rsidRPr="00073E36">
        <w:t xml:space="preserve"> the</w:t>
      </w:r>
      <w:r w:rsidRPr="00073E36">
        <w:rPr>
          <w:rStyle w:val="StyleUnderline"/>
        </w:rPr>
        <w:t xml:space="preserve"> costs of confronting China on human rights </w:t>
      </w:r>
      <w:r w:rsidRPr="00073E36">
        <w:t>so far</w:t>
      </w:r>
      <w:r w:rsidRPr="00073E36">
        <w:rPr>
          <w:rStyle w:val="StyleUnderline"/>
        </w:rPr>
        <w:t xml:space="preserve"> outweigh </w:t>
      </w:r>
      <w:r w:rsidRPr="00073E36">
        <w:t>the</w:t>
      </w:r>
      <w:r w:rsidRPr="00073E36">
        <w:rPr>
          <w:rStyle w:val="StyleUnderline"/>
        </w:rPr>
        <w:t xml:space="preserve"> benefits that the only way forward is self-censorship. Earlier this year, a dramatic counterexample briefly exposed the truth. After an immense global and collective outcry</w:t>
      </w:r>
      <w:r w:rsidRPr="00073E36">
        <w:t xml:space="preserve">, the Beijing Five – </w:t>
      </w:r>
      <w:r w:rsidRPr="00073E36">
        <w:rPr>
          <w:rStyle w:val="StyleUnderline"/>
        </w:rPr>
        <w:t>women's rights campaigners</w:t>
      </w:r>
      <w:r w:rsidRPr="00073E36">
        <w:t xml:space="preserve"> who were arrested as they prepared to distribute stickers and posters opposing domestic violence – </w:t>
      </w:r>
      <w:r w:rsidRPr="00073E36">
        <w:rPr>
          <w:rStyle w:val="StyleUnderline"/>
        </w:rPr>
        <w:t>were released just a month after their arrest</w:t>
      </w:r>
      <w:r w:rsidRPr="00073E36">
        <w:t xml:space="preserve">. It is easy for China to bully small countries like Norway that stand alone. But </w:t>
      </w:r>
      <w:r w:rsidRPr="00073E36">
        <w:rPr>
          <w:rStyle w:val="StyleUnderline"/>
        </w:rPr>
        <w:t xml:space="preserve">if the most powerful governments in the world stood up to China </w:t>
      </w:r>
      <w:r w:rsidRPr="00073E36">
        <w:t xml:space="preserve">– and did so together – </w:t>
      </w:r>
      <w:r w:rsidRPr="00073E36">
        <w:rPr>
          <w:rStyle w:val="Emphasis"/>
        </w:rPr>
        <w:t>countless others would have the courage to join them</w:t>
      </w:r>
      <w:r w:rsidRPr="00073E36">
        <w:rPr>
          <w:rStyle w:val="StyleUnderline"/>
        </w:rPr>
        <w:t xml:space="preserve">. </w:t>
      </w:r>
      <w:r w:rsidRPr="00073E36">
        <w:t>And</w:t>
      </w:r>
      <w:r w:rsidRPr="00073E36">
        <w:rPr>
          <w:rStyle w:val="StyleUnderline"/>
        </w:rPr>
        <w:t xml:space="preserve"> it would be </w:t>
      </w:r>
      <w:r w:rsidRPr="00073E36">
        <w:rPr>
          <w:rStyle w:val="Emphasis"/>
        </w:rPr>
        <w:t>China who would need to negotiate</w:t>
      </w:r>
      <w:r w:rsidRPr="00073E36">
        <w:rPr>
          <w:rStyle w:val="StyleUnderline"/>
        </w:rPr>
        <w:t xml:space="preserve">, in the same way it does </w:t>
      </w:r>
      <w:r w:rsidRPr="00073E36">
        <w:rPr>
          <w:rStyle w:val="Emphasis"/>
        </w:rPr>
        <w:t xml:space="preserve">on every other </w:t>
      </w:r>
      <w:r w:rsidRPr="00073E36">
        <w:rPr>
          <w:rStyle w:val="StyleUnderline"/>
        </w:rPr>
        <w:t>contentious bilateral and multilateral issue</w:t>
      </w:r>
      <w:r w:rsidRPr="00073E36">
        <w:t>.</w:t>
      </w:r>
    </w:p>
    <w:p w:rsidR="00562DC6" w:rsidRPr="00073E36" w:rsidRDefault="00562DC6" w:rsidP="00562DC6">
      <w:pPr>
        <w:pStyle w:val="Heading4"/>
        <w:rPr>
          <w:rFonts w:cs="Times New Roman"/>
        </w:rPr>
      </w:pPr>
      <w:r w:rsidRPr="00073E36">
        <w:rPr>
          <w:rFonts w:cs="Times New Roman"/>
        </w:rPr>
        <w:t>Chinese respect for dissidents solves US-China conflict</w:t>
      </w:r>
    </w:p>
    <w:p w:rsidR="00562DC6" w:rsidRPr="00073E36" w:rsidRDefault="00562DC6" w:rsidP="00562DC6">
      <w:r w:rsidRPr="00073E36">
        <w:rPr>
          <w:rStyle w:val="Style13ptBold"/>
        </w:rPr>
        <w:t>Yang ’16</w:t>
      </w:r>
      <w:r w:rsidRPr="00073E36">
        <w:t xml:space="preserve"> – Activist and President of "Initiatives for China"</w:t>
      </w:r>
    </w:p>
    <w:p w:rsidR="00562DC6" w:rsidRPr="00073E36" w:rsidRDefault="00562DC6" w:rsidP="00562DC6">
      <w:r w:rsidRPr="00073E36">
        <w:t>(Jianli, 2-12-2016, date accessed: 7.2.16, "One of the Darkest Moments for Human Rights in China" Huffington Post, http://www.huffingtonpost.com/dr-jianli-yang/one-of-the-darkest-moment_b_9217286.html)//AP</w:t>
      </w:r>
    </w:p>
    <w:p w:rsidR="00562DC6" w:rsidRPr="00073E36" w:rsidRDefault="00562DC6" w:rsidP="00BD4071">
      <w:pPr>
        <w:rPr>
          <w:u w:val="single"/>
        </w:rPr>
      </w:pPr>
      <w:r w:rsidRPr="00073E36">
        <w:t xml:space="preserve">Recently, the lawyers who disappeared on July 9th were officially arrested, which indicates that the Chinese government is preparing for their trials.  The Chinese regime is obviously well prepared, with the intention of completely eliminating China’s backbone dedicating to promoting rule of law in China. The Chinese regime is now unscrupulous in doing whatever they want to do. This is not simply opposition between rule of law and rule of man, but the overall systemic clearance and a political choice.  </w:t>
      </w:r>
      <w:r w:rsidRPr="00073E36">
        <w:rPr>
          <w:rStyle w:val="Emphasis"/>
        </w:rPr>
        <w:t>At the darkest moment for human rights situation in China,</w:t>
      </w:r>
      <w:r w:rsidRPr="00073E36">
        <w:t xml:space="preserve"> I would like to call on the international community to take action and </w:t>
      </w:r>
      <w:r w:rsidRPr="00073E36">
        <w:rPr>
          <w:rStyle w:val="Emphasis"/>
        </w:rPr>
        <w:t>send a clear and serious message to the Chinese government</w:t>
      </w:r>
      <w:r w:rsidRPr="00073E36">
        <w:t>. </w:t>
      </w:r>
      <w:r w:rsidRPr="00073E36">
        <w:rPr>
          <w:rStyle w:val="StyleUnderline"/>
        </w:rPr>
        <w:t xml:space="preserve">We should demand that the Chinese government stop this new round of intensified persecution of human rights activists. Otherwise, political setbacks will be </w:t>
      </w:r>
      <w:r w:rsidRPr="00073E36">
        <w:rPr>
          <w:rStyle w:val="Emphasis"/>
        </w:rPr>
        <w:t>inevitable</w:t>
      </w:r>
      <w:r w:rsidRPr="00073E36">
        <w:rPr>
          <w:rStyle w:val="StyleUnderline"/>
        </w:rPr>
        <w:t xml:space="preserve"> in China, and the strong increasing ideological opposition between Chinese Communist Party and Western democracies may eventually build up to a political and </w:t>
      </w:r>
      <w:r w:rsidRPr="00073E36">
        <w:rPr>
          <w:rStyle w:val="Emphasis"/>
        </w:rPr>
        <w:t>even a military confrontation</w:t>
      </w:r>
      <w:r w:rsidRPr="00073E36">
        <w:t>. </w:t>
      </w:r>
    </w:p>
    <w:p w:rsidR="00C30561" w:rsidRPr="00073E36" w:rsidRDefault="00C30561" w:rsidP="00ED512C">
      <w:pPr>
        <w:pStyle w:val="Heading3"/>
        <w:rPr>
          <w:rFonts w:cs="Times New Roman"/>
        </w:rPr>
      </w:pPr>
      <w:r w:rsidRPr="00073E36">
        <w:rPr>
          <w:rFonts w:cs="Times New Roman"/>
        </w:rPr>
        <w:t xml:space="preserve">! – </w:t>
      </w:r>
      <w:r w:rsidR="0072082F" w:rsidRPr="00073E36">
        <w:rPr>
          <w:rFonts w:cs="Times New Roman"/>
        </w:rPr>
        <w:t xml:space="preserve">China HR – </w:t>
      </w:r>
      <w:r w:rsidRPr="00073E36">
        <w:rPr>
          <w:rFonts w:cs="Times New Roman"/>
        </w:rPr>
        <w:t>Asian conflict</w:t>
      </w:r>
    </w:p>
    <w:p w:rsidR="00030933" w:rsidRPr="00073E36" w:rsidRDefault="00030933" w:rsidP="00030933">
      <w:pPr>
        <w:pStyle w:val="Heading4"/>
        <w:rPr>
          <w:rFonts w:cs="Times New Roman"/>
        </w:rPr>
      </w:pPr>
      <w:r w:rsidRPr="00073E36">
        <w:rPr>
          <w:rFonts w:cs="Times New Roman"/>
        </w:rPr>
        <w:t xml:space="preserve">Chinese human rights violations make Asian </w:t>
      </w:r>
      <w:r w:rsidR="000614FA" w:rsidRPr="00073E36">
        <w:rPr>
          <w:rFonts w:cs="Times New Roman"/>
        </w:rPr>
        <w:t>conflict</w:t>
      </w:r>
      <w:r w:rsidRPr="00073E36">
        <w:rPr>
          <w:rFonts w:cs="Times New Roman"/>
        </w:rPr>
        <w:t xml:space="preserve"> inevitable</w:t>
      </w:r>
    </w:p>
    <w:p w:rsidR="00030933" w:rsidRPr="00073E36" w:rsidRDefault="00030933" w:rsidP="00030933">
      <w:r w:rsidRPr="00073E36">
        <w:rPr>
          <w:rStyle w:val="Style13ptBold"/>
        </w:rPr>
        <w:t>Brookings 9</w:t>
      </w:r>
      <w:r w:rsidRPr="00073E36">
        <w:t xml:space="preserve"> (“China: Trumping Human Rights,” http://www.brookings.edu/research/opinions/2009/02/28-china-ali)</w:t>
      </w:r>
    </w:p>
    <w:p w:rsidR="00030933" w:rsidRPr="00073E36" w:rsidRDefault="00030933" w:rsidP="00030933">
      <w:r w:rsidRPr="00073E36">
        <w:t xml:space="preserve">For many environmental and social activists, the most remarkable statement to emanate from this visit was Secretary Clinton’s acknowledgement that: “Human rights cannot interfere with the global economic crisis, the global climate change crisis and the security crises.” Embedded in this statement is perhaps an inherent contradiction that the Obama administration might not recognise. The </w:t>
      </w:r>
      <w:r w:rsidRPr="00073E36">
        <w:rPr>
          <w:rStyle w:val="StyleUnderline"/>
        </w:rPr>
        <w:t>structural factors that lead to human rights concerns are indeed also responsible for many of the economic and environmental concerns that the administration is</w:t>
      </w:r>
      <w:r w:rsidRPr="00073E36">
        <w:t xml:space="preserve"> so admirably </w:t>
      </w:r>
      <w:r w:rsidRPr="00073E36">
        <w:rPr>
          <w:rStyle w:val="StyleUnderline"/>
        </w:rPr>
        <w:t>trying to resolve in Asia</w:t>
      </w:r>
      <w:r w:rsidRPr="00073E36">
        <w:t>.</w:t>
      </w:r>
    </w:p>
    <w:p w:rsidR="00030933" w:rsidRPr="00073E36" w:rsidRDefault="00030933" w:rsidP="00030933">
      <w:r w:rsidRPr="00073E36">
        <w:rPr>
          <w:rStyle w:val="StyleUnderline"/>
        </w:rPr>
        <w:t>At the heart of the matter is a lack of transparency and accountability that ultimately leads to an erosion of economic and ecological institutions. Human rights abuses are the most acute manifestations of these structural problems</w:t>
      </w:r>
      <w:r w:rsidRPr="00073E36">
        <w:t xml:space="preserve"> in autocratic societies </w:t>
      </w:r>
      <w:r w:rsidRPr="00073E36">
        <w:rPr>
          <w:rStyle w:val="StyleUnderline"/>
        </w:rPr>
        <w:t>that the administration must duly recognise</w:t>
      </w:r>
      <w:r w:rsidRPr="00073E36">
        <w:t>.</w:t>
      </w:r>
    </w:p>
    <w:p w:rsidR="00030933" w:rsidRPr="00073E36" w:rsidRDefault="00030933" w:rsidP="00030933">
      <w:r w:rsidRPr="00073E36">
        <w:rPr>
          <w:rStyle w:val="StyleUnderline"/>
        </w:rPr>
        <w:t>It is far more difficult to find integrative policy solutions when civil society organisations have limited access to</w:t>
      </w:r>
      <w:r w:rsidRPr="00073E36">
        <w:t xml:space="preserve"> independently verifiable </w:t>
      </w:r>
      <w:r w:rsidRPr="00073E36">
        <w:rPr>
          <w:rStyle w:val="StyleUnderline"/>
        </w:rPr>
        <w:t>data</w:t>
      </w:r>
      <w:r w:rsidRPr="00073E36">
        <w:t xml:space="preserve"> on environmental and social performance or economic institutions have marginal accountability to their constituents. Often it is tempting to be captivated by autocracy because it may seem that under good leadership there will be a much faster road to salvation than the lumbering and languid workings of a democracy. No doubt, China can “get the job done” very fast, when it comes to building Olympic stadiums, marvellous airports and green cities. However, the perilous bargain that we make in ignoring the question of human rights is that all such achievements are far more precariously reversible.</w:t>
      </w:r>
    </w:p>
    <w:p w:rsidR="00030933" w:rsidRPr="00073E36" w:rsidRDefault="00030933" w:rsidP="00030933">
      <w:r w:rsidRPr="00073E36">
        <w:rPr>
          <w:rStyle w:val="StyleUnderline"/>
        </w:rPr>
        <w:t>Even if we ignore the moral salience of human rights, there are many strategic reasons to be concerned about these issues</w:t>
      </w:r>
      <w:r w:rsidRPr="00073E36">
        <w:t>. For example, economic and environmental policy requires clear and credible data, and without a free civil society, it becomes highly difficult to challenge official statistics and find scientifically verifiable information. At every step of the policy-making process data is contested and deliberated in order to come up with the most effective outcome.</w:t>
      </w:r>
    </w:p>
    <w:p w:rsidR="00030933" w:rsidRPr="00073E36" w:rsidRDefault="00030933" w:rsidP="00030933">
      <w:r w:rsidRPr="00073E36">
        <w:t>However, in China, it is exceedingly difficult to challenge any government data and the outcome can often lead to imprisonment, as experienced by Hu Jia, a 34-year-old activist who was imprisoned in April of last year for “inciting subversion of state power and the socialist system” by sharing independent data on environmental and economic issues.</w:t>
      </w:r>
    </w:p>
    <w:p w:rsidR="00030933" w:rsidRPr="00073E36" w:rsidRDefault="00030933" w:rsidP="00030933">
      <w:r w:rsidRPr="00073E36">
        <w:t xml:space="preserve">The reliability of economic and energy data from China has been repeatedly questioned by US researchers such as Thomas Rawski, an economist at the University of Pittsburgh and Jonathan </w:t>
      </w:r>
      <w:proofErr w:type="gramStart"/>
      <w:r w:rsidRPr="00073E36">
        <w:t>Sinton,an</w:t>
      </w:r>
      <w:proofErr w:type="gramEnd"/>
      <w:r w:rsidRPr="00073E36">
        <w:t xml:space="preserve"> energy analyst at the Lawrence Berkeley National Laboratory. The Financial Times reported in January this year that Chinese economists even had a phrase for the manipulation of official statistics — jiabao fukuafeng, or “wind of falsification and embellishment”.</w:t>
      </w:r>
    </w:p>
    <w:p w:rsidR="00030933" w:rsidRPr="00073E36" w:rsidRDefault="00030933" w:rsidP="00030933">
      <w:r w:rsidRPr="00073E36">
        <w:rPr>
          <w:rStyle w:val="StyleUnderline"/>
        </w:rPr>
        <w:t>The trumping of the human rights narrative will also confound the Obama administration’s regional approach to conflict resolution</w:t>
      </w:r>
      <w:r w:rsidRPr="00073E36">
        <w:t>. Earlier last week, Secretary C</w:t>
      </w:r>
      <w:r w:rsidRPr="00073E36">
        <w:rPr>
          <w:rStyle w:val="StyleUnderline"/>
        </w:rPr>
        <w:t xml:space="preserve">linton presented a clearly hawkish stance towards North Korea in alignment with the new South Korean government. However, </w:t>
      </w:r>
      <w:r w:rsidRPr="00073E36">
        <w:rPr>
          <w:rStyle w:val="Emphasis"/>
        </w:rPr>
        <w:t>giving a pass to China on its human rights record will not make the job any easier for Stephen Bosworth</w:t>
      </w:r>
      <w:r w:rsidRPr="00073E36">
        <w:rPr>
          <w:rStyle w:val="StyleUnderline"/>
        </w:rPr>
        <w:t>, the newly appointed envoy to the peninsula</w:t>
      </w:r>
      <w:r w:rsidRPr="00073E36">
        <w:t>.</w:t>
      </w:r>
    </w:p>
    <w:p w:rsidR="00030933" w:rsidRPr="00073E36" w:rsidRDefault="00030933" w:rsidP="00030933">
      <w:r w:rsidRPr="00073E36">
        <w:t xml:space="preserve">China’s support is pivotal to the North Korean regime’s survival and the </w:t>
      </w:r>
      <w:r w:rsidRPr="00073E36">
        <w:rPr>
          <w:rStyle w:val="StyleUnderline"/>
        </w:rPr>
        <w:t>appeasement of our friends in Beijing on human rights</w:t>
      </w:r>
      <w:r w:rsidRPr="00073E36">
        <w:t xml:space="preserve"> and accountability </w:t>
      </w:r>
      <w:r w:rsidRPr="00073E36">
        <w:rPr>
          <w:rStyle w:val="StyleUnderline"/>
        </w:rPr>
        <w:t>will</w:t>
      </w:r>
      <w:r w:rsidRPr="00073E36">
        <w:t xml:space="preserve"> likely </w:t>
      </w:r>
      <w:r w:rsidRPr="00073E36">
        <w:rPr>
          <w:rStyle w:val="StyleUnderline"/>
        </w:rPr>
        <w:t xml:space="preserve">make them even </w:t>
      </w:r>
      <w:r w:rsidRPr="00073E36">
        <w:rPr>
          <w:rStyle w:val="Emphasis"/>
        </w:rPr>
        <w:t>more complacent</w:t>
      </w:r>
      <w:r w:rsidRPr="00073E36">
        <w:rPr>
          <w:rStyle w:val="StyleUnderline"/>
        </w:rPr>
        <w:t xml:space="preserve"> when comes to policy changes on North Korea</w:t>
      </w:r>
      <w:r w:rsidRPr="00073E36">
        <w:t xml:space="preserve"> or Burma. Policies of ‘quid pro quo’ have failed to gain much success in Asian politics during the past decade and are unlikely to succeed now. Simple, determined, principled politics is far more likely to succeed.</w:t>
      </w:r>
    </w:p>
    <w:p w:rsidR="00C30561" w:rsidRPr="00073E36" w:rsidRDefault="00C30561" w:rsidP="00C30561">
      <w:pPr>
        <w:pStyle w:val="Heading4"/>
        <w:rPr>
          <w:rFonts w:cs="Times New Roman"/>
        </w:rPr>
      </w:pPr>
      <w:r w:rsidRPr="00073E36">
        <w:rPr>
          <w:rFonts w:cs="Times New Roman"/>
        </w:rPr>
        <w:t>Chinese liberalization solves threat perception---defuses Asian conflict</w:t>
      </w:r>
    </w:p>
    <w:p w:rsidR="00C30561" w:rsidRPr="00073E36" w:rsidRDefault="00C30561" w:rsidP="00C30561">
      <w:r w:rsidRPr="00073E36">
        <w:rPr>
          <w:rStyle w:val="Style13ptBold"/>
        </w:rPr>
        <w:t>Friedberg 11</w:t>
      </w:r>
      <w:r w:rsidRPr="00073E36">
        <w:t xml:space="preserve"> – PhD @ Harvard, Professor of Politics and International Affairs at Princeton University (Aaron, “A Contest for Supremacy: China, America, and the Struggle for Mastery in Asia,” p. 162-163)//BB</w:t>
      </w:r>
    </w:p>
    <w:p w:rsidR="00C30561" w:rsidRPr="00073E36" w:rsidRDefault="00C30561" w:rsidP="00C30561">
      <w:r w:rsidRPr="00073E36">
        <w:t xml:space="preserve">Even as it grows stronger and, in certain respects, more self-confident </w:t>
      </w:r>
      <w:r w:rsidRPr="00073E36">
        <w:rPr>
          <w:rStyle w:val="StyleUnderline"/>
        </w:rPr>
        <w:t>the Communist Party continues to dread ideological contamination</w:t>
      </w:r>
      <w:r w:rsidRPr="00073E36">
        <w:t xml:space="preserve">. For the moment, with the exception of Mongolia, China does not share a read ily passable border with a fully functioning democracy. Although physical boundaries may not matter as much in the digital age as in the past, they are still important avenues for the movement of information, people, </w:t>
      </w:r>
      <w:proofErr w:type="gramStart"/>
      <w:r w:rsidRPr="00073E36">
        <w:t>an</w:t>
      </w:r>
      <w:proofErr w:type="gramEnd"/>
      <w:r w:rsidRPr="00073E36">
        <w:t xml:space="preserve"> contraband of various kinds. Pliant, like-minded states along its borders are far more likely to help Beijing deal with this danger than flourishing liberal democracies with strong ties to the West. The desire to forestall "peaceful evolution" at home gives the regime another compelling reason to want to shape the political development of its neighbors. The special importance that the current regime attaches to continue rapid economic growth coupled with its ideologically rooted mistrust o the United States has given it one additional motive for achieving prepon derance in East Asia and projecting its power beyond, China's deepening dependence on imports of energy, food, and raw materials has render it increasingly vulnerable to possible disruptions of supply, either at their source or in transit. The fact that the U.S. Navy controls the world 's ocean is no source of comfort for Beijing, as it is for Japan, South Korea, and the other East Asian democracies, and as it could conceivably be for China if it were also to become democratic. Ifit wants to free itself from the lingering threat of interdiction, China is going to have to find a way to offset Amer ica's advantages at sea, starting with the waters of the Western Pacific. In addition, to the extent that it comes to rely on pipelines or other means of terrestrial transport as partial alternatives to the sea, Beijing will have another reason for wanting to wield overwhelming force on land. TO sum up: </w:t>
      </w:r>
      <w:r w:rsidRPr="00073E36">
        <w:rPr>
          <w:rStyle w:val="StyleUnderline"/>
        </w:rPr>
        <w:t>China's current rulers do not seek preponderance solely because they are the leaders of a rising great power or simply because they are Chinese. Their desire for dominance and control is in large measure a by-product of the type of political system over which they preside. A liberal democratic China</w:t>
      </w:r>
      <w:r w:rsidRPr="00073E36">
        <w:t xml:space="preserve"> would certainly seek a leading role in its region, and perhaps an effective veto over developments that it saw as inimical to its interests. But it </w:t>
      </w:r>
      <w:r w:rsidRPr="00073E36">
        <w:rPr>
          <w:rStyle w:val="StyleUnderline"/>
        </w:rPr>
        <w:t>would</w:t>
      </w:r>
      <w:r w:rsidRPr="00073E36">
        <w:t xml:space="preserve"> also </w:t>
      </w:r>
      <w:r w:rsidRPr="00073E36">
        <w:rPr>
          <w:rStyle w:val="StyleUnderline"/>
        </w:rPr>
        <w:t xml:space="preserve">be less fearful of internal instability, </w:t>
      </w:r>
      <w:r w:rsidRPr="00073E36">
        <w:rPr>
          <w:rStyle w:val="Emphasis"/>
        </w:rPr>
        <w:t>less threatened</w:t>
      </w:r>
      <w:r w:rsidRPr="00073E36">
        <w:rPr>
          <w:rStyle w:val="StyleUnderline"/>
        </w:rPr>
        <w:t xml:space="preserve"> by the presence of strong democratic neighbors, and less prone to seek validation at home through the </w:t>
      </w:r>
      <w:r w:rsidRPr="00073E36">
        <w:rPr>
          <w:rStyle w:val="Emphasis"/>
        </w:rPr>
        <w:t>domination and subordination of others</w:t>
      </w:r>
      <w:r w:rsidRPr="00073E36">
        <w:t xml:space="preserve">. </w:t>
      </w:r>
    </w:p>
    <w:p w:rsidR="00A54E54" w:rsidRPr="00073E36" w:rsidRDefault="00A54E54" w:rsidP="00A54E54">
      <w:pPr>
        <w:pStyle w:val="Heading3"/>
        <w:rPr>
          <w:rFonts w:cs="Times New Roman"/>
        </w:rPr>
      </w:pPr>
      <w:r w:rsidRPr="00073E36">
        <w:rPr>
          <w:rFonts w:cs="Times New Roman"/>
        </w:rPr>
        <w:t xml:space="preserve">! – </w:t>
      </w:r>
      <w:r w:rsidR="0072082F" w:rsidRPr="00073E36">
        <w:rPr>
          <w:rFonts w:cs="Times New Roman"/>
        </w:rPr>
        <w:t xml:space="preserve">China HR – </w:t>
      </w:r>
      <w:r w:rsidRPr="00073E36">
        <w:rPr>
          <w:rFonts w:cs="Times New Roman"/>
        </w:rPr>
        <w:t>defuses China rise / maintains hegemony</w:t>
      </w:r>
    </w:p>
    <w:p w:rsidR="00A54E54" w:rsidRPr="00073E36" w:rsidRDefault="00A54E54" w:rsidP="00A54E54">
      <w:pPr>
        <w:pStyle w:val="Heading4"/>
        <w:rPr>
          <w:rFonts w:cs="Times New Roman"/>
        </w:rPr>
      </w:pPr>
      <w:r w:rsidRPr="00073E36">
        <w:rPr>
          <w:rFonts w:cs="Times New Roman"/>
        </w:rPr>
        <w:t>Chinese respect for human rights defuses aggression---maintains international order</w:t>
      </w:r>
    </w:p>
    <w:p w:rsidR="00A54E54" w:rsidRPr="00073E36" w:rsidRDefault="00A54E54" w:rsidP="00A54E54">
      <w:r w:rsidRPr="00073E36">
        <w:rPr>
          <w:rStyle w:val="Style13ptBold"/>
        </w:rPr>
        <w:t>Inboden 15</w:t>
      </w:r>
      <w:r w:rsidRPr="00073E36">
        <w:t xml:space="preserve"> - executive director of the Clements Center for History, Strategy, and Statecraft and associate professor at the LBJ School of Public Affairs at the University of Texas-Austin, with Dan Blumenthal (William, “Toward a free and democratic China,” AEI, https://www.aei.org/publication/toward-a-free-and-democratic-china/)</w:t>
      </w:r>
    </w:p>
    <w:p w:rsidR="00A54E54" w:rsidRPr="00073E36" w:rsidRDefault="00A54E54" w:rsidP="00A54E54">
      <w:r w:rsidRPr="00073E36">
        <w:t>At the top of our next president’s task list will be rescuing American foreign policy from the wreckage of the Obama years. The prevailing headlines detail a grim litany of new threats, each one emanating from an Obama administration policy failure. From the expansionist barbarity of the Islamic State, to the collapse of Libya into warring factions, to Yemen’s degeneration into civil war and a terrorist safe haven, to unprecedented concessions that have strengthened Iran, to Russian adventurism forcibly redrawing Europe’s borders, to the expansion of North Korea’s nuclear arsenal, the threat environment that the Obama administration is preparing to hand over to its successor is grave.</w:t>
      </w:r>
    </w:p>
    <w:p w:rsidR="00A54E54" w:rsidRPr="00073E36" w:rsidRDefault="00A54E54" w:rsidP="00A54E54">
      <w:r w:rsidRPr="00073E36">
        <w:rPr>
          <w:rStyle w:val="StyleUnderline"/>
        </w:rPr>
        <w:t>Not since the end of World War II has the American-led international system been under such severe strain</w:t>
      </w:r>
      <w:r w:rsidRPr="00073E36">
        <w:t xml:space="preserve"> from so many quarters. While the above threats all command attention, perhaps </w:t>
      </w:r>
      <w:r w:rsidRPr="00073E36">
        <w:rPr>
          <w:rStyle w:val="StyleUnderline"/>
        </w:rPr>
        <w:t>the greatest challenge to world order is the resurgence of the</w:t>
      </w:r>
      <w:r w:rsidRPr="00073E36">
        <w:t xml:space="preserve"> People’s Republic of China (</w:t>
      </w:r>
      <w:r w:rsidRPr="00073E36">
        <w:rPr>
          <w:rStyle w:val="StyleUnderline"/>
        </w:rPr>
        <w:t>PRC</w:t>
      </w:r>
      <w:r w:rsidRPr="00073E36">
        <w:t xml:space="preserve">). </w:t>
      </w:r>
      <w:r w:rsidRPr="00073E36">
        <w:rPr>
          <w:rStyle w:val="StyleUnderline"/>
        </w:rPr>
        <w:t>It is the only nation that has the size, wealth, and ambition to credibly threaten U.S. global leadership and international stability. At stake is not only the national security of the United States but the future of the international system</w:t>
      </w:r>
      <w:r w:rsidRPr="00073E36">
        <w:t xml:space="preserve"> our nation helped create and has led for seven decades. In truth, they are almost inseparable. At the end of the Cold War, the late Samuel Huntington argued that </w:t>
      </w:r>
      <w:r w:rsidRPr="00073E36">
        <w:rPr>
          <w:rStyle w:val="StyleUnderline"/>
        </w:rPr>
        <w:t>only by remaining the dominant world player could the United States ensure the continuation of a liberal order.</w:t>
      </w:r>
      <w:r w:rsidRPr="00073E36">
        <w:t xml:space="preserve"> Thus, the challenge from China is not only geopolitical; Beijing is also ideologically hostile toward democratic capitalism and free societies.</w:t>
      </w:r>
    </w:p>
    <w:p w:rsidR="00A54E54" w:rsidRPr="00073E36" w:rsidRDefault="00A54E54" w:rsidP="00A54E54">
      <w:r w:rsidRPr="00073E36">
        <w:t xml:space="preserve">Our next president’s </w:t>
      </w:r>
      <w:r w:rsidRPr="00073E36">
        <w:rPr>
          <w:rStyle w:val="StyleUnderline"/>
        </w:rPr>
        <w:t>China policy needs to address the heart of the problem: The external assertiveness of the</w:t>
      </w:r>
      <w:r w:rsidRPr="00073E36">
        <w:t xml:space="preserve"> Chinese Communist party (</w:t>
      </w:r>
      <w:r w:rsidRPr="00073E36">
        <w:rPr>
          <w:rStyle w:val="StyleUnderline"/>
        </w:rPr>
        <w:t>CCP</w:t>
      </w:r>
      <w:r w:rsidRPr="00073E36">
        <w:t xml:space="preserve">) </w:t>
      </w:r>
      <w:r w:rsidRPr="00073E36">
        <w:rPr>
          <w:rStyle w:val="StyleUnderline"/>
        </w:rPr>
        <w:t>emanates from its internal repression</w:t>
      </w:r>
      <w:r w:rsidRPr="00073E36">
        <w:t>. As Aaron Friedberg has pointed out, “</w:t>
      </w:r>
      <w:r w:rsidRPr="00073E36">
        <w:rPr>
          <w:rStyle w:val="StyleUnderline"/>
        </w:rPr>
        <w:t>the party’s desire to retain power shapes every aspect of national policy</w:t>
      </w:r>
      <w:r w:rsidRPr="00073E36">
        <w:t xml:space="preserve">. When it comes to external affairs, it means that </w:t>
      </w:r>
      <w:r w:rsidRPr="00073E36">
        <w:rPr>
          <w:rStyle w:val="StyleUnderline"/>
        </w:rPr>
        <w:t>Beijing’s ultimate aim is to ‘make the world safe for authoritarianism</w:t>
      </w:r>
      <w:r w:rsidRPr="00073E36">
        <w:t>,’ or at least for continued one-party rule in China.”</w:t>
      </w:r>
    </w:p>
    <w:p w:rsidR="00A54E54" w:rsidRPr="00073E36" w:rsidRDefault="00A54E54" w:rsidP="00C01E7A">
      <w:r w:rsidRPr="00073E36">
        <w:t xml:space="preserve">The </w:t>
      </w:r>
      <w:r w:rsidRPr="00073E36">
        <w:rPr>
          <w:rStyle w:val="StyleUnderline"/>
        </w:rPr>
        <w:t>CCP</w:t>
      </w:r>
      <w:r w:rsidRPr="00073E36">
        <w:t xml:space="preserve"> has </w:t>
      </w:r>
      <w:r w:rsidRPr="00073E36">
        <w:rPr>
          <w:rStyle w:val="StyleUnderline"/>
        </w:rPr>
        <w:t>thus far successfully maintained its monopoly on power and avoided any meaningful political reform. American policy in recent years has conceded this monopoly to the CCP and done little to support Chinese reformers, dissenters, and voices for liberty. There may have been short-term rationales for this, but as a policy it has run its course</w:t>
      </w:r>
      <w:r w:rsidRPr="00073E36">
        <w:t>.</w:t>
      </w:r>
    </w:p>
    <w:p w:rsidR="007B5DEE" w:rsidRPr="00073E36" w:rsidRDefault="007B5DEE" w:rsidP="00CA6301">
      <w:pPr>
        <w:pStyle w:val="Heading3"/>
        <w:rPr>
          <w:rFonts w:cs="Times New Roman"/>
        </w:rPr>
      </w:pPr>
      <w:r w:rsidRPr="00073E36">
        <w:rPr>
          <w:rFonts w:cs="Times New Roman"/>
        </w:rPr>
        <w:t>! – China HR – Chinese soft power</w:t>
      </w:r>
    </w:p>
    <w:p w:rsidR="001F67E0" w:rsidRPr="00073E36" w:rsidRDefault="001F67E0" w:rsidP="001F67E0">
      <w:pPr>
        <w:pStyle w:val="Heading4"/>
        <w:rPr>
          <w:rFonts w:cs="Times New Roman"/>
        </w:rPr>
      </w:pPr>
      <w:r w:rsidRPr="00073E36">
        <w:rPr>
          <w:rFonts w:cs="Times New Roman"/>
        </w:rPr>
        <w:t>Respect for human rights is key to Chinese soft power</w:t>
      </w:r>
    </w:p>
    <w:p w:rsidR="007B5DEE" w:rsidRPr="00073E36" w:rsidRDefault="007B5DEE" w:rsidP="001F67E0">
      <w:r w:rsidRPr="00073E36">
        <w:rPr>
          <w:rStyle w:val="Style13ptBold"/>
        </w:rPr>
        <w:t>Ding 12</w:t>
      </w:r>
      <w:r w:rsidR="001F67E0" w:rsidRPr="00073E36">
        <w:t xml:space="preserve"> –</w:t>
      </w:r>
      <w:r w:rsidRPr="00073E36">
        <w:t xml:space="preserve"> associate professor of political science at Bloomsburg University</w:t>
      </w:r>
      <w:r w:rsidR="001F67E0" w:rsidRPr="00073E36">
        <w:t xml:space="preserve"> (Sheng, “Is</w:t>
      </w:r>
      <w:r w:rsidRPr="00073E36">
        <w:t xml:space="preserve"> Human Rights the Achilles' Heel of Chinese Soft Power? </w:t>
      </w:r>
      <w:r w:rsidR="001F67E0" w:rsidRPr="00073E36">
        <w:t>A New Perspective on Its Appeal,”</w:t>
      </w:r>
      <w:r w:rsidRPr="00073E36">
        <w:t xml:space="preserve"> Asian Perspective</w:t>
      </w:r>
      <w:r w:rsidR="001F67E0" w:rsidRPr="00073E36">
        <w:t>, 36.4)</w:t>
      </w:r>
    </w:p>
    <w:p w:rsidR="007B5DEE" w:rsidRPr="00073E36" w:rsidRDefault="007B5DEE" w:rsidP="007B5DEE">
      <w:r w:rsidRPr="00073E36">
        <w:rPr>
          <w:szCs w:val="20"/>
        </w:rPr>
        <w:t xml:space="preserve">The </w:t>
      </w:r>
      <w:r w:rsidRPr="00073E36">
        <w:rPr>
          <w:szCs w:val="20"/>
          <w:u w:val="single"/>
        </w:rPr>
        <w:t>Chinese government's human rights record offers a contrasting portrait when it comes to the appeal of its soft power</w:t>
      </w:r>
      <w:r w:rsidRPr="00073E36">
        <w:rPr>
          <w:szCs w:val="20"/>
        </w:rPr>
        <w:t>. If our focus is on traditional social indicators-life expectancy, education, personal income, public health-Beijing has made some concrete achievements in human rights. However</w:t>
      </w:r>
      <w:r w:rsidRPr="00073E36">
        <w:rPr>
          <w:szCs w:val="20"/>
          <w:u w:val="single"/>
        </w:rPr>
        <w:t>, if we look beyond these social indicators, we see China's many failures in promoting and defending human rights values, particularly in civil and political rights</w:t>
      </w:r>
      <w:r w:rsidRPr="00073E36">
        <w:rPr>
          <w:szCs w:val="20"/>
        </w:rPr>
        <w:t xml:space="preserve">. After three decades of modernization </w:t>
      </w:r>
      <w:r w:rsidR="001F67E0" w:rsidRPr="00073E36">
        <w:rPr>
          <w:szCs w:val="20"/>
          <w:u w:val="single"/>
        </w:rPr>
        <w:t>China still does not have fr</w:t>
      </w:r>
      <w:r w:rsidRPr="00073E36">
        <w:rPr>
          <w:szCs w:val="20"/>
          <w:u w:val="single"/>
        </w:rPr>
        <w:t>ee elections, uncensored media, freedom of speech, or judicial independence. Its outmoded political system has led to a deep governance crisis and has worsened many of the problems that China is facing as it modernizes</w:t>
      </w:r>
      <w:r w:rsidRPr="00073E36">
        <w:rPr>
          <w:szCs w:val="20"/>
        </w:rPr>
        <w:t>: a wealth gap, social injustice, governmental corr</w:t>
      </w:r>
      <w:r w:rsidR="001F67E0" w:rsidRPr="00073E36">
        <w:rPr>
          <w:szCs w:val="20"/>
        </w:rPr>
        <w:t>uption, and environmental degra</w:t>
      </w:r>
      <w:r w:rsidRPr="00073E36">
        <w:rPr>
          <w:szCs w:val="20"/>
        </w:rPr>
        <w:t xml:space="preserve">dation. </w:t>
      </w:r>
      <w:r w:rsidRPr="00073E36">
        <w:rPr>
          <w:szCs w:val="20"/>
          <w:u w:val="single"/>
        </w:rPr>
        <w:t>Amid this governance crisis are many human rights abuses, such as frequent major industrial accidents, massive food and medicine scandals, and a deteriorating public health system</w:t>
      </w:r>
      <w:r w:rsidRPr="00073E36">
        <w:rPr>
          <w:szCs w:val="20"/>
        </w:rPr>
        <w:t xml:space="preserve">. Therefore, </w:t>
      </w:r>
      <w:r w:rsidRPr="00073E36">
        <w:rPr>
          <w:szCs w:val="20"/>
          <w:u w:val="single"/>
        </w:rPr>
        <w:t>an honest assessment of China's domestic human rights record cannot give Beijing a satisfactory grade for its performance in defending and promoting human rights. This mixed or mostly failed performance hardly adds much appeal to Chinese soft</w:t>
      </w:r>
      <w:r w:rsidR="001F67E0" w:rsidRPr="00073E36">
        <w:rPr>
          <w:szCs w:val="20"/>
          <w:u w:val="single"/>
        </w:rPr>
        <w:t xml:space="preserve"> </w:t>
      </w:r>
      <w:r w:rsidRPr="00073E36">
        <w:rPr>
          <w:szCs w:val="20"/>
          <w:u w:val="single"/>
        </w:rPr>
        <w:t>power</w:t>
      </w:r>
      <w:r w:rsidRPr="00073E36">
        <w:rPr>
          <w:szCs w:val="20"/>
        </w:rPr>
        <w:t xml:space="preserve">. </w:t>
      </w:r>
      <w:r w:rsidRPr="00073E36">
        <w:rPr>
          <w:szCs w:val="20"/>
          <w:u w:val="single"/>
        </w:rPr>
        <w:t>The appeal of Chinese softpower has become more important for Beijing in its policies toward the developing world, and has given its leaders more confidence in dealing with their Western counterparts</w:t>
      </w:r>
      <w:r w:rsidRPr="00073E36">
        <w:rPr>
          <w:szCs w:val="20"/>
        </w:rPr>
        <w:t xml:space="preserve">. </w:t>
      </w:r>
      <w:r w:rsidRPr="00073E36">
        <w:t>With great caution and calculation, Beijing is going through a gradual socialization by disingenuously participating in the IHR regime. However, Beijing's participation in the IHR regime is driven by its economic development needs. Such a neo - mercantilist approach leads to Beijing's aloofness toward human rights problems in other countries, support for repressive regimes, and lack of concern for global environmental issues. In this manner, China has become one of the most dangerous countries for the future of the IHR discourse. The China threat, then, does not come from China's growing military strength or economic power, but from Beijing's failure to accept leadership roles proportionate to its growing national power and ascending international status. A rising</w:t>
      </w:r>
      <w:r w:rsidRPr="00073E36">
        <w:rPr>
          <w:szCs w:val="20"/>
        </w:rPr>
        <w:t xml:space="preserve"> superpower without the appeal of softpower will do considerable damage to the IHR discourse with a mistake or with inaction. As Chinese softpower attracts increasing attention inside and outside China, Beijing's human rights record will be even more of a hot-button issue. </w:t>
      </w:r>
      <w:r w:rsidRPr="00073E36">
        <w:rPr>
          <w:szCs w:val="20"/>
          <w:u w:val="single"/>
        </w:rPr>
        <w:t>Beijing's failures in many aspects of its human rights development coupled with its increasingly aggressive foreign policy behavior may sabotage its soft-power appeal. In fact, there are pervasive doubts about Chinese softpower, with many believing it actually has little appeal, especially in those states where good governance and respect for human rights are held in high regard</w:t>
      </w:r>
      <w:r w:rsidRPr="00073E36">
        <w:rPr>
          <w:szCs w:val="20"/>
        </w:rPr>
        <w:t xml:space="preserve">. </w:t>
      </w:r>
      <w:r w:rsidRPr="00073E36">
        <w:rPr>
          <w:szCs w:val="20"/>
          <w:u w:val="single"/>
        </w:rPr>
        <w:t xml:space="preserve">Put succinctly, China's human rights record is the </w:t>
      </w:r>
      <w:r w:rsidRPr="00073E36">
        <w:rPr>
          <w:rStyle w:val="Emphasis"/>
        </w:rPr>
        <w:t>Achilles' heel of Chinese softpower</w:t>
      </w:r>
      <w:r w:rsidRPr="00073E36">
        <w:rPr>
          <w:szCs w:val="20"/>
          <w:u w:val="single"/>
        </w:rPr>
        <w:t xml:space="preserve">, since China lacks the moral leadership needed to wield softpower effectively. Unless Beijing makes </w:t>
      </w:r>
      <w:r w:rsidRPr="00073E36">
        <w:rPr>
          <w:rStyle w:val="Emphasis"/>
        </w:rPr>
        <w:t>serious efforts</w:t>
      </w:r>
      <w:r w:rsidRPr="00073E36">
        <w:rPr>
          <w:szCs w:val="20"/>
          <w:u w:val="single"/>
        </w:rPr>
        <w:t xml:space="preserve"> to defend and promote human rights, implement real political reform, and improve its political credibility, China's </w:t>
      </w:r>
      <w:r w:rsidRPr="00073E36">
        <w:rPr>
          <w:rStyle w:val="Emphasis"/>
        </w:rPr>
        <w:t>softpower may be nothing more than a pipe dream</w:t>
      </w:r>
      <w:r w:rsidR="001F67E0" w:rsidRPr="00073E36">
        <w:t>.</w:t>
      </w:r>
    </w:p>
    <w:p w:rsidR="00F224DA" w:rsidRPr="00073E36" w:rsidRDefault="00F224DA" w:rsidP="00F224DA">
      <w:pPr>
        <w:pStyle w:val="Heading4"/>
        <w:rPr>
          <w:rFonts w:cs="Times New Roman"/>
        </w:rPr>
      </w:pPr>
      <w:r w:rsidRPr="00073E36">
        <w:rPr>
          <w:rFonts w:cs="Times New Roman"/>
        </w:rPr>
        <w:t xml:space="preserve">It’s an existential risk – laundry list of impacts </w:t>
      </w:r>
    </w:p>
    <w:p w:rsidR="00F224DA" w:rsidRPr="00073E36" w:rsidRDefault="00F224DA" w:rsidP="00F224DA">
      <w:r w:rsidRPr="00073E36">
        <w:rPr>
          <w:rStyle w:val="Style13ptBold"/>
        </w:rPr>
        <w:t>Weiwei</w:t>
      </w:r>
      <w:r w:rsidRPr="00073E36">
        <w:rPr>
          <w:color w:val="999999"/>
          <w:sz w:val="18"/>
          <w:szCs w:val="18"/>
          <w:shd w:val="clear" w:color="auto" w:fill="FFFFFF"/>
        </w:rPr>
        <w:t xml:space="preserve"> </w:t>
      </w:r>
      <w:r w:rsidRPr="00073E36">
        <w:rPr>
          <w:rStyle w:val="AuthorYear"/>
          <w:rFonts w:ascii="Times New Roman" w:hAnsi="Times New Roman"/>
        </w:rPr>
        <w:t xml:space="preserve">’12 – </w:t>
      </w:r>
      <w:r w:rsidRPr="00073E36">
        <w:t>Prof of Diplomacy and IR at the Geneva School of Diplomacy</w:t>
      </w:r>
    </w:p>
    <w:p w:rsidR="00F224DA" w:rsidRPr="00073E36" w:rsidRDefault="00F224DA" w:rsidP="00F224DA">
      <w:pPr>
        <w:rPr>
          <w:sz w:val="24"/>
        </w:rPr>
      </w:pPr>
      <w:r w:rsidRPr="00073E36">
        <w:t>(Zhang, China.org.cn, 9/4/12, date accessed: 7.4.16, “The Rise of China’s Political Soft Power,” http://www.china.org.cn/opinion/2012-09/04/content_26421330.htm)//AP</w:t>
      </w:r>
    </w:p>
    <w:p w:rsidR="00F224DA" w:rsidRPr="00073E36" w:rsidRDefault="00F224DA" w:rsidP="00F224DA">
      <w:r w:rsidRPr="00073E36">
        <w:t xml:space="preserve">For all of the above questions, </w:t>
      </w:r>
      <w:r w:rsidRPr="00073E36">
        <w:rPr>
          <w:rStyle w:val="Emphasis"/>
        </w:rPr>
        <w:t>China's soft power has been a guiding light. "</w:t>
      </w:r>
      <w:r w:rsidRPr="00073E36">
        <w:t>Soft power" does not only include cultural items like martial arts and Chinese food, but also political soft power, political values and China's governance model.</w:t>
      </w:r>
    </w:p>
    <w:p w:rsidR="00F224DA" w:rsidRPr="00073E36" w:rsidRDefault="00F224DA" w:rsidP="00F224DA">
      <w:r w:rsidRPr="00073E36">
        <w:rPr>
          <w:rStyle w:val="StyleUnderline"/>
        </w:rPr>
        <w:t>As China plays an increasingly significant role in the world, its soft power must be attractive both domestically as well as internationally</w:t>
      </w:r>
      <w:r w:rsidRPr="00073E36">
        <w:t xml:space="preserve">. The world faces many difficulties, including widespread poverty, international conflict, the clash of civilizations and environmental protection. </w:t>
      </w:r>
      <w:r w:rsidRPr="00073E36">
        <w:rPr>
          <w:rStyle w:val="StyleUnderline"/>
        </w:rPr>
        <w:t>Thus far, the Western model has not been able to decisively address these issues; the China model therefore brings hope that we can make progress in conquering these dilemmas.</w:t>
      </w:r>
    </w:p>
    <w:p w:rsidR="00F224DA" w:rsidRPr="00073E36" w:rsidRDefault="00F224DA" w:rsidP="00F224DA">
      <w:pPr>
        <w:rPr>
          <w:rStyle w:val="Emphasis"/>
        </w:rPr>
      </w:pPr>
      <w:r w:rsidRPr="00073E36">
        <w:rPr>
          <w:rStyle w:val="Emphasis"/>
        </w:rPr>
        <w:t>Poverty and development</w:t>
      </w:r>
    </w:p>
    <w:p w:rsidR="00F224DA" w:rsidRPr="00073E36" w:rsidRDefault="00F224DA" w:rsidP="00F224DA">
      <w:pPr>
        <w:rPr>
          <w:rStyle w:val="StyleUnderline"/>
        </w:rPr>
      </w:pPr>
      <w:r w:rsidRPr="00073E36">
        <w:t xml:space="preserve">The Western-dominated global economic order has worsened poverty in developing countries. Per-capita consumption of resources in developed countries is 32 times as large as that in developing countries. Almost half of the population in the world still lives in poverty. Western countries nevertheless still are striving to consolidate their wealth using any and all necessary means. In contrast, </w:t>
      </w:r>
      <w:r w:rsidRPr="00073E36">
        <w:rPr>
          <w:rStyle w:val="StyleUnderline"/>
        </w:rPr>
        <w:t>China forged a new path of development for its citizens in spite of this unfair international order which enabled it to virtually eliminate extreme poverty at home. This extensive experience would indeed be helpful in the fight against global poverty.</w:t>
      </w:r>
    </w:p>
    <w:p w:rsidR="00F224DA" w:rsidRPr="00073E36" w:rsidRDefault="00F224DA" w:rsidP="00F224DA">
      <w:pPr>
        <w:rPr>
          <w:rStyle w:val="Emphasis"/>
        </w:rPr>
      </w:pPr>
      <w:r w:rsidRPr="00073E36">
        <w:rPr>
          <w:rStyle w:val="Emphasis"/>
        </w:rPr>
        <w:t>War and peace</w:t>
      </w:r>
    </w:p>
    <w:p w:rsidR="00F224DA" w:rsidRPr="00073E36" w:rsidRDefault="00F224DA" w:rsidP="00F224DA">
      <w:pPr>
        <w:rPr>
          <w:rStyle w:val="StyleUnderline"/>
        </w:rPr>
      </w:pPr>
      <w:r w:rsidRPr="00073E36">
        <w:t xml:space="preserve">In the past few years, </w:t>
      </w:r>
      <w:r w:rsidRPr="00073E36">
        <w:rPr>
          <w:rStyle w:val="StyleUnderline"/>
        </w:rPr>
        <w:t>the American model of "exporting democracy'" has produced a more turbulent world, as the increased risk of terrorism threatens global security</w:t>
      </w:r>
      <w:r w:rsidRPr="00073E36">
        <w:t xml:space="preserve">. In contrast, </w:t>
      </w:r>
      <w:r w:rsidRPr="00073E36">
        <w:rPr>
          <w:rStyle w:val="StyleUnderline"/>
        </w:rPr>
        <w:t>China insists that "harmony is most precious". It is more practical, the Chinese system argues, to strengthen international cooperation while addressing both the symptoms and root causes of terrorism.</w:t>
      </w:r>
    </w:p>
    <w:p w:rsidR="00F224DA" w:rsidRPr="00073E36" w:rsidRDefault="00F224DA" w:rsidP="00F224DA">
      <w:pPr>
        <w:rPr>
          <w:rStyle w:val="Emphasis"/>
        </w:rPr>
      </w:pPr>
      <w:r w:rsidRPr="00073E36">
        <w:rPr>
          <w:rStyle w:val="Emphasis"/>
        </w:rPr>
        <w:t>The clash of civilizations</w:t>
      </w:r>
    </w:p>
    <w:p w:rsidR="00F224DA" w:rsidRPr="00073E36" w:rsidRDefault="00F224DA" w:rsidP="00F224DA">
      <w:r w:rsidRPr="00073E36">
        <w:rPr>
          <w:rStyle w:val="StyleUnderline"/>
        </w:rPr>
        <w:t>Conflict between Western countries and the Islamic world is intensifying. "In a world, which is diversified and where multiple civilizations coexist, the obligation of Western countries is to protect their own benefits yet promote benefits of other nations,"</w:t>
      </w:r>
      <w:r w:rsidRPr="00073E36">
        <w:t xml:space="preserve"> wrote Harvard University professor Samuel P. Huntington in his seminal 1993 essay "The Clash of Civilizations?". </w:t>
      </w:r>
      <w:r w:rsidRPr="00073E36">
        <w:rPr>
          <w:rStyle w:val="StyleUnderline"/>
        </w:rPr>
        <w:t>China strives for "being harmonious yet remaining different", which means to respect other nations, and learn from each other.</w:t>
      </w:r>
      <w:r w:rsidRPr="00073E36">
        <w:t xml:space="preserve"> This philosophy is, in fact, wiser than that of Huntington, and it's also the reason why few religious conflicts have broken out in China. China's stance in regards to reconciling cultural conflicts, therefore, is more preferable than its "self-centered" Western counterargument.</w:t>
      </w:r>
    </w:p>
    <w:p w:rsidR="00F224DA" w:rsidRPr="00073E36" w:rsidRDefault="00F224DA" w:rsidP="00F224DA">
      <w:pPr>
        <w:rPr>
          <w:rStyle w:val="Emphasis"/>
        </w:rPr>
      </w:pPr>
      <w:r w:rsidRPr="00073E36">
        <w:rPr>
          <w:rStyle w:val="Emphasis"/>
        </w:rPr>
        <w:t>Environmental protection</w:t>
      </w:r>
    </w:p>
    <w:p w:rsidR="00F224DA" w:rsidRPr="00073E36" w:rsidRDefault="00F224DA" w:rsidP="00F224DA">
      <w:pPr>
        <w:rPr>
          <w:rStyle w:val="StyleUnderline"/>
        </w:rPr>
      </w:pPr>
      <w:r w:rsidRPr="00073E36">
        <w:rPr>
          <w:rStyle w:val="StyleUnderline"/>
        </w:rPr>
        <w:t>Poorer countries and their people are the most obvious victims of global warming, yet they are the least responsible for the emission of greenhouse gases</w:t>
      </w:r>
      <w:r w:rsidRPr="00073E36">
        <w:t xml:space="preserve">. Although Europeans and Americans have a strong awareness of environmental protection, it is still hard to change their extravagant lifestyles. </w:t>
      </w:r>
      <w:r w:rsidRPr="00073E36">
        <w:rPr>
          <w:rStyle w:val="StyleUnderline"/>
        </w:rPr>
        <w:t>Chinese environmental protection standards are not yet ideal, but some effective environmental ideas can be extracted from the China model.</w:t>
      </w:r>
    </w:p>
    <w:p w:rsidR="00F224DA" w:rsidRPr="00073E36" w:rsidRDefault="00F224DA" w:rsidP="00F224DA">
      <w:r w:rsidRPr="00073E36">
        <w:t>Perfecting the China model</w:t>
      </w:r>
    </w:p>
    <w:p w:rsidR="00F224DA" w:rsidRPr="00073E36" w:rsidRDefault="00F224DA" w:rsidP="00F224DA">
      <w:r w:rsidRPr="00073E36">
        <w:t xml:space="preserve">The China model is still being perfected, but its unique influence in dealing with the above four issues grows as China becomes stronger. </w:t>
      </w:r>
      <w:r w:rsidRPr="00073E36">
        <w:rPr>
          <w:rStyle w:val="StyleUnderline"/>
        </w:rPr>
        <w:t>China's experiences in eliminating poverty, prioritizing modernization while maintaining traditional values, and creating core values for its citizens demonstrate our insight and sense of human consciousness</w:t>
      </w:r>
      <w:r w:rsidRPr="00073E36">
        <w:t>.</w:t>
      </w:r>
    </w:p>
    <w:p w:rsidR="00F224DA" w:rsidRPr="00073E36" w:rsidRDefault="00F224DA" w:rsidP="007B5DEE">
      <w:r w:rsidRPr="00073E36">
        <w:t xml:space="preserve">Indeed, the success of the China model has not only brought about China's rise, but also a new trend that can't be explained by Western theory. In essence, </w:t>
      </w:r>
      <w:r w:rsidRPr="00073E36">
        <w:rPr>
          <w:rStyle w:val="StyleUnderline"/>
        </w:rPr>
        <w:t>the rise of China is the rise of China's political soft power, which has significantly helped China deal with challenges, assist developing countries in reducing poverty, and manage global issues</w:t>
      </w:r>
      <w:r w:rsidRPr="00073E36">
        <w:t>. As the China model improves, it will continue to surprise the world.</w:t>
      </w:r>
    </w:p>
    <w:p w:rsidR="00F224DA" w:rsidRPr="00073E36" w:rsidRDefault="00F224DA" w:rsidP="00F224DA">
      <w:pPr>
        <w:pStyle w:val="Heading3"/>
        <w:rPr>
          <w:rFonts w:cs="Times New Roman"/>
        </w:rPr>
      </w:pPr>
      <w:r w:rsidRPr="00073E36">
        <w:rPr>
          <w:rFonts w:cs="Times New Roman"/>
        </w:rPr>
        <w:t>---XT: Chinese soft power - UQ</w:t>
      </w:r>
    </w:p>
    <w:p w:rsidR="00F224DA" w:rsidRPr="00073E36" w:rsidRDefault="00F224DA" w:rsidP="00F224DA">
      <w:pPr>
        <w:pStyle w:val="Heading4"/>
        <w:rPr>
          <w:rFonts w:cs="Times New Roman"/>
        </w:rPr>
      </w:pPr>
      <w:r w:rsidRPr="00073E36">
        <w:rPr>
          <w:rFonts w:cs="Times New Roman"/>
        </w:rPr>
        <w:t xml:space="preserve">China soft power low now – multiple studies </w:t>
      </w:r>
    </w:p>
    <w:p w:rsidR="00F224DA" w:rsidRPr="00073E36" w:rsidRDefault="00F224DA" w:rsidP="00F224DA">
      <w:r w:rsidRPr="00073E36">
        <w:rPr>
          <w:rStyle w:val="Style13ptBold"/>
        </w:rPr>
        <w:t>Huang ’13</w:t>
      </w:r>
      <w:r w:rsidRPr="00073E36">
        <w:t xml:space="preserve"> – postdoctoral research associate at the University of Southern California</w:t>
      </w:r>
    </w:p>
    <w:p w:rsidR="00F224DA" w:rsidRPr="00073E36" w:rsidRDefault="00F224DA" w:rsidP="00F224DA">
      <w:r w:rsidRPr="00073E36">
        <w:t>(Chin-Hao, The National Bureau of Asian Research, January 2013, China’s Soft Power in East Asia,” https://dornsife.usc.edu/assets/sites/451/docs/Huang_FINAL_China_Soft_Power_and_Status.pdf)//AP</w:t>
      </w:r>
    </w:p>
    <w:p w:rsidR="00F224DA" w:rsidRPr="00073E36" w:rsidRDefault="00F224DA" w:rsidP="00F224DA">
      <w:r w:rsidRPr="00073E36">
        <w:t xml:space="preserve">Holyk’s study seems to be corroborated by recent surveys of international public opinion. </w:t>
      </w:r>
      <w:r w:rsidRPr="00073E36">
        <w:rPr>
          <w:rStyle w:val="StyleUnderline"/>
        </w:rPr>
        <w:t xml:space="preserve">The results of attitudinal studies of China’s soft power in Australia, Japan, and South Korea all indicate a </w:t>
      </w:r>
      <w:r w:rsidRPr="00073E36">
        <w:rPr>
          <w:rStyle w:val="Emphasis"/>
        </w:rPr>
        <w:t>decline in affinity for China</w:t>
      </w:r>
      <w:r w:rsidRPr="00073E36">
        <w:rPr>
          <w:rStyle w:val="StyleUnderline"/>
        </w:rPr>
        <w:t>, despite its expanding business, trade, and economic ties with these countries</w:t>
      </w:r>
      <w:r w:rsidRPr="00073E36">
        <w:t xml:space="preserve">.32 Likewise, </w:t>
      </w:r>
      <w:r w:rsidRPr="00073E36">
        <w:rPr>
          <w:rStyle w:val="StyleUnderline"/>
        </w:rPr>
        <w:t>in 2008 the Chicago Council on Global Affairs led a pioneering study on regional attitudes, comparing the effects of the soft power of China, Japan, South Korea, and the United States in Asia. This cross-national survey finds that China ranked the lowest.</w:t>
      </w:r>
      <w:r w:rsidRPr="00073E36">
        <w:t xml:space="preserve"> More interestingly, the regional affinity for China has seen a steady decline since 2004. Jung-Nam Lee, a regional specialist, observes the following: China’s soft power in the region remains at a low level compared to its hard power. </w:t>
      </w:r>
      <w:r w:rsidRPr="00073E36">
        <w:rPr>
          <w:rStyle w:val="Emphasis"/>
        </w:rPr>
        <w:t>In fact, China’s soft power level in the region is not only lower than that of the United States and Japan, but even that of South Korea</w:t>
      </w:r>
      <w:r w:rsidRPr="00073E36">
        <w:t>. Accordingly, China’s hard power rise in the region has been viewed by neighboring nations as uncomfortable and even intimidating.33</w:t>
      </w:r>
    </w:p>
    <w:p w:rsidR="00F224DA" w:rsidRPr="00073E36" w:rsidRDefault="00F224DA" w:rsidP="00F224DA">
      <w:pPr>
        <w:pStyle w:val="Heading3"/>
        <w:rPr>
          <w:rFonts w:cs="Times New Roman"/>
        </w:rPr>
      </w:pPr>
      <w:r w:rsidRPr="00073E36">
        <w:rPr>
          <w:rFonts w:cs="Times New Roman"/>
        </w:rPr>
        <w:t>---XT: Chinese soft power – link</w:t>
      </w:r>
    </w:p>
    <w:p w:rsidR="003F1A12" w:rsidRPr="00073E36" w:rsidRDefault="003F1A12" w:rsidP="003F1A12">
      <w:pPr>
        <w:pStyle w:val="Heading4"/>
        <w:rPr>
          <w:rFonts w:cs="Times New Roman"/>
        </w:rPr>
      </w:pPr>
      <w:r w:rsidRPr="00073E36">
        <w:rPr>
          <w:rFonts w:cs="Times New Roman"/>
        </w:rPr>
        <w:t xml:space="preserve">Absent HR reform China soft power is unsustainable </w:t>
      </w:r>
    </w:p>
    <w:p w:rsidR="003F1A12" w:rsidRPr="00073E36" w:rsidRDefault="003F1A12" w:rsidP="003F1A12">
      <w:r w:rsidRPr="00073E36">
        <w:rPr>
          <w:rStyle w:val="Style13ptBold"/>
        </w:rPr>
        <w:t>Zhao ‘9</w:t>
      </w:r>
      <w:r w:rsidRPr="00073E36">
        <w:t xml:space="preserve"> – a professor of Chinese politics and foreign policy at the University of Denver's Josef Korbel School of International Studies</w:t>
      </w:r>
    </w:p>
    <w:p w:rsidR="003F1A12" w:rsidRPr="00073E36" w:rsidRDefault="003F1A12" w:rsidP="003F1A12">
      <w:r w:rsidRPr="00073E36">
        <w:t>(Suisheng, 2009, date accessed: 7.4.16, “The Prospect of China’s Soft Power: How sustainable?” Soft Power: China's Emerging Strategy in International Politics, Google Books)//AP</w:t>
      </w:r>
    </w:p>
    <w:p w:rsidR="003F1A12" w:rsidRPr="00073E36" w:rsidRDefault="003F1A12" w:rsidP="003F1A12">
      <w:r w:rsidRPr="00073E36">
        <w:rPr>
          <w:rStyle w:val="Emphasis"/>
        </w:rPr>
        <w:t>The future growth of China's soft power</w:t>
      </w:r>
      <w:r w:rsidRPr="00073E36">
        <w:t xml:space="preserve">, however, </w:t>
      </w:r>
      <w:r w:rsidRPr="00073E36">
        <w:rPr>
          <w:rStyle w:val="Emphasis"/>
        </w:rPr>
        <w:t>is seriously restrained by the fact that pragmatic political values behind China's rapid economic growth are attractive mostly to authoritarian elites</w:t>
      </w:r>
      <w:r w:rsidRPr="00073E36">
        <w:t xml:space="preserve">. In addition, </w:t>
      </w:r>
      <w:r w:rsidRPr="00073E36">
        <w:rPr>
          <w:rStyle w:val="StyleUnderline"/>
        </w:rPr>
        <w:t>China's view of a world order derived from cither the old Sinocentric hierarchy or the realist tradition with an emphasis on absolute national sovereignty is hardly compatible evolving transnational norms</w:t>
      </w:r>
      <w:r w:rsidRPr="00073E36">
        <w:t xml:space="preserve">, In spite of its initial success, </w:t>
      </w:r>
      <w:r w:rsidRPr="00073E36">
        <w:rPr>
          <w:rStyle w:val="Emphasis"/>
        </w:rPr>
        <w:t>China's current approach to soft power lacks a contemporary moral appeal and therefore is hardly sustainable</w:t>
      </w:r>
      <w:r w:rsidRPr="00073E36">
        <w:t xml:space="preserve"> in the competition with the United States to inspire the vision of a free and prosperous world. </w:t>
      </w:r>
    </w:p>
    <w:p w:rsidR="003F1A12" w:rsidRPr="00073E36" w:rsidRDefault="003F1A12" w:rsidP="003F1A12">
      <w:pPr>
        <w:pStyle w:val="Heading4"/>
        <w:rPr>
          <w:rFonts w:cs="Times New Roman"/>
        </w:rPr>
      </w:pPr>
      <w:r w:rsidRPr="00073E36">
        <w:rPr>
          <w:rFonts w:cs="Times New Roman"/>
        </w:rPr>
        <w:t>China HR key to soft power --- key to peace throughout Asia</w:t>
      </w:r>
    </w:p>
    <w:p w:rsidR="003F1A12" w:rsidRPr="00073E36" w:rsidRDefault="003F1A12" w:rsidP="003F1A12">
      <w:r w:rsidRPr="00073E36">
        <w:rPr>
          <w:rStyle w:val="Style13ptBold"/>
        </w:rPr>
        <w:t>Huang ’13</w:t>
      </w:r>
      <w:r w:rsidRPr="00073E36">
        <w:t xml:space="preserve"> – postdoctoral research associate at the University of Southern California</w:t>
      </w:r>
    </w:p>
    <w:p w:rsidR="003F1A12" w:rsidRPr="00073E36" w:rsidRDefault="003F1A12" w:rsidP="003F1A12">
      <w:r w:rsidRPr="00073E36">
        <w:t xml:space="preserve"> (Chin-Hao, The National Bureau of Asian Research, January 2013, China’s Soft Power in East Asia,” https://dornsife.usc.edu/assets/sites/451/docs/Huang_FINAL_China_Soft_Power_and_Status.pdf)//AP</w:t>
      </w:r>
    </w:p>
    <w:p w:rsidR="003F1A12" w:rsidRPr="00073E36" w:rsidRDefault="003F1A12" w:rsidP="003F1A12">
      <w:r w:rsidRPr="00073E36">
        <w:rPr>
          <w:rStyle w:val="Emphasis"/>
        </w:rPr>
        <w:t>China’s authoritarian regime is thus the biggest obstacle to its efforts to construct and project soft power</w:t>
      </w:r>
      <w:r w:rsidRPr="00073E36">
        <w:t>. At the same time, if the government decides to take a different tack—a more constructive approach that embraces multilateralism—</w:t>
      </w:r>
      <w:r w:rsidRPr="00073E36">
        <w:rPr>
          <w:rStyle w:val="Emphasis"/>
        </w:rPr>
        <w:t>Chinese soft power could be a positive force multiplier that contributes to peace and stability in the region</w:t>
      </w:r>
      <w:r w:rsidRPr="00073E36">
        <w:t xml:space="preserve">. A widely read and cited article published in Liaowang, a leading CCP publication on foreign affairs, reveals that </w:t>
      </w:r>
      <w:r w:rsidRPr="00073E36">
        <w:rPr>
          <w:rStyle w:val="StyleUnderline"/>
        </w:rPr>
        <w:t>there are prospects for China being socialized into a less disruptive power that complies with regional and global norms: Compared with past practices, China’s diplomacy has indeed displayed a new face</w:t>
      </w:r>
      <w:r w:rsidRPr="00073E36">
        <w:t>. If China’s diplomacy before the 1980s stressed safeguarding of national security, and its emphasis from the 1980s to early this century is on the creation of an excellent environment for economic development, then the focus at present is to take a more active part in international affairs and play the role that a responsible power should on the basis of satisfying the security and development interests.4</w:t>
      </w:r>
    </w:p>
    <w:p w:rsidR="00F224DA" w:rsidRPr="00073E36" w:rsidRDefault="00F224DA" w:rsidP="00F224DA">
      <w:pPr>
        <w:pStyle w:val="Heading3"/>
        <w:rPr>
          <w:rFonts w:cs="Times New Roman"/>
        </w:rPr>
      </w:pPr>
      <w:r w:rsidRPr="00073E36">
        <w:rPr>
          <w:rFonts w:cs="Times New Roman"/>
        </w:rPr>
        <w:t>---XT: Chinese soft power – Taiwan war</w:t>
      </w:r>
    </w:p>
    <w:p w:rsidR="003F1A12" w:rsidRPr="00073E36" w:rsidRDefault="003F1A12" w:rsidP="003F1A12">
      <w:pPr>
        <w:pStyle w:val="Heading4"/>
        <w:rPr>
          <w:rFonts w:cs="Times New Roman"/>
        </w:rPr>
      </w:pPr>
      <w:r w:rsidRPr="00073E36">
        <w:rPr>
          <w:rFonts w:cs="Times New Roman"/>
        </w:rPr>
        <w:t>Chinese soft power key to prevent Taiwan war</w:t>
      </w:r>
    </w:p>
    <w:p w:rsidR="003F1A12" w:rsidRPr="00073E36" w:rsidRDefault="003F1A12" w:rsidP="003F1A12">
      <w:r w:rsidRPr="00073E36">
        <w:rPr>
          <w:rStyle w:val="Style13ptBold"/>
        </w:rPr>
        <w:t>Gill and Huang ‘6</w:t>
      </w:r>
      <w:r w:rsidRPr="00073E36">
        <w:rPr>
          <w:b/>
        </w:rPr>
        <w:t xml:space="preserve"> – </w:t>
      </w:r>
      <w:r w:rsidRPr="00073E36">
        <w:t xml:space="preserve">holds the Freeman Chair in China Studies at the Center for Strategic and International Studies, Assistant Professor at the John C. Whitehead School of Diplomacy and International Relations, Seton Hall University </w:t>
      </w:r>
    </w:p>
    <w:p w:rsidR="003F1A12" w:rsidRPr="00073E36" w:rsidRDefault="003F1A12" w:rsidP="003F1A12">
      <w:r w:rsidRPr="00073E36">
        <w:t>(Bates and Yanzhong, 7/18/06, Survival vol. 48, no.2, Summer 2006, “Sources and limits of Chinese soft power,” Taylor &amp; Francis)</w:t>
      </w:r>
    </w:p>
    <w:p w:rsidR="003F1A12" w:rsidRPr="00073E36" w:rsidRDefault="003F1A12" w:rsidP="003F1A12">
      <w:pPr>
        <w:rPr>
          <w:sz w:val="14"/>
        </w:rPr>
      </w:pPr>
      <w:r w:rsidRPr="00073E36">
        <w:rPr>
          <w:rStyle w:val="StyleUnderline"/>
        </w:rPr>
        <w:t>China’s soft power is also felt in Western democracies</w:t>
      </w:r>
      <w:r w:rsidRPr="00073E36">
        <w:t xml:space="preserve">. </w:t>
      </w:r>
      <w:r w:rsidRPr="00073E36">
        <w:rPr>
          <w:rStyle w:val="StyleUnderline"/>
        </w:rPr>
        <w:t>None of the Western countries in the BBC survey has a majority of the public holding a negative view of China’s influence.</w:t>
      </w:r>
      <w:r w:rsidRPr="00073E36">
        <w:t xml:space="preserve"> Australia (56%) and France (49%) lead the liberal democracies in favouring Chinese influence. Even in the United States, where 47% (the highest among all surveyed nations) have negative view of China’s influence, 39% express positive views. </w:t>
      </w:r>
      <w:r w:rsidRPr="00073E36">
        <w:rPr>
          <w:rStyle w:val="Emphasis"/>
        </w:rPr>
        <w:t>The improvement of China’s image in part explains why some Western democracies seem less willing to get mixed up in US–China tensions, such as over Taiwan</w:t>
      </w:r>
      <w:r w:rsidRPr="00073E36">
        <w:t xml:space="preserve">. An extensive poll taken by the Sydney-based Lowy Institute in February 2005 found that in identifying the greatest potential threats to Australia on the international scene, 32% and 25% of Australians were ‘very worried’ or ‘fairly worried’, respectively – a total of 57% of those polled – about US foreign policy, while only 16% were ‘very worried’ and 19% were ‘fairly worried’ about China’s growing power. When asked if Australia’s commitment to the ANZUS pact should mean following the United States into war with China over Taiwan, 79% of respondents answered ‘no’. On trade issues, the Lowy poll found that 34% support the free trade agreement with the United States, while 51% believe it would be a good idea to pursue such an agreement with China. When asked to rate countries or groups based on either positive or negative feelings toward them, China received a ‘positive’ rating from 69% of the respondents; the United States garnered a ‘positive’ rating from 58%. One senior Australian scholar observed, ‘the Chinese have proved better than the US at using the “soft power” of trade and diplomacy, which was supposed to be a strong point for the latter’. Even </w:t>
      </w:r>
      <w:r w:rsidRPr="00073E36">
        <w:rPr>
          <w:rStyle w:val="StyleUnderline"/>
        </w:rPr>
        <w:t>in its relations with Washington, China has been able to exercise soft power for diplomatic gains</w:t>
      </w:r>
      <w:r w:rsidRPr="00073E36">
        <w:t xml:space="preserve">. By playing a pivotal role in the Six-Party Talks over North Korea, Beijing has garnered credit for being a responsible and cooperative power in the international system. In his November visit to Beijing, President Bush reportedly expressed his view ‘welcom[ing] a China that is more influential and powerful as long as China operates alongside us in ways that are mindful of U.S. global interests and the established “rules of the road”.’ </w:t>
      </w:r>
      <w:r w:rsidRPr="00073E36">
        <w:rPr>
          <w:rStyle w:val="Emphasis"/>
        </w:rPr>
        <w:t>A most intriguing example of China’s soft power can be seen in its relations with Taiwan</w:t>
      </w:r>
      <w:r w:rsidRPr="00073E36">
        <w:rPr>
          <w:rStyle w:val="StyleUnderline"/>
        </w:rPr>
        <w:t>. In 2005, China launched a charm offensive against the politicians and people in the island by inviting opposition party leaders to visit the main land, extending tuition benefits to Taiwanese studying</w:t>
      </w:r>
      <w:r w:rsidRPr="00073E36">
        <w:t xml:space="preserve"> at mainland universities, and, through a zero-tariff policy on imports of Taiwan’s fruit, offering export incentive perks to farmers in the south of Taiwan (traditionally a pro-Taiwan independence stronghold). This ‘hearts-and-minds’ policy not only aims to reduce the perception of military threat from China, but also gives the Chinese government leverage to exercise influence in Taiwan’s political culture and society, and politically marginalise Taiwan’s independence-oriented president, Chen Shui-bian. In part as a result of Beijing’s manoeuvres in recent years – and Chen’s increasingly frustrated but worrisome responses – the possibility for Taiwan independence seems more distant and difficult. Chen Shiubian has increasingly alienated American supporters in Washington who do not appreciate what they see as his provocative political stance on cross-Strait issues. In the meantime, some 1 million, or about 5%, of the Taiwan population lives and works in China, and Taiwan business has invested more than $100bn on the mainland. To be sure, some of China’s influence over Taiwan is not so ‘soft’ at all: its military build-up along the Taiwan Strait, including the deployment of more than 700 ballistic missiles targeting the island, is a coercive threat aimed at thwarting independence moves by Taiwan. On the other hand, </w:t>
      </w:r>
      <w:r w:rsidRPr="00073E36">
        <w:rPr>
          <w:rStyle w:val="StyleUnderline"/>
        </w:rPr>
        <w:t>the Taiwan legislature’s inability or unwillingness since 2001 to appropriate funding to purchase some $18bn worth of weapons offered by Washington – a seemingly wise course in the face of China’s growing military clout – is another indication of the mainland’s ability to shape policy decisions on Taiwan in its favour</w:t>
      </w:r>
      <w:r w:rsidRPr="00073E36">
        <w:t xml:space="preserve">. </w:t>
      </w:r>
      <w:r w:rsidRPr="00073E36">
        <w:rPr>
          <w:sz w:val="14"/>
        </w:rPr>
        <w:t>Beijing’s influence still falls far short of achieving reunification with Taiwan. Indeed, the vast majority of Taiwan’s citizens prefer a status quo which neither invites Chinese coercion (or worse) nor requires unification with the Communist mainland. But a combination of Beijing’s soft- and hard-power instruments in recent years appears to have stemmed the political fortunes of the pro-independence movement in Taiwan for the time being.</w:t>
      </w:r>
    </w:p>
    <w:p w:rsidR="00F224DA" w:rsidRPr="00073E36" w:rsidRDefault="00F224DA" w:rsidP="00F224DA">
      <w:pPr>
        <w:pStyle w:val="Heading3"/>
        <w:rPr>
          <w:rFonts w:cs="Times New Roman"/>
        </w:rPr>
      </w:pPr>
      <w:r w:rsidRPr="00073E36">
        <w:rPr>
          <w:rFonts w:cs="Times New Roman"/>
        </w:rPr>
        <w:t>---XT: Chinese soft power – AT impact turns</w:t>
      </w:r>
    </w:p>
    <w:p w:rsidR="00863685" w:rsidRPr="00073E36" w:rsidRDefault="00863685" w:rsidP="00863685">
      <w:pPr>
        <w:pStyle w:val="Heading4"/>
        <w:rPr>
          <w:rFonts w:cs="Times New Roman"/>
        </w:rPr>
      </w:pPr>
      <w:r w:rsidRPr="00073E36">
        <w:rPr>
          <w:rFonts w:cs="Times New Roman"/>
        </w:rPr>
        <w:t xml:space="preserve">China rise will be peaceful </w:t>
      </w:r>
    </w:p>
    <w:p w:rsidR="00863685" w:rsidRPr="00073E36" w:rsidRDefault="00863685" w:rsidP="00863685">
      <w:r w:rsidRPr="00073E36">
        <w:rPr>
          <w:rStyle w:val="Style13ptBold"/>
        </w:rPr>
        <w:t>Li and Worm ’11</w:t>
      </w:r>
      <w:r w:rsidRPr="00073E36">
        <w:t xml:space="preserve"> – Asia Research Centre, Copenhagen Business School, Asia Research Centre, Copenhagen Business School</w:t>
      </w:r>
    </w:p>
    <w:p w:rsidR="00863685" w:rsidRPr="00073E36" w:rsidRDefault="00863685" w:rsidP="00863685">
      <w:pPr>
        <w:rPr>
          <w:lang w:val="en"/>
        </w:rPr>
      </w:pPr>
      <w:r w:rsidRPr="00073E36">
        <w:rPr>
          <w:lang w:val="en"/>
        </w:rPr>
        <w:t>(Xin and Werner, Journal of Chinese Political Science, March 2011, date accessed: 7.6.16, Volume 16, Issue 1, pp 69–89 “Building China’s Soft Power for a Peaceful Rise,” SpringerLink)//AP</w:t>
      </w:r>
    </w:p>
    <w:p w:rsidR="00863685" w:rsidRPr="00073E36" w:rsidRDefault="00863685" w:rsidP="00863685">
      <w:r w:rsidRPr="00073E36">
        <w:t xml:space="preserve">With its rapid economic growth and deepening integration into the global system, </w:t>
      </w:r>
      <w:r w:rsidRPr="00073E36">
        <w:rPr>
          <w:rStyle w:val="StyleUnderline"/>
        </w:rPr>
        <w:t>Chinese leaders see the first 20 years of the 21st century as an ‘important period of strategic opportunity’ for China.</w:t>
      </w:r>
      <w:r w:rsidRPr="00073E36">
        <w:t xml:space="preserve"> According to Jiang Zemin’s Report to the 16th National Congress of Chinese Communist Party (CCP), in this period, China needs ‘to concentrate on building a well-off society of a higher standard in an all-round way to the benefit of well over one billion people’.</w:t>
      </w:r>
      <w:hyperlink r:id="rId10" w:anchor="Fn1" w:history="1">
        <w:r w:rsidRPr="00073E36">
          <w:rPr>
            <w:rStyle w:val="Hyperlink"/>
          </w:rPr>
          <w:t>1</w:t>
        </w:r>
      </w:hyperlink>
      <w:r w:rsidRPr="00073E36">
        <w:t xml:space="preserve">To be able to do so, </w:t>
      </w:r>
      <w:r w:rsidRPr="00073E36">
        <w:rPr>
          <w:rStyle w:val="StyleUnderline"/>
        </w:rPr>
        <w:t>China needs a peaceful and conducive environment (domestic and international),</w:t>
      </w:r>
      <w:r w:rsidRPr="00073E36">
        <w:t xml:space="preserve"> which is well reflected in one of Hu Jintao’s speeches:</w:t>
      </w:r>
    </w:p>
    <w:p w:rsidR="00863685" w:rsidRPr="00073E36" w:rsidRDefault="00863685" w:rsidP="00863685">
      <w:r w:rsidRPr="00073E36">
        <w:t>‘the fundamental task and basic goal of China’s diplomatic work at present and a certain period in the years to come is to maintain the important development period featured by strategic opportunities and strive for a peaceful and stable international environment, a good-neighborly and friendly surrounding environment, and environment for equal and mutually beneficial cooperation, and an objective and friendly publicity environment so as to build a fairly well-off society in an all-round way.</w:t>
      </w:r>
      <w:hyperlink r:id="rId11" w:anchor="Fn2" w:history="1">
        <w:r w:rsidRPr="00073E36">
          <w:rPr>
            <w:rStyle w:val="Hyperlink"/>
          </w:rPr>
          <w:t>2</w:t>
        </w:r>
      </w:hyperlink>
    </w:p>
    <w:p w:rsidR="00863685" w:rsidRPr="00073E36" w:rsidRDefault="00863685" w:rsidP="00863685">
      <w:r w:rsidRPr="00073E36">
        <w:t>According to Guo [</w:t>
      </w:r>
      <w:hyperlink r:id="rId12" w:anchor="CR1" w:tooltip="View reference" w:history="1">
        <w:r w:rsidRPr="00073E36">
          <w:rPr>
            <w:rStyle w:val="Hyperlink"/>
          </w:rPr>
          <w:t>1</w:t>
        </w:r>
      </w:hyperlink>
      <w:r w:rsidRPr="00073E36">
        <w:t>], the concept of ‘China’s rise’ was first used by Yan Xuetong in his controversial book International Environment of China’s Rise [</w:t>
      </w:r>
      <w:hyperlink r:id="rId13" w:anchor="CR2" w:tooltip="View reference" w:history="1">
        <w:r w:rsidRPr="00073E36">
          <w:rPr>
            <w:rStyle w:val="Hyperlink"/>
          </w:rPr>
          <w:t>2</w:t>
        </w:r>
      </w:hyperlink>
      <w:r w:rsidRPr="00073E36">
        <w:t>]. After its publication, Chinese government under Jiang’s leadership rejected the concept and forbade the word ‘rise’ (jueqi) appearing in official documents [</w:t>
      </w:r>
      <w:hyperlink r:id="rId14" w:anchor="CR1" w:tooltip="View reference" w:history="1">
        <w:r w:rsidRPr="00073E36">
          <w:rPr>
            <w:rStyle w:val="Hyperlink"/>
          </w:rPr>
          <w:t>1</w:t>
        </w:r>
      </w:hyperlink>
      <w:r w:rsidRPr="00073E36">
        <w:t>, p. 1]. Right after the 16th National Congress of CCP which made a smooth transition of power, a new concept of ‘peaceful rise’ was reintroduced by Zheng Bijian first on 9 December 2002 when giving a talk in Washington [</w:t>
      </w:r>
      <w:hyperlink r:id="rId15" w:anchor="CR3" w:tooltip="View reference" w:history="1">
        <w:r w:rsidRPr="00073E36">
          <w:rPr>
            <w:rStyle w:val="Hyperlink"/>
          </w:rPr>
          <w:t>3</w:t>
        </w:r>
      </w:hyperlink>
      <w:r w:rsidRPr="00073E36">
        <w:t>]. Scholars have debated on the notion of ‘China’s peaceful rise’. Some people suspect China uses this notion instrumentally while others doubt if a peaceful rise of China under the current international power structure is possible.</w:t>
      </w:r>
    </w:p>
    <w:p w:rsidR="00863685" w:rsidRPr="00073E36" w:rsidRDefault="00863685" w:rsidP="00863685">
      <w:pPr>
        <w:rPr>
          <w:rStyle w:val="StyleUnderline"/>
        </w:rPr>
      </w:pPr>
      <w:r w:rsidRPr="00073E36">
        <w:rPr>
          <w:rStyle w:val="Emphasis"/>
        </w:rPr>
        <w:t>We argue China has a genuine desire for peace in her rise for several reasons</w:t>
      </w:r>
      <w:r w:rsidRPr="00073E36">
        <w:t xml:space="preserve">. </w:t>
      </w:r>
      <w:r w:rsidRPr="00073E36">
        <w:rPr>
          <w:rStyle w:val="StyleUnderline"/>
        </w:rPr>
        <w:t xml:space="preserve">Firstly, Chinese culture advocates moral strength instead of military power, worships kingly rule instead of hegemonic rule, and emphasizes persuasion by virtue and returning good to evil. </w:t>
      </w:r>
      <w:r w:rsidRPr="00073E36">
        <w:t xml:space="preserve">Therefore, at the individual level, even if there has been a victim mentality and retaliation sentiment in populace, when promoted to a top leadership position, </w:t>
      </w:r>
      <w:r w:rsidRPr="00073E36">
        <w:rPr>
          <w:rStyle w:val="StyleUnderline"/>
        </w:rPr>
        <w:t xml:space="preserve">Chinese will </w:t>
      </w:r>
      <w:r w:rsidRPr="00073E36">
        <w:t>tend</w:t>
      </w:r>
      <w:r w:rsidRPr="00073E36">
        <w:rPr>
          <w:rStyle w:val="StyleUnderline"/>
        </w:rPr>
        <w:t xml:space="preserve"> to behave like a benevolent sage</w:t>
      </w:r>
      <w:r w:rsidRPr="00073E36">
        <w:t>, partly because of the cultural norm and partly he/she may feel good by doing so. On 10 April 1974, Deng Xiaoping delivered a speech at the United Nations General Assembly in which he declared ‘</w:t>
      </w:r>
      <w:r w:rsidRPr="00073E36">
        <w:rPr>
          <w:rStyle w:val="StyleUnderline"/>
        </w:rPr>
        <w:t>if one day China should...play the tyrant in the world, and everywhere subject others to her bullying, aggression and exploitation, the people of the world should...expose it, oppose it and work together with the Chinese people to overthrow it’.</w:t>
      </w:r>
      <w:hyperlink r:id="rId16" w:anchor="Fn3" w:history="1">
        <w:r w:rsidRPr="00073E36">
          <w:rPr>
            <w:rStyle w:val="StyleUnderline"/>
          </w:rPr>
          <w:t>3</w:t>
        </w:r>
      </w:hyperlink>
      <w:r w:rsidRPr="00073E36">
        <w:rPr>
          <w:rStyle w:val="StyleUnderline"/>
        </w:rPr>
        <w:t>Secondly, at the state level, China’s priority in the ‘important strategic opportunity period’ is still domestic development so that China would try her best to avoid conflict and seek peace.</w:t>
      </w:r>
      <w:r w:rsidRPr="00073E36">
        <w:t xml:space="preserve"> </w:t>
      </w:r>
      <w:r w:rsidRPr="00073E36">
        <w:rPr>
          <w:rStyle w:val="StyleUnderline"/>
        </w:rPr>
        <w:t>Thirdly, at the international level, today’s international system is characterized by economic interdependence and nuclear weaponry</w:t>
      </w:r>
      <w:r w:rsidRPr="00073E36">
        <w:t xml:space="preserve">. </w:t>
      </w:r>
      <w:r w:rsidRPr="00073E36">
        <w:rPr>
          <w:rStyle w:val="StyleUnderline"/>
        </w:rPr>
        <w:t>This reality makes a military or confrontational power-shift/rise less likely or too costly for China to even consider [</w:t>
      </w:r>
      <w:hyperlink r:id="rId17" w:anchor="CR4" w:tooltip="View reference" w:history="1">
        <w:r w:rsidRPr="00073E36">
          <w:rPr>
            <w:rStyle w:val="StyleUnderline"/>
          </w:rPr>
          <w:t>4</w:t>
        </w:r>
      </w:hyperlink>
      <w:r w:rsidRPr="00073E36">
        <w:rPr>
          <w:rStyle w:val="StyleUnderline"/>
        </w:rPr>
        <w:t>]. Ikenberry [</w:t>
      </w:r>
      <w:hyperlink r:id="rId18" w:anchor="CR5" w:tooltip="View reference" w:history="1">
        <w:r w:rsidRPr="00073E36">
          <w:rPr>
            <w:rStyle w:val="StyleUnderline"/>
          </w:rPr>
          <w:t>5</w:t>
        </w:r>
      </w:hyperlink>
      <w:r w:rsidRPr="00073E36">
        <w:rPr>
          <w:rStyle w:val="StyleUnderline"/>
        </w:rPr>
        <w:t>] argues that China not only needs continued access to the current global capitalist system but also wants to protect the system’s rules and institutions</w:t>
      </w:r>
      <w:r w:rsidRPr="00073E36">
        <w:t xml:space="preserve"> because China has thrived in such system. We argue even if China desires to reform the current world order which China perceives imbalanced and unreasonable, </w:t>
      </w:r>
      <w:r w:rsidRPr="00073E36">
        <w:rPr>
          <w:rStyle w:val="StyleUnderline"/>
        </w:rPr>
        <w:t>China can be patient enough and adopt a gradualist approach</w:t>
      </w:r>
      <w:r w:rsidRPr="00073E36">
        <w:t xml:space="preserve"> toward that end, just like what China did in its gradual economic reform and opening up. Last but not least, </w:t>
      </w:r>
      <w:r w:rsidRPr="00073E36">
        <w:rPr>
          <w:rStyle w:val="StyleUnderline"/>
        </w:rPr>
        <w:t>Chinese history does not support that kind of prediction that Chine will use non-peaceful means to rise as well. By</w:t>
      </w:r>
      <w:r w:rsidRPr="00073E36">
        <w:t xml:space="preserve"> reexamining the evidences of diplomacy of the People’s Republic of China (PRC), Johnston makes a convincing case that China ‘has become more integrated into and more cooperative within international institutions than ever before’ and ‘behaviorally </w:t>
      </w:r>
      <w:r w:rsidRPr="00073E36">
        <w:rPr>
          <w:rStyle w:val="StyleUnderline"/>
        </w:rPr>
        <w:t>it does not appear at the moment that</w:t>
      </w:r>
      <w:r w:rsidRPr="00073E36">
        <w:t xml:space="preserve"> </w:t>
      </w:r>
      <w:r w:rsidRPr="00073E36">
        <w:rPr>
          <w:rStyle w:val="StyleUnderline"/>
        </w:rPr>
        <w:t>China is balancing very vigorously against American military power or U.S. interests as its leaders have defined them’ [</w:t>
      </w:r>
      <w:hyperlink r:id="rId19" w:anchor="CR6" w:tooltip="View reference" w:history="1">
        <w:r w:rsidRPr="00073E36">
          <w:rPr>
            <w:rStyle w:val="StyleUnderline"/>
          </w:rPr>
          <w:t>6</w:t>
        </w:r>
      </w:hyperlink>
      <w:r w:rsidRPr="00073E36">
        <w:rPr>
          <w:rStyle w:val="StyleUnderline"/>
        </w:rPr>
        <w:t>].</w:t>
      </w:r>
    </w:p>
    <w:p w:rsidR="00863685" w:rsidRPr="00073E36" w:rsidRDefault="00863685" w:rsidP="00863685">
      <w:pPr>
        <w:rPr>
          <w:u w:val="single"/>
        </w:rPr>
      </w:pPr>
      <w:r w:rsidRPr="00073E36">
        <w:t>We also disagree with those arguments based on power transition theory, according to which, the rise of China will ultimately lead to Chinese power parity with the US [</w:t>
      </w:r>
      <w:hyperlink r:id="rId20" w:anchor="CR7" w:tooltip="View reference" w:history="1">
        <w:r w:rsidRPr="00073E36">
          <w:rPr>
            <w:rStyle w:val="Hyperlink"/>
          </w:rPr>
          <w:t>7</w:t>
        </w:r>
      </w:hyperlink>
      <w:r w:rsidRPr="00073E36">
        <w:t xml:space="preserve">], which may cause structure-changing wars under certain circumstances. Theoretically, the power transition theory posits that a rising power is likely turn into a revisionist with two conditions: its capability and willingness (or dissatisfaction with the status quo). </w:t>
      </w:r>
      <w:r w:rsidRPr="00073E36">
        <w:rPr>
          <w:rStyle w:val="StyleUnderline"/>
        </w:rPr>
        <w:t>Empirically, history has shown that an international system with shifting power structure is fueled with conflicts and militarized disputes [</w:t>
      </w:r>
      <w:hyperlink r:id="rId21" w:anchor="CR8" w:tooltip="View reference" w:history="1">
        <w:r w:rsidRPr="00073E36">
          <w:rPr>
            <w:rStyle w:val="StyleUnderline"/>
          </w:rPr>
          <w:t>8</w:t>
        </w:r>
      </w:hyperlink>
      <w:r w:rsidRPr="00073E36">
        <w:t>–</w:t>
      </w:r>
      <w:hyperlink r:id="rId22" w:anchor="CR10" w:tooltip="View reference" w:history="1">
        <w:r w:rsidRPr="00073E36">
          <w:rPr>
            <w:rStyle w:val="Hyperlink"/>
          </w:rPr>
          <w:t>10</w:t>
        </w:r>
      </w:hyperlink>
      <w:r w:rsidRPr="00073E36">
        <w:t xml:space="preserve">]. Based on this logic, a rising China will change the international power structure and eventually lead to conflicts. We argue </w:t>
      </w:r>
      <w:r w:rsidRPr="00073E36">
        <w:rPr>
          <w:rStyle w:val="StyleUnderline"/>
        </w:rPr>
        <w:t>there is a missing point in such argument, namely, there should be another condition: whether the rising power is willing to take unilateral and radical action to reduce its dissatisfaction. Clearly, China appears to be a pragmatic power which prefers modest actions.</w:t>
      </w:r>
    </w:p>
    <w:p w:rsidR="00863685" w:rsidRPr="00073E36" w:rsidRDefault="00863685" w:rsidP="00863685">
      <w:pPr>
        <w:pStyle w:val="Heading4"/>
        <w:rPr>
          <w:rFonts w:cs="Times New Roman"/>
        </w:rPr>
      </w:pPr>
      <w:r w:rsidRPr="00073E36">
        <w:rPr>
          <w:rFonts w:cs="Times New Roman"/>
        </w:rPr>
        <w:t xml:space="preserve">Rise peaceful </w:t>
      </w:r>
    </w:p>
    <w:p w:rsidR="00863685" w:rsidRPr="00073E36" w:rsidRDefault="00863685" w:rsidP="00863685">
      <w:r w:rsidRPr="00073E36">
        <w:rPr>
          <w:rStyle w:val="Style13ptBold"/>
        </w:rPr>
        <w:t>Qingchuan ’10</w:t>
      </w:r>
      <w:r w:rsidRPr="00073E36">
        <w:t xml:space="preserve"> – reporter for the Xinhua News Agency</w:t>
      </w:r>
    </w:p>
    <w:p w:rsidR="00863685" w:rsidRPr="00073E36" w:rsidRDefault="00863685" w:rsidP="00863685">
      <w:r w:rsidRPr="00073E36">
        <w:t>(Yang, China Daily, 11/17/10, date accessed: 7.5.16, “Hegemony theory never fit for China,” http://www.chinadaily.com.cn/opinion/2010-11/17/content_11560689.htm)//AP</w:t>
      </w:r>
    </w:p>
    <w:p w:rsidR="00863685" w:rsidRPr="00073E36" w:rsidRDefault="00863685" w:rsidP="00863685">
      <w:pPr>
        <w:rPr>
          <w:rStyle w:val="Emphasis"/>
        </w:rPr>
      </w:pPr>
      <w:r w:rsidRPr="00073E36">
        <w:rPr>
          <w:rStyle w:val="Emphasis"/>
        </w:rPr>
        <w:t>The allegations are new, but the logic is centuries-old</w:t>
      </w:r>
      <w:r w:rsidRPr="00073E36">
        <w:t xml:space="preserve">. They dated back to the time of the rise of colonial powers. The Social Darwin theory, deeply rooted in </w:t>
      </w:r>
      <w:r w:rsidRPr="00073E36">
        <w:rPr>
          <w:rStyle w:val="StyleUnderline"/>
        </w:rPr>
        <w:t>the Western view of world politics</w:t>
      </w:r>
      <w:r w:rsidRPr="00073E36">
        <w:t xml:space="preserve"> and still held by many there, </w:t>
      </w:r>
      <w:r w:rsidRPr="00073E36">
        <w:rPr>
          <w:rStyle w:val="StyleUnderline"/>
        </w:rPr>
        <w:t xml:space="preserve">believes every rising power will eventually pursue regional and world hegemony. </w:t>
      </w:r>
      <w:r w:rsidRPr="00073E36">
        <w:t xml:space="preserve">However, </w:t>
      </w:r>
      <w:r w:rsidRPr="00073E36">
        <w:rPr>
          <w:rStyle w:val="StyleUnderline"/>
        </w:rPr>
        <w:t>that</w:t>
      </w:r>
      <w:r w:rsidRPr="00073E36">
        <w:t xml:space="preserve"> </w:t>
      </w:r>
      <w:r w:rsidRPr="00073E36">
        <w:rPr>
          <w:rStyle w:val="Emphasis"/>
        </w:rPr>
        <w:t>is just something the West drew from its own experience and is irrelevant to China's case.</w:t>
      </w:r>
    </w:p>
    <w:p w:rsidR="00863685" w:rsidRPr="00073E36" w:rsidRDefault="00863685" w:rsidP="00863685">
      <w:r w:rsidRPr="00073E36">
        <w:rPr>
          <w:rStyle w:val="StyleUnderline"/>
        </w:rPr>
        <w:t>Let facts speak for themselves</w:t>
      </w:r>
      <w:r w:rsidRPr="00073E36">
        <w:t>. Even in the Ming Dynasty (1368-1644) when China's overall strength reached its historical zenith and was capable of launching long-haul sea voyage as far as to Africa, it neither seized an inch of foreign territory nor set up any overseas colony.</w:t>
      </w:r>
    </w:p>
    <w:p w:rsidR="00863685" w:rsidRPr="00073E36" w:rsidRDefault="00863685" w:rsidP="00863685">
      <w:r w:rsidRPr="00073E36">
        <w:rPr>
          <w:rStyle w:val="StyleUnderline"/>
        </w:rPr>
        <w:t>Unlike Western sea powers which built their colonial empires around the world, legendary Chinese Mariner Admiral Zheng He and his massive fleet, unmatched at the time, brought Chinese merchandize and assistance to locals</w:t>
      </w:r>
      <w:r w:rsidRPr="00073E36">
        <w:t xml:space="preserve"> at every stop throughout his voyages.</w:t>
      </w:r>
    </w:p>
    <w:p w:rsidR="00863685" w:rsidRPr="00073E36" w:rsidRDefault="00863685" w:rsidP="00863685">
      <w:r w:rsidRPr="00073E36">
        <w:t xml:space="preserve">In recent decades, after ending the sufferings from internal upheavals and foreign invasions, </w:t>
      </w:r>
      <w:r w:rsidRPr="00073E36">
        <w:rPr>
          <w:rStyle w:val="StyleUnderline"/>
        </w:rPr>
        <w:t>China is once again progressing on a path of rapid economic and social development and observing its opening-up policies. In relations</w:t>
      </w:r>
      <w:r w:rsidRPr="00073E36">
        <w:t xml:space="preserve"> with neighboring countries, </w:t>
      </w:r>
      <w:r w:rsidRPr="00073E36">
        <w:rPr>
          <w:rStyle w:val="StyleUnderline"/>
        </w:rPr>
        <w:t>China always sticks to the principles of mutual respect, good-neighborliness, seeking common grounds</w:t>
      </w:r>
      <w:r w:rsidRPr="00073E36">
        <w:t xml:space="preserve"> despite differences, and harmonious coexistence.</w:t>
      </w:r>
    </w:p>
    <w:p w:rsidR="00863685" w:rsidRPr="00073E36" w:rsidRDefault="00863685" w:rsidP="00863685">
      <w:r w:rsidRPr="00073E36">
        <w:rPr>
          <w:rStyle w:val="StyleUnderline"/>
        </w:rPr>
        <w:t>The launch of a free trade area</w:t>
      </w:r>
      <w:r w:rsidRPr="00073E36">
        <w:t xml:space="preserve"> between China and the Association of Southeast Asian Nations (ASEAN) at the beginning of 2010 </w:t>
      </w:r>
      <w:r w:rsidRPr="00073E36">
        <w:rPr>
          <w:rStyle w:val="StyleUnderline"/>
        </w:rPr>
        <w:t>has enhanced the flow of capital, resources, technology and personnel between the two sides</w:t>
      </w:r>
      <w:r w:rsidRPr="00073E36">
        <w:t>. China is also working with Japan, South Korea and other neighbors to push forward the establishment of free trade in East Asia.</w:t>
      </w:r>
    </w:p>
    <w:p w:rsidR="00863685" w:rsidRPr="00073E36" w:rsidRDefault="00863685" w:rsidP="00863685">
      <w:pPr>
        <w:rPr>
          <w:rStyle w:val="StyleUnderline"/>
        </w:rPr>
      </w:pPr>
      <w:r w:rsidRPr="00073E36">
        <w:t xml:space="preserve">On security issues, </w:t>
      </w:r>
      <w:r w:rsidRPr="00073E36">
        <w:rPr>
          <w:rStyle w:val="StyleUnderline"/>
        </w:rPr>
        <w:t>China is playing a constructive role by promoting friendly negotiations for peaceful solution to regional security challenges and territorial disputes.</w:t>
      </w:r>
    </w:p>
    <w:p w:rsidR="00863685" w:rsidRPr="00073E36" w:rsidRDefault="00863685" w:rsidP="00863685">
      <w:r w:rsidRPr="00073E36">
        <w:rPr>
          <w:rStyle w:val="StyleUnderline"/>
        </w:rPr>
        <w:t>China's communications with other countries on the South China Sea issue are going smoothly and its call for "setting aside disputes and pursuing joint development" was well-received</w:t>
      </w:r>
      <w:r w:rsidRPr="00073E36">
        <w:t xml:space="preserve"> in the region.</w:t>
      </w:r>
    </w:p>
    <w:p w:rsidR="00863685" w:rsidRPr="00073E36" w:rsidRDefault="00863685" w:rsidP="00863685">
      <w:r w:rsidRPr="00073E36">
        <w:t xml:space="preserve">It is crystal clear that there is neither historical precedent nor contemporary proof that China is on her way to become a threat to the neighbors or a new hegemony. </w:t>
      </w:r>
      <w:r w:rsidRPr="00073E36">
        <w:rPr>
          <w:rStyle w:val="StyleUnderline"/>
        </w:rPr>
        <w:t>So why all the fuss about the talks of "China threat</w:t>
      </w:r>
      <w:r w:rsidRPr="00073E36">
        <w:t>" from the West?</w:t>
      </w:r>
    </w:p>
    <w:p w:rsidR="00863685" w:rsidRPr="00073E36" w:rsidRDefault="00863685" w:rsidP="00863685">
      <w:pPr>
        <w:rPr>
          <w:rStyle w:val="Emphasis"/>
        </w:rPr>
      </w:pPr>
      <w:r w:rsidRPr="00073E36">
        <w:t xml:space="preserve">A possible explanation is that the </w:t>
      </w:r>
      <w:r w:rsidRPr="00073E36">
        <w:rPr>
          <w:rStyle w:val="Emphasis"/>
        </w:rPr>
        <w:t>West looks at China through a lens of its own past.</w:t>
      </w:r>
    </w:p>
    <w:p w:rsidR="00863685" w:rsidRPr="00073E36" w:rsidRDefault="00863685" w:rsidP="00863685">
      <w:r w:rsidRPr="00073E36">
        <w:t xml:space="preserve">A modern US theory on international relations argued that a hegemonic superpower like the United States is indispensable for maintaining a "free and open" international order. But </w:t>
      </w:r>
      <w:r w:rsidRPr="00073E36">
        <w:rPr>
          <w:rStyle w:val="StyleUnderline"/>
        </w:rPr>
        <w:t>such a hegemony theory runs counter to Chinese philosophic traditions, which expound the concept of "harmony without uniformity</w:t>
      </w:r>
      <w:r w:rsidRPr="00073E36">
        <w:t>," which means the world is full of differences and contradictions, but the righteous man should balance them and achieve harmony.</w:t>
      </w:r>
    </w:p>
    <w:p w:rsidR="00863685" w:rsidRPr="00073E36" w:rsidRDefault="00863685" w:rsidP="00863685">
      <w:r w:rsidRPr="00073E36">
        <w:t xml:space="preserve">Moreover, </w:t>
      </w:r>
      <w:r w:rsidRPr="00073E36">
        <w:rPr>
          <w:rStyle w:val="StyleUnderline"/>
        </w:rPr>
        <w:t>China is still a developing country with a large poor population and backward rural areas. Its leaders and people are clear that it has a long way to go before it is fully developed</w:t>
      </w:r>
      <w:r w:rsidRPr="00073E36">
        <w:t>. Thus it is in China's fundamental interest to maintain good relations with all its neighbors and promoting common development.</w:t>
      </w:r>
    </w:p>
    <w:p w:rsidR="00863685" w:rsidRPr="00073E36" w:rsidRDefault="00863685" w:rsidP="00863685">
      <w:r w:rsidRPr="00073E36">
        <w:t>It is also in the world's vital interest to maintain a good relationship between China and the rest of Asia. Given Asia's growing prominence in the world economic structure, any turbulence in the region could jeopardize the world growth.</w:t>
      </w:r>
    </w:p>
    <w:p w:rsidR="003F1A12" w:rsidRPr="00073E36" w:rsidRDefault="00863685" w:rsidP="007B5DEE">
      <w:r w:rsidRPr="00073E36">
        <w:t>So painting the China-Asian relations with colors of Western hegemony theory is both irrelevant and harmful, and it just shows how outdated and absurd the theory itself is.</w:t>
      </w:r>
    </w:p>
    <w:p w:rsidR="00F224DA" w:rsidRPr="00073E36" w:rsidRDefault="00F224DA" w:rsidP="00F224DA">
      <w:pPr>
        <w:pStyle w:val="Heading3"/>
        <w:rPr>
          <w:rFonts w:cs="Times New Roman"/>
        </w:rPr>
      </w:pPr>
      <w:r w:rsidRPr="00073E36">
        <w:rPr>
          <w:rFonts w:cs="Times New Roman"/>
        </w:rPr>
        <w:t>! – democracy terminal</w:t>
      </w:r>
    </w:p>
    <w:p w:rsidR="00F224DA" w:rsidRPr="00073E36" w:rsidRDefault="00F224DA" w:rsidP="00F224DA">
      <w:pPr>
        <w:pStyle w:val="Heading4"/>
        <w:rPr>
          <w:rFonts w:eastAsia="Times New Roman" w:cs="Times New Roman"/>
        </w:rPr>
      </w:pPr>
      <w:r w:rsidRPr="00073E36">
        <w:rPr>
          <w:rFonts w:eastAsia="Times New Roman" w:cs="Times New Roman"/>
        </w:rPr>
        <w:t xml:space="preserve">Democratic peace theory is </w:t>
      </w:r>
      <w:r w:rsidRPr="00073E36">
        <w:rPr>
          <w:rFonts w:eastAsia="Times New Roman" w:cs="Times New Roman"/>
          <w:u w:val="single"/>
        </w:rPr>
        <w:t>empirically verified</w:t>
      </w:r>
    </w:p>
    <w:p w:rsidR="00F224DA" w:rsidRPr="00073E36" w:rsidRDefault="00F224DA" w:rsidP="00F224DA">
      <w:r w:rsidRPr="00073E36">
        <w:rPr>
          <w:rStyle w:val="Style13ptBold"/>
        </w:rPr>
        <w:t>Dafoe and Russett 13</w:t>
      </w:r>
      <w:r w:rsidRPr="00073E36">
        <w:t>, Allen Dafoe and Bruce Russett,  October 2013, Assistant Professor of Political Science at Yale and Dean Acheson Research Professor of International Relations and Political Science at Yale, Assessing the Capitalist Peace, p.110</w:t>
      </w:r>
    </w:p>
    <w:p w:rsidR="00F224DA" w:rsidRPr="00073E36" w:rsidRDefault="00F224DA" w:rsidP="00F224DA">
      <w:pPr>
        <w:rPr>
          <w:szCs w:val="20"/>
        </w:rPr>
      </w:pPr>
      <w:r w:rsidRPr="00073E36">
        <w:rPr>
          <w:b/>
          <w:bCs/>
          <w:szCs w:val="20"/>
          <w:u w:val="single"/>
        </w:rPr>
        <w:t>The democratic peace</w:t>
      </w:r>
      <w:r w:rsidRPr="00073E36">
        <w:rPr>
          <w:szCs w:val="20"/>
        </w:rPr>
        <w:t xml:space="preserve">—the </w:t>
      </w:r>
      <w:r w:rsidRPr="00073E36">
        <w:rPr>
          <w:b/>
          <w:iCs/>
          <w:szCs w:val="20"/>
          <w:u w:val="single"/>
          <w:bdr w:val="single" w:sz="18" w:space="0" w:color="auto"/>
        </w:rPr>
        <w:t>empirical association between democracy and peace</w:t>
      </w:r>
      <w:r w:rsidRPr="00073E36">
        <w:rPr>
          <w:b/>
          <w:bCs/>
          <w:szCs w:val="20"/>
          <w:u w:val="single"/>
        </w:rPr>
        <w:t xml:space="preserve">—is an </w:t>
      </w:r>
      <w:r w:rsidRPr="00073E36">
        <w:rPr>
          <w:b/>
          <w:iCs/>
          <w:szCs w:val="20"/>
          <w:u w:val="single"/>
          <w:bdr w:val="single" w:sz="18" w:space="0" w:color="auto"/>
        </w:rPr>
        <w:t>extremely robust finding</w:t>
      </w:r>
      <w:r w:rsidRPr="00073E36">
        <w:rPr>
          <w:szCs w:val="20"/>
        </w:rPr>
        <w:t xml:space="preserve">. More generally, many liberal factors are associated with peace and many explanations have been offered for these associations, including the effects of: liberal norms, democratic signaling, credible commitments, the free press, economic interdependence, declining benefits of conquest, signaling via capital markets, constraints on the state, constraints on leaders, and others. </w:t>
      </w:r>
      <w:r w:rsidRPr="00073E36">
        <w:rPr>
          <w:b/>
          <w:bCs/>
          <w:szCs w:val="20"/>
          <w:u w:val="single"/>
        </w:rPr>
        <w:t>Scholars are still mapping the contours of the liberal peace, and we remain a long way from fully understanding the respective influence of these different candidate causal mechanisms. All this being said, the robustness of the democratic peace, as one interrelated empirical aspect of the liberal peace, is impressive</w:t>
      </w:r>
      <w:r w:rsidRPr="00073E36">
        <w:rPr>
          <w:szCs w:val="20"/>
        </w:rPr>
        <w:t xml:space="preserve">. </w:t>
      </w:r>
      <w:r w:rsidRPr="00073E36">
        <w:rPr>
          <w:b/>
          <w:bCs/>
          <w:szCs w:val="20"/>
          <w:u w:val="single"/>
        </w:rPr>
        <w:t xml:space="preserve">The democratic peace has been interrogated for over two decades and </w:t>
      </w:r>
      <w:r w:rsidRPr="00073E36">
        <w:rPr>
          <w:b/>
          <w:iCs/>
          <w:szCs w:val="20"/>
          <w:u w:val="single"/>
          <w:bdr w:val="single" w:sz="18" w:space="0" w:color="auto"/>
        </w:rPr>
        <w:t xml:space="preserve">no one has been able to identify an alternative factor </w:t>
      </w:r>
      <w:r w:rsidRPr="00073E36">
        <w:rPr>
          <w:b/>
          <w:bCs/>
          <w:szCs w:val="20"/>
          <w:u w:val="single"/>
        </w:rPr>
        <w:t>that accounts for it in cross-national statistical analyses</w:t>
      </w:r>
      <w:r w:rsidRPr="00073E36">
        <w:rPr>
          <w:szCs w:val="20"/>
        </w:rPr>
        <w:t xml:space="preserve">. </w:t>
      </w:r>
      <w:r w:rsidRPr="00073E36">
        <w:rPr>
          <w:b/>
          <w:bCs/>
          <w:szCs w:val="20"/>
          <w:u w:val="single"/>
        </w:rPr>
        <w:t>Democracy in any two countries</w:t>
      </w:r>
      <w:r w:rsidRPr="00073E36">
        <w:rPr>
          <w:szCs w:val="20"/>
        </w:rPr>
        <w:t xml:space="preserve"> (joint democracy) </w:t>
      </w:r>
      <w:r w:rsidRPr="00073E36">
        <w:rPr>
          <w:b/>
          <w:bCs/>
          <w:szCs w:val="20"/>
          <w:u w:val="single"/>
        </w:rPr>
        <w:t xml:space="preserve">has been shown to be </w:t>
      </w:r>
      <w:r w:rsidRPr="00073E36">
        <w:rPr>
          <w:b/>
          <w:iCs/>
          <w:szCs w:val="20"/>
          <w:u w:val="single"/>
          <w:bdr w:val="single" w:sz="18" w:space="0" w:color="auto"/>
        </w:rPr>
        <w:t xml:space="preserve">robustly negatively associated </w:t>
      </w:r>
      <w:r w:rsidRPr="00073E36">
        <w:rPr>
          <w:b/>
          <w:bCs/>
          <w:szCs w:val="20"/>
          <w:u w:val="single"/>
        </w:rPr>
        <w:t xml:space="preserve">with militarized interstate disputes </w:t>
      </w:r>
      <w:r w:rsidRPr="00073E36">
        <w:rPr>
          <w:szCs w:val="20"/>
        </w:rPr>
        <w:t>(MIDs</w:t>
      </w:r>
      <w:r w:rsidRPr="00073E36">
        <w:rPr>
          <w:b/>
          <w:bCs/>
          <w:szCs w:val="20"/>
          <w:u w:val="single"/>
        </w:rPr>
        <w:t>), fatal MIDs, crises, escalation, and wars. The democratic peace is for good reason widely cited and regarded as one of the most productive research programs</w:t>
      </w:r>
      <w:r w:rsidRPr="00073E36">
        <w:rPr>
          <w:szCs w:val="20"/>
        </w:rPr>
        <w:t>.</w:t>
      </w:r>
    </w:p>
    <w:p w:rsidR="00F224DA" w:rsidRPr="00073E36" w:rsidRDefault="00F224DA" w:rsidP="00F224DA">
      <w:pPr>
        <w:pStyle w:val="Heading3"/>
        <w:rPr>
          <w:rFonts w:cs="Times New Roman"/>
        </w:rPr>
      </w:pPr>
      <w:r w:rsidRPr="00073E36">
        <w:rPr>
          <w:rFonts w:cs="Times New Roman"/>
        </w:rPr>
        <w:t>! – HR terminal</w:t>
      </w:r>
    </w:p>
    <w:p w:rsidR="00F224DA" w:rsidRPr="00073E36" w:rsidRDefault="00F224DA" w:rsidP="00F224DA">
      <w:pPr>
        <w:pStyle w:val="Heading4"/>
        <w:rPr>
          <w:rFonts w:cs="Times New Roman"/>
        </w:rPr>
      </w:pPr>
      <w:r w:rsidRPr="00073E36">
        <w:rPr>
          <w:rFonts w:cs="Times New Roman"/>
        </w:rPr>
        <w:t>Lack of effective human rights protection leads to nuclear war</w:t>
      </w:r>
    </w:p>
    <w:p w:rsidR="00F224DA" w:rsidRPr="00073E36" w:rsidRDefault="00F224DA" w:rsidP="00F224DA">
      <w:r w:rsidRPr="00073E36">
        <w:rPr>
          <w:b/>
          <w:bCs/>
          <w:sz w:val="26"/>
        </w:rPr>
        <w:t>Burke-White 04</w:t>
      </w:r>
      <w:r w:rsidRPr="00073E36">
        <w:t>—William W., Lecturer in Public and International Affairs and Senior Special Assistant to the Dean at the Woodrow Wilson School of Public and International Affairs, Princeton University and Ph.D. at Cambridge, “Human Rights and National Security: The Strategic Correlation”, The Harvard Human Rights Journal, Spring, 17 Harv. Hum. Rts. J. 249, Lexis</w:t>
      </w:r>
    </w:p>
    <w:p w:rsidR="00F224DA" w:rsidRPr="00073E36" w:rsidRDefault="00F224DA" w:rsidP="00F224DA">
      <w:r w:rsidRPr="00073E36">
        <w:t xml:space="preserve">This Article presents a strategic--as opposed to ideological or normative--argument that </w:t>
      </w:r>
      <w:r w:rsidRPr="00073E36">
        <w:rPr>
          <w:u w:val="single"/>
        </w:rPr>
        <w:t>the promotion of human rights should be given a more prominent place in U.S. foreign policy</w:t>
      </w:r>
      <w:r w:rsidRPr="00073E36">
        <w:t xml:space="preserve">. It does so by suggesting a correlation between the domestic human rights practices of states and their propensity to engage in aggressive international conduct. </w:t>
      </w:r>
      <w:r w:rsidRPr="00073E36">
        <w:rPr>
          <w:u w:val="single"/>
        </w:rPr>
        <w:t>Among the chief threats to</w:t>
      </w:r>
      <w:r w:rsidRPr="00073E36">
        <w:t xml:space="preserve"> U.S. </w:t>
      </w:r>
      <w:r w:rsidRPr="00073E36">
        <w:rPr>
          <w:u w:val="single"/>
        </w:rPr>
        <w:t>national security are acts of aggression by other states</w:t>
      </w:r>
      <w:r w:rsidRPr="00073E36">
        <w:t xml:space="preserve">. Aggressive acts of war may directly endanger the United States, as did the Japanese bombing of Pearl Harbor in 1941, or they may require U.S. military action overseas, as in Kuwait fifty years later. </w:t>
      </w:r>
      <w:r w:rsidRPr="00073E36">
        <w:rPr>
          <w:bCs/>
          <w:u w:val="single"/>
          <w:shd w:val="clear" w:color="auto" w:fill="FF93C9"/>
        </w:rPr>
        <w:t>Evidence</w:t>
      </w:r>
      <w:r w:rsidRPr="00073E36">
        <w:t xml:space="preserve"> from the post-Cold War </w:t>
      </w:r>
      <w:proofErr w:type="gramStart"/>
      <w:r w:rsidRPr="00073E36">
        <w:t>period  [</w:t>
      </w:r>
      <w:proofErr w:type="gramEnd"/>
      <w:r w:rsidRPr="00073E36">
        <w:t xml:space="preserve">*250]  </w:t>
      </w:r>
      <w:r w:rsidRPr="00073E36">
        <w:rPr>
          <w:bCs/>
          <w:u w:val="single"/>
          <w:shd w:val="clear" w:color="auto" w:fill="FF93C9"/>
        </w:rPr>
        <w:t>indicates</w:t>
      </w:r>
      <w:r w:rsidRPr="00073E36">
        <w:rPr>
          <w:u w:val="single"/>
        </w:rPr>
        <w:t xml:space="preserve"> that </w:t>
      </w:r>
      <w:r w:rsidRPr="00073E36">
        <w:rPr>
          <w:bCs/>
          <w:u w:val="single"/>
          <w:shd w:val="clear" w:color="auto" w:fill="FF93C9"/>
        </w:rPr>
        <w:t>states that</w:t>
      </w:r>
      <w:r w:rsidRPr="00073E36">
        <w:rPr>
          <w:u w:val="single"/>
        </w:rPr>
        <w:t xml:space="preserve"> systematically </w:t>
      </w:r>
      <w:r w:rsidRPr="00073E36">
        <w:rPr>
          <w:bCs/>
          <w:u w:val="single"/>
          <w:shd w:val="clear" w:color="auto" w:fill="FF93C9"/>
        </w:rPr>
        <w:t>abuse</w:t>
      </w:r>
      <w:r w:rsidRPr="00073E36">
        <w:t xml:space="preserve"> their own citizens' </w:t>
      </w:r>
      <w:r w:rsidRPr="00073E36">
        <w:rPr>
          <w:bCs/>
          <w:u w:val="single"/>
          <w:shd w:val="clear" w:color="auto" w:fill="FF93C9"/>
        </w:rPr>
        <w:t>human rights are</w:t>
      </w:r>
      <w:r w:rsidRPr="00073E36">
        <w:t xml:space="preserve"> also </w:t>
      </w:r>
      <w:r w:rsidRPr="00073E36">
        <w:rPr>
          <w:u w:val="single"/>
        </w:rPr>
        <w:t xml:space="preserve">those </w:t>
      </w:r>
      <w:r w:rsidRPr="00073E36">
        <w:rPr>
          <w:bCs/>
          <w:u w:val="single"/>
          <w:shd w:val="clear" w:color="auto" w:fill="FF93C9"/>
        </w:rPr>
        <w:t>most likely to engage in aggression</w:t>
      </w:r>
      <w:r w:rsidRPr="00073E36">
        <w:rPr>
          <w:u w:val="single"/>
        </w:rPr>
        <w:t xml:space="preserve">. To the degree that </w:t>
      </w:r>
      <w:r w:rsidRPr="00073E36">
        <w:rPr>
          <w:bCs/>
          <w:u w:val="single"/>
          <w:shd w:val="clear" w:color="auto" w:fill="FF93C9"/>
        </w:rPr>
        <w:t>improvements in</w:t>
      </w:r>
      <w:r w:rsidRPr="00073E36">
        <w:rPr>
          <w:u w:val="single"/>
        </w:rPr>
        <w:t xml:space="preserve"> various states' human </w:t>
      </w:r>
      <w:r w:rsidRPr="00073E36">
        <w:rPr>
          <w:bCs/>
          <w:u w:val="single"/>
          <w:shd w:val="clear" w:color="auto" w:fill="FF93C9"/>
        </w:rPr>
        <w:t>rights</w:t>
      </w:r>
      <w:r w:rsidRPr="00073E36">
        <w:rPr>
          <w:u w:val="single"/>
        </w:rPr>
        <w:t xml:space="preserve"> records </w:t>
      </w:r>
      <w:r w:rsidRPr="00073E36">
        <w:rPr>
          <w:bCs/>
          <w:u w:val="single"/>
          <w:shd w:val="clear" w:color="auto" w:fill="FF93C9"/>
        </w:rPr>
        <w:t>decrease</w:t>
      </w:r>
      <w:r w:rsidRPr="00073E36">
        <w:rPr>
          <w:u w:val="single"/>
        </w:rPr>
        <w:t xml:space="preserve"> the </w:t>
      </w:r>
      <w:r w:rsidRPr="00073E36">
        <w:rPr>
          <w:bCs/>
          <w:u w:val="single"/>
          <w:shd w:val="clear" w:color="auto" w:fill="FF93C9"/>
        </w:rPr>
        <w:t>likelihood of</w:t>
      </w:r>
      <w:r w:rsidRPr="00073E36">
        <w:rPr>
          <w:u w:val="single"/>
        </w:rPr>
        <w:t xml:space="preserve"> aggressive </w:t>
      </w:r>
      <w:r w:rsidRPr="00073E36">
        <w:rPr>
          <w:bCs/>
          <w:u w:val="single"/>
          <w:shd w:val="clear" w:color="auto" w:fill="FF93C9"/>
        </w:rPr>
        <w:t>war</w:t>
      </w:r>
      <w:r w:rsidRPr="00073E36">
        <w:t xml:space="preserve">, a foreign </w:t>
      </w:r>
      <w:r w:rsidRPr="00073E36">
        <w:rPr>
          <w:bCs/>
          <w:u w:val="single"/>
          <w:shd w:val="clear" w:color="auto" w:fill="FF93C9"/>
        </w:rPr>
        <w:t>policy informed by</w:t>
      </w:r>
      <w:r w:rsidRPr="00073E36">
        <w:rPr>
          <w:u w:val="single"/>
        </w:rPr>
        <w:t xml:space="preserve"> human </w:t>
      </w:r>
      <w:r w:rsidRPr="00073E36">
        <w:rPr>
          <w:bCs/>
          <w:u w:val="single"/>
          <w:shd w:val="clear" w:color="auto" w:fill="FF93C9"/>
        </w:rPr>
        <w:t>rights can significantly enhance</w:t>
      </w:r>
      <w:r w:rsidRPr="00073E36">
        <w:t xml:space="preserve"> U.S. and </w:t>
      </w:r>
      <w:r w:rsidRPr="00073E36">
        <w:rPr>
          <w:b/>
          <w:iCs/>
          <w:u w:val="single"/>
          <w:bdr w:val="single" w:sz="18" w:space="0" w:color="auto"/>
          <w:shd w:val="clear" w:color="auto" w:fill="FF93C9"/>
        </w:rPr>
        <w:t>global security</w:t>
      </w:r>
      <w:r w:rsidRPr="00073E36">
        <w:t xml:space="preserve">. Since 1990, </w:t>
      </w:r>
      <w:r w:rsidRPr="00073E36">
        <w:rPr>
          <w:u w:val="single"/>
        </w:rPr>
        <w:t>a state's domestic human rights policy appears to be a telling indicator of that state's propensity to engage in international aggression</w:t>
      </w:r>
      <w:r w:rsidRPr="00073E36">
        <w:t xml:space="preserve">. A central element of U.S. foreign policy has long been the preservation of peace and the prevention of such acts of aggression. </w:t>
      </w:r>
      <w:hyperlink r:id="rId23" w:anchor="n2" w:tgtFrame="_self" w:history="1">
        <w:r w:rsidRPr="00073E36">
          <w:t>2</w:t>
        </w:r>
      </w:hyperlink>
      <w:r w:rsidRPr="00073E36">
        <w:t xml:space="preserve"> If the correlation discussed herein is accurate, it provides U.S. policymakers with a powerful new tool to enhance national security through the promotion of human rights. A strategic linkage between national security and human rights would result in a number of important policy modifications. First, it changes the prioritization of those countries U.S. policymakers have identified as presenting the greatest concern. Second, it alters some of the policy prescriptions for such states. Third, it offers states a means of signaling benign international intent through the improvement of their domestic human rights records. Fourth, it provides a way for a current government to prevent future governments from aggressive international behavior through the institutionalization of human rights protections. Fifth, </w:t>
      </w:r>
      <w:r w:rsidRPr="00073E36">
        <w:rPr>
          <w:bCs/>
          <w:u w:val="single"/>
          <w:shd w:val="clear" w:color="auto" w:fill="FF93C9"/>
        </w:rPr>
        <w:t>it addresses the</w:t>
      </w:r>
      <w:r w:rsidRPr="00073E36">
        <w:t xml:space="preserve"> particular </w:t>
      </w:r>
      <w:r w:rsidRPr="00073E36">
        <w:rPr>
          <w:bCs/>
          <w:u w:val="single"/>
          <w:shd w:val="clear" w:color="auto" w:fill="FF93C9"/>
        </w:rPr>
        <w:t>threat of</w:t>
      </w:r>
      <w:r w:rsidRPr="00073E36">
        <w:t xml:space="preserve"> human rights abusing states obtaining weapons of mass destruction (</w:t>
      </w:r>
      <w:r w:rsidRPr="00073E36">
        <w:rPr>
          <w:b/>
          <w:iCs/>
          <w:u w:val="single"/>
          <w:bdr w:val="single" w:sz="18" w:space="0" w:color="auto"/>
          <w:shd w:val="clear" w:color="auto" w:fill="FF93C9"/>
        </w:rPr>
        <w:t>WMD</w:t>
      </w:r>
      <w:r w:rsidRPr="00073E36">
        <w:t>). Finally, it offers a mechanism for U.S.-U.N. cooperation on human rights issues.</w:t>
      </w:r>
    </w:p>
    <w:p w:rsidR="00F224DA" w:rsidRPr="00073E36" w:rsidRDefault="00F224DA" w:rsidP="00F224DA">
      <w:pPr>
        <w:pStyle w:val="Heading4"/>
        <w:rPr>
          <w:rFonts w:cs="Times New Roman"/>
        </w:rPr>
      </w:pPr>
      <w:r w:rsidRPr="00073E36">
        <w:rPr>
          <w:rFonts w:cs="Times New Roman"/>
        </w:rPr>
        <w:t>Human rights solve extinction</w:t>
      </w:r>
    </w:p>
    <w:p w:rsidR="00F224DA" w:rsidRPr="00073E36" w:rsidRDefault="00F224DA" w:rsidP="00F224DA">
      <w:r w:rsidRPr="00073E36">
        <w:rPr>
          <w:rStyle w:val="Style13ptBold"/>
        </w:rPr>
        <w:t>Annas, Andres and Isasi 5</w:t>
      </w:r>
      <w:r w:rsidRPr="00073E36">
        <w:t xml:space="preserve"> - *Prof. and Chair Health Law at Boston U. School of Public Health, **Distinguished Prof. Law at Chicago-Kent College of Law and Dir. Institute for Science, Law, and Technology at Illinois Institute Tech, ***Health Law and Biotethics Fellow at Health Law Dept. of Boston U. School of Public Health (“Perspectives on Health and Human Rights,” p. 136-138)</w:t>
      </w:r>
    </w:p>
    <w:p w:rsidR="00F224DA" w:rsidRPr="00073E36" w:rsidRDefault="00F224DA" w:rsidP="00F224DA">
      <w:r w:rsidRPr="00073E36">
        <w:rPr>
          <w:rStyle w:val="StyleUnderline"/>
        </w:rPr>
        <w:t>That we are all fundamentally the same</w:t>
      </w:r>
      <w:r w:rsidRPr="00073E36">
        <w:t xml:space="preserve">, all human, all with the same dignity and rights, </w:t>
      </w:r>
      <w:r w:rsidRPr="00073E36">
        <w:rPr>
          <w:rStyle w:val="StyleUnderline"/>
        </w:rPr>
        <w:t>is at the core of the</w:t>
      </w:r>
      <w:r w:rsidRPr="00073E36">
        <w:t xml:space="preserve"> most important document to come out of World War II, the </w:t>
      </w:r>
      <w:r w:rsidRPr="00073E36">
        <w:rPr>
          <w:rStyle w:val="StyleUnderline"/>
        </w:rPr>
        <w:t>Universal Declaration of Human Rights, and</w:t>
      </w:r>
      <w:r w:rsidRPr="00073E36">
        <w:t xml:space="preserve"> the two </w:t>
      </w:r>
      <w:r w:rsidRPr="00073E36">
        <w:rPr>
          <w:rStyle w:val="StyleUnderline"/>
        </w:rPr>
        <w:t>treaties that followed it</w:t>
      </w:r>
      <w:r w:rsidRPr="00073E36">
        <w:t xml:space="preserve"> (together known as the "International Bill of Rights"). n4 The recognition of universal human rights, based on human dignity and equality as well as the principle of nondiscrimination, is fundamental to the development of a species consciousness. As Daniel Lev of Human Rights Watch/Asia said in 1993, shortly before the Vienna Human Rights Conference:  Whatever else may separate them, human beings belong to a single biological species, the simplest and most fundamental commonality before which the significance of human differences quickly fades. . . . We are all capable, in exactly the same ways, of feeling pain, hunger, [*153] and a hundred kinds of deprivation. Consequently, </w:t>
      </w:r>
      <w:r w:rsidRPr="00073E36">
        <w:rPr>
          <w:rStyle w:val="StyleUnderline"/>
        </w:rPr>
        <w:t>people nowhere routinely concede that those with enough power to do so ought to be able to kill, torture, imprison, and generally abuse others</w:t>
      </w:r>
      <w:proofErr w:type="gramStart"/>
      <w:r w:rsidRPr="00073E36">
        <w:t>. . . .</w:t>
      </w:r>
      <w:proofErr w:type="gramEnd"/>
      <w:r w:rsidRPr="00073E36">
        <w:t xml:space="preserve"> </w:t>
      </w:r>
      <w:r w:rsidRPr="00073E36">
        <w:rPr>
          <w:rStyle w:val="StyleUnderline"/>
        </w:rPr>
        <w:t>The idea of universal human rights shares the recognition of one common humanity, and provides a minimum solution to deal with its miseries</w:t>
      </w:r>
      <w:r w:rsidRPr="00073E36">
        <w:t>. n</w:t>
      </w:r>
      <w:proofErr w:type="gramStart"/>
      <w:r w:rsidRPr="00073E36">
        <w:t>5  Membership</w:t>
      </w:r>
      <w:proofErr w:type="gramEnd"/>
      <w:r w:rsidRPr="00073E36">
        <w:t xml:space="preserve"> in the human species is central to the meaning and enforcement of human rights, and </w:t>
      </w:r>
      <w:r w:rsidRPr="00073E36">
        <w:rPr>
          <w:rStyle w:val="StyleUnderline"/>
        </w:rPr>
        <w:t xml:space="preserve">respect for basic human rights is </w:t>
      </w:r>
      <w:r w:rsidRPr="00073E36">
        <w:rPr>
          <w:rStyle w:val="Emphasis"/>
        </w:rPr>
        <w:t>essential</w:t>
      </w:r>
      <w:r w:rsidRPr="00073E36">
        <w:rPr>
          <w:rStyle w:val="StyleUnderline"/>
        </w:rPr>
        <w:t xml:space="preserve"> for the survival of the human species</w:t>
      </w:r>
      <w:r w:rsidRPr="00073E36">
        <w:t xml:space="preserve">. The development of the concept of "crimes against humanity" was a milestone for universalizing human rights in that it recognized that there were certain actions, such as slavery and genocide, that implicated the welfare of the entire species and therefore merited universal condemnation. n6 Nuclear weapons were immediately seen as a technology that required international control, as extreme genetic manipulations like cloning and inheritable genetic alterations have come to be seen today. In fact, cloning and inheritable genetic alterations can be seen as crimes against humanity of a unique sort: they are techniques that can alter the essence of humanity itself (and thus threaten to change the foundation of human rights) by taking human evolution into our own hands and directing it toward the development of a new species, sometimes termed the "posthuman." n7 It may be that species-altering techniques, like cloning and inheritable genetic modifications, could provide benefits to the human species in extraordinary circumstances. For example, asexual genetic replication could potentially save humans from extinction if all humans were rendered sterile by some catastrophic event. But no such necessity currently exists or is on the horizon. </w:t>
      </w:r>
    </w:p>
    <w:p w:rsidR="00E2654A" w:rsidRPr="00073E36" w:rsidRDefault="00E2654A" w:rsidP="00E2654A">
      <w:pPr>
        <w:pStyle w:val="Heading3"/>
        <w:rPr>
          <w:rFonts w:cs="Times New Roman"/>
        </w:rPr>
      </w:pPr>
      <w:r w:rsidRPr="00073E36">
        <w:rPr>
          <w:rFonts w:cs="Times New Roman"/>
        </w:rPr>
        <w:t>AT pdb</w:t>
      </w:r>
    </w:p>
    <w:p w:rsidR="007E3B91" w:rsidRPr="00073E36" w:rsidRDefault="00E2654A" w:rsidP="007E3B91">
      <w:pPr>
        <w:pStyle w:val="Heading4"/>
        <w:rPr>
          <w:rFonts w:cs="Times New Roman"/>
        </w:rPr>
      </w:pPr>
      <w:r w:rsidRPr="00073E36">
        <w:rPr>
          <w:rFonts w:cs="Times New Roman"/>
        </w:rPr>
        <w:t>The perm’s incoherent---can’t be conditional and unconditional at once.</w:t>
      </w:r>
    </w:p>
    <w:p w:rsidR="00E2654A" w:rsidRPr="00073E36" w:rsidRDefault="00E2654A" w:rsidP="00E2654A">
      <w:pPr>
        <w:pStyle w:val="Heading4"/>
        <w:rPr>
          <w:rFonts w:cs="Times New Roman"/>
        </w:rPr>
      </w:pPr>
      <w:r w:rsidRPr="00073E36">
        <w:rPr>
          <w:rFonts w:cs="Times New Roman"/>
        </w:rPr>
        <w:t>Detaching the quid and quo causes Chinese non-compliance</w:t>
      </w:r>
    </w:p>
    <w:p w:rsidR="00E2654A" w:rsidRPr="00073E36" w:rsidRDefault="00E2654A" w:rsidP="00E2654A">
      <w:r w:rsidRPr="00073E36">
        <w:rPr>
          <w:rStyle w:val="Style13ptBold"/>
        </w:rPr>
        <w:t>Schulz 9</w:t>
      </w:r>
      <w:r w:rsidRPr="00073E36">
        <w:t xml:space="preserve"> - Senior Fellow in human rights policy at the Center for American Progress, served as Executive Director of Amnesty International USA from 1994 to 2006 (William F., January 2009, Strategic Persistence: How the United States Can Help Improve Human Rights in China, Center for American Progress, https://cdn.americanprogress.org/wp-content/uploads/issues/2009/01/pdf/china_human_rights.pdf)</w:t>
      </w:r>
    </w:p>
    <w:p w:rsidR="00E2654A" w:rsidRPr="00073E36" w:rsidRDefault="00E2654A" w:rsidP="00E2654A">
      <w:r w:rsidRPr="00073E36">
        <w:rPr>
          <w:rStyle w:val="StyleUnderline"/>
        </w:rPr>
        <w:t>The key to U.S. efforts to promote human rights in China is to take a</w:t>
      </w:r>
      <w:r w:rsidRPr="00073E36">
        <w:t xml:space="preserve"> pragmatic, non-ideological </w:t>
      </w:r>
      <w:r w:rsidRPr="00073E36">
        <w:rPr>
          <w:rStyle w:val="StyleUnderline"/>
        </w:rPr>
        <w:t>approach that goes beyond</w:t>
      </w:r>
      <w:r w:rsidRPr="00073E36">
        <w:t xml:space="preserve"> easy </w:t>
      </w:r>
      <w:r w:rsidRPr="00073E36">
        <w:rPr>
          <w:rStyle w:val="StyleUnderline"/>
        </w:rPr>
        <w:t>rhetoric, taking advantage of strategic openings yet recognizing the value of persistence</w:t>
      </w:r>
      <w:r w:rsidRPr="00073E36">
        <w:t xml:space="preserve">. Ultimately, </w:t>
      </w:r>
      <w:r w:rsidRPr="00073E36">
        <w:rPr>
          <w:rStyle w:val="StyleUnderline"/>
        </w:rPr>
        <w:t>China must be persuaded that greater</w:t>
      </w:r>
      <w:r w:rsidRPr="00073E36">
        <w:t xml:space="preserve"> </w:t>
      </w:r>
      <w:r w:rsidRPr="00073E36">
        <w:rPr>
          <w:rStyle w:val="StyleUnderline"/>
        </w:rPr>
        <w:t>democracy and human rights are in its own best interests</w:t>
      </w:r>
      <w:r w:rsidRPr="00073E36">
        <w:t xml:space="preserve">, integral to its becoming the highly respected global leader it aspires to be. Here, then, are a set of principles or operating assumptions that should guide U.S. human rights policy toward China. Calibrate our strategy to China’s unique circumstances The same human rights standards apply to every country in the world. Under international law, torture is torture whether it is committed in Lhasa or Abu Ghraib, and it must be condemned. But smart strategists always take into account the relative strengths and weaknesses </w:t>
      </w:r>
      <w:r w:rsidRPr="00073E36">
        <w:rPr>
          <w:rStyle w:val="StyleUnderline"/>
        </w:rPr>
        <w:t>of their targets and calibrate their strategies accordingly</w:t>
      </w:r>
      <w:r w:rsidRPr="00073E36">
        <w:t xml:space="preserve">. It is savvy, not hypocritical, to take a different approach to bringing about improved human rights in a nuclear power with worldwide economic clout such as China than we do in a Belarus or Sudan. </w:t>
      </w:r>
      <w:r w:rsidRPr="00073E36">
        <w:rPr>
          <w:rStyle w:val="StyleUnderline"/>
        </w:rPr>
        <w:t>Saber-rattling or global economic sanctions are not feasible with China</w:t>
      </w:r>
      <w:r w:rsidRPr="00073E36">
        <w:t xml:space="preserve">. Harsh </w:t>
      </w:r>
      <w:r w:rsidRPr="00073E36">
        <w:rPr>
          <w:rStyle w:val="StyleUnderline"/>
        </w:rPr>
        <w:t>public</w:t>
      </w:r>
      <w:r w:rsidRPr="00073E36">
        <w:t xml:space="preserve"> </w:t>
      </w:r>
      <w:r w:rsidRPr="00073E36">
        <w:rPr>
          <w:rStyle w:val="StyleUnderline"/>
        </w:rPr>
        <w:t>attacks</w:t>
      </w:r>
      <w:r w:rsidRPr="00073E36">
        <w:t xml:space="preserve"> </w:t>
      </w:r>
      <w:r w:rsidRPr="00073E36">
        <w:rPr>
          <w:rStyle w:val="Emphasis"/>
        </w:rPr>
        <w:t>detached from concrete consequences</w:t>
      </w:r>
      <w:r w:rsidRPr="00073E36">
        <w:t xml:space="preserve"> </w:t>
      </w:r>
      <w:r w:rsidRPr="00073E36">
        <w:rPr>
          <w:rStyle w:val="StyleUnderline"/>
        </w:rPr>
        <w:t xml:space="preserve">have repeatedly proven </w:t>
      </w:r>
      <w:r w:rsidRPr="00073E36">
        <w:rPr>
          <w:rStyle w:val="Emphasis"/>
        </w:rPr>
        <w:t>counter-productive</w:t>
      </w:r>
      <w:r w:rsidRPr="00073E36">
        <w:t xml:space="preserve">. And doing nothing while hoping for the best—relying upon economic growth to bring about human rights enlightenment—has not gotten us very far. Whatever </w:t>
      </w:r>
      <w:r w:rsidRPr="00073E36">
        <w:rPr>
          <w:rStyle w:val="StyleUnderline"/>
        </w:rPr>
        <w:t>human rights strategy</w:t>
      </w:r>
      <w:r w:rsidRPr="00073E36">
        <w:t xml:space="preserve"> we pursue </w:t>
      </w:r>
      <w:r w:rsidRPr="00073E36">
        <w:rPr>
          <w:rStyle w:val="StyleUnderline"/>
        </w:rPr>
        <w:t>must be sophisticated</w:t>
      </w:r>
      <w:r w:rsidRPr="00073E36">
        <w:t xml:space="preserve">, not ham-handed, </w:t>
      </w:r>
      <w:r w:rsidRPr="00073E36">
        <w:rPr>
          <w:rStyle w:val="Emphasis"/>
        </w:rPr>
        <w:t>taking into account</w:t>
      </w:r>
      <w:r w:rsidRPr="00073E36">
        <w:t xml:space="preserve"> the host of </w:t>
      </w:r>
      <w:r w:rsidRPr="00073E36">
        <w:rPr>
          <w:rStyle w:val="Emphasis"/>
        </w:rPr>
        <w:t>other issues</w:t>
      </w:r>
      <w:r w:rsidRPr="00073E36">
        <w:t xml:space="preserve"> </w:t>
      </w:r>
      <w:r w:rsidRPr="00073E36">
        <w:rPr>
          <w:rStyle w:val="Emphasis"/>
        </w:rPr>
        <w:t>about which China and the United States are engaged</w:t>
      </w:r>
      <w:r w:rsidRPr="00073E36">
        <w:t xml:space="preserve"> with one another. </w:t>
      </w:r>
    </w:p>
    <w:p w:rsidR="002D272A" w:rsidRPr="00073E36" w:rsidRDefault="002D272A" w:rsidP="002D272A">
      <w:pPr>
        <w:pStyle w:val="Heading4"/>
        <w:rPr>
          <w:rFonts w:cs="Times New Roman"/>
        </w:rPr>
      </w:pPr>
      <w:r w:rsidRPr="00073E36">
        <w:rPr>
          <w:rFonts w:cs="Times New Roman"/>
          <w:u w:val="single"/>
        </w:rPr>
        <w:t>Compartmentalizing</w:t>
      </w:r>
      <w:r w:rsidRPr="00073E36">
        <w:rPr>
          <w:rFonts w:cs="Times New Roman"/>
        </w:rPr>
        <w:t xml:space="preserve"> human rights from other elements of the relationship encourages repression</w:t>
      </w:r>
    </w:p>
    <w:p w:rsidR="002D272A" w:rsidRPr="00073E36" w:rsidRDefault="002D272A" w:rsidP="002D272A">
      <w:r w:rsidRPr="00073E36">
        <w:rPr>
          <w:rStyle w:val="Style13ptBold"/>
        </w:rPr>
        <w:t>Bequelin 13</w:t>
      </w:r>
      <w:r w:rsidRPr="00073E36">
        <w:t xml:space="preserve"> – East Asia Director at Amnesty International (Nicholas, Can the U.S. Help Advance Human Rights in </w:t>
      </w:r>
      <w:proofErr w:type="gramStart"/>
      <w:r w:rsidRPr="00073E36">
        <w:t>China?,</w:t>
      </w:r>
      <w:proofErr w:type="gramEnd"/>
      <w:r w:rsidRPr="00073E36">
        <w:t xml:space="preserve"> www.theatlantic.com/china/archive/2013/06/can-the-us-help-advance-human-rights-in-china/276841/)//BB</w:t>
      </w:r>
    </w:p>
    <w:p w:rsidR="002D272A" w:rsidRPr="00073E36" w:rsidRDefault="002D272A" w:rsidP="00E2654A">
      <w:r w:rsidRPr="00073E36">
        <w:t xml:space="preserve">But such progress comes at a high price, especially for activists, and the question that U.S. policy makers face is whether the U.S. should stand by Chinese people who are pushing their government to pay more respect to fundamental rights and freedoms, or whether it should ignore them. It seems to me, irrespective of the issue of moral imperatives, that </w:t>
      </w:r>
      <w:r w:rsidRPr="00073E36">
        <w:rPr>
          <w:rStyle w:val="StyleUnderline"/>
        </w:rPr>
        <w:t>it is clearly in the U.S. national interest that China inches towards a more open and less repressive system of government than it has at present</w:t>
      </w:r>
      <w:r w:rsidRPr="00073E36">
        <w:t xml:space="preserve">. The other approach, a form of </w:t>
      </w:r>
      <w:r w:rsidRPr="00073E36">
        <w:rPr>
          <w:rStyle w:val="StyleUnderline"/>
        </w:rPr>
        <w:t>engagement that mutes human rights</w:t>
      </w:r>
      <w:r w:rsidRPr="00073E36">
        <w:t xml:space="preserve">, clearly </w:t>
      </w:r>
      <w:r w:rsidRPr="00073E36">
        <w:rPr>
          <w:rStyle w:val="StyleUnderline"/>
        </w:rPr>
        <w:t>has failed to yield any results in the past two and a half decades</w:t>
      </w:r>
      <w:r w:rsidRPr="00073E36">
        <w:t xml:space="preserve">. </w:t>
      </w:r>
      <w:r w:rsidRPr="00073E36">
        <w:rPr>
          <w:rStyle w:val="StyleUnderline"/>
        </w:rPr>
        <w:t>While this approach styled itself as being "realist</w:t>
      </w:r>
      <w:r w:rsidRPr="00073E36">
        <w:t xml:space="preserve">" (as opposed to the supposed "idealism" of human rights proponents) </w:t>
      </w:r>
      <w:r w:rsidRPr="00073E36">
        <w:rPr>
          <w:rStyle w:val="StyleUnderline"/>
        </w:rPr>
        <w:t xml:space="preserve">it is fairly clear today that the actual realists were those who predicted that such a low level of human rights engagement would yield nothing and even </w:t>
      </w:r>
      <w:r w:rsidRPr="00073E36">
        <w:rPr>
          <w:rStyle w:val="Emphasis"/>
        </w:rPr>
        <w:t>encourage the Chinese government in its repressive ways</w:t>
      </w:r>
      <w:r w:rsidRPr="00073E36">
        <w:t xml:space="preserve">. </w:t>
      </w:r>
      <w:r w:rsidRPr="00073E36">
        <w:rPr>
          <w:rStyle w:val="StyleUnderline"/>
        </w:rPr>
        <w:t>The keys to effective promotion of</w:t>
      </w:r>
      <w:r w:rsidRPr="00073E36">
        <w:t xml:space="preserve"> the </w:t>
      </w:r>
      <w:r w:rsidRPr="00073E36">
        <w:rPr>
          <w:rStyle w:val="StyleUnderline"/>
        </w:rPr>
        <w:t>human rights</w:t>
      </w:r>
      <w:r w:rsidRPr="00073E36">
        <w:t xml:space="preserve"> agenda </w:t>
      </w:r>
      <w:r w:rsidRPr="00073E36">
        <w:rPr>
          <w:rStyle w:val="StyleUnderline"/>
        </w:rPr>
        <w:t>in the U.S.-China relationship are relatively straightforward</w:t>
      </w:r>
      <w:r w:rsidRPr="00073E36">
        <w:t xml:space="preserve">: First, what is most important is for the United States to set the best possible example. The past few years have been problematic in this respect, with issues ranging from the legality of the Iraq war to Abu Ghraib to the C.I.A. renditions. Second, </w:t>
      </w:r>
      <w:r w:rsidRPr="00073E36">
        <w:rPr>
          <w:rStyle w:val="StyleUnderline"/>
        </w:rPr>
        <w:t>the U.S.</w:t>
      </w:r>
      <w:r w:rsidRPr="00073E36">
        <w:t xml:space="preserve"> government </w:t>
      </w:r>
      <w:r w:rsidRPr="00073E36">
        <w:rPr>
          <w:rStyle w:val="StyleUnderline"/>
        </w:rPr>
        <w:t>needs to be consistent</w:t>
      </w:r>
      <w:r w:rsidRPr="00073E36">
        <w:t xml:space="preserve"> in the way it raises its concerns on human rights, </w:t>
      </w:r>
      <w:r w:rsidRPr="00073E36">
        <w:rPr>
          <w:rStyle w:val="StyleUnderline"/>
        </w:rPr>
        <w:t>and</w:t>
      </w:r>
      <w:r w:rsidRPr="00073E36">
        <w:t xml:space="preserve"> not be shy to </w:t>
      </w:r>
      <w:r w:rsidRPr="00073E36">
        <w:rPr>
          <w:rStyle w:val="StyleUnderline"/>
        </w:rPr>
        <w:t>use vocal diplomacy</w:t>
      </w:r>
      <w:r w:rsidRPr="00073E36">
        <w:t xml:space="preserve"> when private diplomacy yields no result. </w:t>
      </w:r>
      <w:r w:rsidRPr="00073E36">
        <w:rPr>
          <w:rStyle w:val="StyleUnderline"/>
        </w:rPr>
        <w:t>Too often, the U.S. is sending conflicting messages, one day stressing</w:t>
      </w:r>
      <w:r w:rsidRPr="00073E36">
        <w:t xml:space="preserve"> its </w:t>
      </w:r>
      <w:r w:rsidRPr="00073E36">
        <w:rPr>
          <w:rStyle w:val="Emphasis"/>
        </w:rPr>
        <w:t>attachment</w:t>
      </w:r>
      <w:r w:rsidRPr="00073E36">
        <w:t xml:space="preserve"> </w:t>
      </w:r>
      <w:r w:rsidRPr="00073E36">
        <w:rPr>
          <w:rStyle w:val="StyleUnderline"/>
        </w:rPr>
        <w:t>to universal human rights norms, and the next stating that the U.S. and China "agree to disagree"</w:t>
      </w:r>
      <w:r w:rsidRPr="00073E36">
        <w:t xml:space="preserve"> </w:t>
      </w:r>
      <w:r w:rsidRPr="00073E36">
        <w:rPr>
          <w:rStyle w:val="StyleUnderline"/>
        </w:rPr>
        <w:t>on</w:t>
      </w:r>
      <w:r w:rsidRPr="00073E36">
        <w:t xml:space="preserve"> a range of issues, including </w:t>
      </w:r>
      <w:r w:rsidRPr="00073E36">
        <w:rPr>
          <w:rStyle w:val="StyleUnderline"/>
        </w:rPr>
        <w:t>human rights. This undermines the universality of human rights</w:t>
      </w:r>
      <w:r w:rsidRPr="00073E36">
        <w:t xml:space="preserve">.  Third, </w:t>
      </w:r>
      <w:r w:rsidRPr="00073E36">
        <w:rPr>
          <w:rStyle w:val="StyleUnderline"/>
        </w:rPr>
        <w:t>the U.S. must mainstream human rights perspectives across</w:t>
      </w:r>
      <w:r w:rsidRPr="00073E36">
        <w:t xml:space="preserve"> the full spectrum of its </w:t>
      </w:r>
      <w:r w:rsidRPr="00073E36">
        <w:rPr>
          <w:rStyle w:val="StyleUnderline"/>
        </w:rPr>
        <w:t>engagement</w:t>
      </w:r>
      <w:r w:rsidRPr="00073E36">
        <w:t xml:space="preserve"> with China. The </w:t>
      </w:r>
      <w:r w:rsidRPr="00073E36">
        <w:rPr>
          <w:rStyle w:val="Emphasis"/>
        </w:rPr>
        <w:t>compartmentalization</w:t>
      </w:r>
      <w:r w:rsidRPr="00073E36">
        <w:t xml:space="preserve"> </w:t>
      </w:r>
      <w:r w:rsidRPr="00073E36">
        <w:rPr>
          <w:rStyle w:val="StyleUnderline"/>
        </w:rPr>
        <w:t>of human rights</w:t>
      </w:r>
      <w:r w:rsidRPr="00073E36">
        <w:t xml:space="preserve"> as a minor rubric of diplomacy </w:t>
      </w:r>
      <w:r w:rsidRPr="00073E36">
        <w:rPr>
          <w:rStyle w:val="Emphasis"/>
        </w:rPr>
        <w:t>is bound to fail</w:t>
      </w:r>
      <w:r w:rsidRPr="00073E36">
        <w:t xml:space="preserve">, </w:t>
      </w:r>
      <w:r w:rsidRPr="00073E36">
        <w:rPr>
          <w:rStyle w:val="StyleUnderline"/>
        </w:rPr>
        <w:t xml:space="preserve">because the Chinese side knows human rights have </w:t>
      </w:r>
      <w:r w:rsidRPr="00073E36">
        <w:rPr>
          <w:rStyle w:val="Emphasis"/>
        </w:rPr>
        <w:t>no bearings</w:t>
      </w:r>
      <w:r w:rsidRPr="00073E36">
        <w:rPr>
          <w:rStyle w:val="StyleUnderline"/>
        </w:rPr>
        <w:t xml:space="preserve"> on other aspects of the bilateral relationship</w:t>
      </w:r>
      <w:r w:rsidRPr="00073E36">
        <w:t>. The business environment for U.S. companies operating in China is directly linked to issues intimately connected to human rights, such as the elastic character of China's state secrecy laws or the introduction of provisions in the criminal law that allows for secret detention by the police.</w:t>
      </w:r>
    </w:p>
    <w:p w:rsidR="0041357F" w:rsidRPr="00073E36" w:rsidRDefault="0041357F" w:rsidP="00E2654A">
      <w:pPr>
        <w:pStyle w:val="Heading4"/>
        <w:rPr>
          <w:rFonts w:cs="Times New Roman"/>
        </w:rPr>
      </w:pPr>
      <w:r w:rsidRPr="00073E36">
        <w:rPr>
          <w:rFonts w:cs="Times New Roman"/>
        </w:rPr>
        <w:t>China will view the perm as a hollow gesture and pocket the concession</w:t>
      </w:r>
    </w:p>
    <w:p w:rsidR="0041357F" w:rsidRPr="00073E36" w:rsidRDefault="0041357F" w:rsidP="0041357F">
      <w:r w:rsidRPr="00073E36">
        <w:rPr>
          <w:rStyle w:val="Style13ptBold"/>
        </w:rPr>
        <w:t>Small 12</w:t>
      </w:r>
      <w:r w:rsidRPr="00073E36">
        <w:t xml:space="preserve"> - Transatlantic Fellow, Asia Program, German Marshall Fund of the United States (Andrew, "China's Response to the US 'Return to Asia' Tour," The EU-China Relationship, p. 131-132)</w:t>
      </w:r>
    </w:p>
    <w:p w:rsidR="0041357F" w:rsidRPr="00073E36" w:rsidRDefault="0041357F" w:rsidP="0041357F">
      <w:r w:rsidRPr="00073E36">
        <w:t xml:space="preserve">To describe the UIS as ‘returning to Asia therefore seems misplaced, and it is notable that it is a term most actively used by commentators and </w:t>
      </w:r>
      <w:r w:rsidRPr="00073E36">
        <w:rPr>
          <w:rStyle w:val="StyleUnderline"/>
        </w:rPr>
        <w:t>officials in China</w:t>
      </w:r>
      <w:r w:rsidRPr="00073E36">
        <w:t xml:space="preserve">, who </w:t>
      </w:r>
      <w:r w:rsidRPr="00073E36">
        <w:rPr>
          <w:rStyle w:val="StyleUnderline"/>
        </w:rPr>
        <w:t>are keen to imply that the US</w:t>
      </w:r>
      <w:r w:rsidRPr="00073E36">
        <w:t xml:space="preserve"> role </w:t>
      </w:r>
      <w:r w:rsidRPr="00073E36">
        <w:rPr>
          <w:rStyle w:val="StyleUnderline"/>
        </w:rPr>
        <w:t>is fickle</w:t>
      </w:r>
      <w:r w:rsidRPr="00073E36">
        <w:t xml:space="preserve">, provisional and unnatural. But the Obama administration was not above using a little of that rhetoric itself in dramatising some of its early moves. Both the Secretary of State and the President made symbolic early trips to the region. Washington took steps to address perceptions that the UIS was unwilling to put in summit face-time and unsupportive of the emerging multilateral architecture, most importantly by signing ASEAN's Treaty of Amity and Cooperation (TAC) and seeking membership of the East Asian Summit (EAS). It consolidated initiatives such as the India partnership that some feared may prove to be a one-administration shot. And it expanded the US focus on Southeast Asia, the source of most of the complaints about Washington 'neglecting the region. Much of this was occluded in public perceptions, however, by the other major focus of the Obama administration in Asia; upgrading bilateral relations with China. </w:t>
      </w:r>
      <w:r w:rsidRPr="00073E36">
        <w:rPr>
          <w:rStyle w:val="StyleUnderline"/>
        </w:rPr>
        <w:t>The view of some US policy makers was that by</w:t>
      </w:r>
      <w:r w:rsidRPr="00073E36">
        <w:t xml:space="preserve"> forging consensus with Beijing on areas of global concern and </w:t>
      </w:r>
      <w:r w:rsidRPr="00073E36">
        <w:rPr>
          <w:rStyle w:val="StyleUnderline"/>
        </w:rPr>
        <w:t>taking a</w:t>
      </w:r>
      <w:r w:rsidRPr="00073E36">
        <w:t xml:space="preserve"> relatively </w:t>
      </w:r>
      <w:r w:rsidRPr="00073E36">
        <w:rPr>
          <w:rStyle w:val="StyleUnderline"/>
        </w:rPr>
        <w:t>conciliatory stance on areas of Chinese sensitivity</w:t>
      </w:r>
      <w:r w:rsidRPr="00073E36">
        <w:t xml:space="preserve">, </w:t>
      </w:r>
      <w:r w:rsidRPr="00073E36">
        <w:rPr>
          <w:rStyle w:val="StyleUnderline"/>
        </w:rPr>
        <w:t>it may be possible to erode</w:t>
      </w:r>
      <w:r w:rsidRPr="00073E36">
        <w:t xml:space="preserve"> the pervasive </w:t>
      </w:r>
      <w:r w:rsidRPr="00073E36">
        <w:rPr>
          <w:rStyle w:val="StyleUnderline"/>
        </w:rPr>
        <w:t>mistrust</w:t>
      </w:r>
      <w:r w:rsidRPr="00073E36">
        <w:t xml:space="preserve"> in the relationship. Meetings with the Dalai Lama and arms sales to Taiwan appeared to be slow-pedalled, attempts to find signature cooperation projects on climate change were launched, and </w:t>
      </w:r>
      <w:r w:rsidRPr="00073E36">
        <w:rPr>
          <w:rStyle w:val="StyleUnderline"/>
        </w:rPr>
        <w:t>US officials gave speeches on the subject of</w:t>
      </w:r>
      <w:r w:rsidRPr="00073E36">
        <w:t xml:space="preserve"> </w:t>
      </w:r>
      <w:r w:rsidRPr="00073E36">
        <w:rPr>
          <w:rStyle w:val="StyleUnderline"/>
        </w:rPr>
        <w:t>'strategic reassurance</w:t>
      </w:r>
      <w:r w:rsidRPr="00073E36">
        <w:t xml:space="preserve">'. The highpoint was supposed to be President Obama's first visit to China in November 2009, which saw the release of an unusually extensive joint statement spelling out an agenda for bilateral cooperation. Speculation about a new 'G2' in global affairs reached its peak. Whether this approach would have worked in other circumstances is a moot point. With the economic crisis as a backdrop, </w:t>
      </w:r>
      <w:r w:rsidRPr="00073E36">
        <w:rPr>
          <w:rStyle w:val="StyleUnderline"/>
        </w:rPr>
        <w:t>China</w:t>
      </w:r>
      <w:r w:rsidRPr="00073E36">
        <w:t xml:space="preserve">, </w:t>
      </w:r>
      <w:r w:rsidRPr="00073E36">
        <w:rPr>
          <w:rStyle w:val="Emphasis"/>
        </w:rPr>
        <w:t>rather than seeing US gestures as farsighted and magnanimous</w:t>
      </w:r>
      <w:r w:rsidRPr="00073E36">
        <w:t xml:space="preserve">, </w:t>
      </w:r>
      <w:r w:rsidRPr="00073E36">
        <w:rPr>
          <w:rStyle w:val="StyleUnderline"/>
        </w:rPr>
        <w:t>treated them as symptoms of weakness and decline</w:t>
      </w:r>
      <w:r w:rsidRPr="00073E36">
        <w:t xml:space="preserve">. Chinese assertiveness had already been fanned by the financial crisis, out of which it seemed to emerge as a relative ‘winner'. The first year of </w:t>
      </w:r>
      <w:r w:rsidRPr="00073E36">
        <w:rPr>
          <w:rStyle w:val="StyleUnderline"/>
        </w:rPr>
        <w:t>the new administration confirmed an emerging view in Beijing that its strengthened position entitled it to demand more of other countries</w:t>
      </w:r>
      <w:r w:rsidRPr="00073E36">
        <w:t xml:space="preserve">. The final months of 2009 acted as the denouement for this period in the US-China relationship. President Obama's visit to China played poorly in the US press, which contended that he had not been extended privileges that his predecessors received. </w:t>
      </w:r>
      <w:r w:rsidRPr="00073E36">
        <w:rPr>
          <w:rStyle w:val="StyleUnderline"/>
        </w:rPr>
        <w:t xml:space="preserve">Beijing seemed to </w:t>
      </w:r>
      <w:r w:rsidRPr="00073E36">
        <w:rPr>
          <w:rStyle w:val="Emphasis"/>
        </w:rPr>
        <w:t>pocket concessions</w:t>
      </w:r>
      <w:r w:rsidRPr="00073E36">
        <w:rPr>
          <w:rStyle w:val="StyleUnderline"/>
        </w:rPr>
        <w:t xml:space="preserve"> from Washington while offering almost nothing in return</w:t>
      </w:r>
      <w:r w:rsidRPr="00073E36">
        <w:t>. From bilateral economic issues to Iran sanctions, China rebuffed US requests virtually across the board. The culmination was the COP15 talks in Copenhagen, where Beijing managed to raise hackles not just with the substance of its position at the talks but with its almost insulting manner, which seemed to portend an ugly period of Chinese assertiveness ahead.</w:t>
      </w:r>
    </w:p>
    <w:p w:rsidR="007E3B91" w:rsidRPr="00073E36" w:rsidRDefault="007E3B91" w:rsidP="007E3B91">
      <w:pPr>
        <w:pStyle w:val="Heading4"/>
        <w:rPr>
          <w:rFonts w:cs="Times New Roman"/>
        </w:rPr>
      </w:pPr>
      <w:r w:rsidRPr="00073E36">
        <w:rPr>
          <w:rFonts w:cs="Times New Roman"/>
        </w:rPr>
        <w:t>The permutation ignores the basic workings of international relations</w:t>
      </w:r>
    </w:p>
    <w:p w:rsidR="007E3B91" w:rsidRPr="00073E36" w:rsidRDefault="007E3B91" w:rsidP="007E3B91">
      <w:r w:rsidRPr="00073E36">
        <w:rPr>
          <w:rStyle w:val="Style13ptBold"/>
        </w:rPr>
        <w:t>Dueck 15</w:t>
      </w:r>
      <w:r w:rsidRPr="00073E36">
        <w:t xml:space="preserve"> – PhD, Professor of Policy, Government and International Affairs @ GMU (Colin, “The Obama Doctrine,” p. 105)//BB</w:t>
      </w:r>
    </w:p>
    <w:p w:rsidR="007E3B91" w:rsidRPr="00073E36" w:rsidRDefault="007E3B91" w:rsidP="0041357F">
      <w:r w:rsidRPr="00073E36">
        <w:rPr>
          <w:rStyle w:val="StyleUnderline"/>
        </w:rPr>
        <w:t>A</w:t>
      </w:r>
      <w:r w:rsidRPr="00073E36">
        <w:t xml:space="preserve"> similar </w:t>
      </w:r>
      <w:r w:rsidRPr="00073E36">
        <w:rPr>
          <w:rStyle w:val="StyleUnderline"/>
        </w:rPr>
        <w:t>problem exists in</w:t>
      </w:r>
      <w:r w:rsidRPr="00073E36">
        <w:t xml:space="preserve"> relation </w:t>
      </w:r>
      <w:r w:rsidRPr="00073E36">
        <w:rPr>
          <w:rStyle w:val="StyleUnderline"/>
        </w:rPr>
        <w:t>to</w:t>
      </w:r>
      <w:r w:rsidRPr="00073E36">
        <w:t xml:space="preserve"> </w:t>
      </w:r>
      <w:r w:rsidRPr="00073E36">
        <w:rPr>
          <w:rStyle w:val="StyleUnderline"/>
        </w:rPr>
        <w:t>Obama's</w:t>
      </w:r>
      <w:r w:rsidRPr="00073E36">
        <w:t xml:space="preserve"> deeply held </w:t>
      </w:r>
      <w:r w:rsidRPr="00073E36">
        <w:rPr>
          <w:rStyle w:val="StyleUnderline"/>
        </w:rPr>
        <w:t>assumption that international cooperation will necessarily follow from American accommodation. As a general rule, foreign governments or transnational actors do not feel obliged to alter their basic policy preferences or to make unwanted concessions of their own simply because an American president is</w:t>
      </w:r>
      <w:r w:rsidRPr="00073E36">
        <w:t xml:space="preserve"> accommodating, </w:t>
      </w:r>
      <w:r w:rsidRPr="00073E36">
        <w:rPr>
          <w:rStyle w:val="StyleUnderline"/>
        </w:rPr>
        <w:t>restrained</w:t>
      </w:r>
      <w:r w:rsidRPr="00073E36">
        <w:t xml:space="preserve">, or articulate. </w:t>
      </w:r>
      <w:r w:rsidRPr="00073E36">
        <w:rPr>
          <w:rStyle w:val="StyleUnderline"/>
        </w:rPr>
        <w:t>This is not how international politics works. If the</w:t>
      </w:r>
      <w:r w:rsidRPr="00073E36">
        <w:t xml:space="preserve"> interests, goals, and </w:t>
      </w:r>
      <w:r w:rsidRPr="00073E36">
        <w:rPr>
          <w:rStyle w:val="StyleUnderline"/>
        </w:rPr>
        <w:t>priorities of other national governments align with those of the United States o</w:t>
      </w:r>
      <w:r w:rsidRPr="00073E36">
        <w:t xml:space="preserve">n specific issues, </w:t>
      </w:r>
      <w:r w:rsidRPr="00073E36">
        <w:rPr>
          <w:rStyle w:val="StyleUnderline"/>
        </w:rPr>
        <w:t xml:space="preserve">then those governments will cooperate </w:t>
      </w:r>
      <w:r w:rsidRPr="00073E36">
        <w:t xml:space="preserve">with Washington on those issues, </w:t>
      </w:r>
      <w:r w:rsidRPr="00073E36">
        <w:rPr>
          <w:rStyle w:val="StyleUnderline"/>
        </w:rPr>
        <w:t>If not, they won't</w:t>
      </w:r>
      <w:r w:rsidRPr="00073E36">
        <w:t xml:space="preserve">. Either way, </w:t>
      </w:r>
      <w:r w:rsidRPr="00073E36">
        <w:rPr>
          <w:rStyle w:val="StyleUnderline"/>
        </w:rPr>
        <w:t>whether we like it or not, the goals and priorities of foreign governments are defined by those governments, and not by the</w:t>
      </w:r>
      <w:r w:rsidRPr="00073E36">
        <w:t xml:space="preserve"> president of the </w:t>
      </w:r>
      <w:r w:rsidRPr="00073E36">
        <w:rPr>
          <w:rStyle w:val="StyleUnderline"/>
        </w:rPr>
        <w:t>United States</w:t>
      </w:r>
      <w:r w:rsidRPr="00073E36">
        <w:t xml:space="preserve">. Any American president can alter the costs and benefits for other countries to cooperate with </w:t>
      </w:r>
      <w:r w:rsidRPr="00073E36">
        <w:rPr>
          <w:rStyle w:val="StyleUnderline"/>
        </w:rPr>
        <w:t>the</w:t>
      </w:r>
      <w:r w:rsidRPr="00073E36">
        <w:t xml:space="preserve"> </w:t>
      </w:r>
      <w:r w:rsidRPr="00073E36">
        <w:rPr>
          <w:rStyle w:val="StyleUnderline"/>
        </w:rPr>
        <w:t>United States</w:t>
      </w:r>
      <w:r w:rsidRPr="00073E36">
        <w:t xml:space="preserve"> on specific matters, by offering specific incentives or disincentives, but he </w:t>
      </w:r>
      <w:r w:rsidRPr="00073E36">
        <w:rPr>
          <w:rStyle w:val="StyleUnderline"/>
        </w:rPr>
        <w:t>cannot</w:t>
      </w:r>
      <w:r w:rsidRPr="00073E36">
        <w:t xml:space="preserve"> literally </w:t>
      </w:r>
      <w:r w:rsidRPr="00073E36">
        <w:rPr>
          <w:rStyle w:val="StyleUnderline"/>
        </w:rPr>
        <w:t xml:space="preserve">redefine how other governments view their own vital interests, and it is delusional to think that he can. If Washington offers a particular policy concession to another government in exchange for some concrete, reciprocal concession </w:t>
      </w:r>
      <w:r w:rsidRPr="00073E36">
        <w:t xml:space="preserve">of real interest to the United States, </w:t>
      </w:r>
      <w:r w:rsidRPr="00073E36">
        <w:rPr>
          <w:rStyle w:val="StyleUnderline"/>
        </w:rPr>
        <w:t xml:space="preserve">then that is one thing. Such negotiations are at the heart of international diplomacy, </w:t>
      </w:r>
      <w:proofErr w:type="gramStart"/>
      <w:r w:rsidRPr="00073E36">
        <w:rPr>
          <w:rStyle w:val="StyleUnderline"/>
        </w:rPr>
        <w:t>But</w:t>
      </w:r>
      <w:proofErr w:type="gramEnd"/>
      <w:r w:rsidRPr="00073E36">
        <w:rPr>
          <w:rStyle w:val="StyleUnderline"/>
        </w:rPr>
        <w:t xml:space="preserve"> to make the concession </w:t>
      </w:r>
      <w:r w:rsidRPr="00073E36">
        <w:rPr>
          <w:rStyle w:val="Emphasis"/>
        </w:rPr>
        <w:t>beforehand</w:t>
      </w:r>
      <w:r w:rsidRPr="00073E36">
        <w:rPr>
          <w:rStyle w:val="StyleUnderline"/>
        </w:rPr>
        <w:t>—</w:t>
      </w:r>
      <w:r w:rsidRPr="00073E36">
        <w:rPr>
          <w:rStyle w:val="Emphasis"/>
        </w:rPr>
        <w:t>unilaterally</w:t>
      </w:r>
      <w:r w:rsidRPr="00073E36">
        <w:rPr>
          <w:rStyle w:val="StyleUnderline"/>
        </w:rPr>
        <w:t xml:space="preserve">, as it were—or to offer it up broadly to the entire planet as a whole in the </w:t>
      </w:r>
      <w:r w:rsidRPr="00073E36">
        <w:rPr>
          <w:rStyle w:val="Emphasis"/>
        </w:rPr>
        <w:t>hopes of unspecified reciprocity</w:t>
      </w:r>
      <w:r w:rsidRPr="00073E36">
        <w:rPr>
          <w:rStyle w:val="StyleUnderline"/>
        </w:rPr>
        <w:t xml:space="preserve"> from particular countries, is to </w:t>
      </w:r>
      <w:r w:rsidRPr="00073E36">
        <w:rPr>
          <w:rStyle w:val="Emphasis"/>
        </w:rPr>
        <w:t>ignore the normal workings of international relations</w:t>
      </w:r>
      <w:r w:rsidRPr="00073E36">
        <w:t>.</w:t>
      </w:r>
    </w:p>
    <w:p w:rsidR="007E3B91" w:rsidRPr="00073E36" w:rsidRDefault="007E3B91" w:rsidP="00E2654A">
      <w:pPr>
        <w:pStyle w:val="Heading4"/>
        <w:rPr>
          <w:rFonts w:cs="Times New Roman"/>
        </w:rPr>
      </w:pPr>
      <w:r w:rsidRPr="00073E36">
        <w:rPr>
          <w:rFonts w:cs="Times New Roman"/>
        </w:rPr>
        <w:t>The perm doesn’t solve HR leadership or dissidents either---soft-pedaling human rights undermines moral authority and demoralizes activists</w:t>
      </w:r>
    </w:p>
    <w:p w:rsidR="00E2654A" w:rsidRPr="00073E36" w:rsidRDefault="00E2654A" w:rsidP="00E2654A">
      <w:r w:rsidRPr="00073E36">
        <w:rPr>
          <w:rStyle w:val="Style13ptBold"/>
        </w:rPr>
        <w:t>Friedberg 11</w:t>
      </w:r>
      <w:r w:rsidRPr="00073E36">
        <w:t xml:space="preserve"> – PhD @ Harvard, Professor of Politics and International Affairs at Princeton University (Aaron, “A Contest for Supremacy: China, America, and the Struggle for Mastery in Asia,” p. 267-272)//BB</w:t>
      </w:r>
    </w:p>
    <w:p w:rsidR="00E2654A" w:rsidRPr="00073E36" w:rsidRDefault="00E2654A" w:rsidP="00E2654A">
      <w:r w:rsidRPr="00073E36">
        <w:rPr>
          <w:rStyle w:val="StyleUnderline"/>
        </w:rPr>
        <w:t>Washington</w:t>
      </w:r>
      <w:r w:rsidRPr="00073E36">
        <w:t xml:space="preserve"> also </w:t>
      </w:r>
      <w:r w:rsidRPr="00073E36">
        <w:rPr>
          <w:rStyle w:val="StyleUnderline"/>
        </w:rPr>
        <w:t>needs to rethink what it says and does about the Chinese governments continuing refusal to grant basic political freedoms and civil liberties to its citizens. In place of the existing grab bag of initiatives</w:t>
      </w:r>
      <w:r w:rsidRPr="00073E36">
        <w:t xml:space="preserve">, reports, and speeches, </w:t>
      </w:r>
      <w:r w:rsidRPr="00073E36">
        <w:rPr>
          <w:rStyle w:val="StyleUnderline"/>
        </w:rPr>
        <w:t xml:space="preserve">Washington needs a </w:t>
      </w:r>
      <w:r w:rsidRPr="00073E36">
        <w:rPr>
          <w:rStyle w:val="Emphasis"/>
        </w:rPr>
        <w:t>more deliberate</w:t>
      </w:r>
      <w:r w:rsidRPr="00073E36">
        <w:t xml:space="preserve"> and well- </w:t>
      </w:r>
      <w:r w:rsidRPr="00073E36">
        <w:rPr>
          <w:rStyle w:val="Emphasis"/>
        </w:rPr>
        <w:t>integrated approach to this problem</w:t>
      </w:r>
      <w:r w:rsidRPr="00073E36">
        <w:t xml:space="preserve">. The place to start, once again, is with a healthy dose of reality. Despite the fond hopes of theorists and policy makers, </w:t>
      </w:r>
      <w:r w:rsidRPr="00073E36">
        <w:rPr>
          <w:rStyle w:val="StyleUnderline"/>
        </w:rPr>
        <w:t>economic growth has not yet led to political reform</w:t>
      </w:r>
      <w:r w:rsidRPr="00073E36">
        <w:t xml:space="preserve"> in China, </w:t>
      </w:r>
      <w:r w:rsidRPr="00073E36">
        <w:rPr>
          <w:rStyle w:val="StyleUnderline"/>
        </w:rPr>
        <w:t>nor are there any signs that it is about to</w:t>
      </w:r>
      <w:r w:rsidRPr="00073E36">
        <w:t xml:space="preserve">. What the world has learned over past two decades is that in the face of determined and clever opposition, </w:t>
      </w:r>
      <w:r w:rsidRPr="00073E36">
        <w:rPr>
          <w:rStyle w:val="StyleUnderline"/>
        </w:rPr>
        <w:t>the link between economic change and political progress is not</w:t>
      </w:r>
      <w:r w:rsidRPr="00073E36">
        <w:t xml:space="preserve"> as </w:t>
      </w:r>
      <w:r w:rsidRPr="00073E36">
        <w:rPr>
          <w:rStyle w:val="StyleUnderline"/>
        </w:rPr>
        <w:t>direct</w:t>
      </w:r>
      <w:r w:rsidRPr="00073E36">
        <w:t xml:space="preserve">, nor as strong, as was once assumed. American officials should be candid in acknowledging this fact, but they should present it as a challenge rather than an unalterable truth. </w:t>
      </w:r>
      <w:r w:rsidRPr="00073E36">
        <w:rPr>
          <w:rStyle w:val="StyleUnderline"/>
        </w:rPr>
        <w:t>The question is not whether the United States should continue trying to encourage political reform in China, but how it can do so more effectively</w:t>
      </w:r>
      <w:r w:rsidRPr="00073E36">
        <w:t xml:space="preserve">. The answer must inevitably involve a mix of words and deeds. </w:t>
      </w:r>
      <w:r w:rsidRPr="00073E36">
        <w:rPr>
          <w:rStyle w:val="StyleUnderline"/>
        </w:rPr>
        <w:t>Public</w:t>
      </w:r>
      <w:r w:rsidRPr="00073E36">
        <w:t xml:space="preserve"> </w:t>
      </w:r>
      <w:r w:rsidRPr="00073E36">
        <w:rPr>
          <w:rStyle w:val="StyleUnderline"/>
        </w:rPr>
        <w:t>hectoring may be useless</w:t>
      </w:r>
      <w:r w:rsidRPr="00073E36">
        <w:t xml:space="preserve"> or even counterproductive, </w:t>
      </w:r>
      <w:r w:rsidRPr="00073E36">
        <w:rPr>
          <w:rStyle w:val="StyleUnderline"/>
        </w:rPr>
        <w:t>but silence would</w:t>
      </w:r>
      <w:r w:rsidRPr="00073E36">
        <w:t xml:space="preserve"> </w:t>
      </w:r>
      <w:r w:rsidRPr="00073E36">
        <w:rPr>
          <w:rStyle w:val="StyleUnderline"/>
        </w:rPr>
        <w:t xml:space="preserve">send a </w:t>
      </w:r>
      <w:r w:rsidRPr="00073E36">
        <w:rPr>
          <w:rStyle w:val="Emphasis"/>
        </w:rPr>
        <w:t>resounding signal</w:t>
      </w:r>
      <w:r w:rsidRPr="00073E36">
        <w:rPr>
          <w:rStyle w:val="StyleUnderline"/>
        </w:rPr>
        <w:t xml:space="preserve"> of resignation and retreat</w:t>
      </w:r>
      <w:r w:rsidRPr="00073E36">
        <w:t xml:space="preserve">. As its wealth and influ- ence have grown, </w:t>
      </w:r>
      <w:r w:rsidRPr="00073E36">
        <w:rPr>
          <w:rStyle w:val="StyleUnderline"/>
        </w:rPr>
        <w:t>Beijing has been increasingly successful in using threats of</w:t>
      </w:r>
      <w:r w:rsidRPr="00073E36">
        <w:t xml:space="preserve"> economic </w:t>
      </w:r>
      <w:r w:rsidRPr="00073E36">
        <w:rPr>
          <w:rStyle w:val="StyleUnderline"/>
        </w:rPr>
        <w:t>retaliation to intimidate other governments into toning down</w:t>
      </w:r>
      <w:r w:rsidRPr="00073E36">
        <w:t xml:space="preserve"> </w:t>
      </w:r>
      <w:r w:rsidRPr="00073E36">
        <w:rPr>
          <w:rStyle w:val="StyleUnderline"/>
        </w:rPr>
        <w:t>or abandoning their criticisms of its abysmal human rights record</w:t>
      </w:r>
      <w:r w:rsidRPr="00073E36">
        <w:t xml:space="preserve">. </w:t>
      </w:r>
      <w:r w:rsidRPr="00073E36">
        <w:rPr>
          <w:rStyle w:val="StyleUnderline"/>
        </w:rPr>
        <w:t>Chinese authorities would like nothing more than to bend Washington to their will similar fashion</w:t>
      </w:r>
      <w:r w:rsidRPr="00073E36">
        <w:t xml:space="preserve">. United States can be induced </w:t>
      </w:r>
      <w:r w:rsidRPr="00073E36">
        <w:rPr>
          <w:rStyle w:val="Emphasis"/>
        </w:rPr>
        <w:t>to back further away from its</w:t>
      </w:r>
      <w:r w:rsidRPr="00073E36">
        <w:t xml:space="preserve"> earlier, </w:t>
      </w:r>
      <w:r w:rsidRPr="00073E36">
        <w:rPr>
          <w:rStyle w:val="Emphasis"/>
        </w:rPr>
        <w:t>outspoken stance</w:t>
      </w:r>
      <w:r w:rsidRPr="00073E36">
        <w:t xml:space="preserve">, </w:t>
      </w:r>
      <w:r w:rsidRPr="00073E36">
        <w:rPr>
          <w:rStyle w:val="StyleUnderline"/>
        </w:rPr>
        <w:t>will</w:t>
      </w:r>
      <w:r w:rsidRPr="00073E36">
        <w:t xml:space="preserve"> only </w:t>
      </w:r>
      <w:r w:rsidRPr="00073E36">
        <w:rPr>
          <w:rStyle w:val="StyleUnderline"/>
        </w:rPr>
        <w:t xml:space="preserve">confirm what Beijing has said all along: that America's alleged concern for democracy </w:t>
      </w:r>
      <w:r w:rsidRPr="00073E36">
        <w:t xml:space="preserve">and personal liberties </w:t>
      </w:r>
      <w:r w:rsidRPr="00073E36">
        <w:rPr>
          <w:rStyle w:val="StyleUnderline"/>
        </w:rPr>
        <w:t>is a cynical sham</w:t>
      </w:r>
      <w:r w:rsidRPr="00073E36">
        <w:t xml:space="preserve">, designed to serve its own selfish interests while humiliating China and holding it down. </w:t>
      </w:r>
      <w:r w:rsidRPr="00073E36">
        <w:rPr>
          <w:rStyle w:val="Emphasis"/>
        </w:rPr>
        <w:t>The Americans</w:t>
      </w:r>
      <w:r w:rsidRPr="00073E36">
        <w:t xml:space="preserve"> </w:t>
      </w:r>
      <w:r w:rsidRPr="00073E36">
        <w:rPr>
          <w:rStyle w:val="Emphasis"/>
        </w:rPr>
        <w:t>talk</w:t>
      </w:r>
      <w:r w:rsidRPr="00073E36">
        <w:t xml:space="preserve"> a good game, </w:t>
      </w:r>
      <w:r w:rsidRPr="00073E36">
        <w:rPr>
          <w:rStyle w:val="StyleUnderline"/>
        </w:rPr>
        <w:t>but</w:t>
      </w:r>
      <w:r w:rsidRPr="00073E36">
        <w:t xml:space="preserve"> now that there is a price be paid for their outspokenness, </w:t>
      </w:r>
      <w:r w:rsidRPr="00073E36">
        <w:rPr>
          <w:rStyle w:val="StyleUnderline"/>
        </w:rPr>
        <w:t>they turn out to be no different</w:t>
      </w:r>
      <w:r w:rsidRPr="00073E36">
        <w:t xml:space="preserve">, and certainly not more principled, than anyone else. Questions of sincerity aside, a shift in policy that is widely seen as a response to China's growing stature can only serve to weaken America's long-term position in Asia. </w:t>
      </w:r>
      <w:r w:rsidRPr="00073E36">
        <w:rPr>
          <w:rStyle w:val="StyleUnderline"/>
        </w:rPr>
        <w:t xml:space="preserve">If Washington has to </w:t>
      </w:r>
      <w:r w:rsidRPr="00073E36">
        <w:rPr>
          <w:rStyle w:val="Emphasis"/>
        </w:rPr>
        <w:t>trim its sails and watch</w:t>
      </w:r>
      <w:r w:rsidRPr="00073E36">
        <w:rPr>
          <w:rStyle w:val="StyleUnderline"/>
        </w:rPr>
        <w:t xml:space="preserve"> </w:t>
      </w:r>
      <w:r w:rsidRPr="00073E36">
        <w:rPr>
          <w:rStyle w:val="Emphasis"/>
        </w:rPr>
        <w:t>its words</w:t>
      </w:r>
      <w:r w:rsidRPr="00073E36">
        <w:rPr>
          <w:rStyle w:val="StyleUnderline"/>
        </w:rPr>
        <w:t>, others will be forced to draw the logical conclusions</w:t>
      </w:r>
      <w:r w:rsidRPr="00073E36">
        <w:t xml:space="preserve">, not only </w:t>
      </w:r>
      <w:r w:rsidRPr="00073E36">
        <w:rPr>
          <w:rStyle w:val="StyleUnderline"/>
        </w:rPr>
        <w:t>regarding their own stance on human rights</w:t>
      </w:r>
      <w:r w:rsidRPr="00073E36">
        <w:t xml:space="preserve">, but also about the shifting balance of power. In the face of what it can only regard as a signal of dwin- dling American strength, </w:t>
      </w:r>
      <w:r w:rsidRPr="00073E36">
        <w:rPr>
          <w:rStyle w:val="StyleUnderline"/>
        </w:rPr>
        <w:t>Beijing will no doubt do the same</w:t>
      </w:r>
      <w:r w:rsidRPr="00073E36">
        <w:t xml:space="preserve">. </w:t>
      </w:r>
      <w:r w:rsidRPr="00073E36">
        <w:rPr>
          <w:rStyle w:val="Emphasis"/>
        </w:rPr>
        <w:t>Soft-pedaling talk of freedom</w:t>
      </w:r>
      <w:r w:rsidRPr="00073E36">
        <w:t xml:space="preserve"> </w:t>
      </w:r>
      <w:r w:rsidRPr="00073E36">
        <w:rPr>
          <w:rStyle w:val="StyleUnderline"/>
        </w:rPr>
        <w:t>will</w:t>
      </w:r>
      <w:r w:rsidRPr="00073E36">
        <w:t xml:space="preserve"> not reassure China's leaders as much as it will </w:t>
      </w:r>
      <w:r w:rsidRPr="00073E36">
        <w:rPr>
          <w:rStyle w:val="Emphasis"/>
        </w:rPr>
        <w:t>embolden them</w:t>
      </w:r>
      <w:r w:rsidRPr="00073E36">
        <w:t xml:space="preserve">, and </w:t>
      </w:r>
      <w:r w:rsidRPr="00073E36">
        <w:rPr>
          <w:rStyle w:val="StyleUnderline"/>
        </w:rPr>
        <w:t xml:space="preserve">it will be </w:t>
      </w:r>
      <w:r w:rsidRPr="00073E36">
        <w:rPr>
          <w:rStyle w:val="Emphasis"/>
        </w:rPr>
        <w:t>deeply demoralizing</w:t>
      </w:r>
      <w:r w:rsidRPr="00073E36">
        <w:rPr>
          <w:rStyle w:val="StyleUnderline"/>
        </w:rPr>
        <w:t xml:space="preserve"> to those in China</w:t>
      </w:r>
      <w:r w:rsidRPr="00073E36">
        <w:t xml:space="preserve"> (like the brave signatories of the recent "Charter 08" document) </w:t>
      </w:r>
      <w:r w:rsidRPr="00073E36">
        <w:rPr>
          <w:rStyle w:val="StyleUnderline"/>
        </w:rPr>
        <w:t>who continue to believe in, and to take risks for, real reform</w:t>
      </w:r>
      <w:r w:rsidRPr="00073E36">
        <w:t xml:space="preserve">.2 Whatever it says publicly about general principles and specific abuses, </w:t>
      </w:r>
      <w:r w:rsidRPr="00073E36">
        <w:rPr>
          <w:rStyle w:val="StyleUnderline"/>
        </w:rPr>
        <w:t>the U.S. government should be looking for ways to help these people</w:t>
      </w:r>
      <w:r w:rsidRPr="00073E36">
        <w:t xml:space="preserve">. Most will not even have an explicitly political agenda. Groups that campaign against corrup tion and the continued destruction of the natural environment, or forold- pensions, improved health care, worker's rights, impartial courts, and freedom of worship will be able to do more in the near term to push China toward responsive and accountable government than those who advocate a multiparty political system or a free press. </w:t>
      </w:r>
      <w:r w:rsidRPr="00073E36">
        <w:rPr>
          <w:rStyle w:val="StyleUnderline"/>
        </w:rPr>
        <w:t>The U.S government</w:t>
      </w:r>
      <w:r w:rsidRPr="00073E36">
        <w:t xml:space="preserve">, non- governmental organizations, universities, churches, and private founda- tions </w:t>
      </w:r>
      <w:r w:rsidRPr="00073E36">
        <w:rPr>
          <w:rStyle w:val="StyleUnderline"/>
        </w:rPr>
        <w:t>can</w:t>
      </w:r>
      <w:r w:rsidRPr="00073E36">
        <w:t xml:space="preserve"> all </w:t>
      </w:r>
      <w:r w:rsidRPr="00073E36">
        <w:rPr>
          <w:rStyle w:val="StyleUnderline"/>
        </w:rPr>
        <w:t>play a part in assisting these advocates of social change</w:t>
      </w:r>
      <w:r w:rsidRPr="00073E36">
        <w:t xml:space="preserve">. </w:t>
      </w:r>
      <w:r w:rsidRPr="00073E36">
        <w:rPr>
          <w:rStyle w:val="StyleUnderline"/>
        </w:rPr>
        <w:t>To say</w:t>
      </w:r>
      <w:r w:rsidRPr="00073E36">
        <w:t xml:space="preserve">, as some Western analysts do, </w:t>
      </w:r>
      <w:r w:rsidRPr="00073E36">
        <w:rPr>
          <w:rStyle w:val="StyleUnderline"/>
        </w:rPr>
        <w:t>that reform is ultimately the responsibility of the Chinese people is</w:t>
      </w:r>
      <w:r w:rsidRPr="00073E36">
        <w:t xml:space="preserve"> both obvious and deeply </w:t>
      </w:r>
      <w:r w:rsidRPr="00073E36">
        <w:rPr>
          <w:rStyle w:val="StyleUnderline"/>
        </w:rPr>
        <w:t>disingenuous</w:t>
      </w:r>
      <w:r w:rsidRPr="00073E36">
        <w:t xml:space="preserve">. No outside power could impose alien and unwelcome institutions on a nation of 1.3 billion souls, nor is any sane person advocating s.1Ch a policy. But the great bulk of China's population has few rights, little power, and no say in their country's future. </w:t>
      </w:r>
      <w:r w:rsidRPr="00073E36">
        <w:rPr>
          <w:rStyle w:val="StyleUnderline"/>
        </w:rPr>
        <w:t>To suggest that when they are ready, these people can simply choose democracy gravely understates the obstacles and dangers they face, while conveniently absolving outsiders of any obligation to try to help them</w:t>
      </w:r>
      <w:r w:rsidRPr="00073E36">
        <w:t xml:space="preserve">. </w:t>
      </w:r>
    </w:p>
    <w:p w:rsidR="00FF305D" w:rsidRPr="00073E36" w:rsidRDefault="00FF305D" w:rsidP="00CC516A">
      <w:pPr>
        <w:pStyle w:val="Heading3"/>
        <w:rPr>
          <w:rFonts w:cs="Times New Roman"/>
        </w:rPr>
      </w:pPr>
      <w:r w:rsidRPr="00073E36">
        <w:rPr>
          <w:rFonts w:cs="Times New Roman"/>
        </w:rPr>
        <w:t>AT pdcp</w:t>
      </w:r>
    </w:p>
    <w:p w:rsidR="00CB34AD" w:rsidRPr="00073E36" w:rsidRDefault="00CB34AD" w:rsidP="00CB34AD">
      <w:pPr>
        <w:pStyle w:val="Heading4"/>
        <w:rPr>
          <w:rFonts w:cs="Times New Roman"/>
        </w:rPr>
      </w:pPr>
      <w:r w:rsidRPr="00073E36">
        <w:rPr>
          <w:rFonts w:cs="Times New Roman"/>
        </w:rPr>
        <w:t>The permutation severs ‘engagement’---it requires unconditionality---the counterplan is a distinct, non-topical, strategy</w:t>
      </w:r>
    </w:p>
    <w:p w:rsidR="0041357F" w:rsidRPr="00073E36" w:rsidRDefault="0041357F" w:rsidP="0041357F">
      <w:r w:rsidRPr="00073E36">
        <w:rPr>
          <w:rStyle w:val="Style13ptBold"/>
        </w:rPr>
        <w:t>Smith 5</w:t>
      </w:r>
      <w:r w:rsidRPr="00073E36">
        <w:t xml:space="preserve"> — Karen E. Smith, Professor of International Relations and Director of the European Foreign Policy Unit at the London School of Economics, 2005 (“Engagement and conditionality: incompatible or mutually reinforcing?,” </w:t>
      </w:r>
      <w:r w:rsidRPr="00073E36">
        <w:rPr>
          <w:i/>
        </w:rPr>
        <w:t>Global Europe: New Terms of Engagement</w:t>
      </w:r>
      <w:r w:rsidRPr="00073E36">
        <w:t>, May, Available Online at http://fpc.org.uk/fsblob/484.pdf, Accessed 07-25-2013, p. 23)</w:t>
      </w:r>
    </w:p>
    <w:p w:rsidR="0041357F" w:rsidRPr="00073E36" w:rsidRDefault="0041357F" w:rsidP="0041357F">
      <w:r w:rsidRPr="00073E36">
        <w:t xml:space="preserve">First, a few definitions. </w:t>
      </w:r>
      <w:r w:rsidRPr="00073E36">
        <w:rPr>
          <w:rStyle w:val="StyleUnderline"/>
        </w:rPr>
        <w:t>‘Engagement’ is a foreign policy strategy of building close ties with the government and/or civil society and/or business community of another state</w:t>
      </w:r>
      <w:r w:rsidRPr="00073E36">
        <w:t xml:space="preserve">. The intention of this strategy is to undermine illiberal political and economic practices, and socialise government and other domestic actors into more liberal ways. </w:t>
      </w:r>
      <w:r w:rsidRPr="00073E36">
        <w:rPr>
          <w:rStyle w:val="StyleUnderline"/>
        </w:rPr>
        <w:t xml:space="preserve">Most cases of engagement entail primarily </w:t>
      </w:r>
      <w:r w:rsidRPr="00073E36">
        <w:rPr>
          <w:rStyle w:val="Emphasis"/>
        </w:rPr>
        <w:t>building economic links</w:t>
      </w:r>
      <w:r w:rsidRPr="00073E36">
        <w:rPr>
          <w:rStyle w:val="StyleUnderline"/>
        </w:rPr>
        <w:t>, and encouraging trade and investment in particular</w:t>
      </w:r>
      <w:r w:rsidRPr="00073E36">
        <w:t xml:space="preserve">. Some observers have variously labelled this strategy one of interdependence, or of ‘oxygen’: economic activity leads to positive political consequences.19 </w:t>
      </w:r>
      <w:r w:rsidRPr="00073E36">
        <w:rPr>
          <w:rStyle w:val="StyleUnderline"/>
        </w:rPr>
        <w:t xml:space="preserve">‘Conditionality’, </w:t>
      </w:r>
      <w:r w:rsidRPr="00073E36">
        <w:rPr>
          <w:rStyle w:val="Emphasis"/>
        </w:rPr>
        <w:t>in contrast</w:t>
      </w:r>
      <w:r w:rsidRPr="00073E36">
        <w:rPr>
          <w:rStyle w:val="StyleUnderline"/>
        </w:rPr>
        <w:t>, is the linking</w:t>
      </w:r>
      <w:r w:rsidRPr="00073E36">
        <w:t xml:space="preserve">, by a state or international organisation, </w:t>
      </w:r>
      <w:r w:rsidRPr="00073E36">
        <w:rPr>
          <w:rStyle w:val="StyleUnderline"/>
        </w:rPr>
        <w:t>of perceived benefits to another state</w:t>
      </w:r>
      <w:r w:rsidRPr="00073E36">
        <w:t xml:space="preserve"> (such as aid or trade concessions) </w:t>
      </w:r>
      <w:r w:rsidRPr="00073E36">
        <w:rPr>
          <w:rStyle w:val="StyleUnderline"/>
        </w:rPr>
        <w:t xml:space="preserve">to the fulfillment of </w:t>
      </w:r>
      <w:r w:rsidRPr="00073E36">
        <w:rPr>
          <w:rStyle w:val="Emphasis"/>
        </w:rPr>
        <w:t>economic and/or political conditions</w:t>
      </w:r>
      <w:r w:rsidRPr="00073E36">
        <w:rPr>
          <w:rStyle w:val="StyleUnderline"/>
        </w:rPr>
        <w:t>. ‘Positive conditionality’ entails promising benefits to a state if it fulfils the conditions; ‘negative conditionality’ involves reducing, suspending, or terminating those benefits if the state violates the conditions</w:t>
      </w:r>
      <w:r w:rsidRPr="00073E36">
        <w:t xml:space="preserve"> (in other words, applying sanctions, or a strategy of ‘asphyxiation’).20</w:t>
      </w:r>
      <w:r w:rsidRPr="00073E36">
        <w:rPr>
          <w:rStyle w:val="StyleUnderline"/>
        </w:rPr>
        <w:t xml:space="preserve">To put it simply, </w:t>
      </w:r>
      <w:r w:rsidRPr="00073E36">
        <w:rPr>
          <w:rStyle w:val="Emphasis"/>
        </w:rPr>
        <w:t>engagement implies ties, but with no strings attached</w:t>
      </w:r>
      <w:r w:rsidRPr="00073E36">
        <w:rPr>
          <w:rStyle w:val="StyleUnderline"/>
        </w:rPr>
        <w:t xml:space="preserve">; </w:t>
      </w:r>
      <w:r w:rsidRPr="00073E36">
        <w:rPr>
          <w:rStyle w:val="Emphasis"/>
        </w:rPr>
        <w:t>conditionality attaches the strings</w:t>
      </w:r>
      <w:r w:rsidRPr="00073E36">
        <w:t xml:space="preserve">. In another way of looking at it, </w:t>
      </w:r>
      <w:r w:rsidRPr="00073E36">
        <w:rPr>
          <w:rStyle w:val="StyleUnderline"/>
        </w:rPr>
        <w:t xml:space="preserve">engagement is </w:t>
      </w:r>
      <w:r w:rsidRPr="00073E36">
        <w:rPr>
          <w:rStyle w:val="Emphasis"/>
        </w:rPr>
        <w:t>more of a bottom-up strategy</w:t>
      </w:r>
      <w:r w:rsidRPr="00073E36">
        <w:rPr>
          <w:rStyle w:val="StyleUnderline"/>
        </w:rPr>
        <w:t xml:space="preserve"> to induce change in another country, conditionality </w:t>
      </w:r>
      <w:r w:rsidRPr="00073E36">
        <w:rPr>
          <w:rStyle w:val="Emphasis"/>
        </w:rPr>
        <w:t>more of a top-down strategy</w:t>
      </w:r>
      <w:r w:rsidRPr="00073E36">
        <w:t>.</w:t>
      </w:r>
    </w:p>
    <w:p w:rsidR="0041357F" w:rsidRPr="00073E36" w:rsidRDefault="0041357F" w:rsidP="0041357F">
      <w:pPr>
        <w:pStyle w:val="Heading4"/>
        <w:rPr>
          <w:rFonts w:cs="Times New Roman"/>
        </w:rPr>
      </w:pPr>
      <w:r w:rsidRPr="00073E36">
        <w:rPr>
          <w:rFonts w:cs="Times New Roman"/>
        </w:rPr>
        <w:t>This distinction guarantees aff ground---there are unique advantages and disadvantages to each strategy</w:t>
      </w:r>
    </w:p>
    <w:p w:rsidR="00CB34AD" w:rsidRPr="00073E36" w:rsidRDefault="00CB34AD" w:rsidP="00CB34AD">
      <w:r w:rsidRPr="00073E36">
        <w:rPr>
          <w:rStyle w:val="Style13ptBold"/>
        </w:rPr>
        <w:t>Donno 13</w:t>
      </w:r>
      <w:r w:rsidRPr="00073E36">
        <w:t xml:space="preserve"> (Daniela is an Associate Professor of Political Science at the University of Pittsburgh, Ph.D. from Yale University, expert on international organizations and norms, with a particular focus on the international influences on elections and human rights, “Defending Democratic Norms”, Oxford University Press, pg. 29 – 33)//ghs-gk </w:t>
      </w:r>
    </w:p>
    <w:p w:rsidR="00CB34AD" w:rsidRPr="00073E36" w:rsidRDefault="00CB34AD" w:rsidP="00CB34AD">
      <w:pPr>
        <w:rPr>
          <w:sz w:val="14"/>
        </w:rPr>
      </w:pPr>
      <w:r w:rsidRPr="00073E36">
        <w:rPr>
          <w:sz w:val="14"/>
        </w:rPr>
        <w:t xml:space="preserve">When responding to flawed elections, </w:t>
      </w:r>
      <w:r w:rsidRPr="00073E36">
        <w:rPr>
          <w:rStyle w:val="StyleUnderline"/>
        </w:rPr>
        <w:t>international actors have a range of tools at their disposal</w:t>
      </w:r>
      <w:r w:rsidRPr="00073E36">
        <w:rPr>
          <w:sz w:val="14"/>
        </w:rPr>
        <w:t xml:space="preserve">. </w:t>
      </w:r>
      <w:r w:rsidRPr="00073E36">
        <w:rPr>
          <w:rStyle w:val="StyleUnderline"/>
        </w:rPr>
        <w:t>Enforcement</w:t>
      </w:r>
      <w:r w:rsidRPr="00073E36">
        <w:rPr>
          <w:sz w:val="14"/>
        </w:rPr>
        <w:t>—defined broadly as efforts to improve compliance with democratic norms through pressure, incentives, or suasion—</w:t>
      </w:r>
      <w:r w:rsidRPr="00073E36">
        <w:rPr>
          <w:rStyle w:val="StyleUnderline"/>
        </w:rPr>
        <w:t>can include policy tools that marshal both material and social incentives</w:t>
      </w:r>
      <w:r w:rsidRPr="00073E36">
        <w:rPr>
          <w:sz w:val="14"/>
        </w:rPr>
        <w:t>. "Thus, rather than making an artificial assumption that actors are motivated by either material calculations or ideational forces, 1 integrate rationalist and constructivist perspectives. 1 assume that the choices of domestic actors can be swayed both by a logic of consequences—whereby actors calculate the costs and benefits of their actions—and by a logic of appropriateness—whereby actors seek to conform to socially accepted standards of behavior (March and Olsen 1998). "</w:t>
      </w:r>
      <w:r w:rsidRPr="00073E36">
        <w:rPr>
          <w:rStyle w:val="StyleUnderline"/>
        </w:rPr>
        <w:t>These two logics of action can be proxied by</w:t>
      </w:r>
      <w:r w:rsidRPr="00073E36">
        <w:rPr>
          <w:sz w:val="14"/>
        </w:rPr>
        <w:t xml:space="preserve"> </w:t>
      </w:r>
      <w:r w:rsidRPr="00073E36">
        <w:rPr>
          <w:rStyle w:val="Emphasis"/>
        </w:rPr>
        <w:t>distinguishing between</w:t>
      </w:r>
      <w:r w:rsidRPr="00073E36">
        <w:rPr>
          <w:sz w:val="14"/>
        </w:rPr>
        <w:t xml:space="preserve"> policies of </w:t>
      </w:r>
      <w:r w:rsidRPr="00073E36">
        <w:rPr>
          <w:rStyle w:val="Emphasis"/>
        </w:rPr>
        <w:t>conditionality</w:t>
      </w:r>
      <w:r w:rsidRPr="00073E36">
        <w:rPr>
          <w:rStyle w:val="StyleUnderline"/>
        </w:rPr>
        <w:t xml:space="preserve">, which wield concrete, material incentives, and policies of </w:t>
      </w:r>
      <w:r w:rsidRPr="00073E36">
        <w:rPr>
          <w:rStyle w:val="Emphasis"/>
        </w:rPr>
        <w:t>diplomatic engagement</w:t>
      </w:r>
      <w:r w:rsidRPr="00073E36">
        <w:rPr>
          <w:rStyle w:val="StyleUnderline"/>
        </w:rPr>
        <w:t>, which employ symbolic, social incentives.</w:t>
      </w:r>
      <w:r w:rsidRPr="00073E36">
        <w:rPr>
          <w:sz w:val="14"/>
        </w:rPr>
        <w:t xml:space="preserve">11 </w:t>
      </w:r>
      <w:r w:rsidRPr="00073E36">
        <w:rPr>
          <w:rStyle w:val="StyleUnderline"/>
        </w:rPr>
        <w:t>Conditionality entails linking concrete punishments or rewards to improvements</w:t>
      </w:r>
      <w:r w:rsidRPr="00073E36">
        <w:rPr>
          <w:sz w:val="14"/>
        </w:rPr>
        <w:t xml:space="preserve"> in the quality of elections. "</w:t>
      </w:r>
      <w:r w:rsidRPr="00073E36">
        <w:rPr>
          <w:rStyle w:val="StyleUnderline"/>
        </w:rPr>
        <w:t>Negative" conditionality threatens either material</w:t>
      </w:r>
      <w:r w:rsidRPr="00073E36">
        <w:rPr>
          <w:sz w:val="14"/>
        </w:rPr>
        <w:t xml:space="preserve"> (e.g., </w:t>
      </w:r>
      <w:r w:rsidRPr="00073E36">
        <w:rPr>
          <w:rStyle w:val="StyleUnderline"/>
        </w:rPr>
        <w:t>economic sanctions) or political</w:t>
      </w:r>
      <w:r w:rsidRPr="00073E36">
        <w:rPr>
          <w:sz w:val="14"/>
        </w:rPr>
        <w:t xml:space="preserve"> (e.g., suspension of IGO membership) </w:t>
      </w:r>
      <w:r w:rsidRPr="00073E36">
        <w:rPr>
          <w:rStyle w:val="StyleUnderline"/>
        </w:rPr>
        <w:t>costs for the government</w:t>
      </w:r>
      <w:r w:rsidRPr="00073E36">
        <w:rPr>
          <w:sz w:val="14"/>
        </w:rPr>
        <w:t xml:space="preserve"> for electoral misconduct, whereas "</w:t>
      </w:r>
      <w:r w:rsidRPr="00073E36">
        <w:rPr>
          <w:rStyle w:val="StyleUnderline"/>
        </w:rPr>
        <w:t>positive" conditionality</w:t>
      </w:r>
      <w:r w:rsidRPr="00073E36">
        <w:rPr>
          <w:sz w:val="14"/>
        </w:rPr>
        <w:t xml:space="preserve"> </w:t>
      </w:r>
      <w:r w:rsidRPr="00073E36">
        <w:rPr>
          <w:rStyle w:val="StyleUnderline"/>
        </w:rPr>
        <w:t>holds out the promise of rewards if conduct improves</w:t>
      </w:r>
      <w:r w:rsidRPr="00073E36">
        <w:rPr>
          <w:sz w:val="14"/>
        </w:rPr>
        <w:t xml:space="preserve">. In practice and promises are often linked. 'The US Millennium Challenge Corporation, for example, makes grants conditional on democratic performance (a positive "carrot"), and the United States has used this instrument to punish countries for electoral misconduct (a negative "stick"), as it did in Armenia in response to widespread human rights abuses surrounding the February 2008 presidential election. </w:t>
      </w:r>
      <w:r w:rsidRPr="00073E36">
        <w:rPr>
          <w:rStyle w:val="StyleUnderline"/>
        </w:rPr>
        <w:t>Conditionality works by altering actors' cost-benefit calculations</w:t>
      </w:r>
      <w:r w:rsidRPr="00073E36">
        <w:rPr>
          <w:sz w:val="14"/>
        </w:rPr>
        <w:t xml:space="preserve">. Research on a range of issues attests to the power of this approach. International conditionality has induced governments to introduce far-reaching political and economic reforms (Nooruddin and Simmons 2006; Schimmelfennig, Engert, and Knobel, 2003; Vachudova 2005; Vreeland 2003), to change state policies toward ethnic minorities (Kelley 2004), to hand over war criminals to international tribunals (Subotic 2009), and to deepen trade liberali7ation (Allee and Scalcra 2012). When applied in response to a flawed election, conditionality motivates governments to improve electoral quality. The particular demands associated with conditionality vary from case to case. International actors may seek to directly alter the government's choice to manipulate, though as discussed below, this is unlikely to work against proven, intransigent norm violators. More indirectly, conditionality may induce governments to reform domestic institutions of election management and oversight. In responding to electoral misconduct, international actors may also employ softer tools of enforcement that marshal social incentives and symbolic costs. The most prevalent tool of this kind is shaming: the issuing of declarations, resolutions, or statements that criticize electoral misconduct. Different from conditionality, shaming does not link improvements in conduct to concrete punishments or rewards. But it can still have an effect on behavior, provided that the target government seeks to maintain a reputation for democracy or desires international approval. As Lutz and Sikkink (2000, 659) explain, international pressure works "not only at the pragmatic level by imposing material costs... but also at the social level by creating ostracized 'out-groups' of norm breakers." As members of an international society of states, leaders are "socialized to care about what other states think of them" (ibid., 659). A number of studies find that sham¬ing does have real effects. Hafher-Burton (2008) shows, for example, that criti¬cism by human rights NGOs, the United Nations, and global media is associated with improved respect for political rights.14 In addition to signaling international disapproval, shaming can create negative repercussions in the domestic arena if the government bases its claims to legitimacy on its democratic credentials. In the Dominican Republic, for example, president Joaquin Balaguer was keenly sensitive to international criticism in the wake of fraudulent elections in 1994. Tlie race had been extremely close, and Balaguer considered external validation essential for stopping any momentum to overturn the results. Ultimately, one of the factors influencing his decision to make postelection concessions to the opposition was the need to "stop the pressure from abroad." A second form of </w:t>
      </w:r>
      <w:r w:rsidRPr="00073E36">
        <w:rPr>
          <w:rStyle w:val="StyleUnderline"/>
        </w:rPr>
        <w:t>engagement is the use of diplomatic or mediation missions sent to the target country</w:t>
      </w:r>
      <w:r w:rsidRPr="00073E36">
        <w:rPr>
          <w:sz w:val="14"/>
        </w:rPr>
        <w:t xml:space="preserve"> to push for democracy or to resolve postelection conflicts between political parties. Mediation missions have long been an important tool for resolving civil and interstate conflict (Hansen, Mitchell, and Nemeth, 2008; Regan and Aydin 2006). </w:t>
      </w:r>
      <w:r w:rsidRPr="00073E36">
        <w:rPr>
          <w:rStyle w:val="StyleUnderline"/>
        </w:rPr>
        <w:t>Such missions rely on direct, face-to-race contact</w:t>
      </w:r>
      <w:r w:rsidRPr="00073E36">
        <w:rPr>
          <w:sz w:val="14"/>
        </w:rPr>
        <w:t xml:space="preserve"> to impose normative pressure on a noncompliant regime. Beyond their effects on the government, these missions empower the domestic opposition and civil society. </w:t>
      </w:r>
      <w:r w:rsidRPr="00073E36">
        <w:rPr>
          <w:rStyle w:val="StyleUnderline"/>
        </w:rPr>
        <w:t>By setting up an official forum for dialogue, mediation missions strengthen</w:t>
      </w:r>
      <w:r w:rsidRPr="00073E36">
        <w:rPr>
          <w:sz w:val="14"/>
        </w:rPr>
        <w:t xml:space="preserve"> opposition </w:t>
      </w:r>
      <w:r w:rsidRPr="00073E36">
        <w:rPr>
          <w:rStyle w:val="StyleUnderline"/>
        </w:rPr>
        <w:t>voices and increase domestic pressure</w:t>
      </w:r>
      <w:r w:rsidRPr="00073E36">
        <w:rPr>
          <w:sz w:val="14"/>
        </w:rPr>
        <w:t xml:space="preserve"> for electoral reform or repeat elections. In the aftermath of Peru's fraudulent election in 2000, the OAS organized a long-term mediation mission (the mesa de dialogo) that brought together representatives from the government, opposition, and civil society. The mesa set the agenda for reform by forging agreement on twenty-nine points for strengthening democracy in Peru, including increasing judicial independence, reforming electoral governance, and providing for greater congressional oversight of the executive (Cooper and Legler 2001 b, 2005). me mesa later became the de facto authority in the country when Alberto Fujimori stepped down in November 2000 in the wake of a bribery scandal Mediation also created space for the resolution of Madagascar's postelection crisis in 2002, when internationally sponsored talks between the government and opposition brokered a pause in violence. "The agreement forged from these negotiations—the Dakar Accords—was never fully implemented, but it was the first document in which both sides agreed to respect the results of a vote recount. "This later became a salient focal point when the country's constitutional court announced that opposition candidate Marc Ravalomanana had won a majority in the recount (Randrianja 2003). </w:t>
      </w:r>
      <w:r w:rsidRPr="00073E36">
        <w:rPr>
          <w:rStyle w:val="Emphasis"/>
        </w:rPr>
        <w:t xml:space="preserve">As different modes of influence, conditionality </w:t>
      </w:r>
      <w:r w:rsidRPr="00073E36">
        <w:rPr>
          <w:sz w:val="14"/>
        </w:rPr>
        <w:t>and</w:t>
      </w:r>
      <w:r w:rsidRPr="00073E36">
        <w:rPr>
          <w:rStyle w:val="Emphasis"/>
        </w:rPr>
        <w:t xml:space="preserve"> diplomatic engagement </w:t>
      </w:r>
      <w:r w:rsidRPr="00073E36">
        <w:rPr>
          <w:rStyle w:val="StyleUnderline"/>
        </w:rPr>
        <w:t>have</w:t>
      </w:r>
      <w:r w:rsidRPr="00073E36">
        <w:rPr>
          <w:rStyle w:val="Emphasis"/>
        </w:rPr>
        <w:t xml:space="preserve"> distinct advantages and disadvantages.</w:t>
      </w:r>
      <w:r w:rsidRPr="00073E36">
        <w:rPr>
          <w:sz w:val="14"/>
        </w:rPr>
        <w:t xml:space="preserve"> For one, these tools differ in the speed and ease with which they can be applied. Relative to diplomatic engage- ment, conditionality is difficult and politically costly to impose. Within international organizations, threats and punishments must typically be approved by all, or a majority of, member states. Thus, even a small divergence in preference among members can create barriers to agreement (Donno 2010). Even for a sin¬gle country like the United States, imposing (or threatening) sanctions requires the approval of multiple gatekeepers or branches of government. Moreover, conditionality is materially costly to the implemented It involves the use of concrete punishments and rewards, such as an increase in foreign aid, the promise of IGO membership, or the imposition of economic sanctions. </w:t>
      </w:r>
    </w:p>
    <w:p w:rsidR="00CB34AD" w:rsidRPr="00073E36" w:rsidRDefault="00CB34AD" w:rsidP="00CB34AD">
      <w:pPr>
        <w:pStyle w:val="Heading4"/>
        <w:rPr>
          <w:rFonts w:cs="Times New Roman"/>
        </w:rPr>
      </w:pPr>
      <w:r w:rsidRPr="00073E36">
        <w:rPr>
          <w:rFonts w:cs="Times New Roman"/>
          <w:u w:val="single"/>
        </w:rPr>
        <w:t>Literature</w:t>
      </w:r>
      <w:r w:rsidRPr="00073E36">
        <w:rPr>
          <w:rFonts w:cs="Times New Roman"/>
        </w:rPr>
        <w:t xml:space="preserve"> </w:t>
      </w:r>
      <w:r w:rsidR="002946F9" w:rsidRPr="00073E36">
        <w:rPr>
          <w:rFonts w:cs="Times New Roman"/>
        </w:rPr>
        <w:t xml:space="preserve">and </w:t>
      </w:r>
      <w:r w:rsidR="002946F9" w:rsidRPr="00073E36">
        <w:rPr>
          <w:rFonts w:cs="Times New Roman"/>
          <w:u w:val="single"/>
        </w:rPr>
        <w:t>topicality</w:t>
      </w:r>
      <w:r w:rsidR="002946F9" w:rsidRPr="00073E36">
        <w:rPr>
          <w:rFonts w:cs="Times New Roman"/>
        </w:rPr>
        <w:t xml:space="preserve"> </w:t>
      </w:r>
      <w:r w:rsidRPr="00073E36">
        <w:rPr>
          <w:rFonts w:cs="Times New Roman"/>
        </w:rPr>
        <w:t xml:space="preserve">should </w:t>
      </w:r>
      <w:r w:rsidR="00D55682" w:rsidRPr="00073E36">
        <w:rPr>
          <w:rFonts w:cs="Times New Roman"/>
        </w:rPr>
        <w:t>guide</w:t>
      </w:r>
      <w:r w:rsidRPr="00073E36">
        <w:rPr>
          <w:rFonts w:cs="Times New Roman"/>
        </w:rPr>
        <w:t xml:space="preserve"> competition---encourages in-depth research concerning mutually exclusive strategies debated by foreign policy scholars</w:t>
      </w:r>
      <w:r w:rsidR="002946F9" w:rsidRPr="00073E36">
        <w:rPr>
          <w:rFonts w:cs="Times New Roman"/>
        </w:rPr>
        <w:t>, not word-games</w:t>
      </w:r>
      <w:r w:rsidR="007E3B91" w:rsidRPr="00073E36">
        <w:rPr>
          <w:rFonts w:cs="Times New Roman"/>
        </w:rPr>
        <w:t xml:space="preserve"> that favor the aff because of vague plans.</w:t>
      </w:r>
    </w:p>
    <w:p w:rsidR="00CB34AD" w:rsidRPr="00073E36" w:rsidRDefault="00CB34AD" w:rsidP="00CB34AD">
      <w:pPr>
        <w:pStyle w:val="Heading4"/>
        <w:rPr>
          <w:rFonts w:cs="Times New Roman"/>
        </w:rPr>
      </w:pPr>
      <w:r w:rsidRPr="00073E36">
        <w:rPr>
          <w:rFonts w:cs="Times New Roman"/>
        </w:rPr>
        <w:t xml:space="preserve">Independently, severs </w:t>
      </w:r>
      <w:r w:rsidRPr="00073E36">
        <w:rPr>
          <w:rFonts w:cs="Times New Roman"/>
          <w:u w:val="single"/>
        </w:rPr>
        <w:t>immediacy and certainty</w:t>
      </w:r>
      <w:r w:rsidRPr="00073E36">
        <w:rPr>
          <w:rFonts w:cs="Times New Roman"/>
        </w:rPr>
        <w:t>---Chinese reform in the interim, and the possibility of ‘say no’ means there is a world the plan never happens</w:t>
      </w:r>
    </w:p>
    <w:p w:rsidR="00CB34AD" w:rsidRPr="00073E36" w:rsidRDefault="00CB34AD" w:rsidP="00CB34AD">
      <w:pPr>
        <w:pStyle w:val="Heading4"/>
        <w:rPr>
          <w:rFonts w:cs="Times New Roman"/>
        </w:rPr>
      </w:pPr>
      <w:r w:rsidRPr="00073E36">
        <w:rPr>
          <w:rFonts w:cs="Times New Roman"/>
        </w:rPr>
        <w:t>Seve</w:t>
      </w:r>
      <w:r w:rsidR="002946F9" w:rsidRPr="00073E36">
        <w:rPr>
          <w:rFonts w:cs="Times New Roman"/>
        </w:rPr>
        <w:t>rance is a voter for fairness---</w:t>
      </w:r>
      <w:r w:rsidRPr="00073E36">
        <w:rPr>
          <w:rFonts w:cs="Times New Roman"/>
        </w:rPr>
        <w:t xml:space="preserve">makes the aff a moving target and makes it impossible for the neg </w:t>
      </w:r>
      <w:r w:rsidR="002946F9" w:rsidRPr="00073E36">
        <w:rPr>
          <w:rFonts w:cs="Times New Roman"/>
        </w:rPr>
        <w:t>to garner predictable offense---</w:t>
      </w:r>
      <w:r w:rsidRPr="00073E36">
        <w:rPr>
          <w:rFonts w:cs="Times New Roman"/>
        </w:rPr>
        <w:t>voter for fairness.</w:t>
      </w:r>
    </w:p>
    <w:p w:rsidR="00CB34AD" w:rsidRPr="00073E36" w:rsidRDefault="00CB34AD" w:rsidP="00CB34AD"/>
    <w:p w:rsidR="00FF305D" w:rsidRPr="00073E36" w:rsidRDefault="00FF305D" w:rsidP="00FF305D">
      <w:pPr>
        <w:pStyle w:val="Heading3"/>
        <w:rPr>
          <w:rFonts w:cs="Times New Roman"/>
        </w:rPr>
      </w:pPr>
      <w:r w:rsidRPr="00073E36">
        <w:rPr>
          <w:rFonts w:cs="Times New Roman"/>
        </w:rPr>
        <w:t>AT theory</w:t>
      </w:r>
    </w:p>
    <w:p w:rsidR="00A6354C" w:rsidRPr="00073E36" w:rsidRDefault="00CB34AD" w:rsidP="00A6354C">
      <w:pPr>
        <w:pStyle w:val="Heading4"/>
        <w:rPr>
          <w:rFonts w:cs="Times New Roman"/>
        </w:rPr>
      </w:pPr>
      <w:r w:rsidRPr="00073E36">
        <w:rPr>
          <w:rFonts w:cs="Times New Roman"/>
        </w:rPr>
        <w:t>Counter-interpretation – we get one condition CP</w:t>
      </w:r>
      <w:r w:rsidR="002946F9" w:rsidRPr="00073E36">
        <w:rPr>
          <w:rFonts w:cs="Times New Roman"/>
        </w:rPr>
        <w:t xml:space="preserve">---it’s </w:t>
      </w:r>
      <w:r w:rsidR="002946F9" w:rsidRPr="00073E36">
        <w:rPr>
          <w:rFonts w:cs="Times New Roman"/>
          <w:u w:val="single"/>
        </w:rPr>
        <w:t>not topical</w:t>
      </w:r>
      <w:r w:rsidR="002946F9" w:rsidRPr="00073E36">
        <w:rPr>
          <w:rFonts w:cs="Times New Roman"/>
        </w:rPr>
        <w:t xml:space="preserve"> and a </w:t>
      </w:r>
      <w:r w:rsidR="002946F9" w:rsidRPr="00073E36">
        <w:rPr>
          <w:rFonts w:cs="Times New Roman"/>
          <w:u w:val="single"/>
        </w:rPr>
        <w:t>distinct foreign policy strategy</w:t>
      </w:r>
      <w:r w:rsidR="002946F9" w:rsidRPr="00073E36">
        <w:rPr>
          <w:rFonts w:cs="Times New Roman"/>
        </w:rPr>
        <w:t>---which means it’s predictable core neg ground</w:t>
      </w:r>
    </w:p>
    <w:p w:rsidR="002946F9" w:rsidRPr="00073E36" w:rsidRDefault="002946F9" w:rsidP="002946F9">
      <w:r w:rsidRPr="00073E36">
        <w:rPr>
          <w:rStyle w:val="Style13ptBold"/>
        </w:rPr>
        <w:t>Donno 13</w:t>
      </w:r>
      <w:r w:rsidRPr="00073E36">
        <w:t xml:space="preserve"> (Daniela is an Associate Professor of Political Science at the University of Pittsburgh, Ph.D. from Yale University, expert on international organizations and norms, with a particular focus on the international influences on elections and human rights, “Defending Democratic Norms”, Oxford University Press, pg. 29 – 33)//ghs-gk </w:t>
      </w:r>
    </w:p>
    <w:p w:rsidR="002946F9" w:rsidRPr="00073E36" w:rsidRDefault="002946F9" w:rsidP="002946F9">
      <w:pPr>
        <w:rPr>
          <w:sz w:val="14"/>
        </w:rPr>
      </w:pPr>
      <w:r w:rsidRPr="00073E36">
        <w:rPr>
          <w:sz w:val="14"/>
        </w:rPr>
        <w:t xml:space="preserve">When responding to flawed elections, </w:t>
      </w:r>
      <w:r w:rsidRPr="00073E36">
        <w:rPr>
          <w:rStyle w:val="StyleUnderline"/>
        </w:rPr>
        <w:t>international actors have a range of tools at their disposal</w:t>
      </w:r>
      <w:r w:rsidRPr="00073E36">
        <w:rPr>
          <w:sz w:val="14"/>
        </w:rPr>
        <w:t xml:space="preserve">. </w:t>
      </w:r>
      <w:r w:rsidRPr="00073E36">
        <w:rPr>
          <w:rStyle w:val="StyleUnderline"/>
        </w:rPr>
        <w:t>Enforcement</w:t>
      </w:r>
      <w:r w:rsidRPr="00073E36">
        <w:rPr>
          <w:sz w:val="14"/>
        </w:rPr>
        <w:t>—defined broadly as efforts to improve compliance with democratic norms through pressure, incentives, or suasion—</w:t>
      </w:r>
      <w:r w:rsidRPr="00073E36">
        <w:rPr>
          <w:rStyle w:val="StyleUnderline"/>
        </w:rPr>
        <w:t>can include policy tools that marshal both material and social incentives</w:t>
      </w:r>
      <w:r w:rsidRPr="00073E36">
        <w:rPr>
          <w:sz w:val="14"/>
        </w:rPr>
        <w:t>. "Thus, rather than making an artificial assumption that actors are motivated by either material calculations or ideational forces, 1 integrate rationalist and constructivist perspectives. 1 assume that the choices of domestic actors can be swayed both by a logic of consequences—whereby actors calculate the costs and benefits of their actions—and by a logic of appropriateness—whereby actors seek to conform to socially accepted standards of behavior (March and Olsen 1998). "</w:t>
      </w:r>
      <w:r w:rsidRPr="00073E36">
        <w:rPr>
          <w:rStyle w:val="StyleUnderline"/>
        </w:rPr>
        <w:t>These two logics of action can be proxied by</w:t>
      </w:r>
      <w:r w:rsidRPr="00073E36">
        <w:rPr>
          <w:sz w:val="14"/>
        </w:rPr>
        <w:t xml:space="preserve"> </w:t>
      </w:r>
      <w:r w:rsidRPr="00073E36">
        <w:rPr>
          <w:rStyle w:val="Emphasis"/>
        </w:rPr>
        <w:t>distinguishing between</w:t>
      </w:r>
      <w:r w:rsidRPr="00073E36">
        <w:rPr>
          <w:sz w:val="14"/>
        </w:rPr>
        <w:t xml:space="preserve"> policies of </w:t>
      </w:r>
      <w:r w:rsidRPr="00073E36">
        <w:rPr>
          <w:rStyle w:val="Emphasis"/>
        </w:rPr>
        <w:t>conditionality</w:t>
      </w:r>
      <w:r w:rsidRPr="00073E36">
        <w:rPr>
          <w:rStyle w:val="StyleUnderline"/>
        </w:rPr>
        <w:t xml:space="preserve">, which wield concrete, material incentives, and policies of </w:t>
      </w:r>
      <w:r w:rsidRPr="00073E36">
        <w:rPr>
          <w:rStyle w:val="Emphasis"/>
        </w:rPr>
        <w:t>diplomatic engagement</w:t>
      </w:r>
      <w:r w:rsidRPr="00073E36">
        <w:rPr>
          <w:rStyle w:val="StyleUnderline"/>
        </w:rPr>
        <w:t>, which employ symbolic, social incentives.</w:t>
      </w:r>
      <w:r w:rsidRPr="00073E36">
        <w:rPr>
          <w:sz w:val="14"/>
        </w:rPr>
        <w:t xml:space="preserve">11 </w:t>
      </w:r>
      <w:r w:rsidRPr="00073E36">
        <w:rPr>
          <w:rStyle w:val="StyleUnderline"/>
        </w:rPr>
        <w:t>Conditionality entails linking concrete punishments or rewards to improvements</w:t>
      </w:r>
      <w:r w:rsidRPr="00073E36">
        <w:rPr>
          <w:sz w:val="14"/>
        </w:rPr>
        <w:t xml:space="preserve"> in the quality of elections. "</w:t>
      </w:r>
      <w:r w:rsidRPr="00073E36">
        <w:rPr>
          <w:rStyle w:val="StyleUnderline"/>
        </w:rPr>
        <w:t>Negative" conditionality threatens either material</w:t>
      </w:r>
      <w:r w:rsidRPr="00073E36">
        <w:rPr>
          <w:sz w:val="14"/>
        </w:rPr>
        <w:t xml:space="preserve"> (e.g., </w:t>
      </w:r>
      <w:r w:rsidRPr="00073E36">
        <w:rPr>
          <w:rStyle w:val="StyleUnderline"/>
        </w:rPr>
        <w:t>economic sanctions) or political</w:t>
      </w:r>
      <w:r w:rsidRPr="00073E36">
        <w:rPr>
          <w:sz w:val="14"/>
        </w:rPr>
        <w:t xml:space="preserve"> (e.g., suspension of IGO membership) </w:t>
      </w:r>
      <w:r w:rsidRPr="00073E36">
        <w:rPr>
          <w:rStyle w:val="StyleUnderline"/>
        </w:rPr>
        <w:t>costs for the government</w:t>
      </w:r>
      <w:r w:rsidRPr="00073E36">
        <w:rPr>
          <w:sz w:val="14"/>
        </w:rPr>
        <w:t xml:space="preserve"> for electoral misconduct, whereas "</w:t>
      </w:r>
      <w:r w:rsidRPr="00073E36">
        <w:rPr>
          <w:rStyle w:val="StyleUnderline"/>
        </w:rPr>
        <w:t>positive" conditionality</w:t>
      </w:r>
      <w:r w:rsidRPr="00073E36">
        <w:rPr>
          <w:sz w:val="14"/>
        </w:rPr>
        <w:t xml:space="preserve"> </w:t>
      </w:r>
      <w:r w:rsidRPr="00073E36">
        <w:rPr>
          <w:rStyle w:val="StyleUnderline"/>
        </w:rPr>
        <w:t>holds out the promise of rewards if conduct improves</w:t>
      </w:r>
      <w:r w:rsidRPr="00073E36">
        <w:rPr>
          <w:sz w:val="14"/>
        </w:rPr>
        <w:t xml:space="preserve">. In practice and promises are often linked. 'The US Millennium Challenge Corporation, for example, makes grants conditional on democratic performance (a positive "carrot"), and the United States has used this instrument to punish countries for electoral misconduct (a negative "stick"), as it did in Armenia in response to widespread human rights abuses surrounding the February 2008 presidential election. </w:t>
      </w:r>
      <w:r w:rsidRPr="00073E36">
        <w:rPr>
          <w:rStyle w:val="StyleUnderline"/>
        </w:rPr>
        <w:t>Conditionality works by altering actors' cost-benefit calculations</w:t>
      </w:r>
      <w:r w:rsidRPr="00073E36">
        <w:rPr>
          <w:sz w:val="14"/>
        </w:rPr>
        <w:t xml:space="preserve">. Research on a range of issues attests to the power of this approach. International conditionality has induced governments to introduce far-reaching political and economic reforms (Nooruddin and Simmons 2006; Schimmelfennig, Engert, and Knobel, 2003; Vachudova 2005; Vreeland 2003), to change state policies toward ethnic minorities (Kelley 2004), to hand over war criminals to international tribunals (Subotic 2009), and to deepen trade liberali7ation (Allee and Scalcra 2012). When applied in response to a flawed election, conditionality motivates governments to improve electoral quality. The particular demands associated with conditionality vary from case to case. International actors may seek to directly alter the government's choice to manipulate, though as discussed below, this is unlikely to work against proven, intransigent norm violators. More indirectly, conditionality may induce governments to reform domestic institutions of election management and oversight. In responding to electoral misconduct, international actors may also employ softer tools of enforcement that marshal social incentives and symbolic costs. The most prevalent tool of this kind is shaming: the issuing of declarations, resolutions, or statements that criticize electoral misconduct. Different from conditionality, shaming does not link improvements in conduct to concrete punishments or rewards. But it can still have an effect on behavior, provided that the target government seeks to maintain a reputation for democracy or desires international approval. As Lutz and Sikkink (2000, 659) explain, international pressure works "not only at the pragmatic level by imposing material costs... but also at the social level by creating ostracized 'out-groups' of norm breakers." As members of an international society of states, leaders are "socialized to care about what other states think of them" (ibid., 659). A number of studies find that sham¬ing does have real effects. Hafher-Burton (2008) shows, for example, that criti¬cism by human rights NGOs, the United Nations, and global media is associated with improved respect for political rights.14 In addition to signaling international disapproval, shaming can create negative repercussions in the domestic arena if the government bases its claims to legitimacy on its democratic credentials. In the Dominican Republic, for example, president Joaquin Balaguer was keenly sensitive to international criticism in the wake of fraudulent elections in 1994. Tlie race had been extremely close, and Balaguer considered external validation essential for stopping any momentum to overturn the results. Ultimately, one of the factors influencing his decision to make postelection concessions to the opposition was the need to "stop the pressure from abroad." A second form of </w:t>
      </w:r>
      <w:r w:rsidRPr="00073E36">
        <w:rPr>
          <w:rStyle w:val="StyleUnderline"/>
        </w:rPr>
        <w:t>engagement is the use of diplomatic or mediation missions sent to the target country</w:t>
      </w:r>
      <w:r w:rsidRPr="00073E36">
        <w:rPr>
          <w:sz w:val="14"/>
        </w:rPr>
        <w:t xml:space="preserve"> to push for democracy or to resolve postelection conflicts between political parties. Mediation missions have long been an important tool for resolving civil and interstate conflict (Hansen, Mitchell, and Nemeth, 2008; Regan and Aydin 2006). </w:t>
      </w:r>
      <w:r w:rsidRPr="00073E36">
        <w:rPr>
          <w:rStyle w:val="StyleUnderline"/>
        </w:rPr>
        <w:t>Such missions rely on direct, face-to-race contact</w:t>
      </w:r>
      <w:r w:rsidRPr="00073E36">
        <w:rPr>
          <w:sz w:val="14"/>
        </w:rPr>
        <w:t xml:space="preserve"> to impose normative pressure on a noncompliant regime. Beyond their effects on the government, these missions empower the domestic opposition and civil society. </w:t>
      </w:r>
      <w:r w:rsidRPr="00073E36">
        <w:rPr>
          <w:rStyle w:val="StyleUnderline"/>
        </w:rPr>
        <w:t>By setting up an official forum for dialogue, mediation missions strengthen</w:t>
      </w:r>
      <w:r w:rsidRPr="00073E36">
        <w:rPr>
          <w:sz w:val="14"/>
        </w:rPr>
        <w:t xml:space="preserve"> opposition </w:t>
      </w:r>
      <w:r w:rsidRPr="00073E36">
        <w:rPr>
          <w:rStyle w:val="StyleUnderline"/>
        </w:rPr>
        <w:t>voices and increase domestic pressure</w:t>
      </w:r>
      <w:r w:rsidRPr="00073E36">
        <w:rPr>
          <w:sz w:val="14"/>
        </w:rPr>
        <w:t xml:space="preserve"> for electoral reform or repeat elections. In the aftermath of Peru's fraudulent election in 2000, the OAS organized a long-term mediation mission (the mesa de dialogo) that brought together representatives from the government, opposition, and civil society. The mesa set the agenda for reform by forging agreement on twenty-nine points for strengthening democracy in Peru, including increasing judicial independence, reforming electoral governance, and providing for greater congressional oversight of the executive (Cooper and Legler 2001 b, 2005). me mesa later became the de facto authority in the country when Alberto Fujimori stepped down in November 2000 in the wake of a bribery scandal Mediation also created space for the resolution of Madagascar's postelection crisis in 2002, when internationally sponsored talks between the government and opposition brokered a pause in violence. "The agreement forged from these negotiations—the Dakar Accords—was never fully implemented, but it was the first document in which both sides agreed to respect the results of a vote recount. "This later became a salient focal point when the country's constitutional court announced that opposition candidate Marc Ravalomanana had won a majority in the recount (Randrianja 2003). </w:t>
      </w:r>
      <w:r w:rsidRPr="00073E36">
        <w:rPr>
          <w:rStyle w:val="Emphasis"/>
        </w:rPr>
        <w:t>As different modes of influence, conditionality</w:t>
      </w:r>
      <w:r w:rsidRPr="00073E36">
        <w:t xml:space="preserve"> </w:t>
      </w:r>
      <w:r w:rsidRPr="00073E36">
        <w:rPr>
          <w:sz w:val="14"/>
        </w:rPr>
        <w:t>and</w:t>
      </w:r>
      <w:r w:rsidRPr="00073E36">
        <w:rPr>
          <w:rStyle w:val="Emphasis"/>
        </w:rPr>
        <w:t xml:space="preserve"> diplomatic engagement </w:t>
      </w:r>
      <w:r w:rsidRPr="00073E36">
        <w:rPr>
          <w:rStyle w:val="StyleUnderline"/>
        </w:rPr>
        <w:t>have</w:t>
      </w:r>
      <w:r w:rsidRPr="00073E36">
        <w:rPr>
          <w:rStyle w:val="Emphasis"/>
        </w:rPr>
        <w:t xml:space="preserve"> distinct advantages and disadvantages.</w:t>
      </w:r>
      <w:r w:rsidRPr="00073E36">
        <w:rPr>
          <w:sz w:val="14"/>
        </w:rPr>
        <w:t xml:space="preserve"> For one, these tools differ in the speed and ease with which they can be applied. Relative to diplomatic engage- ment, conditionality is difficult and politically costly to impose. Within international organizations, threats and punishments must typically be approved by all, or a majority of, member states. Thus, even a small divergence in preference among members can create barriers to agreement (Donno 2010). Even for a sin¬gle country like the United States, imposing (or threatening) sanctions requires the approval of multiple gatekeepers or branches of government. Moreover, conditionality is materially costly to the implemented It involves the use of concrete punishments and rewards, such as an increase in foreign aid, the promise of IGO membership, or the imposition of economic sanctions. </w:t>
      </w:r>
    </w:p>
    <w:p w:rsidR="002946F9" w:rsidRPr="00073E36" w:rsidRDefault="002946F9" w:rsidP="002946F9">
      <w:pPr>
        <w:pStyle w:val="Heading4"/>
        <w:rPr>
          <w:rFonts w:cs="Times New Roman"/>
        </w:rPr>
      </w:pPr>
      <w:r w:rsidRPr="00073E36">
        <w:rPr>
          <w:rFonts w:cs="Times New Roman"/>
        </w:rPr>
        <w:t>Offense:</w:t>
      </w:r>
    </w:p>
    <w:p w:rsidR="002946F9" w:rsidRPr="00073E36" w:rsidRDefault="002946F9" w:rsidP="002220D6">
      <w:pPr>
        <w:pStyle w:val="Heading4"/>
        <w:rPr>
          <w:rFonts w:cs="Times New Roman"/>
        </w:rPr>
      </w:pPr>
      <w:r w:rsidRPr="00073E36">
        <w:rPr>
          <w:rFonts w:cs="Times New Roman"/>
        </w:rPr>
        <w:t>First, education---explicit focus on conditionality and opportunity cost are portable concepts, they’re vital elements of all decisions.  QPQs on the neg are key because they test the concept of engagement</w:t>
      </w:r>
    </w:p>
    <w:p w:rsidR="002220D6" w:rsidRPr="00073E36" w:rsidRDefault="002220D6" w:rsidP="002220D6">
      <w:pPr>
        <w:rPr>
          <w:szCs w:val="16"/>
        </w:rPr>
      </w:pPr>
      <w:r w:rsidRPr="00073E36">
        <w:rPr>
          <w:rStyle w:val="Style13ptBold"/>
        </w:rPr>
        <w:t>Roberts 7</w:t>
      </w:r>
      <w:r w:rsidRPr="00073E36">
        <w:t xml:space="preserve"> </w:t>
      </w:r>
      <w:r w:rsidRPr="00073E36">
        <w:rPr>
          <w:szCs w:val="16"/>
        </w:rPr>
        <w:t>(</w:t>
      </w:r>
      <w:hyperlink r:id="rId24" w:history="1">
        <w:r w:rsidRPr="00073E36">
          <w:rPr>
            <w:szCs w:val="16"/>
          </w:rPr>
          <w:t>Russell Roberts</w:t>
        </w:r>
      </w:hyperlink>
      <w:r w:rsidRPr="00073E36">
        <w:rPr>
          <w:szCs w:val="16"/>
        </w:rPr>
        <w:t> is a professor of economics at George Mason University and a research fellow at Stanford University's Hoover Institution. He is the Features Editor of the Library of Economics and Liberty and the host of EconTalk.  “Getting the Most Out of Life: The Concept of Opportunity Cost” 2/5/7 http://www.econlib.org/library/Columns/y2007/Robertsopportunitycost.html#)///CW</w:t>
      </w:r>
    </w:p>
    <w:p w:rsidR="002220D6" w:rsidRPr="00073E36" w:rsidRDefault="002220D6" w:rsidP="002220D6">
      <w:r w:rsidRPr="00073E36">
        <w:t xml:space="preserve">One of the challenges of being an economist is explaining what you do for a living. has something to do with investing and financial management. When I once told my seatmate on People understand that one of the things a professor of economics does is teach economics. But what is that, exactly? Most presume it an airline flight that I was an economist, she said, what a shame, my husband loves the stock market. Hmm. I didn't tell her that other than the advantages of investing in indexed mutual funds, I know next to nothing about the stock market. My seatmate might have profited from reading Alfred Marshall who called economics "the study of mankind in the ordinary business of life." This was the enterprise of Marshall and Adam Smith and Friedrich Hayek and Milton Friedman: they tried to understand what people do and the implications of their behavior for the society at large. But my favorite definition of economics is a variant of Marshall's. It comes from a student who heard it from another teacher of hers: </w:t>
      </w:r>
      <w:r w:rsidRPr="00073E36">
        <w:rPr>
          <w:rStyle w:val="StyleUnderline"/>
        </w:rPr>
        <w:t>economics is the study of how to get the most out of life</w:t>
      </w:r>
      <w:r w:rsidRPr="00073E36">
        <w:t>. I like this because it strikes at the true heart of economics—</w:t>
      </w:r>
      <w:r w:rsidRPr="00073E36">
        <w:rPr>
          <w:rStyle w:val="Emphasis"/>
        </w:rPr>
        <w:t>the choices we make, given that we can't have everything we want</w:t>
      </w:r>
      <w:r w:rsidRPr="00073E36">
        <w:t xml:space="preserve">. </w:t>
      </w:r>
      <w:r w:rsidRPr="00073E36">
        <w:rPr>
          <w:rStyle w:val="StyleUnderline"/>
        </w:rPr>
        <w:t>Economics is the study of infinite wants and finite means, the study of constrained choices</w:t>
      </w:r>
      <w:r w:rsidRPr="00073E36">
        <w:t xml:space="preserve">. This is true for individuals and governments, families and nations. Thomas Sowell said it best: </w:t>
      </w:r>
      <w:r w:rsidRPr="00073E36">
        <w:rPr>
          <w:rStyle w:val="Emphasis"/>
        </w:rPr>
        <w:t>no solutions, only tradeoffs</w:t>
      </w:r>
      <w:r w:rsidRPr="00073E36">
        <w:rPr>
          <w:rStyle w:val="StyleUnderline"/>
        </w:rPr>
        <w:t>. To get the most out of life, to think like an economist, you have to</w:t>
      </w:r>
      <w:r w:rsidRPr="00073E36">
        <w:t xml:space="preserve"> be </w:t>
      </w:r>
      <w:r w:rsidRPr="00073E36">
        <w:rPr>
          <w:rStyle w:val="StyleUnderline"/>
        </w:rPr>
        <w:t>know</w:t>
      </w:r>
      <w:r w:rsidRPr="00073E36">
        <w:t xml:space="preserve"> what you're giving up in order to get something else. That's all </w:t>
      </w:r>
      <w:r w:rsidRPr="00073E36">
        <w:rPr>
          <w:rStyle w:val="StyleUnderline"/>
        </w:rPr>
        <w:t>opportunity cost</w:t>
      </w:r>
      <w:r w:rsidRPr="00073E36">
        <w:t xml:space="preserve"> is: </w:t>
      </w:r>
      <w:r w:rsidRPr="00073E36">
        <w:rPr>
          <w:rStyle w:val="StyleUnderline"/>
        </w:rPr>
        <w:t>Opportunity cost is what you have to give up to get something</w:t>
      </w:r>
      <w:r w:rsidRPr="00073E36">
        <w:t xml:space="preserve">. What could be more straightforward? If you want something you have to give up something. </w:t>
      </w:r>
      <w:r w:rsidRPr="00073E36">
        <w:rPr>
          <w:rStyle w:val="StyleUnderline"/>
        </w:rPr>
        <w:t>The idea turns out to be a little subtler than it appears</w:t>
      </w:r>
      <w:r w:rsidRPr="00073E36">
        <w:t xml:space="preserve"> at first glance. Let's look a little more closely. Milton Friedman used to say that economics is simple. All you have to remember is that demand slopes downward and that nothing's free. The hard part is applying those two simple ideas. When Friedman said that nothing was free, he meant that everything has a cost. Take the proverbial free lunch that Friedman delighted in pointing out didn't exist. Suppose I invite you to lunch and it's on me—I promise to pay and I keep that promise. Free, right? No, says the economist. Economist: There's no monetary cost. Today. But there's an expectation that you'll return the favor and treat me to a future lunch. You (believer in the free lunch): But you don't realize I'm not a nice person. I don't plan on reciprocating and I'm going to keep that promise to myself. Today's lunch is free. Economist: No. Even if you don't plan to reciprocate, the guilt at being a moocher is a cost. You: You don't realize just how not-nice I am. I have no conscience. So I do get a free lunch. Economist: Alas, no. You have to listen to me talk while we're eating. You: I won't be listening. I'm going to daydream about an upcoming vacation. I'm going to pretend to be pay attention. Economist: Still not free. </w:t>
      </w:r>
      <w:r w:rsidRPr="00073E36">
        <w:rPr>
          <w:rStyle w:val="StyleUnderline"/>
        </w:rPr>
        <w:t>The cost of having lunch with me</w:t>
      </w:r>
      <w:r w:rsidRPr="00073E36">
        <w:t xml:space="preserve">, even when I pay, even when you don't plan on reciprocating and even when I do all the talking that you ignore, </w:t>
      </w:r>
      <w:r w:rsidRPr="00073E36">
        <w:rPr>
          <w:rStyle w:val="Emphasis"/>
        </w:rPr>
        <w:t>is the pleasure you would have received doing something else instead</w:t>
      </w:r>
      <w:r w:rsidRPr="00073E36">
        <w:t xml:space="preserve">. Whatever you gave up to have lunch with me. Not just the money. Not just the time. But the value or pleasure you would have received from doing something else. So one of the keys to thinking like an economist is always remembering that everything has a cost. This may be one reason economists have fewer friends than they otherwise would. Sometimes people are very happy holding on to the naïve view that something is free. We like the idea of a bargain. We don't want to hear about the hidden or non-obvious costs. </w:t>
      </w:r>
      <w:r w:rsidRPr="00073E36">
        <w:rPr>
          <w:rStyle w:val="Emphasis"/>
        </w:rPr>
        <w:t>Thinking about foregone opportunities, the choices we didn't make, can lead to regret</w:t>
      </w:r>
      <w:r w:rsidRPr="00073E36">
        <w:t xml:space="preserve">. Choosing this college means you can't go to that one. Marrying this person means not marrying that one. Choosing this desert (usually) means missing out on that one. Sometimes, people just want to eat their cake and have it, too, without being reminded that they missed out on a spectacular piece of pie. Many people think that this constant harping on opportunity costs and alternatives and tradeoffs is why economics is called the dismal science. Frequent visitors to the Library of Economics and Liberty know better. See The Secret History of the Dismal Science by David M. Levy and Sandra J. Peart All true. But </w:t>
      </w:r>
      <w:r w:rsidRPr="00073E36">
        <w:rPr>
          <w:rStyle w:val="StyleUnderline"/>
        </w:rPr>
        <w:t>if you want to get the most out of life, you have to take account of the opportunity cost</w:t>
      </w:r>
      <w:r w:rsidRPr="00073E36">
        <w:t xml:space="preserve">, the foregone alternatives. Better to make good choices and learn how to live with them than make bad choices in blissful ignorance that lead to ruin. Here are some applications of how understanding opportunity costs helps you get the most out of life. The real cost of college What's the cost of college? The obvious part of the cost of college is tuition. It's not room and board because those would be incurred anyway. But the opportunity cost includes the foregone wages from the jobs you could have had if you hadn't gone to college. This is one of the reasons we go to college when we're young without any experience in the workplace—our wages are relatively low so the foregone earnings from going to college are lower. The return on your investments Economists do know something about the stock market. If you tell me you have a great investment track record, I want to know: compared to what. A mutual fund manager who earned 12% last year for his investors seems to have had a banner year. But mutual funds indexed to the S&amp;P 500 earned over 15%. If both funds had a similar level of risk, that mutual fund manager had a negative return of 3%. Similarly, holding your assets in the form of cash means foregoing the opportunity to invest them. The opportunity cost of cash is the return you could earn by investing it. Home ownership and home improvements Real estate agents like to tell you that a house is a great investment. Your house is appreciating and you get to live in it. Sometimes both are true statements. But appreciation of the house isn't enough to make it a good investment (or a reason to buy a particularly large house on the argument that if the investment is going to appreciate, it's better to have a bigger stake). Home owners like to savor how much they sold their house for above what they paid for it. When measuring the return, they rarely subtract the direct monetary costs—the repairs, the taxes, and the fees and commissions of lawyers, real estate agents and government agencies. But I've never known the proud Boston or Washington or L.A. house seller who calculates the foregone investment opportunities from tying up the down payment and the mortgage payments over the life of the time in the house. Similarly, real estate agents (and contractors) like to tell you that re-doing your kitchen is a good idea because you'll get the money back in the form of a higher price when you sell your house. So the kitchen is free! And in the meanwhile, you get to enjoy the pleasures of the kitchen. That logic is fine as long as you get enough pleasure from the kitchen to offset the opportunity cost of tying your money up in cabinetry and granite and giving up the return you could have earned doing something else with the money. One aspect of home ownership and opportunity cost is particularly tricky. Suppose your house appreciates. You could sell it and move to a smaller house or a house in a different neighborhood. But you decide to stay. The appreciation of your house means it has gotten more costly to live in it. But that increase in cost, being an opportunity cost rather than an out-of-pocket cost does not mean you are worse off. In fact, it is a sign that you are better off—an asset you own has appreciated and your wealth is higher at least as long as the appreciation stays in place. Opportunity cost is different from what we think of colloquially as cost, which usually means a monetary payment. </w:t>
      </w:r>
      <w:r w:rsidRPr="00073E36">
        <w:rPr>
          <w:rStyle w:val="Emphasis"/>
        </w:rPr>
        <w:t>Opportunity cost guides rational decision-making</w:t>
      </w:r>
      <w:r w:rsidRPr="00073E36">
        <w:t xml:space="preserve">. But </w:t>
      </w:r>
      <w:r w:rsidRPr="00073E36">
        <w:rPr>
          <w:rStyle w:val="StyleUnderline"/>
        </w:rPr>
        <w:t>an increase in costs doesn't necessarily mean that you are worse off than you were before</w:t>
      </w:r>
      <w:r w:rsidRPr="00073E36">
        <w:t xml:space="preserve">. Sunk costs are sunk, historical costs are history </w:t>
      </w:r>
      <w:r w:rsidRPr="00073E36">
        <w:rPr>
          <w:rStyle w:val="StyleUnderline"/>
        </w:rPr>
        <w:t>Opportunity cost is a forward-looking concept</w:t>
      </w:r>
      <w:r w:rsidRPr="00073E36">
        <w:t xml:space="preserve">. If my car breaks down and I fix it, and it breaks down again, the decision to fix it a second time is independent of the first repairs costs. It is irrational to think that I have to fix it because I've put so much money into the car already—if I don't fix it, I'll lose all the money I've already invested. I've already lost the money on the first repair. Now I should only ask whether the second set of repairs are worth it. A variation on the "sunk cost" argument is the irrelevancy of historical costs. What the seller paid for a house twenty years ago has little effect on the market price today. Complaining that the seller is charging an exorbitant price compared to what the seller paid originally, only insures you will have trouble finding someone to sell you a house that meets your standards of a fair price. On the flip side, explaining to a prospective buyer in a housing market that has collapsed, that your price is high because after all, you paid a lot for it once and it's only fair that you get your money back plus a fair return, is unlikely to be a successful strategy for selling your house. Market prices ignore history. Replacement costs are more relevant than historical costs. If a friend gives you a Van Gogh as a wedding present and a few years later, a drunken dinner guest plunges a carving knife through it after losing his balance, your guest wouldn't tell you to shrug it off because after all, it was a gift, you didn't pay anything for it. Self-sufficiency vs. relying on others Perhaps the most important application of opportunity cost is the decision to do things for yourself vs. hiring someone. Doing it yourself is often cheaper and can be fun. But the cost of doing it yourself is the value of the other things you could have done with your time. Those other things might include working a part-time job or doing consulting, which means you forego money. So doing it yourself can be costly in the monetary sense. But the non-monetary costs can dwarf the monetary costs. Time spent painting your house yourself is time you can't spend reading to your children or being with your spouse or volunteering at the local soup kitchen. Ultimately, anything close to genuine self-sufficiency is the road to poverty. An avid do-it-yourselfer might change her own oil, bake her own bread and build a bookcase in her basement workshop. But she won't forge her own steel and the fashion her own car. She won't grow her own wheat or mill her own flour. She won't cut down a tree and plane the wood for that bookcase. And even if she did, she'll buy the saw. She won't make it for herself. Opportunity cost is key to understanding the concept of comparative advantage. See Comparative Advantage, by Lauren F. Landsburg and Treasure Island: The Power of Trade Part I. The Seemingly Simple Story of Comparative Advantage, by Russ Roberts. By specializing in a very small set of skills, selling those skills in the marketplace and relying on the skills of other specializing individuals we create much of what we call specialization. We specialize because the costs of self-sufficiency are so high. Of all the constraints we face, the constraint of 24 hours in a day and a finite lifetime are ones we cannot escape. Getting the most out of life means using that precious time wisely. Using that time wisely means using and understanding opportunity cost. </w:t>
      </w:r>
    </w:p>
    <w:p w:rsidR="002220D6" w:rsidRPr="00073E36" w:rsidRDefault="002220D6" w:rsidP="002220D6"/>
    <w:p w:rsidR="002946F9" w:rsidRPr="00073E36" w:rsidRDefault="002946F9" w:rsidP="002220D6">
      <w:pPr>
        <w:pStyle w:val="Heading4"/>
        <w:rPr>
          <w:rFonts w:cs="Times New Roman"/>
        </w:rPr>
      </w:pPr>
      <w:r w:rsidRPr="00073E36">
        <w:rPr>
          <w:rFonts w:cs="Times New Roman"/>
        </w:rPr>
        <w:t xml:space="preserve">Second, fairness---condition CPs check new and small affs---it’s better than other generics that attempt to moot the aff or compete based </w:t>
      </w:r>
      <w:r w:rsidRPr="00073E36">
        <w:rPr>
          <w:rFonts w:cs="Times New Roman"/>
          <w:u w:val="single"/>
        </w:rPr>
        <w:t>purely</w:t>
      </w:r>
      <w:r w:rsidRPr="00073E36">
        <w:rPr>
          <w:rFonts w:cs="Times New Roman"/>
        </w:rPr>
        <w:t xml:space="preserve"> on certainty</w:t>
      </w:r>
    </w:p>
    <w:p w:rsidR="002946F9" w:rsidRPr="00073E36" w:rsidRDefault="002946F9" w:rsidP="002220D6">
      <w:pPr>
        <w:pStyle w:val="Heading4"/>
        <w:rPr>
          <w:rFonts w:cs="Times New Roman"/>
        </w:rPr>
      </w:pPr>
      <w:r w:rsidRPr="00073E36">
        <w:rPr>
          <w:rFonts w:cs="Times New Roman"/>
        </w:rPr>
        <w:t>Third, side bias---</w:t>
      </w:r>
      <w:r w:rsidR="007A1408" w:rsidRPr="00073E36">
        <w:rPr>
          <w:rFonts w:cs="Times New Roman"/>
        </w:rPr>
        <w:t>there’s no neg uniqueness, engagement is widely supported even among China-hawks, and it’s a terrible year for Congressional politics.  Give the neg more leeway, because the aff’s got it easy.</w:t>
      </w:r>
    </w:p>
    <w:p w:rsidR="002946F9" w:rsidRPr="00073E36" w:rsidRDefault="002946F9" w:rsidP="002946F9">
      <w:pPr>
        <w:pStyle w:val="Heading4"/>
        <w:rPr>
          <w:rFonts w:cs="Times New Roman"/>
        </w:rPr>
      </w:pPr>
      <w:r w:rsidRPr="00073E36">
        <w:rPr>
          <w:rFonts w:cs="Times New Roman"/>
        </w:rPr>
        <w:t>Defense:</w:t>
      </w:r>
    </w:p>
    <w:p w:rsidR="002946F9" w:rsidRPr="00073E36" w:rsidRDefault="002946F9" w:rsidP="002220D6">
      <w:pPr>
        <w:pStyle w:val="Heading4"/>
        <w:rPr>
          <w:rFonts w:cs="Times New Roman"/>
        </w:rPr>
      </w:pPr>
      <w:r w:rsidRPr="00073E36">
        <w:rPr>
          <w:rFonts w:cs="Times New Roman"/>
        </w:rPr>
        <w:t>First, literature checks---it’s tough to win say yes and have a viable net-benefit.  That checks infinitely regressive ‘different quo every debate’ approaches.</w:t>
      </w:r>
    </w:p>
    <w:p w:rsidR="002220D6" w:rsidRPr="00073E36" w:rsidRDefault="002220D6" w:rsidP="002220D6">
      <w:pPr>
        <w:pStyle w:val="Heading4"/>
        <w:rPr>
          <w:rFonts w:cs="Times New Roman"/>
        </w:rPr>
      </w:pPr>
      <w:r w:rsidRPr="00073E36">
        <w:rPr>
          <w:rFonts w:cs="Times New Roman"/>
        </w:rPr>
        <w:t>Second, it’s predictable---we have a stand-alone DA [if you read one] about the fail to include human rights conditions in engagement.  Think of it like a uniqueness counterplan.</w:t>
      </w:r>
    </w:p>
    <w:p w:rsidR="00A6354C" w:rsidRPr="00073E36" w:rsidRDefault="002220D6" w:rsidP="002220D6">
      <w:pPr>
        <w:pStyle w:val="Heading4"/>
        <w:rPr>
          <w:rFonts w:cs="Times New Roman"/>
        </w:rPr>
      </w:pPr>
      <w:r w:rsidRPr="00073E36">
        <w:rPr>
          <w:rFonts w:cs="Times New Roman"/>
        </w:rPr>
        <w:t>Third</w:t>
      </w:r>
      <w:r w:rsidR="002946F9" w:rsidRPr="00073E36">
        <w:rPr>
          <w:rFonts w:cs="Times New Roman"/>
        </w:rPr>
        <w:t>, reject the argument not the team</w:t>
      </w:r>
    </w:p>
    <w:p w:rsidR="00F30978" w:rsidRPr="00073E36" w:rsidRDefault="00F30978" w:rsidP="00F30978">
      <w:pPr>
        <w:pStyle w:val="Heading3"/>
        <w:rPr>
          <w:rFonts w:cs="Times New Roman"/>
        </w:rPr>
      </w:pPr>
      <w:r w:rsidRPr="00073E36">
        <w:rPr>
          <w:rFonts w:cs="Times New Roman"/>
        </w:rPr>
        <w:t>AT HR pressure now</w:t>
      </w:r>
    </w:p>
    <w:p w:rsidR="00F30978" w:rsidRPr="00073E36" w:rsidRDefault="00AD18DF" w:rsidP="00F30978">
      <w:pPr>
        <w:pStyle w:val="Heading4"/>
        <w:rPr>
          <w:rFonts w:cs="Times New Roman"/>
        </w:rPr>
      </w:pPr>
      <w:r w:rsidRPr="00073E36">
        <w:rPr>
          <w:rFonts w:cs="Times New Roman"/>
        </w:rPr>
        <w:t xml:space="preserve">The US has </w:t>
      </w:r>
      <w:r w:rsidRPr="00073E36">
        <w:rPr>
          <w:rFonts w:cs="Times New Roman"/>
          <w:u w:val="single"/>
        </w:rPr>
        <w:t>zero pressure</w:t>
      </w:r>
      <w:r w:rsidRPr="00073E36">
        <w:rPr>
          <w:rFonts w:cs="Times New Roman"/>
        </w:rPr>
        <w:t xml:space="preserve"> on China over human rights</w:t>
      </w:r>
      <w:r w:rsidR="00CA6301" w:rsidRPr="00073E36">
        <w:rPr>
          <w:rFonts w:cs="Times New Roman"/>
        </w:rPr>
        <w:t xml:space="preserve"> now</w:t>
      </w:r>
    </w:p>
    <w:p w:rsidR="0038735D" w:rsidRPr="00073E36" w:rsidRDefault="0038735D" w:rsidP="0038735D">
      <w:r w:rsidRPr="00073E36">
        <w:rPr>
          <w:rStyle w:val="Style13ptBold"/>
        </w:rPr>
        <w:t>Inboden 15</w:t>
      </w:r>
      <w:r w:rsidRPr="00073E36">
        <w:t xml:space="preserve"> - executive director of the Clements Center for History, Strategy, and Statecraft and associate professor at the LBJ School of Public Affairs at the University of Texas-Austin, with Dan Blumenthal (William, “Toward a free and democratic China,” AEI, https://www.aei.org/publication/toward-a-free-and-democratic-china/)</w:t>
      </w:r>
      <w:r w:rsidR="005650B2" w:rsidRPr="00073E36">
        <w:t>//BB</w:t>
      </w:r>
    </w:p>
    <w:p w:rsidR="00F30978" w:rsidRPr="00073E36" w:rsidRDefault="00F30978" w:rsidP="00F30978">
      <w:r w:rsidRPr="00073E36">
        <w:t xml:space="preserve">Unfortunately, </w:t>
      </w:r>
      <w:r w:rsidRPr="00073E36">
        <w:rPr>
          <w:rStyle w:val="StyleUnderline"/>
        </w:rPr>
        <w:t>Washington has previously squandered some of its best chances to press for Chinese democracy</w:t>
      </w:r>
      <w:r w:rsidRPr="00073E36">
        <w:t xml:space="preserve">. President George H.W. </w:t>
      </w:r>
      <w:r w:rsidRPr="00073E36">
        <w:rPr>
          <w:rStyle w:val="StyleUnderline"/>
        </w:rPr>
        <w:t>Bush</w:t>
      </w:r>
      <w:r w:rsidRPr="00073E36">
        <w:t xml:space="preserve"> and his national security adviser, Brent Scowcroft, </w:t>
      </w:r>
      <w:r w:rsidRPr="00073E36">
        <w:rPr>
          <w:rStyle w:val="StyleUnderline"/>
        </w:rPr>
        <w:t>decided to reinforce ties with Deng</w:t>
      </w:r>
      <w:r w:rsidRPr="00073E36">
        <w:t xml:space="preserve"> Xiaoping </w:t>
      </w:r>
      <w:r w:rsidRPr="00073E36">
        <w:rPr>
          <w:rStyle w:val="StyleUnderline"/>
        </w:rPr>
        <w:t>after</w:t>
      </w:r>
      <w:r w:rsidRPr="00073E36">
        <w:t xml:space="preserve"> the </w:t>
      </w:r>
      <w:r w:rsidRPr="00073E36">
        <w:rPr>
          <w:rStyle w:val="StyleUnderline"/>
        </w:rPr>
        <w:t>Tiananmen</w:t>
      </w:r>
      <w:r w:rsidRPr="00073E36">
        <w:t xml:space="preserve"> Square massacre in 1989. Before and immediately after the brutality, the CCP was split and weak. China was more dependent on the United States than it is today. </w:t>
      </w:r>
      <w:r w:rsidRPr="00073E36">
        <w:rPr>
          <w:rStyle w:val="StyleUnderline"/>
        </w:rPr>
        <w:t>Support for party leaders such as Zhao</w:t>
      </w:r>
      <w:r w:rsidRPr="00073E36">
        <w:t xml:space="preserve"> Ziyang </w:t>
      </w:r>
      <w:r w:rsidRPr="00073E36">
        <w:rPr>
          <w:rStyle w:val="StyleUnderline"/>
        </w:rPr>
        <w:t xml:space="preserve">could have prodded the Deng government toward compromise </w:t>
      </w:r>
      <w:r w:rsidRPr="00073E36">
        <w:t xml:space="preserve">with China’s student-led democracy activists. Skilled diplomacy could have quietly asked Deng to remove the hardliners and make room for Zhao’s reformist faction. That would have followed Reagan’s approach in the Philippines in removing Ferdinand Marcos, a longtime ally. Instead, </w:t>
      </w:r>
      <w:r w:rsidRPr="00073E36">
        <w:rPr>
          <w:rStyle w:val="StyleUnderline"/>
        </w:rPr>
        <w:t>Bush</w:t>
      </w:r>
      <w:r w:rsidRPr="00073E36">
        <w:t xml:space="preserve"> and Scowcroft </w:t>
      </w:r>
      <w:r w:rsidRPr="00073E36">
        <w:rPr>
          <w:rStyle w:val="StyleUnderline"/>
        </w:rPr>
        <w:t>chose the short-term security of dictatorial stability over the long-term promise of Chinese freedom</w:t>
      </w:r>
      <w:r w:rsidRPr="00073E36">
        <w:t>.</w:t>
      </w:r>
    </w:p>
    <w:p w:rsidR="00F30978" w:rsidRPr="00073E36" w:rsidRDefault="00F30978" w:rsidP="00F30978">
      <w:r w:rsidRPr="00073E36">
        <w:t xml:space="preserve">President </w:t>
      </w:r>
      <w:r w:rsidRPr="00073E36">
        <w:rPr>
          <w:rStyle w:val="StyleUnderline"/>
        </w:rPr>
        <w:t>Clinton spoke forthrightly about his hope for “peaceful evolution” in China</w:t>
      </w:r>
      <w:r w:rsidRPr="00073E36">
        <w:t xml:space="preserve">. His secretary of state, Warren Christopher, told Congress that the Clinton policy would be to encourage a “broad peaceful evolution in China from communism to democracy.” </w:t>
      </w:r>
      <w:r w:rsidRPr="00073E36">
        <w:rPr>
          <w:rStyle w:val="StyleUnderline"/>
        </w:rPr>
        <w:t>But zeal for this push soon began to fade as Beijing and entrenched interests in Washington wore him down</w:t>
      </w:r>
      <w:r w:rsidRPr="00073E36">
        <w:t>. Clinton’s eventual support for China’s membership in the World Trade Organization combined with the free-market instincts of Chinese premier Zhu Rongji allowed for greater economic openness in China, and the hope was that a real private sector would emerge and demand political liberty. Indeed, Chinese entrepreneurs then and now have struggled for liberty where they could, but it was a mistake to think that the procession toward political liberty was inevitable.</w:t>
      </w:r>
    </w:p>
    <w:p w:rsidR="00F30978" w:rsidRPr="00073E36" w:rsidRDefault="00F30978" w:rsidP="00F30978">
      <w:r w:rsidRPr="00073E36">
        <w:t>President George W. Bush complemented his focus on the commercial and security dimensions of the relationship with a genuine concern for human rights and religious liberty. Bush pressed harder than any other president for religious and political freedom. He supported political and religious activists in China, even holding high-profile meetings with Chinese house church leaders and lawyers and speaking out against Beijing’s repression. This was all done in the hope that President Hu Jintao was a real partner under whose leadership China could become a “responsible stakeholder” in the international system. The personal diplomacy did not produce long-term change, as Hu lacked either the desire or the ability to reform his government. Almost a decade later, China’s international irresponsibility has increased, and there is little talk anymore in Washington or Beijing of responsible stake holding.</w:t>
      </w:r>
    </w:p>
    <w:p w:rsidR="00F30978" w:rsidRPr="00073E36" w:rsidRDefault="00F30978" w:rsidP="00F30978">
      <w:r w:rsidRPr="00073E36">
        <w:t xml:space="preserve">Even if a democratic China did not materialize, at least Clinton and Bush based their policies on the goal of greater freedom in China, leading in turn to a better relationship between Washington and Beijing. President </w:t>
      </w:r>
      <w:r w:rsidRPr="00073E36">
        <w:rPr>
          <w:rStyle w:val="Emphasis"/>
        </w:rPr>
        <w:t>Obama has not made a freer China part of his agenda</w:t>
      </w:r>
      <w:r w:rsidRPr="00073E36">
        <w:t xml:space="preserve">. </w:t>
      </w:r>
      <w:r w:rsidRPr="00073E36">
        <w:rPr>
          <w:rStyle w:val="StyleUnderline"/>
        </w:rPr>
        <w:t>Since he implicitly acknowledges that a clash of values</w:t>
      </w:r>
      <w:r w:rsidRPr="00073E36">
        <w:t>—in the administration’s parlance, “China’s disrespect for international norms”—</w:t>
      </w:r>
      <w:r w:rsidRPr="00073E36">
        <w:rPr>
          <w:rStyle w:val="StyleUnderline"/>
        </w:rPr>
        <w:t xml:space="preserve">is an impediment to better relations, his theory of how the United States and China can build an enduring friendship is a mystery. There is today </w:t>
      </w:r>
      <w:r w:rsidRPr="00073E36">
        <w:rPr>
          <w:rStyle w:val="Emphasis"/>
        </w:rPr>
        <w:t>no meaningful U.S. policy to support</w:t>
      </w:r>
      <w:r w:rsidRPr="00073E36">
        <w:t xml:space="preserve"> economic or political </w:t>
      </w:r>
      <w:r w:rsidRPr="00073E36">
        <w:rPr>
          <w:rStyle w:val="Emphasis"/>
        </w:rPr>
        <w:t>liberty in China</w:t>
      </w:r>
      <w:r w:rsidRPr="00073E36">
        <w:rPr>
          <w:rStyle w:val="StyleUnderline"/>
        </w:rPr>
        <w:t>.</w:t>
      </w:r>
      <w:r w:rsidRPr="00073E36">
        <w:t xml:space="preserve"> The Obama administration’s answer to China’s authoritarian rise is rhetorical devotion to the policy of pivoting or “rebalancing.” The strategic conception is that since America’s economic and political future is in Asia, the region is too important to be dominated by China. In order to position itself for an “Asia-Pacific” century, the United States should largely divest itself of commitments in the Middle East and Europe.</w:t>
      </w:r>
    </w:p>
    <w:p w:rsidR="00AD18DF" w:rsidRPr="00073E36" w:rsidRDefault="00636D5E" w:rsidP="00636D5E">
      <w:pPr>
        <w:pStyle w:val="Heading4"/>
        <w:tabs>
          <w:tab w:val="left" w:pos="2485"/>
        </w:tabs>
        <w:rPr>
          <w:rFonts w:cs="Times New Roman"/>
        </w:rPr>
      </w:pPr>
      <w:r w:rsidRPr="00073E36">
        <w:rPr>
          <w:rFonts w:cs="Times New Roman"/>
        </w:rPr>
        <w:t>Human rights are bottom-of-the agenda---unconditional concessions have mitigated the effectiveness of US engagement now</w:t>
      </w:r>
    </w:p>
    <w:p w:rsidR="00AD18DF" w:rsidRPr="00073E36" w:rsidRDefault="00AD18DF" w:rsidP="00AD18DF">
      <w:r w:rsidRPr="00073E36">
        <w:rPr>
          <w:rStyle w:val="Style13ptBold"/>
        </w:rPr>
        <w:t>Bork 12</w:t>
      </w:r>
      <w:r w:rsidRPr="00073E36">
        <w:t xml:space="preserve"> - director of democracy and human rights at the Foreign Policy Initiative (Ellen, “Why is Obama Giving Up His Human Rights Leverage Against </w:t>
      </w:r>
      <w:proofErr w:type="gramStart"/>
      <w:r w:rsidRPr="00073E36">
        <w:t>Russia?,</w:t>
      </w:r>
      <w:proofErr w:type="gramEnd"/>
      <w:r w:rsidRPr="00073E36">
        <w:t>” TNR, https://newrepublic.com/article/102183/putin-russia-vanik-jackson-rights-law)</w:t>
      </w:r>
      <w:r w:rsidR="005650B2" w:rsidRPr="00073E36">
        <w:t>//BB</w:t>
      </w:r>
    </w:p>
    <w:p w:rsidR="00AD18DF" w:rsidRPr="00073E36" w:rsidRDefault="00AD18DF" w:rsidP="00AD18DF">
      <w:r w:rsidRPr="00073E36">
        <w:t xml:space="preserve">Even though the </w:t>
      </w:r>
      <w:r w:rsidRPr="00073E36">
        <w:rPr>
          <w:rStyle w:val="StyleUnderline"/>
        </w:rPr>
        <w:t>Jackson-Vanik</w:t>
      </w:r>
      <w:r w:rsidRPr="00073E36">
        <w:t xml:space="preserve"> amendment was written with the Soviet bloc in mind, it also </w:t>
      </w:r>
      <w:r w:rsidRPr="00073E36">
        <w:rPr>
          <w:rStyle w:val="StyleUnderline"/>
        </w:rPr>
        <w:t xml:space="preserve">provided Congress and the administration with leverage to pressure China on human rights. </w:t>
      </w:r>
      <w:r w:rsidRPr="00073E36">
        <w:t xml:space="preserve">After Chinese leaders ordered the massacre of students and other demonstrators in 1989, the threat of sanctions induced them to make concessions. </w:t>
      </w:r>
      <w:r w:rsidRPr="00073E36">
        <w:rPr>
          <w:rStyle w:val="StyleUnderline"/>
        </w:rPr>
        <w:t>The record reflects an internal debate between Chinese moderates who wanted to maintain good ties</w:t>
      </w:r>
      <w:r w:rsidRPr="00073E36">
        <w:t>—and access to U.S. technology and goods—</w:t>
      </w:r>
      <w:r w:rsidRPr="00073E36">
        <w:rPr>
          <w:rStyle w:val="StyleUnderline"/>
        </w:rPr>
        <w:t>and hardliners</w:t>
      </w:r>
      <w:r w:rsidRPr="00073E36">
        <w:t xml:space="preserve">. The </w:t>
      </w:r>
      <w:r w:rsidRPr="00073E36">
        <w:rPr>
          <w:rStyle w:val="StyleUnderline"/>
        </w:rPr>
        <w:t>moderates’ arguments</w:t>
      </w:r>
      <w:r w:rsidRPr="00073E36">
        <w:t xml:space="preserve"> eventually, if only temporarily, </w:t>
      </w:r>
      <w:r w:rsidRPr="00073E36">
        <w:rPr>
          <w:rStyle w:val="StyleUnderline"/>
        </w:rPr>
        <w:t>gained ground,</w:t>
      </w:r>
      <w:r w:rsidRPr="00073E36">
        <w:t xml:space="preserve"> with the result that Beijing continued placing orders for Boeing airplanes—and more important, began </w:t>
      </w:r>
      <w:r w:rsidRPr="00073E36">
        <w:rPr>
          <w:rStyle w:val="StyleUnderline"/>
        </w:rPr>
        <w:t>releasing hundreds of political prisoners</w:t>
      </w:r>
      <w:r w:rsidRPr="00073E36">
        <w:t>.</w:t>
      </w:r>
    </w:p>
    <w:p w:rsidR="00AD18DF" w:rsidRPr="00073E36" w:rsidRDefault="00AD18DF" w:rsidP="00F30978">
      <w:r w:rsidRPr="00073E36">
        <w:rPr>
          <w:rStyle w:val="StyleUnderline"/>
        </w:rPr>
        <w:t>Further progress on rights in China might have been achieved if Bill Clinton had not “</w:t>
      </w:r>
      <w:r w:rsidRPr="00073E36">
        <w:rPr>
          <w:rStyle w:val="Emphasis"/>
        </w:rPr>
        <w:t>de-linked</w:t>
      </w:r>
      <w:r w:rsidRPr="00073E36">
        <w:rPr>
          <w:rStyle w:val="StyleUnderline"/>
        </w:rPr>
        <w:t>” trade from human rights, and Congress had recognized the importance of maintaining leverage</w:t>
      </w:r>
      <w:r w:rsidRPr="00073E36">
        <w:t xml:space="preserve">. Instead, </w:t>
      </w:r>
      <w:r w:rsidRPr="00073E36">
        <w:rPr>
          <w:rStyle w:val="StyleUnderline"/>
        </w:rPr>
        <w:t>after</w:t>
      </w:r>
      <w:r w:rsidRPr="00073E36">
        <w:t xml:space="preserve"> the </w:t>
      </w:r>
      <w:r w:rsidRPr="00073E36">
        <w:rPr>
          <w:rStyle w:val="StyleUnderline"/>
        </w:rPr>
        <w:t>Clinton</w:t>
      </w:r>
      <w:r w:rsidRPr="00073E36">
        <w:t xml:space="preserve"> administration </w:t>
      </w:r>
      <w:r w:rsidRPr="00073E36">
        <w:rPr>
          <w:rStyle w:val="StyleUnderline"/>
        </w:rPr>
        <w:t>offered Beijing the status of Permanent Normal Trade Relations, human rights never regained the importance it once had in U.S. policy toward China</w:t>
      </w:r>
      <w:r w:rsidRPr="00073E36">
        <w:t>.</w:t>
      </w:r>
    </w:p>
    <w:p w:rsidR="007F6305" w:rsidRPr="00073E36" w:rsidRDefault="007F6305" w:rsidP="007F6305">
      <w:pPr>
        <w:pStyle w:val="Heading3"/>
        <w:rPr>
          <w:rFonts w:cs="Times New Roman"/>
        </w:rPr>
      </w:pPr>
      <w:r w:rsidRPr="00073E36">
        <w:rPr>
          <w:rFonts w:cs="Times New Roman"/>
        </w:rPr>
        <w:t>AT HR pressure bad</w:t>
      </w:r>
    </w:p>
    <w:p w:rsidR="007F6305" w:rsidRPr="00073E36" w:rsidRDefault="00D679E9" w:rsidP="007F6305">
      <w:pPr>
        <w:pStyle w:val="Heading4"/>
        <w:rPr>
          <w:rFonts w:cs="Times New Roman"/>
        </w:rPr>
      </w:pPr>
      <w:r w:rsidRPr="00073E36">
        <w:rPr>
          <w:rFonts w:cs="Times New Roman"/>
        </w:rPr>
        <w:t>Chinese HR</w:t>
      </w:r>
      <w:r w:rsidR="007F6305" w:rsidRPr="00073E36">
        <w:rPr>
          <w:rFonts w:cs="Times New Roman"/>
        </w:rPr>
        <w:t xml:space="preserve"> violations trigger punitive </w:t>
      </w:r>
      <w:r w:rsidR="007F6305" w:rsidRPr="00073E36">
        <w:rPr>
          <w:rFonts w:cs="Times New Roman"/>
          <w:u w:val="single"/>
        </w:rPr>
        <w:t>after-the-fact</w:t>
      </w:r>
      <w:r w:rsidR="007F6305" w:rsidRPr="00073E36">
        <w:rPr>
          <w:rFonts w:cs="Times New Roman"/>
        </w:rPr>
        <w:t xml:space="preserve"> responses---those are ineffective, but trigger the </w:t>
      </w:r>
      <w:r w:rsidRPr="00073E36">
        <w:rPr>
          <w:rFonts w:cs="Times New Roman"/>
        </w:rPr>
        <w:t>any ‘pressure bad’ argument</w:t>
      </w:r>
    </w:p>
    <w:p w:rsidR="007F6305" w:rsidRPr="00073E36" w:rsidRDefault="007F6305" w:rsidP="007F6305">
      <w:r w:rsidRPr="00073E36">
        <w:rPr>
          <w:rStyle w:val="Style13ptBold"/>
        </w:rPr>
        <w:t>Schulz 9</w:t>
      </w:r>
      <w:r w:rsidRPr="00073E36">
        <w:t xml:space="preserve"> - Senior Fellow in human rights policy at the Center for American Progress, served as Executive Director of Amnesty International USA from 1994 to 2006 (William F., January 2009, Strategic Persistence: How the United States Can Help Improve Human Rights in China, Center for American Progress, https://cdn.americanprogress.org/wp-content/uploads/issues/2009/01/pdf/china_human_rights.pdf)//BB</w:t>
      </w:r>
    </w:p>
    <w:p w:rsidR="007F6305" w:rsidRPr="00073E36" w:rsidRDefault="007F6305" w:rsidP="007F6305">
      <w:r w:rsidRPr="00073E36">
        <w:t xml:space="preserve">But </w:t>
      </w:r>
      <w:r w:rsidRPr="00073E36">
        <w:rPr>
          <w:rStyle w:val="StyleUnderline"/>
        </w:rPr>
        <w:t>two realities argue for</w:t>
      </w:r>
      <w:r w:rsidRPr="00073E36">
        <w:t xml:space="preserve"> taking an approach based upon </w:t>
      </w:r>
      <w:r w:rsidRPr="00073E36">
        <w:rPr>
          <w:rStyle w:val="StyleUnderline"/>
        </w:rPr>
        <w:t>positive enticement</w:t>
      </w:r>
      <w:r w:rsidRPr="00073E36">
        <w:t xml:space="preserve"> or reinforcement </w:t>
      </w:r>
      <w:r w:rsidRPr="00073E36">
        <w:rPr>
          <w:rStyle w:val="StyleUnderline"/>
        </w:rPr>
        <w:t>as frequently as possible.</w:t>
      </w:r>
      <w:r w:rsidRPr="00073E36">
        <w:t xml:space="preserve"> First, </w:t>
      </w:r>
      <w:r w:rsidRPr="00073E36">
        <w:rPr>
          <w:rStyle w:val="StyleUnderline"/>
        </w:rPr>
        <w:t>carrots</w:t>
      </w:r>
      <w:r w:rsidRPr="00073E36">
        <w:t xml:space="preserve"> tend to </w:t>
      </w:r>
      <w:r w:rsidRPr="00073E36">
        <w:rPr>
          <w:rStyle w:val="StyleUnderline"/>
        </w:rPr>
        <w:t>work better than sticks with a regime as sensitive about its own prerogatives and status and as keen to be treated as a respected equal as China</w:t>
      </w:r>
      <w:r w:rsidRPr="00073E36">
        <w:t xml:space="preserve">. Second, we have very few sticks to wield even if we so wanted. </w:t>
      </w:r>
      <w:r w:rsidRPr="00073E36">
        <w:rPr>
          <w:rStyle w:val="StyleUnderline"/>
        </w:rPr>
        <w:t>The United States has only limited means by which to punish</w:t>
      </w:r>
      <w:r w:rsidRPr="00073E36">
        <w:t xml:space="preserve"> the world’s third-largest economy, a country that has a rapidly modernizing military and two-thirds of its $1.9 trillion in currency reserves invested in U.S. dollars, short of the kind of economic or military confrontation that would be in neither party’s best interests. But this does not mean the United States should never use sticks, some of which are delineated in our set of recommendations beginning on page 21. And it certainly doesn’t mean we should fail to establish some “bright lines” beyond which China cannot go without fearing a severe disruption in U.S.-China relations—just as we have with regard to an invasion of Taiwan. </w:t>
      </w:r>
      <w:r w:rsidRPr="00073E36">
        <w:rPr>
          <w:rStyle w:val="StyleUnderline"/>
        </w:rPr>
        <w:t>If China’s leaders were to engage in another Tiananmen</w:t>
      </w:r>
      <w:r w:rsidRPr="00073E36">
        <w:t xml:space="preserve"> Squaretype massacre of its own citizens, then </w:t>
      </w:r>
      <w:r w:rsidRPr="00073E36">
        <w:rPr>
          <w:rStyle w:val="Emphasis"/>
        </w:rPr>
        <w:t>the United States would be forced to react</w:t>
      </w:r>
      <w:r w:rsidRPr="00073E36">
        <w:t xml:space="preserve"> or lose all credibility as a human rights leader. </w:t>
      </w:r>
      <w:r w:rsidRPr="00073E36">
        <w:rPr>
          <w:rStyle w:val="StyleUnderline"/>
        </w:rPr>
        <w:t>But</w:t>
      </w:r>
      <w:r w:rsidRPr="00073E36">
        <w:t xml:space="preserve"> in general, </w:t>
      </w:r>
      <w:r w:rsidRPr="00073E36">
        <w:rPr>
          <w:rStyle w:val="StyleUnderline"/>
        </w:rPr>
        <w:t xml:space="preserve">the preferred approach should be to reinforce what China does right. We should encourage its attempts to </w:t>
      </w:r>
      <w:r w:rsidRPr="00073E36">
        <w:t xml:space="preserve">experiment with competitive elections or </w:t>
      </w:r>
      <w:r w:rsidRPr="00073E36">
        <w:rPr>
          <w:rStyle w:val="StyleUnderline"/>
        </w:rPr>
        <w:t>expand</w:t>
      </w:r>
      <w:r w:rsidRPr="00073E36">
        <w:t xml:space="preserve"> economic </w:t>
      </w:r>
      <w:r w:rsidRPr="00073E36">
        <w:rPr>
          <w:rStyle w:val="StyleUnderline"/>
        </w:rPr>
        <w:t xml:space="preserve">opportunity, and seek </w:t>
      </w:r>
      <w:r w:rsidRPr="00073E36">
        <w:rPr>
          <w:rStyle w:val="Emphasis"/>
        </w:rPr>
        <w:t>positive rather than punitive</w:t>
      </w:r>
      <w:r w:rsidRPr="00073E36">
        <w:rPr>
          <w:rStyle w:val="StyleUnderline"/>
        </w:rPr>
        <w:t xml:space="preserve"> ways to persuade China to explore new directions</w:t>
      </w:r>
      <w:r w:rsidRPr="00073E36">
        <w:t>.</w:t>
      </w:r>
    </w:p>
    <w:p w:rsidR="00BD4071" w:rsidRPr="00073E36" w:rsidRDefault="00BD4071" w:rsidP="000100B8">
      <w:pPr>
        <w:pStyle w:val="Heading3"/>
        <w:rPr>
          <w:rFonts w:cs="Times New Roman"/>
        </w:rPr>
      </w:pPr>
      <w:r w:rsidRPr="00073E36">
        <w:rPr>
          <w:rFonts w:cs="Times New Roman"/>
        </w:rPr>
        <w:t>AT Chinese HR improving now</w:t>
      </w:r>
    </w:p>
    <w:p w:rsidR="00BD4071" w:rsidRPr="00073E36" w:rsidRDefault="00BD4071" w:rsidP="00BD4071">
      <w:pPr>
        <w:pStyle w:val="Heading4"/>
        <w:rPr>
          <w:rFonts w:cs="Times New Roman"/>
        </w:rPr>
      </w:pPr>
      <w:r w:rsidRPr="00073E36">
        <w:rPr>
          <w:rFonts w:cs="Times New Roman"/>
        </w:rPr>
        <w:t>China not promoting HR now, but small steps prove it’s not impossible</w:t>
      </w:r>
    </w:p>
    <w:p w:rsidR="00BD4071" w:rsidRPr="00073E36" w:rsidRDefault="00BD4071" w:rsidP="00BD4071">
      <w:pPr>
        <w:rPr>
          <w:rStyle w:val="Style13ptBold"/>
        </w:rPr>
      </w:pPr>
      <w:r w:rsidRPr="00073E36">
        <w:rPr>
          <w:rStyle w:val="Style13ptBold"/>
        </w:rPr>
        <w:t>Human Rights Watch 15</w:t>
      </w:r>
    </w:p>
    <w:p w:rsidR="00BD4071" w:rsidRPr="00073E36" w:rsidRDefault="00BD4071" w:rsidP="00BD4071">
      <w:r w:rsidRPr="00073E36">
        <w:t xml:space="preserve"> (International non-governmental organization that conducts research and advocacy on human rights.https://www.hrw.org/world-report/2015/country-chapters/china-and-tibet)//cb</w:t>
      </w:r>
    </w:p>
    <w:p w:rsidR="00BD4071" w:rsidRPr="00073E36" w:rsidRDefault="00BD4071" w:rsidP="00BD4071">
      <w:r w:rsidRPr="00073E36">
        <w:rPr>
          <w:rStyle w:val="StyleUnderline"/>
        </w:rPr>
        <w:t>China remains an authoritarian state,</w:t>
      </w:r>
      <w:r w:rsidRPr="00073E36">
        <w:t xml:space="preserve"> one </w:t>
      </w:r>
      <w:r w:rsidRPr="00073E36">
        <w:rPr>
          <w:rStyle w:val="StyleUnderline"/>
        </w:rPr>
        <w:t>that systematically curbs fundamental rights, including freedom of expression, association, assembly, and religion, when their exercise is perceived to threaten one-party rule</w:t>
      </w:r>
      <w:r w:rsidRPr="00073E36">
        <w:t xml:space="preserve">.  Since a new leadership assumed power in March 2013, </w:t>
      </w:r>
      <w:r w:rsidRPr="00073E36">
        <w:rPr>
          <w:rStyle w:val="StyleUnderline"/>
        </w:rPr>
        <w:t xml:space="preserve">authorities have undertaken </w:t>
      </w:r>
      <w:r w:rsidRPr="00073E36">
        <w:rPr>
          <w:rStyle w:val="Emphasis"/>
        </w:rPr>
        <w:t>positive steps in certain areas,</w:t>
      </w:r>
      <w:r w:rsidRPr="00073E36">
        <w:t xml:space="preserve"> including abolishing the arbitrary detention system known as Re-education through Labor (RTL), announcing limited reforms of the hukou system of household registration that has denied social services to China’s internal migrants, and giving slightly greater access for persons with disabilities to the all-important university entrance exam. </w:t>
      </w:r>
      <w:r w:rsidRPr="00073E36">
        <w:rPr>
          <w:rStyle w:val="StyleUnderline"/>
        </w:rPr>
        <w:t xml:space="preserve">But during the same period, authorities </w:t>
      </w:r>
      <w:r w:rsidRPr="00073E36">
        <w:t xml:space="preserve">have also </w:t>
      </w:r>
      <w:r w:rsidRPr="00073E36">
        <w:rPr>
          <w:rStyle w:val="StyleUnderline"/>
        </w:rPr>
        <w:t>unleashed an extraordinary assault on basic human rights</w:t>
      </w:r>
      <w:r w:rsidRPr="00073E36">
        <w:t xml:space="preserve"> and their defenders with a </w:t>
      </w:r>
      <w:r w:rsidRPr="00073E36">
        <w:rPr>
          <w:rStyle w:val="Emphasis"/>
        </w:rPr>
        <w:t>ferocity unseen in recent years</w:t>
      </w:r>
      <w:r w:rsidRPr="00073E36">
        <w:t xml:space="preserve">—an alarming sign given that the current leadership will likely remain in power through 2023. From mid-2013, the </w:t>
      </w:r>
      <w:r w:rsidRPr="00073E36">
        <w:rPr>
          <w:rStyle w:val="StyleUnderline"/>
        </w:rPr>
        <w:t>Chinese government and</w:t>
      </w:r>
      <w:r w:rsidRPr="00073E36">
        <w:t xml:space="preserve"> the ruling Chinese Communist Party (</w:t>
      </w:r>
      <w:r w:rsidRPr="00073E36">
        <w:rPr>
          <w:rStyle w:val="StyleUnderline"/>
        </w:rPr>
        <w:t>CCP</w:t>
      </w:r>
      <w:r w:rsidRPr="00073E36">
        <w:t xml:space="preserve">) have </w:t>
      </w:r>
      <w:r w:rsidRPr="00073E36">
        <w:rPr>
          <w:rStyle w:val="StyleUnderline"/>
        </w:rPr>
        <w:t>issued directives insisting on “correct” ideology among party members,</w:t>
      </w:r>
      <w:r w:rsidRPr="00073E36">
        <w:t xml:space="preserve"> university </w:t>
      </w:r>
      <w:r w:rsidRPr="00073E36">
        <w:rPr>
          <w:rStyle w:val="StyleUnderline"/>
        </w:rPr>
        <w:t>lecturers</w:t>
      </w:r>
      <w:r w:rsidRPr="00073E36">
        <w:t xml:space="preserve">, </w:t>
      </w:r>
      <w:r w:rsidRPr="00073E36">
        <w:rPr>
          <w:rStyle w:val="StyleUnderline"/>
        </w:rPr>
        <w:t>students</w:t>
      </w:r>
      <w:r w:rsidRPr="00073E36">
        <w:t xml:space="preserve">, </w:t>
      </w:r>
      <w:r w:rsidRPr="00073E36">
        <w:rPr>
          <w:rStyle w:val="StyleUnderline"/>
        </w:rPr>
        <w:t>researchers, and journalists</w:t>
      </w:r>
      <w:r w:rsidRPr="00073E36">
        <w:t xml:space="preserve">. These </w:t>
      </w:r>
      <w:r w:rsidRPr="00073E36">
        <w:rPr>
          <w:rStyle w:val="StyleUnderline"/>
        </w:rPr>
        <w:t>documents warn against the perils of “universal values” and human rights</w:t>
      </w:r>
      <w:r w:rsidRPr="00073E36">
        <w:t xml:space="preserve">, and assert the importance of a pro-government and pro-CCP stance. Rather than embrace lawyers, writers, and whistleblowers as allies in an effort to deal effectively with rising social unrest, the </w:t>
      </w:r>
      <w:r w:rsidRPr="00073E36">
        <w:rPr>
          <w:rStyle w:val="StyleUnderline"/>
        </w:rPr>
        <w:t xml:space="preserve">government remains </w:t>
      </w:r>
      <w:r w:rsidRPr="00073E36">
        <w:rPr>
          <w:rStyle w:val="Emphasis"/>
        </w:rPr>
        <w:t>hostile to criticism</w:t>
      </w:r>
      <w:r w:rsidRPr="00073E36">
        <w:rPr>
          <w:rStyle w:val="StyleUnderline"/>
        </w:rPr>
        <w:t>. The government targets activists and their family members</w:t>
      </w:r>
      <w:r w:rsidRPr="00073E36">
        <w:t xml:space="preserve"> for harassment, arbitrary detention, legally baseless imprisonment, torture, and denial of access to adequate medical treatment. It has also significantly narrowed space for the press and the Internet, further limiting opportunities for citizens to press for much-needed reforms. The Chinese government’s open hostility towards human rights activists was tragically illustrated by the death of grassroots activist Cao Shunli in March. Cao was detained for trying to participate in the 2013 Universal Periodic Review of China’s human rights record at the United Nations Human Rights Council (HRC) in Geneva. For several months, authorities denied her access to adequate health care even though she was seriously ill, and she died in March 2014, just days after authorities finally transferred her from detention to a hospital. The </w:t>
      </w:r>
      <w:r w:rsidRPr="00073E36">
        <w:rPr>
          <w:rStyle w:val="StyleUnderline"/>
        </w:rPr>
        <w:t>government continued its anti-corruption campaign, taking aim at senior officials</w:t>
      </w:r>
      <w:r w:rsidRPr="00073E36">
        <w:t xml:space="preserve">, including former security czar Zhou Yongkang, as well as lower-level officials. </w:t>
      </w:r>
      <w:r w:rsidRPr="00073E36">
        <w:rPr>
          <w:rStyle w:val="StyleUnderline"/>
        </w:rPr>
        <w:t xml:space="preserve">But the campaign has been conducted in ways that further </w:t>
      </w:r>
      <w:r w:rsidRPr="00073E36">
        <w:rPr>
          <w:rStyle w:val="Emphasis"/>
        </w:rPr>
        <w:t xml:space="preserve">undermine </w:t>
      </w:r>
      <w:r w:rsidRPr="00073E36">
        <w:rPr>
          <w:rStyle w:val="StyleUnderline"/>
        </w:rPr>
        <w:t>the</w:t>
      </w:r>
      <w:r w:rsidRPr="00073E36">
        <w:rPr>
          <w:rStyle w:val="Emphasis"/>
        </w:rPr>
        <w:t xml:space="preserve"> rule of law</w:t>
      </w:r>
      <w:r w:rsidRPr="00073E36">
        <w:t xml:space="preserve">, with </w:t>
      </w:r>
      <w:r w:rsidRPr="00073E36">
        <w:rPr>
          <w:rStyle w:val="StyleUnderline"/>
        </w:rPr>
        <w:t>accused officials held in an unlawful detention system, deprived of basic legal protections, and often coerced to confess</w:t>
      </w:r>
      <w:r w:rsidRPr="00073E36">
        <w:t>. The civic group known as the New Citizens Movement, best known for its campaign to combat corruption through public disclosure of officials’ assets, has endured especially harsh reprisals.</w:t>
      </w:r>
    </w:p>
    <w:p w:rsidR="00BD4071" w:rsidRPr="00073E36" w:rsidRDefault="00BD4071" w:rsidP="00BD4071"/>
    <w:p w:rsidR="00BD4071" w:rsidRPr="00073E36" w:rsidRDefault="00BD4071" w:rsidP="00BD4071">
      <w:pPr>
        <w:pStyle w:val="Heading4"/>
        <w:rPr>
          <w:rFonts w:cs="Times New Roman"/>
        </w:rPr>
      </w:pPr>
      <w:r w:rsidRPr="00073E36">
        <w:rPr>
          <w:rFonts w:cs="Times New Roman"/>
        </w:rPr>
        <w:t>Chinese HR violations are increasing now</w:t>
      </w:r>
    </w:p>
    <w:p w:rsidR="00BD4071" w:rsidRPr="00073E36" w:rsidRDefault="00BD4071" w:rsidP="00BD4071">
      <w:pPr>
        <w:rPr>
          <w:rStyle w:val="Style13ptBold"/>
        </w:rPr>
      </w:pPr>
      <w:r w:rsidRPr="00073E36">
        <w:rPr>
          <w:rStyle w:val="Style13ptBold"/>
        </w:rPr>
        <w:t>Amnesty International 2016</w:t>
      </w:r>
    </w:p>
    <w:p w:rsidR="00BD4071" w:rsidRPr="00073E36" w:rsidRDefault="00BD4071" w:rsidP="00BD4071">
      <w:r w:rsidRPr="00073E36">
        <w:t>(non-governmental organisation focused on human rights with over 7 million members and supporters around the world, https://www.amnesty.org/en/countries/asia-and-the-pacific/china/report-china/, China report 2015-16)//cb</w:t>
      </w:r>
    </w:p>
    <w:p w:rsidR="00BD4071" w:rsidRPr="00073E36" w:rsidRDefault="00BD4071" w:rsidP="00BD4071">
      <w:r w:rsidRPr="00073E36">
        <w:rPr>
          <w:rStyle w:val="StyleUnderline"/>
        </w:rPr>
        <w:t xml:space="preserve">A series of new laws with a national security focus were drafted or enacted that presented </w:t>
      </w:r>
      <w:r w:rsidRPr="00073E36">
        <w:rPr>
          <w:rStyle w:val="Emphasis"/>
        </w:rPr>
        <w:t>grave dangers to h</w:t>
      </w:r>
      <w:r w:rsidRPr="00073E36">
        <w:rPr>
          <w:rStyle w:val="StyleUnderline"/>
        </w:rPr>
        <w:t xml:space="preserve">uman </w:t>
      </w:r>
      <w:r w:rsidRPr="00073E36">
        <w:rPr>
          <w:rStyle w:val="Emphasis"/>
        </w:rPr>
        <w:t>r</w:t>
      </w:r>
      <w:r w:rsidRPr="00073E36">
        <w:rPr>
          <w:rStyle w:val="StyleUnderline"/>
        </w:rPr>
        <w:t>ights.</w:t>
      </w:r>
      <w:r w:rsidRPr="00073E36">
        <w:t xml:space="preserve"> The </w:t>
      </w:r>
      <w:r w:rsidRPr="00073E36">
        <w:rPr>
          <w:rStyle w:val="StyleUnderline"/>
        </w:rPr>
        <w:t xml:space="preserve">government launched a massive nationwide crackdown against human rights lawyers. </w:t>
      </w:r>
      <w:r w:rsidRPr="00073E36">
        <w:t xml:space="preserve">Other </w:t>
      </w:r>
      <w:r w:rsidRPr="00073E36">
        <w:rPr>
          <w:rStyle w:val="StyleUnderline"/>
        </w:rPr>
        <w:t>activists and human rights defenders continued to be systematically subjected to harassment and intimidation</w:t>
      </w:r>
      <w:r w:rsidRPr="00073E36">
        <w:t xml:space="preserve">. Five women’s rights activists were detained for planning to mark International Women’s Day with a campaign against sexual harassment. Authorities stepped up their controls over the internet, mass media and academia. </w:t>
      </w:r>
      <w:r w:rsidRPr="00073E36">
        <w:rPr>
          <w:rStyle w:val="StyleUnderline"/>
        </w:rPr>
        <w:t xml:space="preserve">Televised “confessions” of critics detained for investigation multiplied. </w:t>
      </w:r>
      <w:r w:rsidRPr="00073E36">
        <w:rPr>
          <w:rStyle w:val="Emphasis"/>
        </w:rPr>
        <w:t>Freedom of religion</w:t>
      </w:r>
      <w:r w:rsidRPr="00073E36">
        <w:rPr>
          <w:rStyle w:val="StyleUnderline"/>
        </w:rPr>
        <w:t xml:space="preserve"> continued to be </w:t>
      </w:r>
      <w:r w:rsidRPr="00073E36">
        <w:rPr>
          <w:rStyle w:val="Emphasis"/>
        </w:rPr>
        <w:t>systematically stifled</w:t>
      </w:r>
      <w:r w:rsidRPr="00073E36">
        <w:t xml:space="preserve">. The </w:t>
      </w:r>
      <w:r w:rsidRPr="00073E36">
        <w:rPr>
          <w:rStyle w:val="StyleUnderline"/>
        </w:rPr>
        <w:t>government continued its campaign to demolish churches</w:t>
      </w:r>
      <w:r w:rsidRPr="00073E36">
        <w:t xml:space="preserve"> and take down Christian crosses in Zhejiang province. In the predominantly Muslim Xinjiang Uighur Autonomous Region, the regional government enacted new regulations to more tightly control religious affairs and ban all unauthorized religious practice. The government maintained extensive controls over Tibetan Buddhist monasteries. The UN Committee against Torture regretted that previous recommendations had not been implemented. Human rights defenders </w:t>
      </w:r>
      <w:r w:rsidRPr="00073E36">
        <w:rPr>
          <w:rStyle w:val="StyleUnderline"/>
        </w:rPr>
        <w:t xml:space="preserve">Human rights defenders, lawyers, journalists and activists faced increased intimidation, harassment, arbitrary arrest, and violence. </w:t>
      </w:r>
      <w:r w:rsidRPr="00073E36">
        <w:t xml:space="preserve">The detention of lawyer Wang Yu and her family on 9 July marked the beginning of an </w:t>
      </w:r>
      <w:r w:rsidRPr="00073E36">
        <w:rPr>
          <w:rStyle w:val="StyleUnderline"/>
        </w:rPr>
        <w:t>unprecedented government crackdown on human rights lawyers and other activists</w:t>
      </w:r>
      <w:r w:rsidRPr="00073E36">
        <w:t xml:space="preserve">. Over the following weeks, at least 248 lawyers and activists were questioned or detained by state security agents, and many of their offices and homes were raided. At the end of the year, 25 people remained missing or in custody, and at least 12 of them, including prominent human rights lawyers Zhou Shifeng, Sui Muqing, Li Heping and Wang Quanzhang, were held in “residential surveillance in a designated location” on suspicion of involvement in state security crimes.1 </w:t>
      </w:r>
      <w:r w:rsidRPr="00073E36">
        <w:rPr>
          <w:rStyle w:val="StyleUnderline"/>
        </w:rPr>
        <w:t>This form of detention allows</w:t>
      </w:r>
      <w:r w:rsidRPr="00073E36">
        <w:t xml:space="preserve"> the </w:t>
      </w:r>
      <w:r w:rsidRPr="00073E36">
        <w:rPr>
          <w:rStyle w:val="StyleUnderline"/>
        </w:rPr>
        <w:t>police to hold individuals suspected of such crimes for up to six months outside</w:t>
      </w:r>
      <w:r w:rsidRPr="00073E36">
        <w:t xml:space="preserve"> the </w:t>
      </w:r>
      <w:r w:rsidRPr="00073E36">
        <w:rPr>
          <w:rStyle w:val="StyleUnderline"/>
        </w:rPr>
        <w:t>formal detention system</w:t>
      </w:r>
      <w:r w:rsidRPr="00073E36">
        <w:t xml:space="preserve">, </w:t>
      </w:r>
      <w:r w:rsidRPr="00073E36">
        <w:rPr>
          <w:rStyle w:val="StyleUnderline"/>
        </w:rPr>
        <w:t>with suspects denied access to legal counsel and families</w:t>
      </w:r>
      <w:r w:rsidRPr="00073E36">
        <w:t xml:space="preserve">. Family members were also subject to police surveillance, harassment and restriction of their freedom of movement. Human rights lawyer Pu Zhiqiang was given a three-year suspended sentence on charges of “picking quarrels and provoking troubles” and “inciting ethnic hatred”, primarily on the basis of comments he had made on social media. He was barred from practising law as a result of the conviction. In April </w:t>
      </w:r>
      <w:r w:rsidRPr="00073E36">
        <w:rPr>
          <w:rStyle w:val="StyleUnderline"/>
        </w:rPr>
        <w:t>journalist Gao Yu was sentenced to seven years’ imprisonment</w:t>
      </w:r>
      <w:r w:rsidRPr="00073E36">
        <w:t xml:space="preserve"> by a court in the capital, Beijing, </w:t>
      </w:r>
      <w:r w:rsidRPr="00073E36">
        <w:rPr>
          <w:rStyle w:val="StyleUnderline"/>
        </w:rPr>
        <w:t xml:space="preserve">on the charge of “disclosing state secrets” for sharing an internal Communist Party document in which freedom of the press and “universal values” such as freedom, democracy and </w:t>
      </w:r>
      <w:r w:rsidRPr="00073E36">
        <w:rPr>
          <w:rStyle w:val="Emphasis"/>
        </w:rPr>
        <w:t>human rights</w:t>
      </w:r>
      <w:r w:rsidRPr="00073E36">
        <w:rPr>
          <w:rStyle w:val="StyleUnderline"/>
        </w:rPr>
        <w:t xml:space="preserve"> came </w:t>
      </w:r>
      <w:r w:rsidRPr="00073E36">
        <w:rPr>
          <w:rStyle w:val="Emphasis"/>
        </w:rPr>
        <w:t>under severe attack.</w:t>
      </w:r>
      <w:r w:rsidRPr="00073E36">
        <w:t xml:space="preserve"> In November, her sentence was reduced to five years and she was released from prison on medical parole. Her release came after her family and friends claimed she did not have access to necessary medical care in detention.2 Of the more than 100 people in mainland China detained for supporting Hong Kong protests in 2014, eight had been formally arrested and remained in detention as of December. At least two had reported being tortured in detention.3 In March, five women’s rights activists – Wei Tingting, Wang Man, Wu Rongrong, Li Tingting and Zheng Churan – were arrested and detained on the charge of “picking quarrels and provoking troubles” for planning to mark International Women’s Day by launching a campaign against sexual harassment. They were released on “bail pending trial” on 13 April after unprecedented international pressure, although they continued to suffer police interrogations, evictions and confiscation of personal items while on bail. Many former employees and volunteers of Yirenping, a well-known anti-discrimination advocacy organization, were detained and suffered harassment and intimidation. Two former employees – Guo Bin and Yang Zhangqing – were detained on 12 June on suspicion of “illegal business activity”; they were released on bail on 11 July.4 In December, at least 33 workers and labour rights activists were targeted by police; seven were detained in Guangdong province, where labour unrest and strikes were on the rise. The detention centres did not allow access to lawyers on the grounds that the cases involved “endangering national security”.5 Legal, constitutional or institutional developments The </w:t>
      </w:r>
      <w:r w:rsidRPr="00073E36">
        <w:rPr>
          <w:rStyle w:val="StyleUnderline"/>
        </w:rPr>
        <w:t>government enacted or drafted a series of sweeping laws and regulations under the pretext of enhancing national security. There were fears that they could be used to silence dissent and crack down on human rights defenders through expansive charges such as “inciting subversion”, “separatism” and “leaking state secrets</w:t>
      </w:r>
      <w:r w:rsidRPr="00073E36">
        <w:t xml:space="preserve">”. There were concerns that the National Security Law, enacted on 1 July, includes a broad and vague definition of “national security” that comprises areas such as politics, culture, finance and the internet. The draft Foreign NGO Management Law, if enacted in the form presented for public consultation in May, would severely restrict the rights to freedom of association, peaceful assembly and expression.6 While the law was ostensibly designed to regulate and even protect the rights of foreign NGOs, it would give the Ministry of Public Security the responsibility to oversee the registration of foreign NGOs, as well as supervising their operations and pre-approving their activities. The </w:t>
      </w:r>
      <w:r w:rsidRPr="00073E36">
        <w:rPr>
          <w:rStyle w:val="StyleUnderline"/>
        </w:rPr>
        <w:t>wide discretion given to authorities to oversee and manage the work of NGOs raised the risk that the law could be misused to intimidate and prosecute human rights defenders</w:t>
      </w:r>
      <w:r w:rsidRPr="00073E36">
        <w:t xml:space="preserve"> and NGO workers. The draft Cyber Security Law,7 which purports to protect internet users’ personal data from hacking and theft, would also force companies operating in China to censor content, store users’ data in China, and enforce a real-name registration system in a way that runs counter to national and international obligations to safeguard the right to freedom of expression and the right to privacy. The draft law would prohibit individuals or groups from using the internet to “harm national security”, “upset social order”, or “harm national interests” – vague and imprecise terms that could be used to further restrict freedom of expression. In December, parliament passed the Anti-Terrorism Law, which had virtually no safeguards to prevent those who peacefully practised their religion or simply criticized government policies from being persecuted on broad charges related to “terrorism” or “extremism”. Freedom of expression – internet and journalists In January the </w:t>
      </w:r>
      <w:r w:rsidRPr="00073E36">
        <w:rPr>
          <w:rStyle w:val="StyleUnderline"/>
        </w:rPr>
        <w:t>government announced that the internet would be the main “battlefield</w:t>
      </w:r>
      <w:r w:rsidRPr="00073E36">
        <w:t xml:space="preserve">” in 2015 in its campaign </w:t>
      </w:r>
      <w:r w:rsidRPr="00073E36">
        <w:rPr>
          <w:rStyle w:val="StyleUnderline"/>
        </w:rPr>
        <w:t>to “fight</w:t>
      </w:r>
      <w:r w:rsidRPr="00073E36">
        <w:t xml:space="preserve"> pornography, and </w:t>
      </w:r>
      <w:r w:rsidRPr="00073E36">
        <w:rPr>
          <w:rStyle w:val="StyleUnderline"/>
        </w:rPr>
        <w:t>unlawful [information]</w:t>
      </w:r>
      <w:r w:rsidRPr="00073E36">
        <w:t xml:space="preserve">”. The same month, the government announced it had shut down 50 websites and WeChat accounts – many related to discussion of current events, military affairs or anti-corruption platforms, and 133 accounts that were disseminating information that was “distorting history of the Communist Party and national history”. Also in January, the Minister of Education stated that foreign textbooks would be banned in order to stop the spread of “wrong Western values”, and he warned against universities being infiltrated by “hostile forces”. In August, according to state media, 197 people were “punished” in a special campaign led by the Ministry of Public Security for allegedly spreading rumours about the stock market, the chemical explosion in the coastal city of Tianjin earlier that month, or other issues. Later that month, Wang Xiaolu, a reporter with the financial magazine Caixin, was detained after the government claimed that an article he wrote about the stock market was “fabricated”. He was forced to make a “confession”, which was broadcast on national TV and was subsequently placed in “residential surveillance in a designated location”. Chinese media observers believed he was used as a scapegoat and as a caution to keep the press from reporting negative news about the downturn in the stock market. In October, investigative reporter Liu Wei was detained after he exposed a corruption scandal involving government officials. Famed historian Yang Jisheng was forced to resign as editor at the liberal journal Yanhuang Chunqiu after the State Administration of Press, Publication, Radio, Film and Television criticized the magazine for publishing dozens of articles that were “against the regulations”. </w:t>
      </w:r>
    </w:p>
    <w:p w:rsidR="00B06B28" w:rsidRPr="00073E36" w:rsidRDefault="00B06B28" w:rsidP="000100B8">
      <w:pPr>
        <w:pStyle w:val="Heading3"/>
        <w:rPr>
          <w:rFonts w:cs="Times New Roman"/>
        </w:rPr>
      </w:pPr>
      <w:r w:rsidRPr="00073E36">
        <w:rPr>
          <w:rFonts w:cs="Times New Roman"/>
        </w:rPr>
        <w:t>AT quo is too limited</w:t>
      </w:r>
    </w:p>
    <w:p w:rsidR="00B06B28" w:rsidRPr="00073E36" w:rsidRDefault="00B06B28" w:rsidP="00B06B28">
      <w:pPr>
        <w:pStyle w:val="Heading4"/>
        <w:rPr>
          <w:rFonts w:cs="Times New Roman"/>
        </w:rPr>
      </w:pPr>
      <w:r w:rsidRPr="00073E36">
        <w:rPr>
          <w:rFonts w:cs="Times New Roman"/>
        </w:rPr>
        <w:t xml:space="preserve">Even </w:t>
      </w:r>
      <w:r w:rsidRPr="00073E36">
        <w:rPr>
          <w:rFonts w:cs="Times New Roman"/>
          <w:u w:val="single"/>
        </w:rPr>
        <w:t>limited</w:t>
      </w:r>
      <w:r w:rsidRPr="00073E36">
        <w:rPr>
          <w:rFonts w:cs="Times New Roman"/>
        </w:rPr>
        <w:t xml:space="preserve"> human rights reforms solve social stability---the impact is global wars</w:t>
      </w:r>
    </w:p>
    <w:p w:rsidR="00B06B28" w:rsidRPr="00073E36" w:rsidRDefault="00B06B28" w:rsidP="00B06B28">
      <w:r w:rsidRPr="00073E36">
        <w:rPr>
          <w:rStyle w:val="Style13ptBold"/>
        </w:rPr>
        <w:t>Lagon ’11</w:t>
      </w:r>
      <w:r w:rsidRPr="00073E36">
        <w:t xml:space="preserve"> – Adjunct Senior Fellow for Human Rights</w:t>
      </w:r>
    </w:p>
    <w:p w:rsidR="00B06B28" w:rsidRPr="00073E36" w:rsidRDefault="00B06B28" w:rsidP="00B06B28">
      <w:r w:rsidRPr="00073E36">
        <w:t xml:space="preserve">(Mark P., October 2011, date accessed: 7.2.16, "Promoting Human Rights: Is U.S. Consistency Desirable or </w:t>
      </w:r>
      <w:proofErr w:type="gramStart"/>
      <w:r w:rsidRPr="00073E36">
        <w:t>Possible?,</w:t>
      </w:r>
      <w:proofErr w:type="gramEnd"/>
      <w:r w:rsidRPr="00073E36">
        <w:t xml:space="preserve">" Council on Foreign Relations, </w:t>
      </w:r>
      <w:hyperlink r:id="rId25" w:history="1">
        <w:r w:rsidRPr="00073E36">
          <w:rPr>
            <w:rStyle w:val="Hyperlink"/>
          </w:rPr>
          <w:t>http://www.cfr.org/human-rights/promoting-human-rights-us-consistency-desirable-possible/p26228)//AP</w:t>
        </w:r>
      </w:hyperlink>
    </w:p>
    <w:p w:rsidR="00B06B28" w:rsidRPr="00073E36" w:rsidRDefault="00B06B28" w:rsidP="00B06B28">
      <w:pPr>
        <w:rPr>
          <w:b/>
          <w:iCs/>
          <w:u w:val="single"/>
          <w:bdr w:val="single" w:sz="8" w:space="0" w:color="auto"/>
        </w:rPr>
      </w:pPr>
      <w:r w:rsidRPr="00073E36">
        <w:t xml:space="preserve">What kind of consistency would be desirable and achievable? Four precepts would help. First, </w:t>
      </w:r>
      <w:r w:rsidRPr="00073E36">
        <w:rPr>
          <w:rStyle w:val="StyleUnderline"/>
        </w:rPr>
        <w:t>despite how a human rights emphasis at times clashes with important priorities in bilateral relationships (e.g., trade,</w:t>
      </w:r>
      <w:r w:rsidRPr="00073E36">
        <w:t xml:space="preserve"> counterterrorism, and military bases</w:t>
      </w:r>
      <w:r w:rsidRPr="00073E36">
        <w:rPr>
          <w:rStyle w:val="StyleUnderline"/>
        </w:rPr>
        <w:t>), it is important not to assume that human rights always intrinsically contradict U.S. interests. F</w:t>
      </w:r>
      <w:r w:rsidRPr="00073E36">
        <w:t xml:space="preserve">or instance, </w:t>
      </w:r>
      <w:r w:rsidRPr="00073E36">
        <w:rPr>
          <w:rStyle w:val="StyleUnderline"/>
        </w:rPr>
        <w:t>repression of expression and real-time information</w:t>
      </w:r>
      <w:r w:rsidRPr="00073E36">
        <w:t xml:space="preserve"> may only </w:t>
      </w:r>
      <w:r w:rsidRPr="00073E36">
        <w:rPr>
          <w:rStyle w:val="StyleUnderline"/>
        </w:rPr>
        <w:t xml:space="preserve">retard economic growth and </w:t>
      </w:r>
      <w:r w:rsidRPr="00073E36">
        <w:rPr>
          <w:rStyle w:val="Emphasis"/>
        </w:rPr>
        <w:t>turn regimes into pressure cookers ready to blow.</w:t>
      </w:r>
      <w:r w:rsidRPr="00073E36">
        <w:t xml:space="preserve"> </w:t>
      </w:r>
      <w:r w:rsidRPr="00073E36">
        <w:rPr>
          <w:rStyle w:val="StyleUnderline"/>
        </w:rPr>
        <w:t>Second, it is false to suggest that the greater a country's relative power, the less the U.S. can afford to confront its human rights failings.</w:t>
      </w:r>
      <w:r w:rsidRPr="00073E36">
        <w:t xml:space="preserve"> </w:t>
      </w:r>
      <w:r w:rsidRPr="00073E36">
        <w:rPr>
          <w:rStyle w:val="StyleUnderline"/>
        </w:rPr>
        <w:t>Addressing liberties</w:t>
      </w:r>
      <w:r w:rsidRPr="00073E36">
        <w:t xml:space="preserve"> </w:t>
      </w:r>
      <w:r w:rsidRPr="00073E36">
        <w:rPr>
          <w:rStyle w:val="StyleUnderline"/>
        </w:rPr>
        <w:t>in</w:t>
      </w:r>
      <w:r w:rsidRPr="00073E36">
        <w:t xml:space="preserve"> Russia and </w:t>
      </w:r>
      <w:r w:rsidRPr="00073E36">
        <w:rPr>
          <w:rStyle w:val="StyleUnderline"/>
        </w:rPr>
        <w:t>China</w:t>
      </w:r>
      <w:r w:rsidRPr="00073E36">
        <w:t xml:space="preserve"> </w:t>
      </w:r>
      <w:r w:rsidRPr="00073E36">
        <w:rPr>
          <w:rStyle w:val="StyleUnderline"/>
        </w:rPr>
        <w:t>is</w:t>
      </w:r>
      <w:r w:rsidRPr="00073E36">
        <w:t xml:space="preserve"> all the more </w:t>
      </w:r>
      <w:r w:rsidRPr="00073E36">
        <w:rPr>
          <w:rStyle w:val="StyleUnderline"/>
        </w:rPr>
        <w:t>important due to</w:t>
      </w:r>
      <w:r w:rsidRPr="00073E36">
        <w:t xml:space="preserve"> their </w:t>
      </w:r>
      <w:r w:rsidRPr="00073E36">
        <w:rPr>
          <w:rStyle w:val="StyleUnderline"/>
        </w:rPr>
        <w:t>geopolitical weight</w:t>
      </w:r>
      <w:r w:rsidRPr="00073E36">
        <w:t xml:space="preserve">. Indeed, </w:t>
      </w:r>
      <w:r w:rsidRPr="00073E36">
        <w:rPr>
          <w:rStyle w:val="Emphasis"/>
        </w:rPr>
        <w:t>if it is too inflexible in absorbing societal demands, China's autocracy could face a rupture threatening global stability.</w:t>
      </w:r>
    </w:p>
    <w:p w:rsidR="006D5D51" w:rsidRPr="00073E36" w:rsidRDefault="000100B8" w:rsidP="000100B8">
      <w:pPr>
        <w:pStyle w:val="Heading3"/>
        <w:rPr>
          <w:rFonts w:cs="Times New Roman"/>
        </w:rPr>
      </w:pPr>
      <w:r w:rsidRPr="00073E36">
        <w:rPr>
          <w:rFonts w:cs="Times New Roman"/>
        </w:rPr>
        <w:t>AT EU pressure</w:t>
      </w:r>
      <w:r w:rsidR="002D5E6A" w:rsidRPr="00073E36">
        <w:rPr>
          <w:rFonts w:cs="Times New Roman"/>
        </w:rPr>
        <w:t xml:space="preserve"> solves</w:t>
      </w:r>
    </w:p>
    <w:p w:rsidR="000100B8" w:rsidRPr="00073E36" w:rsidRDefault="002D5E6A" w:rsidP="000100B8">
      <w:pPr>
        <w:pStyle w:val="Heading4"/>
        <w:rPr>
          <w:rFonts w:cs="Times New Roman"/>
        </w:rPr>
      </w:pPr>
      <w:r w:rsidRPr="00073E36">
        <w:rPr>
          <w:rFonts w:cs="Times New Roman"/>
        </w:rPr>
        <w:t>EU won’t pressure, and it’s ineffective</w:t>
      </w:r>
    </w:p>
    <w:p w:rsidR="000100B8" w:rsidRPr="00073E36" w:rsidRDefault="000100B8" w:rsidP="000100B8">
      <w:r w:rsidRPr="00073E36">
        <w:rPr>
          <w:rStyle w:val="Style13ptBold"/>
        </w:rPr>
        <w:t>Mueller 16</w:t>
      </w:r>
      <w:r w:rsidRPr="00073E36">
        <w:t xml:space="preserve"> - Executive Director of the International Campaign for Tibet in Germany and gives regular briefings to UN Committees and Parliamentary Committees in Germany on Tibet and human rights (Kai, “China Pressures Europe to Stay Silent on Human Rights,” The Diplomat, http://thediplomat.com/2016/05/china-pressures-europe-to-stay-silent-on-human-rights/)</w:t>
      </w:r>
    </w:p>
    <w:p w:rsidR="000100B8" w:rsidRPr="00073E36" w:rsidRDefault="000100B8" w:rsidP="000100B8">
      <w:r w:rsidRPr="00073E36">
        <w:rPr>
          <w:rStyle w:val="StyleUnderline"/>
        </w:rPr>
        <w:t>Demands from China to Western democracies, which have included telling prime ministers not to meet the Dalai Lama, or to withdraw criticism, as with this example, are aimed at reducing their negotiating strength, and asserting Beijing’s own agenda for greater gains</w:t>
      </w:r>
      <w:r w:rsidRPr="00073E36">
        <w:t>.</w:t>
      </w:r>
    </w:p>
    <w:p w:rsidR="000100B8" w:rsidRPr="00073E36" w:rsidRDefault="000100B8" w:rsidP="000100B8">
      <w:r w:rsidRPr="00073E36">
        <w:t xml:space="preserve">Some </w:t>
      </w:r>
      <w:r w:rsidRPr="00073E36">
        <w:rPr>
          <w:rStyle w:val="StyleUnderline"/>
        </w:rPr>
        <w:t>countries in Europe</w:t>
      </w:r>
      <w:r w:rsidRPr="00073E36">
        <w:t>, such as the United Kingdom, ha</w:t>
      </w:r>
      <w:r w:rsidRPr="00073E36">
        <w:rPr>
          <w:rStyle w:val="StyleUnderline"/>
        </w:rPr>
        <w:t>ve acceded to such demands and kowtowed to</w:t>
      </w:r>
      <w:r w:rsidRPr="00073E36">
        <w:t xml:space="preserve"> such </w:t>
      </w:r>
      <w:r w:rsidRPr="00073E36">
        <w:rPr>
          <w:rStyle w:val="StyleUnderline"/>
        </w:rPr>
        <w:t>a significant degree</w:t>
      </w:r>
      <w:r w:rsidRPr="00073E36">
        <w:t xml:space="preserve"> that they have faced a major public backlash for doing so. In the UK, even those involved in doing business with China expressed concern about the British government’s overly accommodating approach to Xi’s state visit last year. James McGregor, a business consultant with operations in China, said: “If you act like a panting puppy, the object of your attention is going to think they have got you on a leash.”</w:t>
      </w:r>
    </w:p>
    <w:p w:rsidR="000100B8" w:rsidRPr="00073E36" w:rsidRDefault="000100B8" w:rsidP="000100B8">
      <w:r w:rsidRPr="00073E36">
        <w:t xml:space="preserve">Sometimes </w:t>
      </w:r>
      <w:r w:rsidRPr="00073E36">
        <w:rPr>
          <w:rStyle w:val="StyleUnderline"/>
        </w:rPr>
        <w:t>the accommodating approach arises from short-term considerations of political expediency</w:t>
      </w:r>
      <w:r w:rsidRPr="00073E36">
        <w:t>, rather than from an informed position. There is no credible evidence of significant economic loss when governments do risk Chinese wrath and take a position on, for instance, whom they can and cannot meet, whether it is the Dalai Lama or anyone else. For instance, when Norway did not apologize for the Nobel Peace Prize being awarded to Chinese dissident Liu Xiaobo, there was no evidence of any serious economic consequences – indeed, bilateral trade significantly increased, according to an analysis in The Diplomat.</w:t>
      </w:r>
    </w:p>
    <w:p w:rsidR="000100B8" w:rsidRPr="00073E36" w:rsidRDefault="000100B8" w:rsidP="000100B8">
      <w:r w:rsidRPr="00073E36">
        <w:t>Experienced China hands understand that the Beijing leadership will seek to frame the debate in its own terms, amplifying issues that are less important in order to compel concessions elsewhere. In the case of the row with the Bundestag Committee Chair, the official statement from the Foreign Ministry deliberately blamed his support for “Tibet independence” – although the issue of the status of Tibet has never entered the equation. Virtually all Western governments acknowledge that Tibet is a part of the PRC, and the Dalai Lama’s position is that he is seeking a genuine autonomy for Tibet under the auspices of the PRC.</w:t>
      </w:r>
    </w:p>
    <w:p w:rsidR="000100B8" w:rsidRPr="00073E36" w:rsidRDefault="000100B8" w:rsidP="000100B8">
      <w:r w:rsidRPr="00073E36">
        <w:t>And yet even so, Chinese diplomats have had some success in pushing governments to adopt specific language on the “Tibet independence” question, perhaps with a view to closing down future possible support for the Tibetan people. The UK, France and Denmark have all caved in this respect, giving the unnecessary addition to their official position that they “do not support Tibetan independence.”</w:t>
      </w:r>
    </w:p>
    <w:p w:rsidR="00D8247E" w:rsidRPr="00073E36" w:rsidRDefault="000100B8" w:rsidP="004B1607">
      <w:r w:rsidRPr="00073E36">
        <w:rPr>
          <w:rStyle w:val="StyleUnderline"/>
        </w:rPr>
        <w:t xml:space="preserve">It is nothing new that China attempts to use economic and commercial interests to enforce submission to its agenda, but it is new that in recent years </w:t>
      </w:r>
      <w:r w:rsidRPr="00073E36">
        <w:rPr>
          <w:rStyle w:val="Emphasis"/>
        </w:rPr>
        <w:t>too many European democracies</w:t>
      </w:r>
      <w:r w:rsidRPr="00073E36">
        <w:rPr>
          <w:rStyle w:val="StyleUnderline"/>
        </w:rPr>
        <w:t xml:space="preserve"> seem willing to cooperate with this process</w:t>
      </w:r>
      <w:r w:rsidRPr="00073E36">
        <w:t xml:space="preserve">, sometimes even </w:t>
      </w:r>
      <w:r w:rsidRPr="00073E36">
        <w:rPr>
          <w:rStyle w:val="StyleUnderline"/>
        </w:rPr>
        <w:t xml:space="preserve">engaging in </w:t>
      </w:r>
      <w:r w:rsidRPr="00073E36">
        <w:rPr>
          <w:rStyle w:val="Emphasis"/>
        </w:rPr>
        <w:t>pre-emptive capitulation and self-censorship before any demands are even made</w:t>
      </w:r>
      <w:r w:rsidRPr="00073E36">
        <w:t>.</w:t>
      </w:r>
    </w:p>
    <w:p w:rsidR="00850C09" w:rsidRPr="00073E36" w:rsidRDefault="00850C09" w:rsidP="002D5E6A">
      <w:pPr>
        <w:pStyle w:val="Heading3"/>
        <w:rPr>
          <w:rFonts w:cs="Times New Roman"/>
        </w:rPr>
      </w:pPr>
      <w:r w:rsidRPr="00073E36">
        <w:rPr>
          <w:rFonts w:cs="Times New Roman"/>
        </w:rPr>
        <w:t>AT US alt causes</w:t>
      </w:r>
    </w:p>
    <w:p w:rsidR="0064727C" w:rsidRPr="00073E36" w:rsidRDefault="0064727C" w:rsidP="0064727C">
      <w:pPr>
        <w:pStyle w:val="Heading4"/>
        <w:rPr>
          <w:rFonts w:cs="Times New Roman"/>
          <w:u w:val="single"/>
        </w:rPr>
      </w:pPr>
      <w:r w:rsidRPr="00073E36">
        <w:rPr>
          <w:rFonts w:cs="Times New Roman"/>
        </w:rPr>
        <w:t xml:space="preserve">Improved HR credibility in foreign policy enhances credibility </w:t>
      </w:r>
      <w:r w:rsidRPr="00073E36">
        <w:rPr>
          <w:rFonts w:cs="Times New Roman"/>
          <w:u w:val="single"/>
        </w:rPr>
        <w:t>across the board</w:t>
      </w:r>
    </w:p>
    <w:p w:rsidR="0064727C" w:rsidRPr="00073E36" w:rsidRDefault="0064727C" w:rsidP="0064727C">
      <w:r w:rsidRPr="00073E36">
        <w:rPr>
          <w:rStyle w:val="Style13ptBold"/>
        </w:rPr>
        <w:t>Culpepper 10</w:t>
      </w:r>
      <w:r w:rsidRPr="00073E36">
        <w:t xml:space="preserve"> - Lawyer and writer in the Vanderbilt Law School Journal of Transnational Law</w:t>
      </w:r>
    </w:p>
    <w:p w:rsidR="0064727C" w:rsidRPr="00073E36" w:rsidRDefault="0064727C" w:rsidP="0064727C">
      <w:r w:rsidRPr="00073E36">
        <w:t>(Brenton, “Congress’s Attempted Response to the World’s Demand for the Violence Against Women Act,” The Vanderbilt Journal of Transnational Law, Lexis)</w:t>
      </w:r>
    </w:p>
    <w:p w:rsidR="0064727C" w:rsidRPr="00073E36" w:rsidRDefault="0064727C" w:rsidP="0064727C">
      <w:pPr>
        <w:rPr>
          <w:sz w:val="12"/>
        </w:rPr>
      </w:pPr>
      <w:r w:rsidRPr="00073E36">
        <w:rPr>
          <w:sz w:val="12"/>
        </w:rPr>
        <w:t xml:space="preserve">Congressional activism on gender policy provides an avenue for shifting the image of the U.S. from one of military hard power to a moral and diplomatic leader. 113 This shift increases U.S. diplomatic capital, which can - in much the same way a President spends political capital to achieve policy objectives on Capitol Hill - translate into success for U.S. foreign policy goals. 114 </w:t>
      </w:r>
      <w:r w:rsidRPr="00073E36">
        <w:rPr>
          <w:rStyle w:val="StyleUnderline"/>
        </w:rPr>
        <w:t xml:space="preserve">Credibility in </w:t>
      </w:r>
      <w:r w:rsidRPr="00073E36">
        <w:rPr>
          <w:rStyle w:val="Emphasis"/>
        </w:rPr>
        <w:t>one</w:t>
      </w:r>
      <w:r w:rsidRPr="00073E36">
        <w:rPr>
          <w:rStyle w:val="StyleUnderline"/>
        </w:rPr>
        <w:t xml:space="preserve"> </w:t>
      </w:r>
      <w:proofErr w:type="gramStart"/>
      <w:r w:rsidRPr="00073E36">
        <w:rPr>
          <w:rStyle w:val="StyleUnderline"/>
        </w:rPr>
        <w:t>human</w:t>
      </w:r>
      <w:r w:rsidRPr="00073E36">
        <w:rPr>
          <w:sz w:val="12"/>
        </w:rPr>
        <w:t xml:space="preserve">  [</w:t>
      </w:r>
      <w:proofErr w:type="gramEnd"/>
      <w:r w:rsidRPr="00073E36">
        <w:rPr>
          <w:sz w:val="12"/>
        </w:rPr>
        <w:t xml:space="preserve">*749]  </w:t>
      </w:r>
      <w:r w:rsidRPr="00073E36">
        <w:rPr>
          <w:rStyle w:val="StyleUnderline"/>
        </w:rPr>
        <w:t xml:space="preserve">rights </w:t>
      </w:r>
      <w:r w:rsidRPr="00073E36">
        <w:rPr>
          <w:rStyle w:val="Emphasis"/>
        </w:rPr>
        <w:t>arena</w:t>
      </w:r>
      <w:r w:rsidRPr="00073E36">
        <w:rPr>
          <w:sz w:val="12"/>
        </w:rPr>
        <w:t xml:space="preserve"> (e.g. gender equality) often </w:t>
      </w:r>
      <w:r w:rsidRPr="00073E36">
        <w:rPr>
          <w:rStyle w:val="StyleUnderline"/>
        </w:rPr>
        <w:t xml:space="preserve">serves to </w:t>
      </w:r>
      <w:r w:rsidRPr="00073E36">
        <w:rPr>
          <w:rStyle w:val="Emphasis"/>
        </w:rPr>
        <w:t>enhance</w:t>
      </w:r>
      <w:r w:rsidRPr="00073E36">
        <w:rPr>
          <w:rStyle w:val="StyleUnderline"/>
        </w:rPr>
        <w:t xml:space="preserve"> </w:t>
      </w:r>
      <w:r w:rsidRPr="00073E36">
        <w:rPr>
          <w:rStyle w:val="Emphasis"/>
        </w:rPr>
        <w:t>credibility</w:t>
      </w:r>
      <w:r w:rsidRPr="00073E36">
        <w:rPr>
          <w:rStyle w:val="StyleUnderline"/>
        </w:rPr>
        <w:t xml:space="preserve"> in an </w:t>
      </w:r>
      <w:r w:rsidRPr="00073E36">
        <w:rPr>
          <w:rStyle w:val="Emphasis"/>
        </w:rPr>
        <w:t>unrelated</w:t>
      </w:r>
      <w:r w:rsidRPr="00073E36">
        <w:rPr>
          <w:rStyle w:val="StyleUnderline"/>
        </w:rPr>
        <w:t xml:space="preserve"> </w:t>
      </w:r>
      <w:r w:rsidRPr="00073E36">
        <w:rPr>
          <w:rStyle w:val="Emphasis"/>
        </w:rPr>
        <w:t>human rights arena</w:t>
      </w:r>
      <w:r w:rsidRPr="00073E36">
        <w:rPr>
          <w:sz w:val="12"/>
        </w:rPr>
        <w:t xml:space="preserve"> (e.g. child labor). 115  Professor Joseph </w:t>
      </w:r>
      <w:r w:rsidRPr="00073E36">
        <w:rPr>
          <w:rStyle w:val="StyleUnderline"/>
        </w:rPr>
        <w:t>Nye describes the above phenomenon as "soft power": "Soft power is the ability to get what you want through attraction rather than coercion or payments.</w:t>
      </w:r>
      <w:r w:rsidRPr="00073E36">
        <w:rPr>
          <w:sz w:val="12"/>
        </w:rPr>
        <w:t>" 116 Nye argues that "</w:t>
      </w:r>
      <w:r w:rsidRPr="00073E36">
        <w:rPr>
          <w:rStyle w:val="StyleUnderline"/>
        </w:rPr>
        <w:t>when American policies lose their legitimacy and credibility in the eyes of others, attitudes of distrust tend to fester and further reduce our leverage</w:t>
      </w:r>
      <w:r w:rsidRPr="00073E36">
        <w:rPr>
          <w:sz w:val="12"/>
        </w:rPr>
        <w:t xml:space="preserve">." 117 "Problems arise for our soft power when we do not live up to our own standards," including international standards to which the United States committed. 118 </w:t>
      </w:r>
      <w:r w:rsidRPr="00073E36">
        <w:rPr>
          <w:rStyle w:val="StyleUnderline"/>
        </w:rPr>
        <w:t>Areas of legal and moral contradiction</w:t>
      </w:r>
      <w:r w:rsidRPr="00073E36">
        <w:rPr>
          <w:sz w:val="12"/>
        </w:rPr>
        <w:t xml:space="preserve">, such as those present in gender policy, </w:t>
      </w:r>
      <w:r w:rsidRPr="00073E36">
        <w:rPr>
          <w:rStyle w:val="StyleUnderline"/>
        </w:rPr>
        <w:t>create the loss of the legitimacy and credibility</w:t>
      </w:r>
      <w:r w:rsidRPr="00073E36">
        <w:rPr>
          <w:sz w:val="12"/>
        </w:rPr>
        <w:t xml:space="preserve"> necessary to build soft power. </w:t>
      </w:r>
      <w:proofErr w:type="gramStart"/>
      <w:r w:rsidRPr="00073E36">
        <w:rPr>
          <w:sz w:val="12"/>
        </w:rPr>
        <w:t>119  Readers</w:t>
      </w:r>
      <w:proofErr w:type="gramEnd"/>
      <w:r w:rsidRPr="00073E36">
        <w:rPr>
          <w:sz w:val="12"/>
        </w:rPr>
        <w:t xml:space="preserve"> should be cautious not to overestimate the value of U.S. credibility on gender equality issues. Certainly, this Note does not mean to suggest that if Congress passes legislation that addresses gender problems in America, all of the damage currently spanning the U.S. moral ethos would dissipate. However, "soft power grows out of our culture, out of our domestic values and policies," and reclaiming legitimacy by addressing domestic gender-motivated violence as a human rights issue can communicate this cultural value. 120 In particular, Congressional legislation serves the dual purpose of restoring the U.S. image as a champion of gender equality as well as signaling that Congress takes its responsibility for fulfilling international human rights obligations seriously. In this way, gender legislation advances U.S soft power interests.  </w:t>
      </w:r>
    </w:p>
    <w:p w:rsidR="00850C09" w:rsidRPr="00073E36" w:rsidRDefault="0064727C" w:rsidP="00850C09">
      <w:pPr>
        <w:pStyle w:val="Heading4"/>
        <w:rPr>
          <w:rFonts w:cs="Times New Roman"/>
        </w:rPr>
      </w:pPr>
      <w:r w:rsidRPr="00073E36">
        <w:rPr>
          <w:rFonts w:cs="Times New Roman"/>
        </w:rPr>
        <w:t>Even if China can point to US offenses, the US holds the upper hand because of the gravity of Chinese violations</w:t>
      </w:r>
    </w:p>
    <w:p w:rsidR="00850C09" w:rsidRPr="00073E36" w:rsidRDefault="00850C09" w:rsidP="00850C09">
      <w:pPr>
        <w:rPr>
          <w:rStyle w:val="Style13ptBold"/>
        </w:rPr>
      </w:pPr>
      <w:r w:rsidRPr="00073E36">
        <w:rPr>
          <w:rStyle w:val="Style13ptBold"/>
        </w:rPr>
        <w:t>Renouard, PhD, 14</w:t>
      </w:r>
    </w:p>
    <w:p w:rsidR="00850C09" w:rsidRPr="00073E36" w:rsidRDefault="00850C09" w:rsidP="00850C09">
      <w:r w:rsidRPr="00073E36">
        <w:t>(Joe, May 31, associate professor of history at the Citadel and the author of "No Internal Affairs on Our Crowded Earth: Human Rights in American Foreign Policy," Resident Professor at the Johns Hopkins University School of Advanced International Studies in Nanjing, China. www.latimes.com/opinion/op-ed/la-oe-renouard-china-tiananmen-human-rights-20140601-story.html)</w:t>
      </w:r>
    </w:p>
    <w:p w:rsidR="00850C09" w:rsidRPr="00073E36" w:rsidRDefault="00850C09" w:rsidP="00850C09">
      <w:pPr>
        <w:rPr>
          <w:rStyle w:val="Emphasis"/>
        </w:rPr>
      </w:pPr>
      <w:r w:rsidRPr="00073E36">
        <w:rPr>
          <w:rStyle w:val="StyleUnderline"/>
        </w:rPr>
        <w:t>To be sure, the U.S. is hardly without guilt in the human rights arena.</w:t>
      </w:r>
      <w:r w:rsidRPr="00073E36">
        <w:t xml:space="preserve"> Washington has supported its share of rogues and dictators in years past, and even today counts among its friends a number of illiberal, undemocratic regimes. </w:t>
      </w:r>
      <w:r w:rsidRPr="00073E36">
        <w:rPr>
          <w:rStyle w:val="StyleUnderline"/>
        </w:rPr>
        <w:t xml:space="preserve">The narrow defense of national interests has often forced Americans to compromise on democratic principles. But </w:t>
      </w:r>
      <w:r w:rsidRPr="00073E36">
        <w:rPr>
          <w:rStyle w:val="Emphasis"/>
        </w:rPr>
        <w:t>Beijing's active undermining</w:t>
      </w:r>
      <w:r w:rsidRPr="00073E36">
        <w:rPr>
          <w:rStyle w:val="StyleUnderline"/>
        </w:rPr>
        <w:t xml:space="preserve"> of </w:t>
      </w:r>
      <w:r w:rsidRPr="00073E36">
        <w:rPr>
          <w:rStyle w:val="Emphasis"/>
        </w:rPr>
        <w:t>international h</w:t>
      </w:r>
      <w:r w:rsidRPr="00073E36">
        <w:rPr>
          <w:rStyle w:val="StyleUnderline"/>
        </w:rPr>
        <w:t xml:space="preserve">uman </w:t>
      </w:r>
      <w:r w:rsidRPr="00073E36">
        <w:rPr>
          <w:rStyle w:val="Emphasis"/>
        </w:rPr>
        <w:t>r</w:t>
      </w:r>
      <w:r w:rsidRPr="00073E36">
        <w:rPr>
          <w:rStyle w:val="StyleUnderline"/>
        </w:rPr>
        <w:t xml:space="preserve">ights is on </w:t>
      </w:r>
      <w:r w:rsidRPr="00073E36">
        <w:rPr>
          <w:rStyle w:val="Emphasis"/>
        </w:rPr>
        <w:t>another level altogether</w:t>
      </w:r>
      <w:r w:rsidRPr="00073E36">
        <w:t>.</w:t>
      </w:r>
    </w:p>
    <w:p w:rsidR="00545C31" w:rsidRPr="00073E36" w:rsidRDefault="00545C31" w:rsidP="00545C31">
      <w:pPr>
        <w:pStyle w:val="Heading3"/>
        <w:rPr>
          <w:rFonts w:cs="Times New Roman"/>
        </w:rPr>
      </w:pPr>
      <w:r w:rsidRPr="00073E36">
        <w:rPr>
          <w:rFonts w:cs="Times New Roman"/>
        </w:rPr>
        <w:t>AT US alt causes – Gitmo</w:t>
      </w:r>
    </w:p>
    <w:p w:rsidR="00545C31" w:rsidRPr="00073E36" w:rsidRDefault="00545C31" w:rsidP="00545C31">
      <w:pPr>
        <w:pStyle w:val="Heading4"/>
        <w:rPr>
          <w:rFonts w:cs="Times New Roman"/>
        </w:rPr>
      </w:pPr>
      <w:r w:rsidRPr="00073E36">
        <w:rPr>
          <w:rFonts w:cs="Times New Roman"/>
        </w:rPr>
        <w:t>Gitmo pales in comparison to Chinese HR violations – US focus ignores more serious issues</w:t>
      </w:r>
    </w:p>
    <w:p w:rsidR="00545C31" w:rsidRPr="00073E36" w:rsidRDefault="00545C31" w:rsidP="00545C31">
      <w:r w:rsidRPr="00073E36">
        <w:rPr>
          <w:b/>
        </w:rPr>
        <w:t>Cohen, Phd, et al 5</w:t>
      </w:r>
      <w:r w:rsidRPr="00073E36">
        <w:t xml:space="preserve"> </w:t>
      </w:r>
    </w:p>
    <w:p w:rsidR="00545C31" w:rsidRPr="00073E36" w:rsidRDefault="00545C31" w:rsidP="00545C31">
      <w:r w:rsidRPr="00073E36">
        <w:t>(Ariel, Senior Research Fellow, www.heritage.org/research/reports/2005/06/no-good-reason-to-close-gitmo)//cb</w:t>
      </w:r>
    </w:p>
    <w:p w:rsidR="00545C31" w:rsidRPr="00073E36" w:rsidRDefault="00545C31" w:rsidP="00545C31">
      <w:r w:rsidRPr="00073E36">
        <w:rPr>
          <w:rStyle w:val="StyleUnderline"/>
        </w:rPr>
        <w:t xml:space="preserve">While </w:t>
      </w:r>
      <w:r w:rsidRPr="00073E36">
        <w:rPr>
          <w:rStyle w:val="Emphasis"/>
        </w:rPr>
        <w:t>billions</w:t>
      </w:r>
      <w:r w:rsidRPr="00073E36">
        <w:rPr>
          <w:rStyle w:val="StyleUnderline"/>
        </w:rPr>
        <w:t xml:space="preserve"> are </w:t>
      </w:r>
      <w:r w:rsidRPr="00073E36">
        <w:rPr>
          <w:rStyle w:val="Emphasis"/>
        </w:rPr>
        <w:t>victim to</w:t>
      </w:r>
      <w:r w:rsidRPr="00073E36">
        <w:rPr>
          <w:rStyle w:val="StyleUnderline"/>
        </w:rPr>
        <w:t xml:space="preserve"> the regular abuse and </w:t>
      </w:r>
      <w:r w:rsidRPr="00073E36">
        <w:rPr>
          <w:rStyle w:val="Emphasis"/>
        </w:rPr>
        <w:t>tyranny of governments</w:t>
      </w:r>
      <w:r w:rsidRPr="00073E36">
        <w:rPr>
          <w:rStyle w:val="StyleUnderline"/>
        </w:rPr>
        <w:t xml:space="preserve"> such as those of Sudan and </w:t>
      </w:r>
      <w:r w:rsidRPr="00073E36">
        <w:rPr>
          <w:rStyle w:val="Emphasis"/>
        </w:rPr>
        <w:t>China</w:t>
      </w:r>
      <w:r w:rsidRPr="00073E36">
        <w:rPr>
          <w:rStyle w:val="StyleUnderline"/>
        </w:rPr>
        <w:t>, much of the world's media and non-profit "human rights" resources focus on the U.S. Naval base at Guantanamo Bay</w:t>
      </w:r>
      <w:r w:rsidRPr="00073E36">
        <w:t xml:space="preserve">, Cuba. </w:t>
      </w:r>
      <w:r w:rsidRPr="00073E36">
        <w:rPr>
          <w:rStyle w:val="Emphasis"/>
        </w:rPr>
        <w:t>Not a single person</w:t>
      </w:r>
      <w:r w:rsidRPr="00073E36">
        <w:rPr>
          <w:rStyle w:val="StyleUnderline"/>
        </w:rPr>
        <w:t xml:space="preserve"> has been </w:t>
      </w:r>
      <w:r w:rsidRPr="00073E36">
        <w:rPr>
          <w:rStyle w:val="Emphasis"/>
        </w:rPr>
        <w:t>killed</w:t>
      </w:r>
      <w:r w:rsidRPr="00073E36">
        <w:rPr>
          <w:rStyle w:val="StyleUnderline"/>
        </w:rPr>
        <w:t xml:space="preserve"> at the facility</w:t>
      </w:r>
      <w:r w:rsidRPr="00073E36">
        <w:t xml:space="preserve"> since it opened, and yet the drumbeat of criticism grows by the day. Criticism and even calls to close the base have come not just from President Bush's critics, but also from members of his own party. But a rhetorical barrage is no reason to shut a base. Those who would close the detainment center have failed to articulate a reasonable rationale for doing so. They also overlook a major challenge: there are few options, right now, to replace the detainment center. There are, however, many reasons to keep it open. 1. The function of Guantanamo Bay will be served somewhere. Closing Guantanamo will not relieve the United States from needing a facility to house and interrogate suspected terrorists. Should Guantanamo close, the government would have to relocate these functions. If there are problems with the detainment center, those problems should be transparently addressed. The Pentagon has taken great pains to ensure that all appropriate domestic and international agencies have adequate access to the facilities and has been responsive to credible allegations of abuse. Unlike in the tyrannical or regimes of North Korea or China, for example, alleged abuses of prisoners are investigated and those found guilty are held responsible. Moreover, there are established avenues by which Congress, the International Committee of the Red Cross, Red Crescent, and the media exercise differing degrees of oversight in Guantanamo. Changing locations now would lead to a transition period during which these organizations would have less access than they do today. 2. Closing Guantanamo Bay to placate critics is unjustified. It would be naive for the United States to assume that the same unsubstantiated criticisms that now surround the Guantanamo Bay facility would not be transported to the next one. The facility itself and what happens at it do not drive its critics, exactly; rather, their activism is motivated by how the United States and its allies are conducting the war on terrorism in general. Critics of the war do not distinguish between the two. To appease the critics would require changing how the United States fights the war on terrorism, which is unacceptable. American policymakers should be aware that conceding on Guantanamo, given the broad context of critics' complaints, would be tantamount to conceding the war on terrorism itself. For instance, </w:t>
      </w:r>
      <w:r w:rsidRPr="00073E36">
        <w:rPr>
          <w:rStyle w:val="StyleUnderline"/>
        </w:rPr>
        <w:t xml:space="preserve">on a recent television interview a representative of a "human rights" organization manipulated statistics and rhetoric taken from the broader campaign against terrorism to describe </w:t>
      </w:r>
      <w:r w:rsidRPr="00073E36">
        <w:t>the</w:t>
      </w:r>
      <w:r w:rsidRPr="00073E36">
        <w:rPr>
          <w:rStyle w:val="StyleUnderline"/>
        </w:rPr>
        <w:t xml:space="preserve"> actions and facility at Guantanamo Bay</w:t>
      </w:r>
      <w:r w:rsidRPr="00073E36">
        <w:t>.[1] At one point in the interview, he argued that at least 28 individuals have died in U.S. custody as a result of criminal homicide. None of these deaths, however, occurred at Guantanamo. The implication was that whether these actions took place at Guantanamo was irrelevant and that actions and events occurring at any point or place in the war on terrorism may be generalized to any specific place or event. But the details do matter. According to the Department of Defense, "</w:t>
      </w:r>
      <w:r w:rsidRPr="00073E36">
        <w:rPr>
          <w:rStyle w:val="StyleUnderline"/>
        </w:rPr>
        <w:t>The department works closely with</w:t>
      </w:r>
      <w:r w:rsidRPr="00073E36">
        <w:t xml:space="preserve"> the International Committee of the Red Cross (</w:t>
      </w:r>
      <w:r w:rsidRPr="00073E36">
        <w:rPr>
          <w:rStyle w:val="StyleUnderline"/>
        </w:rPr>
        <w:t>ICRC</w:t>
      </w:r>
      <w:r w:rsidRPr="00073E36">
        <w:t xml:space="preserve">) and </w:t>
      </w:r>
      <w:r w:rsidRPr="00073E36">
        <w:rPr>
          <w:rStyle w:val="StyleUnderline"/>
        </w:rPr>
        <w:t>representatives visit detainees</w:t>
      </w:r>
      <w:r w:rsidRPr="00073E36">
        <w:t xml:space="preserve"> in our charge at their discretion. There have been </w:t>
      </w:r>
      <w:r w:rsidRPr="00073E36">
        <w:rPr>
          <w:rStyle w:val="StyleUnderline"/>
        </w:rPr>
        <w:t>187 members of Congress</w:t>
      </w:r>
      <w:r w:rsidRPr="00073E36">
        <w:t xml:space="preserve"> and congressional staff who </w:t>
      </w:r>
      <w:r w:rsidRPr="00073E36">
        <w:rPr>
          <w:rStyle w:val="StyleUnderline"/>
        </w:rPr>
        <w:t>have visited Guantanamo to include</w:t>
      </w:r>
      <w:r w:rsidRPr="00073E36">
        <w:t xml:space="preserve"> (sic) </w:t>
      </w:r>
      <w:r w:rsidRPr="00073E36">
        <w:rPr>
          <w:rStyle w:val="StyleUnderline"/>
        </w:rPr>
        <w:t>11 Senators, 77 Representatives and 99 Congressional staff members</w:t>
      </w:r>
      <w:r w:rsidRPr="00073E36">
        <w:t xml:space="preserve">. There have also been some </w:t>
      </w:r>
      <w:r w:rsidRPr="00073E36">
        <w:rPr>
          <w:rStyle w:val="StyleUnderline"/>
        </w:rPr>
        <w:t>400 media visits consisting of more than 1,000 national and international journalists</w:t>
      </w:r>
      <w:r w:rsidRPr="00073E36">
        <w:t xml:space="preserve">."[2] Even skeptics must admit that it would be hard to carry out any systematic abuse of detainees under such </w:t>
      </w:r>
      <w:r w:rsidRPr="00073E36">
        <w:rPr>
          <w:rStyle w:val="Emphasis"/>
        </w:rPr>
        <w:t xml:space="preserve">intense and constant scrutiny. </w:t>
      </w:r>
      <w:r w:rsidRPr="00073E36">
        <w:t xml:space="preserve">3. Releasing the detainees now is not a realistic option. While holding detainees indefinitely is not likely, releasing them now is not a realistic option. Many detainees released from Guantanamo Bay returned to their home countries only to resume terrorist attacks against civilians. According to The Washington Post, at least 10 of the 202 detainees released from Guantanamo were later captured or killed while fighting U.S. and coalition forces in Afghanistan and Pakistan.[3] Mark Jacobson, a former special assistant for detainee policy at the Department of Defense, estimated that as many as 25 of the 202 had taken up arms again. For example, Mullah Shahzada, a former Taliban field commander who apparently convinced officials at Guantanamo that he had sworn off violence, was freed in 2003, and immediately rejoined the Taliban. He was subsequently killed in battle in the summer of 2004 in Afghanistan. Maulvi Ghafar, a Taliban commander captured in 2001, was released in February 2004. He was subsequently killed in a shootout with Afghan government forces in September 2004. Abdullah Mesud, a Pakistani who was captured fighting alongside the Taliban in Afghanistan, bragged that he was able to hide his true identity for two years at Guantanamo before being released in March 2004. He was considered a low-risk security threat because of his artificial leg. After returning to Pakistan, Mesud led a group of Islamic militants-part of a campaign against the Pakistani government-that kidnapped two Chinese engineers working on a dam. One of the engineers and several militants were subsequently killed in a government </w:t>
      </w:r>
      <w:proofErr w:type="gramStart"/>
      <w:r w:rsidRPr="00073E36">
        <w:t>raid.[</w:t>
      </w:r>
      <w:proofErr w:type="gramEnd"/>
      <w:r w:rsidRPr="00073E36">
        <w:t xml:space="preserve">4] Mesud is still at large. Clearly, the detainees kept at Guantanamo pose a significant threat to Americans, U.S. allies, and civilians in their home countries. This threat must be weighed long and hard before any decision is made to release an individual detainee or to change the system under which detainees are held. 4. Changing the physical location of the detainees is not legally significant. Neither the detainees nor the United States stand to gain significantly in the legal arena if the detention center at Guantanamo Bay is closed. The "illegal enemy combatants" held at the facility have access to U.S. courts (as held by the Supreme Court in Rasul v. </w:t>
      </w:r>
      <w:proofErr w:type="gramStart"/>
      <w:r w:rsidRPr="00073E36">
        <w:t>Bush[</w:t>
      </w:r>
      <w:proofErr w:type="gramEnd"/>
      <w:r w:rsidRPr="00073E36">
        <w:t xml:space="preserve">5]). Detainees have been making much use of their access to legal counsel, as evidenced, for example, by a November 2004 District Court opinion holding that the Bush Administration had overstepped its authority in several areas. Moving the detainees within the continental United States will not give them additional rights because Guantanamo Bay is already considered sufficiently under U.S. control to provide rights to </w:t>
      </w:r>
      <w:proofErr w:type="gramStart"/>
      <w:r w:rsidRPr="00073E36">
        <w:t>them.[</w:t>
      </w:r>
      <w:proofErr w:type="gramEnd"/>
      <w:r w:rsidRPr="00073E36">
        <w:t xml:space="preserve">6] After the Rasul opinion, the detainees and the U.S. government will have the same legal advantages and disadvantages within the U.S. as they do at Guantanamo Bay. There are no compelling legal reasons to move the detainees and close Guantanamo Bay. 5. </w:t>
      </w:r>
      <w:r w:rsidRPr="00073E36">
        <w:rPr>
          <w:rStyle w:val="StyleUnderline"/>
        </w:rPr>
        <w:t>Guantanamo Bay is no Gulag</w:t>
      </w:r>
      <w:r w:rsidRPr="00073E36">
        <w:t xml:space="preserve">. Blinded by hatred of America and U.S. policies and seeking to shift the blame away from terrorist crimes, </w:t>
      </w:r>
      <w:r w:rsidRPr="00073E36">
        <w:rPr>
          <w:rStyle w:val="StyleUnderline"/>
        </w:rPr>
        <w:t>Amnesty International's</w:t>
      </w:r>
      <w:r w:rsidRPr="00073E36">
        <w:t xml:space="preserve"> Secretary-General Irene Zubeida </w:t>
      </w:r>
      <w:r w:rsidRPr="00073E36">
        <w:rPr>
          <w:rStyle w:val="StyleUnderline"/>
        </w:rPr>
        <w:t>Khan</w:t>
      </w:r>
      <w:r w:rsidRPr="00073E36">
        <w:t xml:space="preserve"> recently </w:t>
      </w:r>
      <w:r w:rsidRPr="00073E36">
        <w:rPr>
          <w:rStyle w:val="StyleUnderline"/>
        </w:rPr>
        <w:t>called Guantanamo Bay</w:t>
      </w:r>
      <w:r w:rsidRPr="00073E36">
        <w:t xml:space="preserve"> detention camp </w:t>
      </w:r>
      <w:r w:rsidRPr="00073E36">
        <w:rPr>
          <w:rStyle w:val="StyleUnderline"/>
        </w:rPr>
        <w:t>the "Gulag of our times</w:t>
      </w:r>
      <w:r w:rsidRPr="00073E36">
        <w:t xml:space="preserve">." She added, according to some reports, "Ironic that this should happen as we mark the 60th anniversary of the liberation of Auschwitz."It is not clear whether this was a statement of deep ignorance or deliberate deception. Ms. Khan, though, is not alone in her criticism. Amnesty's Washington director, William Schulz, has said that Guantanamo's terrorist detention facility is "similar at least in character, if not in size, to what happened in the Gulag." Comparing Guantanamo's tropical Caribbean detention facility with Soviet dictator Joseph Stalin's frozen concentration camp empire makes about as much sense as calling the London police "Nazis." </w:t>
      </w:r>
      <w:r w:rsidRPr="00073E36">
        <w:rPr>
          <w:rStyle w:val="StyleUnderline"/>
        </w:rPr>
        <w:t>Amnesty's gall in abusing the dead and trivializing</w:t>
      </w:r>
      <w:r w:rsidRPr="00073E36">
        <w:t xml:space="preserve"> their </w:t>
      </w:r>
      <w:r w:rsidRPr="00073E36">
        <w:rPr>
          <w:rStyle w:val="StyleUnderline"/>
        </w:rPr>
        <w:t>suffering</w:t>
      </w:r>
      <w:r w:rsidRPr="00073E36">
        <w:t xml:space="preserve"> for its own political purposes </w:t>
      </w:r>
      <w:r w:rsidRPr="00073E36">
        <w:rPr>
          <w:rStyle w:val="StyleUnderline"/>
        </w:rPr>
        <w:t>is appalling</w:t>
      </w:r>
      <w:r w:rsidRPr="00073E36">
        <w:t xml:space="preserve">. Gulag (from "Main Directorate of Camps" in Russian) began as an extermination machine for political opponents. It quickly became a meat-grinder in which tens of millions of innocent Soviets and citizens of other countries perished. Islamists may manipulate some anti-American elements in the human rights community whom they consider, to borrow Lenin's phrase, "useful idiots." This strategy has been surprisingly successful, perhaps due to the political inclinations of those who lead the major human rights groups in the U.S. today. For whatever reason, </w:t>
      </w:r>
      <w:r w:rsidRPr="00073E36">
        <w:rPr>
          <w:rStyle w:val="StyleUnderline"/>
        </w:rPr>
        <w:t xml:space="preserve">Amnesty and Ms. Khan are </w:t>
      </w:r>
      <w:r w:rsidRPr="00073E36">
        <w:rPr>
          <w:rStyle w:val="Emphasis"/>
        </w:rPr>
        <w:t>ignoring real threats to human rights</w:t>
      </w:r>
      <w:r w:rsidRPr="00073E36">
        <w:rPr>
          <w:rStyle w:val="StyleUnderline"/>
        </w:rPr>
        <w:t xml:space="preserve">, </w:t>
      </w:r>
      <w:r w:rsidRPr="00073E36">
        <w:t>especially those of women in the Islamic world, and are</w:t>
      </w:r>
      <w:r w:rsidRPr="00073E36">
        <w:rPr>
          <w:rStyle w:val="StyleUnderline"/>
        </w:rPr>
        <w:t xml:space="preserve"> playing into the hands of terrorists </w:t>
      </w:r>
      <w:r w:rsidRPr="00073E36">
        <w:t xml:space="preserve">who are hell-bent on destroying the West. The human rights community's bizarre priorities are no reason, however, to close the detention facility at Guantanamo Bay. </w:t>
      </w:r>
    </w:p>
    <w:p w:rsidR="00545C31" w:rsidRPr="00073E36" w:rsidRDefault="00545C31" w:rsidP="00545C31"/>
    <w:p w:rsidR="00850C09" w:rsidRPr="00073E36" w:rsidRDefault="00850C09" w:rsidP="00850C09"/>
    <w:p w:rsidR="00545C31" w:rsidRPr="00073E36" w:rsidRDefault="00545C31" w:rsidP="00545C31">
      <w:pPr>
        <w:pStyle w:val="Heading3"/>
        <w:rPr>
          <w:rFonts w:cs="Times New Roman"/>
        </w:rPr>
      </w:pPr>
      <w:r w:rsidRPr="00073E36">
        <w:rPr>
          <w:rFonts w:cs="Times New Roman"/>
        </w:rPr>
        <w:t>AT US alt causes – NDAA</w:t>
      </w:r>
    </w:p>
    <w:p w:rsidR="00545C31" w:rsidRPr="00073E36" w:rsidRDefault="00545C31" w:rsidP="00545C31">
      <w:pPr>
        <w:pStyle w:val="Heading4"/>
        <w:rPr>
          <w:rFonts w:cs="Times New Roman"/>
        </w:rPr>
      </w:pPr>
      <w:r w:rsidRPr="00073E36">
        <w:rPr>
          <w:rFonts w:cs="Times New Roman"/>
        </w:rPr>
        <w:t>Obama will veto – wants to promote HR</w:t>
      </w:r>
    </w:p>
    <w:p w:rsidR="00545C31" w:rsidRPr="00073E36" w:rsidRDefault="00545C31" w:rsidP="00545C31">
      <w:r w:rsidRPr="00073E36">
        <w:rPr>
          <w:b/>
        </w:rPr>
        <w:t>RT 16</w:t>
      </w:r>
      <w:r w:rsidRPr="00073E36">
        <w:t xml:space="preserve"> </w:t>
      </w:r>
    </w:p>
    <w:p w:rsidR="00545C31" w:rsidRPr="00073E36" w:rsidRDefault="00545C31" w:rsidP="00545C31">
      <w:r w:rsidRPr="00073E36">
        <w:t>(6/15, delivers latest news and current events from around the world, https://www.rt.com/usa/346698-senate-passes-defense-bill/)//cb</w:t>
      </w:r>
    </w:p>
    <w:p w:rsidR="00545C31" w:rsidRPr="00073E36" w:rsidRDefault="00545C31" w:rsidP="00545C31">
      <w:r w:rsidRPr="00073E36">
        <w:rPr>
          <w:rStyle w:val="StyleUnderline"/>
        </w:rPr>
        <w:t xml:space="preserve">After both the Senate and the House agree on the final version, the NDAA will head to the president’s desk. However, there is </w:t>
      </w:r>
      <w:r w:rsidRPr="00073E36">
        <w:rPr>
          <w:rStyle w:val="Emphasis"/>
        </w:rPr>
        <w:t>every indication</w:t>
      </w:r>
      <w:r w:rsidRPr="00073E36">
        <w:rPr>
          <w:rStyle w:val="StyleUnderline"/>
        </w:rPr>
        <w:t xml:space="preserve"> that </w:t>
      </w:r>
      <w:r w:rsidRPr="00073E36">
        <w:rPr>
          <w:rStyle w:val="Emphasis"/>
        </w:rPr>
        <w:t xml:space="preserve">Obama will veto the funding bill </w:t>
      </w:r>
      <w:r w:rsidRPr="00073E36">
        <w:rPr>
          <w:rStyle w:val="StyleUnderline"/>
        </w:rPr>
        <w:t xml:space="preserve">as he did last year. </w:t>
      </w:r>
      <w:r w:rsidRPr="00073E36">
        <w:t xml:space="preserve">The </w:t>
      </w:r>
      <w:r w:rsidRPr="00073E36">
        <w:rPr>
          <w:rStyle w:val="StyleUnderline"/>
        </w:rPr>
        <w:t>White House said</w:t>
      </w:r>
      <w:r w:rsidRPr="00073E36">
        <w:t xml:space="preserve"> in a statement last week that it opposes “many provisions” in the Senate bill, known as S. 2943, saying </w:t>
      </w:r>
      <w:r w:rsidRPr="00073E36">
        <w:rPr>
          <w:rStyle w:val="StyleUnderline"/>
        </w:rPr>
        <w:t xml:space="preserve">it would “hinder” the Pentagon’s capabilities, as well as the president’s own defense strategy, and curtail the administration’s role in carrying out national security and foreign policy. In particular, the statement from the executive branch </w:t>
      </w:r>
      <w:r w:rsidRPr="00073E36">
        <w:rPr>
          <w:rStyle w:val="Emphasis"/>
        </w:rPr>
        <w:t>stressed</w:t>
      </w:r>
      <w:r w:rsidRPr="00073E36">
        <w:rPr>
          <w:rStyle w:val="StyleUnderline"/>
        </w:rPr>
        <w:t xml:space="preserve"> that the </w:t>
      </w:r>
      <w:r w:rsidRPr="00073E36">
        <w:rPr>
          <w:rStyle w:val="Emphasis"/>
        </w:rPr>
        <w:t>Senate’s intention to “extend” operations at Guantanamo</w:t>
      </w:r>
      <w:r w:rsidRPr="00073E36">
        <w:rPr>
          <w:rStyle w:val="StyleUnderline"/>
        </w:rPr>
        <w:t xml:space="preserve"> Bay, the notorious US detention camp in Cuba, </w:t>
      </w:r>
      <w:r w:rsidRPr="00073E36">
        <w:rPr>
          <w:rStyle w:val="Emphasis"/>
        </w:rPr>
        <w:t>was unacceptable</w:t>
      </w:r>
      <w:r w:rsidRPr="00073E36">
        <w:rPr>
          <w:rStyle w:val="StyleUnderline"/>
        </w:rPr>
        <w:t xml:space="preserve">. </w:t>
      </w:r>
      <w:r w:rsidRPr="00073E36">
        <w:rPr>
          <w:rStyle w:val="Emphasis"/>
        </w:rPr>
        <w:t>Obama hopes to close the facility</w:t>
      </w:r>
      <w:r w:rsidRPr="00073E36">
        <w:rPr>
          <w:rStyle w:val="StyleUnderline"/>
        </w:rPr>
        <w:t xml:space="preserve"> by the end of his term in November in order to fulfill one of his major campaign promises from back in 2008. </w:t>
      </w:r>
      <w:r w:rsidRPr="00073E36">
        <w:t xml:space="preserve">The proposed policy fails to create a measure to “eliminate the unwarranted limitations on the transfer of detainees,” and, instead, introduces “additional problematic restrictions” that would impede the closure of the military prison. According to the White House, </w:t>
      </w:r>
      <w:r w:rsidRPr="00073E36">
        <w:rPr>
          <w:rStyle w:val="StyleUnderline"/>
        </w:rPr>
        <w:t>another veto-worthy fault is</w:t>
      </w:r>
      <w:r w:rsidRPr="00073E36">
        <w:t xml:space="preserve"> that the </w:t>
      </w:r>
      <w:r w:rsidRPr="00073E36">
        <w:rPr>
          <w:rStyle w:val="StyleUnderline"/>
        </w:rPr>
        <w:t>bill is aimed at “curtailing the normalization of our relationship” with Cuba</w:t>
      </w:r>
      <w:r w:rsidRPr="00073E36">
        <w:t xml:space="preserve"> by </w:t>
      </w:r>
      <w:r w:rsidRPr="00073E36">
        <w:rPr>
          <w:rStyle w:val="StyleUnderline"/>
        </w:rPr>
        <w:t xml:space="preserve">hampering military-to-military interactions, which would be contrary to “the US national security interest.” </w:t>
      </w:r>
      <w:r w:rsidRPr="00073E36">
        <w:t>Obama had already threatened to veto the House of Representatives’ version of the annual bill, known as HR 4909, while lambasting its prohibitions on shutting down Guantanamo and accusing legislators of creating a “hollow force structure” by boosting Army troop levels “without the money to sustain it.”</w:t>
      </w:r>
    </w:p>
    <w:p w:rsidR="00545C31" w:rsidRPr="00073E36" w:rsidRDefault="00545C31" w:rsidP="00545C31"/>
    <w:p w:rsidR="00545C31" w:rsidRPr="00073E36" w:rsidRDefault="00545C31" w:rsidP="002D5E6A">
      <w:pPr>
        <w:pStyle w:val="Heading3"/>
        <w:rPr>
          <w:rFonts w:cs="Times New Roman"/>
        </w:rPr>
      </w:pPr>
      <w:r w:rsidRPr="00073E36">
        <w:rPr>
          <w:rFonts w:cs="Times New Roman"/>
        </w:rPr>
        <w:t>AT US alt causes – Syria</w:t>
      </w:r>
    </w:p>
    <w:p w:rsidR="00545C31" w:rsidRPr="00073E36" w:rsidRDefault="00545C31" w:rsidP="00545C31">
      <w:pPr>
        <w:pStyle w:val="Heading4"/>
        <w:rPr>
          <w:rFonts w:cs="Times New Roman"/>
        </w:rPr>
      </w:pPr>
      <w:r w:rsidRPr="00073E36">
        <w:rPr>
          <w:rFonts w:cs="Times New Roman"/>
        </w:rPr>
        <w:t>Squo solves – easing up on refugees</w:t>
      </w:r>
    </w:p>
    <w:p w:rsidR="00545C31" w:rsidRPr="00073E36" w:rsidRDefault="00545C31" w:rsidP="00545C31">
      <w:r w:rsidRPr="00073E36">
        <w:rPr>
          <w:b/>
        </w:rPr>
        <w:t>Greenwood, 7-5</w:t>
      </w:r>
      <w:r w:rsidRPr="00073E36">
        <w:t xml:space="preserve"> </w:t>
      </w:r>
    </w:p>
    <w:p w:rsidR="00545C31" w:rsidRPr="00073E36" w:rsidRDefault="00545C31" w:rsidP="00545C31">
      <w:r w:rsidRPr="00073E36">
        <w:t>(Max, Medill News reporter, 2016, www.militarytimes.com/story/military/war-on-is/2016/07/05/syrian-refugees-united-states/86724790/)//cb</w:t>
      </w:r>
    </w:p>
    <w:p w:rsidR="00545C31" w:rsidRPr="00073E36" w:rsidRDefault="00545C31" w:rsidP="00545C31">
      <w:pPr>
        <w:rPr>
          <w:rStyle w:val="StyleUnderline"/>
        </w:rPr>
      </w:pPr>
      <w:r w:rsidRPr="00073E36">
        <w:t xml:space="preserve">The </w:t>
      </w:r>
      <w:r w:rsidRPr="00073E36">
        <w:rPr>
          <w:rStyle w:val="StyleUnderline"/>
        </w:rPr>
        <w:t xml:space="preserve">U.S. has </w:t>
      </w:r>
      <w:r w:rsidRPr="00073E36">
        <w:rPr>
          <w:rStyle w:val="Emphasis"/>
        </w:rPr>
        <w:t xml:space="preserve">dramatically stepped up efforts </w:t>
      </w:r>
      <w:r w:rsidRPr="00073E36">
        <w:rPr>
          <w:rStyle w:val="StyleUnderline"/>
        </w:rPr>
        <w:t>to accept refugees displaced by violence in Syria</w:t>
      </w:r>
      <w:r w:rsidRPr="00073E36">
        <w:t xml:space="preserve">, </w:t>
      </w:r>
      <w:r w:rsidRPr="00073E36">
        <w:rPr>
          <w:rStyle w:val="StyleUnderline"/>
        </w:rPr>
        <w:t xml:space="preserve">bringing in more than 2,300 in June, according to new data released by the State Department. That's more than </w:t>
      </w:r>
      <w:r w:rsidRPr="00073E36">
        <w:rPr>
          <w:rStyle w:val="Emphasis"/>
        </w:rPr>
        <w:t>six times the monthly average</w:t>
      </w:r>
      <w:r w:rsidRPr="00073E36">
        <w:rPr>
          <w:rStyle w:val="StyleUnderline"/>
        </w:rPr>
        <w:t xml:space="preserve"> since late last summer</w:t>
      </w:r>
      <w:r w:rsidRPr="00073E36">
        <w:t xml:space="preserve">, when President Obama pledged to admit at least 10,000 Syrian refugees during fiscal 2016, which ends Sept. 30. To date, the U.S. has resettled about 5,200. It remains politically divisive, fueled on one side by a sense of moral obligation and, on the other, by fears that the White House is merely making it easier for potential terrorists enter the country. Meanwhile, Obama has ordered an additional 250 American special operations troops to Syria, where they're tasked with advising local militias fighting the Islamic State group. Increasingly, those rebels have come under attack by Russian and Syrian forces. The June immigration numbers were announced just days after news surfaced that Obama is pursuing a military pact with Russia, one that seeks greater protection for U.S.-backed Syrian rebels fighting ISIS. As reported by the Washington Post, U.S. forces would, in exchange, help the Russians target an al Qaida offshoot — Jabhat al-Nusra — battling Syrian government forces loyal to President Bashar al-Assad. Coupled with the brutality exhibited by ISIS, violence and instability wrought by Syria's five-year-old civil war are driving a migrant crisis that has taxed Syria's neighbors and several European nations especially hard. More than 4.8 million people have left Syria since 2011, and another 8.7 million remain displaced inside the country, according to the UN. </w:t>
      </w:r>
      <w:r w:rsidRPr="00073E36">
        <w:rPr>
          <w:rStyle w:val="StyleUnderline"/>
        </w:rPr>
        <w:t>Efforts to ramp up resettlement in the U.S. has been months in the making</w:t>
      </w:r>
      <w:r w:rsidRPr="00073E36">
        <w:t xml:space="preserve">, </w:t>
      </w:r>
      <w:r w:rsidRPr="00073E36">
        <w:rPr>
          <w:rStyle w:val="StyleUnderline"/>
        </w:rPr>
        <w:t>according to a State Department official</w:t>
      </w:r>
      <w:r w:rsidRPr="00073E36">
        <w:t xml:space="preserve">. </w:t>
      </w:r>
      <w:r w:rsidRPr="00073E36">
        <w:rPr>
          <w:rStyle w:val="StyleUnderline"/>
        </w:rPr>
        <w:t>In February, the departments of State and Homeland Security began posting additional staff to Jordan, and the agencies have added personnel to refugee support centers in Turkey</w:t>
      </w:r>
      <w:r w:rsidRPr="00073E36">
        <w:t>. That push comes after months of relatively low admissions, which cast doubt on whether the U.S. would be able to meet Obama's objective. “</w:t>
      </w:r>
      <w:r w:rsidRPr="00073E36">
        <w:rPr>
          <w:rStyle w:val="StyleUnderline"/>
        </w:rPr>
        <w:t>Earlier in the spring, there was</w:t>
      </w:r>
      <w:r w:rsidRPr="00073E36">
        <w:t xml:space="preserve"> a lot of </w:t>
      </w:r>
      <w:r w:rsidRPr="00073E36">
        <w:rPr>
          <w:rStyle w:val="StyleUnderline"/>
        </w:rPr>
        <w:t>skepticism</w:t>
      </w:r>
      <w:r w:rsidRPr="00073E36">
        <w:t xml:space="preserve"> that </w:t>
      </w:r>
      <w:r w:rsidRPr="00073E36">
        <w:rPr>
          <w:rStyle w:val="StyleUnderline"/>
        </w:rPr>
        <w:t>we could meet the 10,000 goal</w:t>
      </w:r>
      <w:r w:rsidRPr="00073E36">
        <w:t>, because the numbers were so low,” said Susan Fratzke, a policy analyst at the Migration Policy Institute. “</w:t>
      </w:r>
      <w:r w:rsidRPr="00073E36">
        <w:rPr>
          <w:rStyle w:val="StyleUnderline"/>
        </w:rPr>
        <w:t xml:space="preserve">But they’ve essentially concentrated and streamlined the process for this particular group, and it’s looking </w:t>
      </w:r>
      <w:r w:rsidRPr="00073E36">
        <w:rPr>
          <w:rStyle w:val="Emphasis"/>
        </w:rPr>
        <w:t>likely</w:t>
      </w:r>
      <w:r w:rsidRPr="00073E36">
        <w:rPr>
          <w:rStyle w:val="StyleUnderline"/>
        </w:rPr>
        <w:t xml:space="preserve"> that they’ll </w:t>
      </w:r>
      <w:r w:rsidRPr="00073E36">
        <w:rPr>
          <w:rStyle w:val="Emphasis"/>
        </w:rPr>
        <w:t>meet</w:t>
      </w:r>
      <w:r w:rsidRPr="00073E36">
        <w:rPr>
          <w:rStyle w:val="StyleUnderline"/>
        </w:rPr>
        <w:t xml:space="preserve"> their </w:t>
      </w:r>
      <w:r w:rsidRPr="00073E36">
        <w:rPr>
          <w:rStyle w:val="Emphasis"/>
        </w:rPr>
        <w:t>goal</w:t>
      </w:r>
      <w:r w:rsidRPr="00073E36">
        <w:rPr>
          <w:rStyle w:val="StyleUnderline"/>
        </w:rPr>
        <w:t>.”</w:t>
      </w:r>
    </w:p>
    <w:p w:rsidR="00545C31" w:rsidRPr="00073E36" w:rsidRDefault="00545C31" w:rsidP="002D5E6A">
      <w:pPr>
        <w:pStyle w:val="Heading3"/>
        <w:rPr>
          <w:rFonts w:cs="Times New Roman"/>
        </w:rPr>
      </w:pPr>
      <w:r w:rsidRPr="00073E36">
        <w:rPr>
          <w:rFonts w:cs="Times New Roman"/>
        </w:rPr>
        <w:t>AT US alt causes – drones</w:t>
      </w:r>
    </w:p>
    <w:p w:rsidR="00545C31" w:rsidRPr="00073E36" w:rsidRDefault="00545C31" w:rsidP="00545C31">
      <w:pPr>
        <w:pStyle w:val="Heading4"/>
        <w:rPr>
          <w:rFonts w:cs="Times New Roman"/>
        </w:rPr>
      </w:pPr>
      <w:r w:rsidRPr="00073E36">
        <w:rPr>
          <w:rFonts w:cs="Times New Roman"/>
        </w:rPr>
        <w:t>Military reforms and July XO solves civilian drone casualties</w:t>
      </w:r>
    </w:p>
    <w:p w:rsidR="00545C31" w:rsidRPr="00073E36" w:rsidRDefault="00545C31" w:rsidP="00545C31">
      <w:r w:rsidRPr="00073E36">
        <w:rPr>
          <w:b/>
        </w:rPr>
        <w:t>Reid, 7-6</w:t>
      </w:r>
      <w:r w:rsidRPr="00073E36">
        <w:t xml:space="preserve"> </w:t>
      </w:r>
    </w:p>
    <w:p w:rsidR="00545C31" w:rsidRPr="00073E36" w:rsidRDefault="00545C31" w:rsidP="00545C31">
      <w:r w:rsidRPr="00073E36">
        <w:t>(Rachel, 2016, Open Society Foundations’ advocacy manager for the Middle East, North Africa, and Southwest Asia. She was based in Afghanistan for Human Rights Watch from 2008 to 2011. Before her move into human rights work, she spent more than a decade with the BBC. foreignpolicy.com/2016/07/06/one-cheer-for-obamas-executive-order-on-drone-strikes/)//cb</w:t>
      </w:r>
    </w:p>
    <w:p w:rsidR="00545C31" w:rsidRPr="00073E36" w:rsidRDefault="00545C31" w:rsidP="00545C31">
      <w:r w:rsidRPr="00073E36">
        <w:t xml:space="preserve">President Barack </w:t>
      </w:r>
      <w:r w:rsidRPr="00073E36">
        <w:rPr>
          <w:rStyle w:val="StyleUnderline"/>
        </w:rPr>
        <w:t>Obama</w:t>
      </w:r>
      <w:r w:rsidRPr="00073E36">
        <w:t xml:space="preserve"> finally </w:t>
      </w:r>
      <w:r w:rsidRPr="00073E36">
        <w:rPr>
          <w:rStyle w:val="StyleUnderline"/>
        </w:rPr>
        <w:t>released data on civilians killed in U.S. counterterror operations</w:t>
      </w:r>
      <w:r w:rsidRPr="00073E36">
        <w:t xml:space="preserve"> in Libya, Pakistan, Somalia, and Yemen — an important </w:t>
      </w:r>
      <w:r w:rsidRPr="00073E36">
        <w:rPr>
          <w:rStyle w:val="StyleUnderline"/>
        </w:rPr>
        <w:t>step toward ending</w:t>
      </w:r>
      <w:r w:rsidRPr="00073E36">
        <w:t xml:space="preserve"> the absurdity of </w:t>
      </w:r>
      <w:r w:rsidRPr="00073E36">
        <w:rPr>
          <w:rStyle w:val="StyleUnderline"/>
        </w:rPr>
        <w:t xml:space="preserve">undeclared drone wars. </w:t>
      </w:r>
      <w:r w:rsidRPr="00073E36">
        <w:t>The government’s estimates that 64 to 116 civilians have died in 473 drone strikes since 2009 fall short of independent counts by a wide margin. Without satisfactory justification, the administration has refused to disaggregate the data by countries, years, or incidents. Organizations like the American Civil Liberties Union and the Bureau of Investigative Journalism have begun to challenge the government’s numbers, but without the disclosure of further details, an exchange about methodologies can only go so far. Nonetheless</w:t>
      </w:r>
      <w:r w:rsidRPr="00073E36">
        <w:rPr>
          <w:rStyle w:val="StyleUnderline"/>
        </w:rPr>
        <w:t>, it’s a step in the right direction, and at least the commitment to release annual data binds the next administration to rudimentary transparency. Alongside the data</w:t>
      </w:r>
      <w:r w:rsidRPr="00073E36">
        <w:t xml:space="preserve">, however, </w:t>
      </w:r>
      <w:r w:rsidRPr="00073E36">
        <w:rPr>
          <w:rStyle w:val="StyleUnderline"/>
        </w:rPr>
        <w:t>comes a policy breakthrough</w:t>
      </w:r>
      <w:r w:rsidRPr="00073E36">
        <w:t xml:space="preserve">: For the first time, the </w:t>
      </w:r>
      <w:r w:rsidRPr="00073E36">
        <w:rPr>
          <w:rStyle w:val="StyleUnderline"/>
        </w:rPr>
        <w:t>U</w:t>
      </w:r>
      <w:r w:rsidRPr="00073E36">
        <w:t xml:space="preserve">nited </w:t>
      </w:r>
      <w:r w:rsidRPr="00073E36">
        <w:rPr>
          <w:rStyle w:val="StyleUnderline"/>
        </w:rPr>
        <w:t>S</w:t>
      </w:r>
      <w:r w:rsidRPr="00073E36">
        <w:t xml:space="preserve">tates </w:t>
      </w:r>
      <w:r w:rsidRPr="00073E36">
        <w:rPr>
          <w:rStyle w:val="StyleUnderline"/>
        </w:rPr>
        <w:t xml:space="preserve">will have an interagency policy on protection of civilians. </w:t>
      </w:r>
      <w:r w:rsidRPr="00073E36">
        <w:t xml:space="preserve">Compared with the civilian casualty numbers, this part of the executive order did not generate much chatter, but it will have a far-reaching impact. During a presidential race that has seen candidates argue for war crimes rather than the protection of civilians, it’s a bold move. 7/7/2016 One Cheer for Obama’s Executive Order on Drone Strikes | Foreign Policy http://foreignpolicy.com/2016/07/06/one­cheer­for­obamas­executive­order­on­drone­strikes/ 2/7 </w:t>
      </w:r>
      <w:r w:rsidRPr="00073E36">
        <w:rPr>
          <w:rStyle w:val="StyleUnderline"/>
        </w:rPr>
        <w:t xml:space="preserve">Obama has clearly absorbed a </w:t>
      </w:r>
      <w:r w:rsidRPr="00073E36">
        <w:t>painful</w:t>
      </w:r>
      <w:r w:rsidRPr="00073E36">
        <w:rPr>
          <w:rStyle w:val="StyleUnderline"/>
        </w:rPr>
        <w:t xml:space="preserve"> lesson from Afghanistan</w:t>
      </w:r>
      <w:r w:rsidRPr="00073E36">
        <w:t xml:space="preserve"> — that </w:t>
      </w:r>
      <w:r w:rsidRPr="00073E36">
        <w:rPr>
          <w:rStyle w:val="StyleUnderline"/>
        </w:rPr>
        <w:t>civilian harm is not just a legal and moral issue, but</w:t>
      </w:r>
      <w:r w:rsidRPr="00073E36">
        <w:t xml:space="preserve"> also a </w:t>
      </w:r>
      <w:r w:rsidRPr="00073E36">
        <w:rPr>
          <w:rStyle w:val="StyleUnderline"/>
        </w:rPr>
        <w:t>strategic</w:t>
      </w:r>
      <w:r w:rsidRPr="00073E36">
        <w:t xml:space="preserve"> </w:t>
      </w:r>
      <w:r w:rsidRPr="00073E36">
        <w:rPr>
          <w:rStyle w:val="StyleUnderline"/>
        </w:rPr>
        <w:t>one</w:t>
      </w:r>
      <w:r w:rsidRPr="00073E36">
        <w:t xml:space="preserve"> that can have a decisive impact on U.S. military engagements. In a report that former Pentagon advisor Chris Kolenda and I co-wrote in June, we documented the costs of civilian harm in Afghanistan. Put simply, civilian harm fueled the insurgency and undermined the legitimate government to the extent that Gen. Stanley McChrystal bluntly declared: “We’re going to lose this fucking war if we don’t stop killing civilians.” Kolenda and I use the term “civilian harm” to encapsulate more than just civilian casualties, having witnessed in Afghanistan the enormous impact of egregious mistakes in U.S. targeting of civilians labeled Taliban by their rivals, wrongful detentions, and support for corrupt or predatory actors. This pattern of harm led many individuals and communities to choose the Taliban for protection, out of economic self-interest or to seek revenge. It took years for the U.S. military to reckon with the full cost of civilian harm, but once the realization came, the </w:t>
      </w:r>
      <w:r w:rsidRPr="00073E36">
        <w:rPr>
          <w:rStyle w:val="StyleUnderline"/>
        </w:rPr>
        <w:t>United States</w:t>
      </w:r>
      <w:r w:rsidRPr="00073E36">
        <w:t xml:space="preserve"> and international forces in Afghanistan </w:t>
      </w:r>
      <w:r w:rsidRPr="00073E36">
        <w:rPr>
          <w:rStyle w:val="StyleUnderline"/>
        </w:rPr>
        <w:t>took decisive action</w:t>
      </w:r>
      <w:r w:rsidRPr="00073E36">
        <w:t xml:space="preserve">. </w:t>
      </w:r>
      <w:r w:rsidRPr="00073E36">
        <w:rPr>
          <w:rStyle w:val="StyleUnderline"/>
        </w:rPr>
        <w:t xml:space="preserve">U.S. commanders adopted </w:t>
      </w:r>
      <w:r w:rsidRPr="00073E36">
        <w:rPr>
          <w:rStyle w:val="Emphasis"/>
        </w:rPr>
        <w:t>groundbreaking reforms</w:t>
      </w:r>
      <w:r w:rsidRPr="00073E36">
        <w:rPr>
          <w:rStyle w:val="StyleUnderline"/>
        </w:rPr>
        <w:t xml:space="preserve"> between 2008 and 2013,</w:t>
      </w:r>
      <w:r w:rsidRPr="00073E36">
        <w:t xml:space="preserve"> </w:t>
      </w:r>
      <w:r w:rsidRPr="00073E36">
        <w:rPr>
          <w:rStyle w:val="StyleUnderline"/>
        </w:rPr>
        <w:t>including new operational directives that limited the use of airstrikes in residential areas, required call-outs before night raids, improved data collection and analysis, and emphasized scenario realism in trainin</w:t>
      </w:r>
      <w:r w:rsidRPr="00073E36">
        <w:t xml:space="preserve">g. The </w:t>
      </w:r>
      <w:r w:rsidRPr="00073E36">
        <w:rPr>
          <w:rStyle w:val="StyleUnderline"/>
        </w:rPr>
        <w:t>reforms significantly reduced civilian casualties</w:t>
      </w:r>
      <w:r w:rsidRPr="00073E36">
        <w:t xml:space="preserve"> and were critical in repairing Afghan and U.S. government relations, which had hit rock bottom. Despite complaints from a small minority within the military that the restrictions left troops exposed, there is no evidence that the reforms put American soldiers at greater risk. Yes, the reform period saw a rise in U.S. fatalities, but that’s because the Taliban increasingly resorted to asymmetric warfare, and improvised explosive devices in particular, in response to the troop surge. As Kolenda and I detailed in our report, the proportion of U.S. fatalities to direct-fire engagements — situations where troops would be most likely to use airstrikes and artillery in self-defense — did not increase. 7/7/2016 One Cheer for Obama’s Executive Order on Drone Strikes | Foreign Policy http://foreignpolicy.com/2016/07/06/one­cheer­for­obamas­executive­order­on­drone­strikes/ 3/7 The </w:t>
      </w:r>
      <w:r w:rsidRPr="00073E36">
        <w:rPr>
          <w:rStyle w:val="Emphasis"/>
        </w:rPr>
        <w:t>July 1 executive order</w:t>
      </w:r>
      <w:r w:rsidRPr="00073E36">
        <w:rPr>
          <w:rStyle w:val="StyleUnderline"/>
        </w:rPr>
        <w:t xml:space="preserve"> on civilian casualty mitigation demonstrates that the lessons of Afghanistan have not been forgotten</w:t>
      </w:r>
      <w:r w:rsidRPr="00073E36">
        <w:t xml:space="preserve">. The </w:t>
      </w:r>
      <w:r w:rsidRPr="00073E36">
        <w:rPr>
          <w:rStyle w:val="StyleUnderline"/>
        </w:rPr>
        <w:t xml:space="preserve">order </w:t>
      </w:r>
      <w:r w:rsidRPr="00073E36">
        <w:rPr>
          <w:rStyle w:val="Emphasis"/>
        </w:rPr>
        <w:t>enshrines</w:t>
      </w:r>
      <w:r w:rsidRPr="00073E36">
        <w:rPr>
          <w:rStyle w:val="StyleUnderline"/>
        </w:rPr>
        <w:t xml:space="preserve"> a </w:t>
      </w:r>
      <w:r w:rsidRPr="00073E36">
        <w:rPr>
          <w:rStyle w:val="Emphasis"/>
        </w:rPr>
        <w:t>commitment to</w:t>
      </w:r>
      <w:r w:rsidRPr="00073E36">
        <w:rPr>
          <w:rStyle w:val="StyleUnderline"/>
        </w:rPr>
        <w:t xml:space="preserve"> the </w:t>
      </w:r>
      <w:r w:rsidRPr="00073E36">
        <w:rPr>
          <w:rStyle w:val="Emphasis"/>
        </w:rPr>
        <w:t>appropriate</w:t>
      </w:r>
      <w:r w:rsidRPr="00073E36">
        <w:rPr>
          <w:rStyle w:val="StyleUnderline"/>
        </w:rPr>
        <w:t xml:space="preserve"> use of </w:t>
      </w:r>
      <w:r w:rsidRPr="00073E36">
        <w:rPr>
          <w:rStyle w:val="Emphasis"/>
        </w:rPr>
        <w:t>force</w:t>
      </w:r>
      <w:r w:rsidRPr="00073E36">
        <w:rPr>
          <w:rStyle w:val="StyleUnderline"/>
        </w:rPr>
        <w:t xml:space="preserve">, to </w:t>
      </w:r>
      <w:r w:rsidRPr="00073E36">
        <w:rPr>
          <w:rStyle w:val="Emphasis"/>
        </w:rPr>
        <w:t>monitoring civilian casualties</w:t>
      </w:r>
      <w:r w:rsidRPr="00073E36">
        <w:rPr>
          <w:rStyle w:val="StyleUnderline"/>
        </w:rPr>
        <w:t xml:space="preserve">, to </w:t>
      </w:r>
      <w:r w:rsidRPr="00073E36">
        <w:rPr>
          <w:rStyle w:val="Emphasis"/>
        </w:rPr>
        <w:t xml:space="preserve">provide compensation </w:t>
      </w:r>
      <w:r w:rsidRPr="00073E36">
        <w:rPr>
          <w:rStyle w:val="StyleUnderline"/>
        </w:rPr>
        <w:t>to victims of civilian harm, and other appropriate consequence management policies.</w:t>
      </w:r>
      <w:r w:rsidRPr="00073E36">
        <w:t xml:space="preserve"> The </w:t>
      </w:r>
      <w:r w:rsidRPr="00073E36">
        <w:rPr>
          <w:rStyle w:val="StyleUnderline"/>
        </w:rPr>
        <w:t>assistant to the president for national security</w:t>
      </w:r>
      <w:r w:rsidRPr="00073E36">
        <w:t xml:space="preserve"> affairs is </w:t>
      </w:r>
      <w:r w:rsidRPr="00073E36">
        <w:rPr>
          <w:rStyle w:val="StyleUnderline"/>
        </w:rPr>
        <w:t>now required to conduct periodic interagency reviews of casualty trends and revise guidance as necessary</w:t>
      </w:r>
      <w:r w:rsidRPr="00073E36">
        <w:t xml:space="preserve">. Despite continued concerns about undercounting, </w:t>
      </w:r>
      <w:r w:rsidRPr="00073E36">
        <w:rPr>
          <w:rStyle w:val="StyleUnderline"/>
        </w:rPr>
        <w:t>this</w:t>
      </w:r>
      <w:r w:rsidRPr="00073E36">
        <w:t xml:space="preserve"> at least </w:t>
      </w:r>
      <w:r w:rsidRPr="00073E36">
        <w:rPr>
          <w:rStyle w:val="StyleUnderline"/>
        </w:rPr>
        <w:t>raises</w:t>
      </w:r>
      <w:r w:rsidRPr="00073E36">
        <w:t xml:space="preserve"> the </w:t>
      </w:r>
      <w:r w:rsidRPr="00073E36">
        <w:rPr>
          <w:rStyle w:val="StyleUnderline"/>
        </w:rPr>
        <w:t>issue of civilian casualty mitigation to senior levels in government</w:t>
      </w:r>
      <w:r w:rsidRPr="00073E36">
        <w:t xml:space="preserve"> and provides an ongoing commitment to review and revise policy — revisions that are essential in the dynamic environments in which the United States executes counterterror operations.</w:t>
      </w:r>
    </w:p>
    <w:p w:rsidR="00545C31" w:rsidRPr="00073E36" w:rsidRDefault="00545C31" w:rsidP="00545C31">
      <w:pPr>
        <w:pStyle w:val="Heading4"/>
        <w:rPr>
          <w:rFonts w:cs="Times New Roman"/>
        </w:rPr>
      </w:pPr>
      <w:r w:rsidRPr="00073E36">
        <w:rPr>
          <w:rFonts w:cs="Times New Roman"/>
        </w:rPr>
        <w:t>Obama’s XO causes long term transparency – solves perception of HR violations</w:t>
      </w:r>
    </w:p>
    <w:p w:rsidR="00545C31" w:rsidRPr="00073E36" w:rsidRDefault="00545C31" w:rsidP="00545C31">
      <w:pPr>
        <w:tabs>
          <w:tab w:val="left" w:pos="1407"/>
        </w:tabs>
      </w:pPr>
      <w:r w:rsidRPr="00073E36">
        <w:rPr>
          <w:b/>
        </w:rPr>
        <w:t>Kaplan, PhD 7-5</w:t>
      </w:r>
      <w:r w:rsidRPr="00073E36">
        <w:t xml:space="preserve"> </w:t>
      </w:r>
    </w:p>
    <w:p w:rsidR="00545C31" w:rsidRPr="00073E36" w:rsidRDefault="00545C31" w:rsidP="00545C31">
      <w:pPr>
        <w:tabs>
          <w:tab w:val="left" w:pos="1407"/>
        </w:tabs>
      </w:pPr>
      <w:r w:rsidRPr="00073E36">
        <w:t>(Fred, Pulitzer Prize-winning journalist. His weekly "War Stories" column for Slate magazine covers international relations and U.S. foreign policy, www.slate.com/articles/news_and_politics/war_stories/2016/07/obama_s_drone_casualty_report_is_a_good_first_step.html)//cb</w:t>
      </w:r>
    </w:p>
    <w:p w:rsidR="00545C31" w:rsidRPr="00073E36" w:rsidRDefault="00545C31" w:rsidP="00545C31">
      <w:r w:rsidRPr="00073E36">
        <w:rPr>
          <w:rStyle w:val="StyleUnderline"/>
        </w:rPr>
        <w:t>Overall, it is a good thing</w:t>
      </w:r>
      <w:r w:rsidRPr="00073E36">
        <w:t xml:space="preserve"> that </w:t>
      </w:r>
      <w:r w:rsidRPr="00073E36">
        <w:rPr>
          <w:rStyle w:val="StyleUnderline"/>
        </w:rPr>
        <w:t>Obama is</w:t>
      </w:r>
      <w:r w:rsidRPr="00073E36">
        <w:t xml:space="preserve">, however belatedly, </w:t>
      </w:r>
      <w:r w:rsidRPr="00073E36">
        <w:rPr>
          <w:rStyle w:val="StyleUnderline"/>
        </w:rPr>
        <w:t>releasing these numbers</w:t>
      </w:r>
      <w:r w:rsidRPr="00073E36">
        <w:t xml:space="preserve">. It is a </w:t>
      </w:r>
      <w:r w:rsidRPr="00073E36">
        <w:rPr>
          <w:rStyle w:val="StyleUnderline"/>
        </w:rPr>
        <w:t>better</w:t>
      </w:r>
      <w:r w:rsidRPr="00073E36">
        <w:t xml:space="preserve"> thing </w:t>
      </w:r>
      <w:r w:rsidRPr="00073E36">
        <w:rPr>
          <w:rStyle w:val="StyleUnderline"/>
        </w:rPr>
        <w:t xml:space="preserve">still that along with the report, he issued an executive order that, beside calling for greater </w:t>
      </w:r>
      <w:r w:rsidRPr="00073E36">
        <w:rPr>
          <w:rStyle w:val="Emphasis"/>
        </w:rPr>
        <w:t>measures to protect civilians</w:t>
      </w:r>
      <w:r w:rsidRPr="00073E36">
        <w:rPr>
          <w:rStyle w:val="StyleUnderline"/>
        </w:rPr>
        <w:t xml:space="preserve"> in these sorts of attacks, requires the director of national intelligence to release a </w:t>
      </w:r>
      <w:r w:rsidRPr="00073E36">
        <w:rPr>
          <w:rStyle w:val="Emphasis"/>
        </w:rPr>
        <w:t xml:space="preserve">public report each year </w:t>
      </w:r>
      <w:r w:rsidRPr="00073E36">
        <w:rPr>
          <w:rStyle w:val="StyleUnderline"/>
        </w:rPr>
        <w:t>estimating the resulting casualties</w:t>
      </w:r>
      <w:r w:rsidRPr="00073E36">
        <w:t xml:space="preserve">. </w:t>
      </w:r>
      <w:r w:rsidRPr="00073E36">
        <w:rPr>
          <w:rStyle w:val="StyleUnderline"/>
        </w:rPr>
        <w:t xml:space="preserve">If the pilots, analysts, and officials involved in launching these attacks know that the president wants to see all the data on casualties, they might </w:t>
      </w:r>
      <w:r w:rsidRPr="00073E36">
        <w:rPr>
          <w:rStyle w:val="Emphasis"/>
        </w:rPr>
        <w:t>take more care</w:t>
      </w:r>
      <w:r w:rsidRPr="00073E36">
        <w:rPr>
          <w:rStyle w:val="StyleUnderline"/>
        </w:rPr>
        <w:t xml:space="preserve"> in </w:t>
      </w:r>
      <w:r w:rsidRPr="00073E36">
        <w:rPr>
          <w:rStyle w:val="Emphasis"/>
        </w:rPr>
        <w:t>gathering</w:t>
      </w:r>
      <w:r w:rsidRPr="00073E36">
        <w:rPr>
          <w:rStyle w:val="StyleUnderline"/>
        </w:rPr>
        <w:t xml:space="preserve"> the </w:t>
      </w:r>
      <w:r w:rsidRPr="00073E36">
        <w:rPr>
          <w:rStyle w:val="Emphasis"/>
        </w:rPr>
        <w:t>data</w:t>
      </w:r>
      <w:r w:rsidRPr="00073E36">
        <w:rPr>
          <w:rStyle w:val="StyleUnderline"/>
        </w:rPr>
        <w:t xml:space="preserve">. </w:t>
      </w:r>
      <w:r w:rsidRPr="00073E36">
        <w:t xml:space="preserve">Peter </w:t>
      </w:r>
      <w:r w:rsidRPr="00073E36">
        <w:rPr>
          <w:rStyle w:val="StyleUnderline"/>
        </w:rPr>
        <w:t>Bergen</w:t>
      </w:r>
      <w:r w:rsidRPr="00073E36">
        <w:t xml:space="preserve">, </w:t>
      </w:r>
      <w:r w:rsidRPr="00073E36">
        <w:rPr>
          <w:rStyle w:val="StyleUnderline"/>
        </w:rPr>
        <w:t>director of the New America project</w:t>
      </w:r>
      <w:r w:rsidRPr="00073E36">
        <w:t xml:space="preserve"> that’s been </w:t>
      </w:r>
      <w:r w:rsidRPr="00073E36">
        <w:rPr>
          <w:rStyle w:val="StyleUnderline"/>
        </w:rPr>
        <w:t xml:space="preserve">tabulating drone strikes and </w:t>
      </w:r>
      <w:r w:rsidRPr="00073E36">
        <w:t>their</w:t>
      </w:r>
      <w:r w:rsidRPr="00073E36">
        <w:rPr>
          <w:rStyle w:val="StyleUnderline"/>
        </w:rPr>
        <w:t xml:space="preserve"> casualties</w:t>
      </w:r>
      <w:r w:rsidRPr="00073E36">
        <w:t xml:space="preserve">, </w:t>
      </w:r>
      <w:r w:rsidRPr="00073E36">
        <w:rPr>
          <w:rStyle w:val="StyleUnderline"/>
        </w:rPr>
        <w:t>said</w:t>
      </w:r>
      <w:r w:rsidRPr="00073E36">
        <w:t xml:space="preserve"> in a phone conversation Tuesday that the report’s very existence suggests a “</w:t>
      </w:r>
      <w:r w:rsidRPr="00073E36">
        <w:rPr>
          <w:rStyle w:val="Emphasis"/>
        </w:rPr>
        <w:t>migration</w:t>
      </w:r>
      <w:r w:rsidRPr="00073E36">
        <w:rPr>
          <w:rStyle w:val="StyleUnderline"/>
        </w:rPr>
        <w:t xml:space="preserve">” of these operations </w:t>
      </w:r>
      <w:r w:rsidRPr="00073E36">
        <w:rPr>
          <w:rStyle w:val="Emphasis"/>
        </w:rPr>
        <w:t>away from</w:t>
      </w:r>
      <w:r w:rsidRPr="00073E36">
        <w:rPr>
          <w:rStyle w:val="StyleUnderline"/>
        </w:rPr>
        <w:t xml:space="preserve"> the CIA’s </w:t>
      </w:r>
      <w:r w:rsidRPr="00073E36">
        <w:rPr>
          <w:rStyle w:val="Emphasis"/>
        </w:rPr>
        <w:t>secrecy</w:t>
      </w:r>
      <w:r w:rsidRPr="00073E36">
        <w:rPr>
          <w:rStyle w:val="StyleUnderline"/>
        </w:rPr>
        <w:t xml:space="preserve"> to the military’s more open practices</w:t>
      </w:r>
      <w:r w:rsidRPr="00073E36">
        <w:t xml:space="preserve">. If that is true, </w:t>
      </w:r>
      <w:r w:rsidRPr="00073E36">
        <w:rPr>
          <w:rStyle w:val="StyleUnderline"/>
        </w:rPr>
        <w:t>it may soon be possible</w:t>
      </w:r>
      <w:r w:rsidRPr="00073E36">
        <w:t>—finally—</w:t>
      </w:r>
      <w:r w:rsidRPr="00073E36">
        <w:rPr>
          <w:rStyle w:val="StyleUnderline"/>
        </w:rPr>
        <w:t xml:space="preserve">to have a </w:t>
      </w:r>
      <w:r w:rsidRPr="00073E36">
        <w:rPr>
          <w:rStyle w:val="Emphasis"/>
        </w:rPr>
        <w:t>free, informed debate</w:t>
      </w:r>
      <w:r w:rsidRPr="00073E36">
        <w:rPr>
          <w:rStyle w:val="StyleUnderline"/>
        </w:rPr>
        <w:t xml:space="preserve"> on whether hurling</w:t>
      </w:r>
      <w:r w:rsidRPr="00073E36">
        <w:t xml:space="preserve"> thousands of </w:t>
      </w:r>
      <w:r w:rsidRPr="00073E36">
        <w:rPr>
          <w:rStyle w:val="StyleUnderline"/>
        </w:rPr>
        <w:t>bombs and missiles</w:t>
      </w:r>
      <w:r w:rsidRPr="00073E36">
        <w:t xml:space="preserve"> from the sky, in a country with which we’re not at war, </w:t>
      </w:r>
      <w:r w:rsidRPr="00073E36">
        <w:rPr>
          <w:rStyle w:val="StyleUnderline"/>
        </w:rPr>
        <w:t>is a good idea</w:t>
      </w:r>
      <w:r w:rsidRPr="00073E36">
        <w:t xml:space="preserve"> in the first place.</w:t>
      </w:r>
    </w:p>
    <w:p w:rsidR="00D70800" w:rsidRPr="00073E36" w:rsidRDefault="00D70800" w:rsidP="00D70800">
      <w:pPr>
        <w:pStyle w:val="Heading4"/>
        <w:rPr>
          <w:rFonts w:cs="Times New Roman"/>
        </w:rPr>
      </w:pPr>
      <w:r w:rsidRPr="00073E36">
        <w:rPr>
          <w:rFonts w:cs="Times New Roman"/>
        </w:rPr>
        <w:t>US drone use is compliant with international law</w:t>
      </w:r>
    </w:p>
    <w:p w:rsidR="00D70800" w:rsidRPr="00073E36" w:rsidRDefault="00D70800" w:rsidP="00D70800">
      <w:pPr>
        <w:rPr>
          <w:rStyle w:val="Style13ptBold"/>
        </w:rPr>
      </w:pPr>
      <w:r w:rsidRPr="00073E36">
        <w:rPr>
          <w:rStyle w:val="Style13ptBold"/>
        </w:rPr>
        <w:t xml:space="preserve">Vogel 10 </w:t>
      </w:r>
      <w:r w:rsidRPr="00073E36">
        <w:t>– JD, Foreign Affairs Specialist, Office of the Secretary of Defense, U.S. Department of Defense</w:t>
      </w:r>
    </w:p>
    <w:p w:rsidR="00D70800" w:rsidRPr="00073E36" w:rsidRDefault="00D70800" w:rsidP="00D70800">
      <w:r w:rsidRPr="00073E36">
        <w:t>(Ryan, 12-1-10, “DRONE WARFARE AND THE LAW OF ARMED CONFLICT” http://djilp.org/wp-content/uploads/2011/08/3-Vogel.pdf)</w:t>
      </w:r>
    </w:p>
    <w:p w:rsidR="00D70800" w:rsidRPr="00073E36" w:rsidRDefault="00D70800" w:rsidP="00D70800">
      <w:pPr>
        <w:rPr>
          <w:u w:val="single"/>
        </w:rPr>
      </w:pPr>
      <w:r w:rsidRPr="00073E36">
        <w:t xml:space="preserve">As this analysis has demonstrated, </w:t>
      </w:r>
      <w:r w:rsidRPr="00073E36">
        <w:rPr>
          <w:rStyle w:val="StyleUnderline"/>
        </w:rPr>
        <w:t>there are more than enough rules for</w:t>
      </w:r>
      <w:r w:rsidRPr="00073E36">
        <w:t xml:space="preserve"> </w:t>
      </w:r>
      <w:r w:rsidRPr="00073E36">
        <w:rPr>
          <w:sz w:val="12"/>
        </w:rPr>
        <w:t xml:space="preserve">¶ </w:t>
      </w:r>
      <w:r w:rsidRPr="00073E36">
        <w:rPr>
          <w:rStyle w:val="StyleUnderline"/>
        </w:rPr>
        <w:t>governing drone warfare</w:t>
      </w:r>
      <w:r w:rsidRPr="00073E36">
        <w:t xml:space="preserve"> – </w:t>
      </w:r>
      <w:r w:rsidRPr="00073E36">
        <w:rPr>
          <w:rStyle w:val="StyleUnderline"/>
        </w:rPr>
        <w:t>from the laws governing aerial and missile warfare to</w:t>
      </w:r>
      <w:r w:rsidRPr="00073E36">
        <w:t xml:space="preserve"> </w:t>
      </w:r>
      <w:r w:rsidRPr="00073E36">
        <w:rPr>
          <w:sz w:val="12"/>
        </w:rPr>
        <w:t xml:space="preserve">¶ </w:t>
      </w:r>
      <w:r w:rsidRPr="00073E36">
        <w:rPr>
          <w:rStyle w:val="StyleUnderline"/>
        </w:rPr>
        <w:t>the fundamental principles of the law of armed conflict, to specialized</w:t>
      </w:r>
      <w:r w:rsidRPr="00073E36">
        <w:t xml:space="preserve"> </w:t>
      </w:r>
      <w:r w:rsidRPr="00073E36">
        <w:rPr>
          <w:rStyle w:val="StyleUnderline"/>
        </w:rPr>
        <w:t>weapons</w:t>
      </w:r>
      <w:r w:rsidRPr="00073E36">
        <w:t xml:space="preserve"> </w:t>
      </w:r>
      <w:r w:rsidRPr="00073E36">
        <w:rPr>
          <w:sz w:val="12"/>
        </w:rPr>
        <w:t xml:space="preserve">¶ </w:t>
      </w:r>
      <w:r w:rsidRPr="00073E36">
        <w:rPr>
          <w:rStyle w:val="StyleUnderline"/>
        </w:rPr>
        <w:t>treaties and the Hague and Geneva conventions, and from customary law to the</w:t>
      </w:r>
      <w:r w:rsidRPr="00073E36">
        <w:t xml:space="preserve"> </w:t>
      </w:r>
      <w:r w:rsidRPr="00073E36">
        <w:rPr>
          <w:sz w:val="12"/>
        </w:rPr>
        <w:t xml:space="preserve">¶ </w:t>
      </w:r>
      <w:r w:rsidRPr="00073E36">
        <w:rPr>
          <w:rStyle w:val="StyleUnderline"/>
        </w:rPr>
        <w:t>UN Charter</w:t>
      </w:r>
      <w:r w:rsidRPr="00073E36">
        <w:t xml:space="preserve">. The issue is whether these rules are fairly and consistently followed. </w:t>
      </w:r>
      <w:r w:rsidRPr="00073E36">
        <w:rPr>
          <w:sz w:val="12"/>
        </w:rPr>
        <w:t xml:space="preserve">¶ </w:t>
      </w:r>
      <w:r w:rsidRPr="00073E36">
        <w:rPr>
          <w:rStyle w:val="StyleUnderline"/>
        </w:rPr>
        <w:t>Correctly, the Obama Administration has stated that “the rules that govern</w:t>
      </w:r>
      <w:r w:rsidRPr="00073E36">
        <w:t xml:space="preserve"> </w:t>
      </w:r>
      <w:r w:rsidRPr="00073E36">
        <w:rPr>
          <w:sz w:val="12"/>
        </w:rPr>
        <w:t xml:space="preserve">¶ </w:t>
      </w:r>
      <w:r w:rsidRPr="00073E36">
        <w:rPr>
          <w:rStyle w:val="StyleUnderline"/>
        </w:rPr>
        <w:t>targeting do not turn on the type of weapon system used, and there is no</w:t>
      </w:r>
      <w:r w:rsidRPr="00073E36">
        <w:t xml:space="preserve"> </w:t>
      </w:r>
      <w:r w:rsidRPr="00073E36">
        <w:rPr>
          <w:sz w:val="12"/>
        </w:rPr>
        <w:t xml:space="preserve">¶ </w:t>
      </w:r>
      <w:r w:rsidRPr="00073E36">
        <w:rPr>
          <w:rStyle w:val="StyleUnderline"/>
        </w:rPr>
        <w:t>prohibition under the laws of war on the use of technologically advanced weapons</w:t>
      </w:r>
      <w:r w:rsidRPr="00073E36">
        <w:t xml:space="preserve"> </w:t>
      </w:r>
      <w:r w:rsidRPr="00073E36">
        <w:rPr>
          <w:sz w:val="12"/>
        </w:rPr>
        <w:t xml:space="preserve">¶ </w:t>
      </w:r>
      <w:r w:rsidRPr="00073E36">
        <w:rPr>
          <w:rStyle w:val="StyleUnderline"/>
        </w:rPr>
        <w:t>systems in armed conflict</w:t>
      </w:r>
      <w:r w:rsidRPr="00073E36">
        <w:t xml:space="preserve">—such as pilotless aircraft or so-called smart bombs—so </w:t>
      </w:r>
      <w:r w:rsidRPr="00073E36">
        <w:rPr>
          <w:sz w:val="12"/>
        </w:rPr>
        <w:t xml:space="preserve">¶ </w:t>
      </w:r>
      <w:r w:rsidRPr="00073E36">
        <w:t xml:space="preserve">long as they are employed in conformity with applicable laws of war.”187 </w:t>
      </w:r>
      <w:r w:rsidRPr="00073E36">
        <w:rPr>
          <w:rStyle w:val="StyleUnderline"/>
        </w:rPr>
        <w:t>Drones</w:t>
      </w:r>
      <w:r w:rsidRPr="00073E36">
        <w:t xml:space="preserve"> </w:t>
      </w:r>
      <w:r w:rsidRPr="00073E36">
        <w:rPr>
          <w:sz w:val="12"/>
        </w:rPr>
        <w:t xml:space="preserve">¶ </w:t>
      </w:r>
      <w:r w:rsidRPr="00073E36">
        <w:rPr>
          <w:rStyle w:val="StyleUnderline"/>
        </w:rPr>
        <w:t>may present interesting new challenges</w:t>
      </w:r>
      <w:r w:rsidRPr="00073E36">
        <w:t xml:space="preserve"> because of their sophistication and the </w:t>
      </w:r>
      <w:r w:rsidRPr="00073E36">
        <w:rPr>
          <w:sz w:val="12"/>
        </w:rPr>
        <w:t xml:space="preserve">¶ </w:t>
      </w:r>
      <w:r w:rsidRPr="00073E36">
        <w:t xml:space="preserve">technological advantage they convey to their operators, </w:t>
      </w:r>
      <w:r w:rsidRPr="00073E36">
        <w:rPr>
          <w:rStyle w:val="StyleUnderline"/>
        </w:rPr>
        <w:t>but the law of armed</w:t>
      </w:r>
      <w:r w:rsidRPr="00073E36">
        <w:t xml:space="preserve"> </w:t>
      </w:r>
      <w:r w:rsidRPr="00073E36">
        <w:rPr>
          <w:sz w:val="12"/>
        </w:rPr>
        <w:t xml:space="preserve">¶ </w:t>
      </w:r>
      <w:r w:rsidRPr="00073E36">
        <w:rPr>
          <w:rStyle w:val="StyleUnderline"/>
        </w:rPr>
        <w:t xml:space="preserve">conflict is </w:t>
      </w:r>
      <w:r w:rsidRPr="00073E36">
        <w:rPr>
          <w:rStyle w:val="Emphasis"/>
        </w:rPr>
        <w:t>more than adequate</w:t>
      </w:r>
      <w:r w:rsidRPr="00073E36">
        <w:rPr>
          <w:rStyle w:val="StyleUnderline"/>
        </w:rPr>
        <w:t xml:space="preserve"> to govern their wartime deployment. The United</w:t>
      </w:r>
      <w:r w:rsidRPr="00073E36">
        <w:t xml:space="preserve"> </w:t>
      </w:r>
      <w:r w:rsidRPr="00073E36">
        <w:rPr>
          <w:sz w:val="12"/>
        </w:rPr>
        <w:t xml:space="preserve">¶ </w:t>
      </w:r>
      <w:r w:rsidRPr="00073E36">
        <w:rPr>
          <w:rStyle w:val="StyleUnderline"/>
        </w:rPr>
        <w:t>States has stated that it is committed to ensuring that targeting practices are</w:t>
      </w:r>
      <w:r w:rsidRPr="00073E36">
        <w:t xml:space="preserve"> </w:t>
      </w:r>
      <w:r w:rsidRPr="00073E36">
        <w:rPr>
          <w:sz w:val="12"/>
        </w:rPr>
        <w:t xml:space="preserve">¶ </w:t>
      </w:r>
      <w:r w:rsidRPr="00073E36">
        <w:rPr>
          <w:rStyle w:val="Emphasis"/>
        </w:rPr>
        <w:t>lawful</w:t>
      </w:r>
      <w:r w:rsidRPr="00073E36">
        <w:t xml:space="preserve">.188 To this end, </w:t>
      </w:r>
      <w:r w:rsidRPr="00073E36">
        <w:rPr>
          <w:rStyle w:val="StyleUnderline"/>
        </w:rPr>
        <w:t>the Administration has “</w:t>
      </w:r>
      <w:r w:rsidRPr="00073E36">
        <w:rPr>
          <w:rStyle w:val="Emphasis"/>
        </w:rPr>
        <w:t xml:space="preserve">carefully reviewed the rules </w:t>
      </w:r>
      <w:r w:rsidRPr="00073E36">
        <w:rPr>
          <w:sz w:val="12"/>
        </w:rPr>
        <w:t xml:space="preserve">¶ </w:t>
      </w:r>
      <w:r w:rsidRPr="00073E36">
        <w:rPr>
          <w:rStyle w:val="StyleUnderline"/>
        </w:rPr>
        <w:t>governing targeting operations to ensure that these operations are conducted</w:t>
      </w:r>
      <w:r w:rsidRPr="00073E36">
        <w:t xml:space="preserve"> </w:t>
      </w:r>
      <w:r w:rsidRPr="00073E36">
        <w:rPr>
          <w:sz w:val="12"/>
        </w:rPr>
        <w:t xml:space="preserve">¶ </w:t>
      </w:r>
      <w:r w:rsidRPr="00073E36">
        <w:rPr>
          <w:rStyle w:val="StyleUnderline"/>
        </w:rPr>
        <w:t>consistently with law of war principles,” concluding that “targeting practices</w:t>
      </w:r>
      <w:r w:rsidRPr="00073E36">
        <w:t xml:space="preserve">, </w:t>
      </w:r>
      <w:r w:rsidRPr="00073E36">
        <w:rPr>
          <w:sz w:val="12"/>
        </w:rPr>
        <w:t xml:space="preserve">¶ </w:t>
      </w:r>
      <w:r w:rsidRPr="00073E36">
        <w:rPr>
          <w:rStyle w:val="StyleUnderline"/>
        </w:rPr>
        <w:t>including lethal operations conducted with the use of unmanned aerial vehicles</w:t>
      </w:r>
      <w:r w:rsidRPr="00073E36">
        <w:t xml:space="preserve">, </w:t>
      </w:r>
      <w:r w:rsidRPr="00073E36">
        <w:rPr>
          <w:sz w:val="12"/>
        </w:rPr>
        <w:t xml:space="preserve">¶ </w:t>
      </w:r>
      <w:r w:rsidRPr="00073E36">
        <w:rPr>
          <w:rStyle w:val="StyleUnderline"/>
        </w:rPr>
        <w:t xml:space="preserve">comply with </w:t>
      </w:r>
      <w:r w:rsidRPr="00073E36">
        <w:rPr>
          <w:rStyle w:val="Emphasis"/>
        </w:rPr>
        <w:t>all applicable law, including the laws of war</w:t>
      </w:r>
      <w:r w:rsidRPr="00073E36">
        <w:rPr>
          <w:rStyle w:val="StyleUnderline"/>
        </w:rPr>
        <w:t>.</w:t>
      </w:r>
      <w:r w:rsidRPr="00073E36">
        <w:t xml:space="preserve">”189 In sum, properly¶ conducted </w:t>
      </w:r>
      <w:r w:rsidRPr="00073E36">
        <w:rPr>
          <w:rStyle w:val="StyleUnderline"/>
        </w:rPr>
        <w:t>drone attacks</w:t>
      </w:r>
      <w:r w:rsidRPr="00073E36">
        <w:t xml:space="preserve">, which take into account all the constraining principles </w:t>
      </w:r>
      <w:r w:rsidRPr="00073E36">
        <w:rPr>
          <w:sz w:val="12"/>
        </w:rPr>
        <w:t xml:space="preserve">¶ </w:t>
      </w:r>
      <w:r w:rsidRPr="00073E36">
        <w:t xml:space="preserve">from the law of war, target lawful objectives, and are performed by privileged </w:t>
      </w:r>
      <w:r w:rsidRPr="00073E36">
        <w:rPr>
          <w:sz w:val="12"/>
        </w:rPr>
        <w:t xml:space="preserve">¶ </w:t>
      </w:r>
      <w:r w:rsidRPr="00073E36">
        <w:t xml:space="preserve">belligerents, </w:t>
      </w:r>
      <w:r w:rsidRPr="00073E36">
        <w:rPr>
          <w:rStyle w:val="StyleUnderline"/>
        </w:rPr>
        <w:t>do not violate the law of armed conflict.</w:t>
      </w:r>
    </w:p>
    <w:p w:rsidR="00D70800" w:rsidRPr="00073E36" w:rsidRDefault="00D70800" w:rsidP="00D70800">
      <w:pPr>
        <w:pStyle w:val="Heading4"/>
        <w:rPr>
          <w:rFonts w:cs="Times New Roman"/>
        </w:rPr>
      </w:pPr>
      <w:r w:rsidRPr="00073E36">
        <w:rPr>
          <w:rFonts w:cs="Times New Roman"/>
        </w:rPr>
        <w:t>DOD shift solves transparency</w:t>
      </w:r>
    </w:p>
    <w:p w:rsidR="00D70800" w:rsidRPr="00073E36" w:rsidRDefault="00D70800" w:rsidP="00D70800">
      <w:r w:rsidRPr="00073E36">
        <w:t>-they answer to congress</w:t>
      </w:r>
    </w:p>
    <w:p w:rsidR="00D70800" w:rsidRPr="00073E36" w:rsidRDefault="00D70800" w:rsidP="00D70800">
      <w:r w:rsidRPr="00073E36">
        <w:t>-they want to be transparent</w:t>
      </w:r>
    </w:p>
    <w:p w:rsidR="00D70800" w:rsidRPr="00073E36" w:rsidRDefault="00D70800" w:rsidP="00D70800">
      <w:pPr>
        <w:rPr>
          <w:rStyle w:val="Style13ptBold"/>
        </w:rPr>
      </w:pPr>
      <w:r w:rsidRPr="00073E36">
        <w:rPr>
          <w:rStyle w:val="Style13ptBold"/>
        </w:rPr>
        <w:t>Mulrine 13</w:t>
      </w:r>
    </w:p>
    <w:p w:rsidR="00D70800" w:rsidRPr="00073E36" w:rsidRDefault="00D70800" w:rsidP="00D70800">
      <w:r w:rsidRPr="00073E36">
        <w:t>(Anna, CSM Staff Writer, 5-23-13, “Obama talks drones: Will it increase transparency for Pentagon to take lead?” http://www.csmonitor.com/USA/Military/2013/0523/Obama-talks-drones-Will-it-increase-transparency-for-Pentagon-to-take-lead)</w:t>
      </w:r>
    </w:p>
    <w:p w:rsidR="00D70800" w:rsidRPr="00073E36" w:rsidRDefault="00D70800" w:rsidP="00D70800">
      <w:r w:rsidRPr="00073E36">
        <w:t xml:space="preserve">To that end, </w:t>
      </w:r>
      <w:r w:rsidRPr="00073E36">
        <w:rPr>
          <w:rStyle w:val="StyleUnderline"/>
        </w:rPr>
        <w:t>a</w:t>
      </w:r>
      <w:r w:rsidRPr="00073E36">
        <w:t xml:space="preserve"> new </w:t>
      </w:r>
      <w:r w:rsidRPr="00073E36">
        <w:rPr>
          <w:rStyle w:val="StyleUnderline"/>
        </w:rPr>
        <w:t>presidential directive</w:t>
      </w:r>
      <w:r w:rsidRPr="00073E36">
        <w:t xml:space="preserve"> released this week in advance of Mr. Obama’s speech says </w:t>
      </w:r>
      <w:r w:rsidRPr="00073E36">
        <w:rPr>
          <w:rStyle w:val="StyleUnderline"/>
        </w:rPr>
        <w:t>that the Pentagon</w:t>
      </w:r>
      <w:r w:rsidRPr="00073E36">
        <w:t xml:space="preserve">, rather than the CIA, </w:t>
      </w:r>
      <w:r w:rsidRPr="00073E36">
        <w:rPr>
          <w:rStyle w:val="StyleUnderline"/>
        </w:rPr>
        <w:t>should “have the lead for the use of force”</w:t>
      </w:r>
      <w:r w:rsidRPr="00073E36">
        <w:t xml:space="preserve"> – not just in Afghanistan, but also in other countries where the US is fighting against Al Qaeda and other terrorist networks, according to a senior administration official who spoke on condition of anonymity.</w:t>
      </w:r>
      <w:r w:rsidRPr="00073E36">
        <w:rPr>
          <w:sz w:val="12"/>
        </w:rPr>
        <w:t xml:space="preserve">¶ </w:t>
      </w:r>
      <w:r w:rsidRPr="00073E36">
        <w:t xml:space="preserve">Want your top political issues explained? Get customized DC Decoder </w:t>
      </w:r>
      <w:proofErr w:type="gramStart"/>
      <w:r w:rsidRPr="00073E36">
        <w:t>updates.</w:t>
      </w:r>
      <w:r w:rsidRPr="00073E36">
        <w:rPr>
          <w:sz w:val="12"/>
        </w:rPr>
        <w:t>¶</w:t>
      </w:r>
      <w:proofErr w:type="gramEnd"/>
      <w:r w:rsidRPr="00073E36">
        <w:rPr>
          <w:sz w:val="12"/>
        </w:rPr>
        <w:t xml:space="preserve"> </w:t>
      </w:r>
      <w:r w:rsidRPr="00073E36">
        <w:t xml:space="preserve">The hope among nongovernmental organizations that have long endeavored to raise awareness about America’s secret drone war is that this move </w:t>
      </w:r>
      <w:r w:rsidRPr="00073E36">
        <w:rPr>
          <w:rStyle w:val="StyleUnderline"/>
        </w:rPr>
        <w:t xml:space="preserve">will result in </w:t>
      </w:r>
      <w:r w:rsidRPr="00073E36">
        <w:rPr>
          <w:rStyle w:val="Emphasis"/>
        </w:rPr>
        <w:t>greater transparency</w:t>
      </w:r>
      <w:r w:rsidRPr="00073E36">
        <w:t>.</w:t>
      </w:r>
      <w:r w:rsidRPr="00073E36">
        <w:rPr>
          <w:sz w:val="12"/>
        </w:rPr>
        <w:t xml:space="preserve">¶ </w:t>
      </w:r>
      <w:r w:rsidRPr="00073E36">
        <w:t xml:space="preserve">“This is a big deal. </w:t>
      </w:r>
      <w:r w:rsidRPr="00073E36">
        <w:rPr>
          <w:rStyle w:val="StyleUnderline"/>
        </w:rPr>
        <w:t>It’s something that we’ve been pushing for for quite a long time</w:t>
      </w:r>
      <w:r w:rsidRPr="00073E36">
        <w:t xml:space="preserve"> – to have it moved over to the DOD,” </w:t>
      </w:r>
      <w:r w:rsidRPr="00073E36">
        <w:rPr>
          <w:rStyle w:val="StyleUnderline"/>
        </w:rPr>
        <w:t>says</w:t>
      </w:r>
      <w:r w:rsidRPr="00073E36">
        <w:t xml:space="preserve"> Sarah </w:t>
      </w:r>
      <w:r w:rsidRPr="00073E36">
        <w:rPr>
          <w:rStyle w:val="StyleUnderline"/>
        </w:rPr>
        <w:t>Holewinski, executive director of the Center for Civilians in Conflict. “The military is</w:t>
      </w:r>
      <w:r w:rsidRPr="00073E36">
        <w:t xml:space="preserve"> actually </w:t>
      </w:r>
      <w:r w:rsidRPr="00073E36">
        <w:rPr>
          <w:rStyle w:val="Emphasis"/>
        </w:rPr>
        <w:t>quite accountable</w:t>
      </w:r>
      <w:r w:rsidRPr="00073E36">
        <w:t xml:space="preserve"> not only to Congress but also to the American people</w:t>
      </w:r>
      <w:proofErr w:type="gramStart"/>
      <w:r w:rsidRPr="00073E36">
        <w:t>.”</w:t>
      </w:r>
      <w:r w:rsidRPr="00073E36">
        <w:rPr>
          <w:sz w:val="12"/>
        </w:rPr>
        <w:t>¶</w:t>
      </w:r>
      <w:proofErr w:type="gramEnd"/>
      <w:r w:rsidRPr="00073E36">
        <w:rPr>
          <w:sz w:val="12"/>
        </w:rPr>
        <w:t xml:space="preserve"> </w:t>
      </w:r>
      <w:r w:rsidRPr="00073E36">
        <w:t xml:space="preserve">During the years of the wars in Iraq and Afghanistan, </w:t>
      </w:r>
      <w:r w:rsidRPr="00073E36">
        <w:rPr>
          <w:rStyle w:val="StyleUnderline"/>
        </w:rPr>
        <w:t>the US military went to great lengths to explain “how they handle and avoid civilian casualties,</w:t>
      </w:r>
      <w:r w:rsidRPr="00073E36">
        <w:t>” Ms. Holewinski says. “</w:t>
      </w:r>
      <w:r w:rsidRPr="00073E36">
        <w:rPr>
          <w:rStyle w:val="StyleUnderline"/>
        </w:rPr>
        <w:t xml:space="preserve">They’ve </w:t>
      </w:r>
      <w:r w:rsidRPr="00073E36">
        <w:rPr>
          <w:rStyle w:val="Emphasis"/>
        </w:rPr>
        <w:t>wanted to be transparent</w:t>
      </w:r>
      <w:r w:rsidRPr="00073E36">
        <w:rPr>
          <w:rStyle w:val="StyleUnderline"/>
        </w:rPr>
        <w:t>,</w:t>
      </w:r>
      <w:r w:rsidRPr="00073E36">
        <w:t xml:space="preserve"> to prove, ‘Here’s how we avoid casualties.’ They wanted people to see how they tried to avoid civilian harm</w:t>
      </w:r>
      <w:proofErr w:type="gramStart"/>
      <w:r w:rsidRPr="00073E36">
        <w:t>.”</w:t>
      </w:r>
      <w:r w:rsidRPr="00073E36">
        <w:rPr>
          <w:sz w:val="12"/>
        </w:rPr>
        <w:t>¶</w:t>
      </w:r>
      <w:proofErr w:type="gramEnd"/>
      <w:r w:rsidRPr="00073E36">
        <w:rPr>
          <w:sz w:val="12"/>
        </w:rPr>
        <w:t xml:space="preserve"> </w:t>
      </w:r>
      <w:r w:rsidRPr="00073E36">
        <w:t xml:space="preserve">For this reason, </w:t>
      </w:r>
      <w:r w:rsidRPr="00073E36">
        <w:rPr>
          <w:rStyle w:val="StyleUnderline"/>
        </w:rPr>
        <w:t>the public has every reason to expect that the Pentagon will shed more light on America’s secret wars</w:t>
      </w:r>
      <w:r w:rsidRPr="00073E36">
        <w:t xml:space="preserve"> than has the CIA, which does not directly answer to the American people, Holewinski says.</w:t>
      </w:r>
    </w:p>
    <w:p w:rsidR="00D70800" w:rsidRPr="00073E36" w:rsidRDefault="00D70800" w:rsidP="00D70800">
      <w:r w:rsidRPr="00073E36">
        <w:t>. Now that Mr. Brennan is C.I.A. director, he may oversee a diminution in his agency’s role in lethal operations.</w:t>
      </w:r>
    </w:p>
    <w:p w:rsidR="00D70800" w:rsidRPr="00073E36" w:rsidRDefault="00D70800" w:rsidP="00D70800">
      <w:pPr>
        <w:pStyle w:val="Heading4"/>
        <w:rPr>
          <w:rFonts w:cs="Times New Roman"/>
        </w:rPr>
      </w:pPr>
      <w:r w:rsidRPr="00073E36">
        <w:rPr>
          <w:rFonts w:cs="Times New Roman"/>
        </w:rPr>
        <w:t>That solves drone blowback</w:t>
      </w:r>
    </w:p>
    <w:p w:rsidR="00D70800" w:rsidRPr="00073E36" w:rsidRDefault="00D70800" w:rsidP="00D70800">
      <w:pPr>
        <w:rPr>
          <w:rStyle w:val="Style13ptBold"/>
        </w:rPr>
      </w:pPr>
      <w:r w:rsidRPr="00073E36">
        <w:rPr>
          <w:rStyle w:val="Style13ptBold"/>
        </w:rPr>
        <w:t>Abbott 13</w:t>
      </w:r>
    </w:p>
    <w:p w:rsidR="00D70800" w:rsidRPr="00073E36" w:rsidRDefault="00D70800" w:rsidP="00D70800">
      <w:r w:rsidRPr="00073E36">
        <w:t>(Maxwell, PR Watch, 5-10-13, “Drones Program Shakeup: Increased Transparency or Increased Killings?” http://www.prwatch.org/news/2013/05/12061/drones-program-shakeup-increased-transparency-or-increased-killings)</w:t>
      </w:r>
    </w:p>
    <w:p w:rsidR="00D70800" w:rsidRPr="00073E36" w:rsidRDefault="00D70800" w:rsidP="00D70800">
      <w:pPr>
        <w:rPr>
          <w:rStyle w:val="StyleUnderline"/>
        </w:rPr>
      </w:pPr>
      <w:r w:rsidRPr="00073E36">
        <w:t xml:space="preserve">The proposed change has been met with a wide range of reactions. Critics of the drones program have expressed cautious optimism. </w:t>
      </w:r>
      <w:r w:rsidRPr="00073E36">
        <w:rPr>
          <w:rStyle w:val="StyleUnderline"/>
        </w:rPr>
        <w:t>Human rights groups have</w:t>
      </w:r>
      <w:r w:rsidRPr="00073E36">
        <w:t xml:space="preserve"> repeatedly </w:t>
      </w:r>
      <w:r w:rsidRPr="00073E36">
        <w:rPr>
          <w:rStyle w:val="StyleUnderline"/>
        </w:rPr>
        <w:t>complained about the secrecy surrounding the CIA drones program, which</w:t>
      </w:r>
      <w:r w:rsidRPr="00073E36">
        <w:t xml:space="preserve"> they argue </w:t>
      </w:r>
      <w:r w:rsidRPr="00073E36">
        <w:rPr>
          <w:rStyle w:val="StyleUnderline"/>
        </w:rPr>
        <w:t>permits any executive branch abuses to go unchecked</w:t>
      </w:r>
      <w:r w:rsidRPr="00073E36">
        <w:t xml:space="preserve"> and decreases protection for civilians. These </w:t>
      </w:r>
      <w:r w:rsidRPr="00073E36">
        <w:rPr>
          <w:rStyle w:val="StyleUnderline"/>
        </w:rPr>
        <w:t>advocates</w:t>
      </w:r>
      <w:r w:rsidRPr="00073E36">
        <w:t xml:space="preserve"> </w:t>
      </w:r>
      <w:r w:rsidRPr="00073E36">
        <w:rPr>
          <w:rStyle w:val="StyleUnderline"/>
        </w:rPr>
        <w:t>expect</w:t>
      </w:r>
      <w:r w:rsidRPr="00073E36">
        <w:t xml:space="preserve"> that </w:t>
      </w:r>
      <w:r w:rsidRPr="00073E36">
        <w:rPr>
          <w:rStyle w:val="Emphasis"/>
        </w:rPr>
        <w:t>greater transparency</w:t>
      </w:r>
      <w:r w:rsidRPr="00073E36">
        <w:rPr>
          <w:rStyle w:val="StyleUnderline"/>
        </w:rPr>
        <w:t xml:space="preserve"> will follow the Pentagon's taking the reins</w:t>
      </w:r>
      <w:r w:rsidRPr="00073E36">
        <w:t xml:space="preserve"> from the CIA.</w:t>
      </w:r>
      <w:r w:rsidRPr="00073E36">
        <w:rPr>
          <w:sz w:val="12"/>
        </w:rPr>
        <w:t xml:space="preserve">¶ </w:t>
      </w:r>
      <w:r w:rsidRPr="00073E36">
        <w:t>Human Rights Watch hopes the move will bring more transparency and therefore respect for human rights because, "</w:t>
      </w:r>
      <w:r w:rsidRPr="00073E36">
        <w:rPr>
          <w:rStyle w:val="StyleUnderline"/>
        </w:rPr>
        <w:t>The military has more transparent procedures for investigating possible wrongdoing and a longstanding tradition of legal oversight</w:t>
      </w:r>
      <w:r w:rsidRPr="00073E36">
        <w:t xml:space="preserve"> -- although it too needs to ensure and make clear that it is conducting attacks in accordance with the requirements of international human rights and humanitarian law." Dixon Osburn, director of the law and security program at Human Rights First proclaimed, "It's welcome news that the CIA is getting out of the drone business ... General Stanley McChrystal and other </w:t>
      </w:r>
      <w:r w:rsidRPr="00073E36">
        <w:rPr>
          <w:rStyle w:val="StyleUnderline"/>
        </w:rPr>
        <w:t>military leaders</w:t>
      </w:r>
      <w:r w:rsidRPr="00073E36">
        <w:t xml:space="preserve"> </w:t>
      </w:r>
      <w:r w:rsidRPr="00073E36">
        <w:rPr>
          <w:rStyle w:val="StyleUnderline"/>
        </w:rPr>
        <w:t>have</w:t>
      </w:r>
      <w:r w:rsidRPr="00073E36">
        <w:t xml:space="preserve"> correctly </w:t>
      </w:r>
      <w:r w:rsidRPr="00073E36">
        <w:rPr>
          <w:rStyle w:val="StyleUnderline"/>
        </w:rPr>
        <w:t>cautioned against the blowback being generated by drone operations that are shrouded in secrecy."</w:t>
      </w:r>
      <w:r w:rsidRPr="00073E36">
        <w:rPr>
          <w:rStyle w:val="StyleUnderline"/>
          <w:sz w:val="12"/>
        </w:rPr>
        <w:t>¶</w:t>
      </w:r>
      <w:r w:rsidRPr="00073E36">
        <w:rPr>
          <w:sz w:val="12"/>
        </w:rPr>
        <w:t xml:space="preserve"> </w:t>
      </w:r>
      <w:r w:rsidRPr="00073E36">
        <w:t xml:space="preserve">According to the Center for Civilians in Conflict, </w:t>
      </w:r>
      <w:r w:rsidRPr="00073E36">
        <w:rPr>
          <w:rStyle w:val="StyleUnderline"/>
        </w:rPr>
        <w:t>because the Pentagon "has a more transparent chain of command and operational procedures, maintains a self-reflective process of lessons learned on civilian harm, has a system of accountability, and is subject to greater oversight by Congress," we can hope for increased protection of civilian life.</w:t>
      </w:r>
    </w:p>
    <w:p w:rsidR="00D70800" w:rsidRPr="00073E36" w:rsidRDefault="00D70800" w:rsidP="00545C31"/>
    <w:p w:rsidR="00545C31" w:rsidRPr="00073E36" w:rsidRDefault="00545C31" w:rsidP="00545C31"/>
    <w:p w:rsidR="002D5E6A" w:rsidRPr="00073E36" w:rsidRDefault="002D5E6A" w:rsidP="002D5E6A">
      <w:pPr>
        <w:pStyle w:val="Heading3"/>
        <w:rPr>
          <w:rFonts w:cs="Times New Roman"/>
        </w:rPr>
      </w:pPr>
      <w:r w:rsidRPr="00073E36">
        <w:rPr>
          <w:rFonts w:cs="Times New Roman"/>
        </w:rPr>
        <w:t>AT CCP collapse DA</w:t>
      </w:r>
    </w:p>
    <w:p w:rsidR="006E3F11" w:rsidRPr="00073E36" w:rsidRDefault="006E3F11" w:rsidP="006E3F11">
      <w:pPr>
        <w:pStyle w:val="Heading4"/>
        <w:rPr>
          <w:rFonts w:cs="Times New Roman"/>
        </w:rPr>
      </w:pPr>
      <w:r w:rsidRPr="00073E36">
        <w:rPr>
          <w:rFonts w:cs="Times New Roman"/>
        </w:rPr>
        <w:t>Human rights solves CCP stability</w:t>
      </w:r>
    </w:p>
    <w:p w:rsidR="006E3F11" w:rsidRPr="00073E36" w:rsidRDefault="006E3F11" w:rsidP="006E3F11">
      <w:r w:rsidRPr="00073E36">
        <w:rPr>
          <w:rStyle w:val="Style13ptBold"/>
        </w:rPr>
        <w:t>Paulson ’15</w:t>
      </w:r>
      <w:r w:rsidRPr="00073E36">
        <w:t xml:space="preserve"> – American banker who served as the 74th Secretary of the Treasury</w:t>
      </w:r>
    </w:p>
    <w:p w:rsidR="006E3F11" w:rsidRPr="00073E36" w:rsidRDefault="006E3F11" w:rsidP="006E3F11">
      <w:r w:rsidRPr="00073E36">
        <w:t>(Henry M., April 2015, date accessed: 7.5.16, Dealing with China, pages 376-377)//AP</w:t>
      </w:r>
    </w:p>
    <w:p w:rsidR="006E3F11" w:rsidRPr="00073E36" w:rsidRDefault="006E3F11" w:rsidP="006E3F11">
      <w:pPr>
        <w:rPr>
          <w:rStyle w:val="StyleUnderline"/>
        </w:rPr>
      </w:pPr>
      <w:r w:rsidRPr="00073E36">
        <w:t>I am not saying that China, which is such a different country, with such a different history and culture from ours, must have the same political system that we do. The U.S., after all, has evolved in a great many ways since our founding. Just so, change will come for the Chinese. Today they may be more concerned with immediate problems like clean air and water, safe food, and corrupt officials. But over time</w:t>
      </w:r>
      <w:r w:rsidRPr="00073E36">
        <w:rPr>
          <w:rStyle w:val="StyleUnderline"/>
          <w:u w:val="none"/>
        </w:rPr>
        <w:t xml:space="preserve"> </w:t>
      </w:r>
      <w:r w:rsidRPr="00073E36">
        <w:rPr>
          <w:rStyle w:val="StyleUnderline"/>
        </w:rPr>
        <w:t xml:space="preserve">they will surely want greater personal freedom, social justice, and eventually, political participation. </w:t>
      </w:r>
    </w:p>
    <w:p w:rsidR="006E3F11" w:rsidRPr="00073E36" w:rsidRDefault="006E3F11" w:rsidP="006E3F11">
      <w:pPr>
        <w:rPr>
          <w:u w:val="single"/>
        </w:rPr>
      </w:pPr>
      <w:r w:rsidRPr="00073E36">
        <w:rPr>
          <w:rStyle w:val="StyleUnderline"/>
        </w:rPr>
        <w:t>Chinese leaders are pragmatic, and they closely monitor public sentiment in their efforts to maintain stability</w:t>
      </w:r>
      <w:r w:rsidRPr="00073E36">
        <w:t xml:space="preserve">. </w:t>
      </w:r>
      <w:r w:rsidRPr="00073E36">
        <w:rPr>
          <w:rStyle w:val="Emphasis"/>
        </w:rPr>
        <w:t>Reforming their political system, making it more open and inclusive, is the best way to ensure that stability</w:t>
      </w:r>
      <w:r w:rsidRPr="00073E36">
        <w:t xml:space="preserve">. </w:t>
      </w:r>
      <w:r w:rsidRPr="00073E36">
        <w:rPr>
          <w:rStyle w:val="StyleUnderline"/>
        </w:rPr>
        <w:t>Undertaking political change will be risky, but postponing it too long will eventually pose even greater risks for China and the world</w:t>
      </w:r>
      <w:r w:rsidRPr="00073E36">
        <w:t xml:space="preserve">. In the </w:t>
      </w:r>
      <w:r w:rsidRPr="00073E36">
        <w:rPr>
          <w:rStyle w:val="StyleUnderline"/>
        </w:rPr>
        <w:t>long run, for China’s great successes to be sustainable, economic freedom and prosperity must inevitably bring with them greater personal and political liberties</w:t>
      </w:r>
      <w:r w:rsidRPr="00073E36">
        <w:t xml:space="preserve">. </w:t>
      </w:r>
    </w:p>
    <w:p w:rsidR="002D5E6A" w:rsidRPr="00073E36" w:rsidRDefault="006E3F11" w:rsidP="002D5E6A">
      <w:pPr>
        <w:pStyle w:val="Heading4"/>
        <w:rPr>
          <w:rFonts w:cs="Times New Roman"/>
        </w:rPr>
      </w:pPr>
      <w:r w:rsidRPr="00073E36">
        <w:rPr>
          <w:rFonts w:cs="Times New Roman"/>
        </w:rPr>
        <w:t>Even if they don’t, respect</w:t>
      </w:r>
      <w:r w:rsidR="002D5E6A" w:rsidRPr="00073E36">
        <w:rPr>
          <w:rFonts w:cs="Times New Roman"/>
        </w:rPr>
        <w:t xml:space="preserve"> for human rights smooths the transition to any collapse</w:t>
      </w:r>
    </w:p>
    <w:p w:rsidR="002D5E6A" w:rsidRPr="00073E36" w:rsidRDefault="002D5E6A" w:rsidP="002D5E6A">
      <w:r w:rsidRPr="00073E36">
        <w:rPr>
          <w:rStyle w:val="Style13ptBold"/>
        </w:rPr>
        <w:t>Inboden 15</w:t>
      </w:r>
      <w:r w:rsidRPr="00073E36">
        <w:t xml:space="preserve"> - executive director of the Clements Center for History, Strategy, and Statecraft and associate professor at the LBJ School of Public Affairs at the University of Texas-Austin, with Dan Blumenthal (William, “Toward a free and democratic China,” AEI, https://www.aei.org/publication/toward-a-free-and-democratic-china/)//BB</w:t>
      </w:r>
    </w:p>
    <w:p w:rsidR="002D5E6A" w:rsidRPr="00073E36" w:rsidRDefault="002D5E6A" w:rsidP="002D5E6A">
      <w:r w:rsidRPr="00073E36">
        <w:t xml:space="preserve">The main purpose of a new U.S. strategy is to create the conditions for more liberty in Asia and better relations with China as part of an aspirational vision for Asia. But </w:t>
      </w:r>
      <w:r w:rsidRPr="00073E36">
        <w:rPr>
          <w:rStyle w:val="StyleUnderline"/>
        </w:rPr>
        <w:t>the</w:t>
      </w:r>
      <w:r w:rsidRPr="00073E36">
        <w:t xml:space="preserve"> other </w:t>
      </w:r>
      <w:r w:rsidRPr="00073E36">
        <w:rPr>
          <w:rStyle w:val="StyleUnderline"/>
        </w:rPr>
        <w:t>reason to support democracy in China is to hedge against the possibility that the Communist party will fail</w:t>
      </w:r>
      <w:r w:rsidRPr="00073E36">
        <w:t>.</w:t>
      </w:r>
    </w:p>
    <w:p w:rsidR="002D5E6A" w:rsidRPr="00073E36" w:rsidRDefault="002D5E6A" w:rsidP="002D5E6A">
      <w:r w:rsidRPr="00073E36">
        <w:t xml:space="preserve">Both tracks of </w:t>
      </w:r>
      <w:r w:rsidRPr="00073E36">
        <w:rPr>
          <w:rStyle w:val="StyleUnderline"/>
        </w:rPr>
        <w:t>the</w:t>
      </w:r>
      <w:r w:rsidRPr="00073E36">
        <w:t xml:space="preserve"> American dual-</w:t>
      </w:r>
      <w:r w:rsidRPr="00073E36">
        <w:rPr>
          <w:rStyle w:val="StyleUnderline"/>
        </w:rPr>
        <w:t>strategy of engagement</w:t>
      </w:r>
      <w:r w:rsidRPr="00073E36">
        <w:t xml:space="preserve"> and hedging res</w:t>
      </w:r>
      <w:r w:rsidRPr="00073E36">
        <w:rPr>
          <w:rStyle w:val="StyleUnderline"/>
        </w:rPr>
        <w:t>t on the assumption of internal stability and enduring CCP control in China. Engagement depends on this because it is predicated on working with the CCP as the sole authority in China</w:t>
      </w:r>
      <w:r w:rsidRPr="00073E36">
        <w:t>. Paradoxically, hedging also depends on stable party rule because it is predicated on China’s continuing on its current trajectory as a strong rising power. But what if these assumptions are both flawed? What if China internally is not stable but fragile, not strong but weak?</w:t>
      </w:r>
    </w:p>
    <w:p w:rsidR="002D5E6A" w:rsidRPr="00073E36" w:rsidRDefault="002D5E6A" w:rsidP="002D5E6A">
      <w:r w:rsidRPr="00073E36">
        <w:rPr>
          <w:rStyle w:val="StyleUnderline"/>
        </w:rPr>
        <w:t>China is more brittle than many imagine</w:t>
      </w:r>
      <w:r w:rsidRPr="00073E36">
        <w:t xml:space="preserve">. First, </w:t>
      </w:r>
      <w:r w:rsidRPr="00073E36">
        <w:rPr>
          <w:rStyle w:val="StyleUnderline"/>
        </w:rPr>
        <w:t>its slowing economic growth is not just a typical cycle</w:t>
      </w:r>
      <w:r w:rsidRPr="00073E36">
        <w:t xml:space="preserve"> but reflects some of the fundamental limitations of China’s state-owned enterprises and low-cost export economic model and the challenges of shifting to a more decentralized domestic-consumption model. Second, </w:t>
      </w:r>
      <w:r w:rsidRPr="00073E36">
        <w:rPr>
          <w:rStyle w:val="StyleUnderline"/>
        </w:rPr>
        <w:t>China’s massive environmental problems, long painfully evident to visitors to its major cities, are becoming ever more acute and engendering widespread frustrations</w:t>
      </w:r>
      <w:r w:rsidRPr="00073E36">
        <w:t>.</w:t>
      </w:r>
    </w:p>
    <w:p w:rsidR="002D5E6A" w:rsidRPr="00073E36" w:rsidRDefault="002D5E6A" w:rsidP="002D5E6A">
      <w:r w:rsidRPr="00073E36">
        <w:t xml:space="preserve">Third, </w:t>
      </w:r>
      <w:r w:rsidRPr="00073E36">
        <w:rPr>
          <w:rStyle w:val="StyleUnderline"/>
        </w:rPr>
        <w:t>the endemic corruption that pervades Chinese society also undermines confidence in the government and inspires deep resentments among the populace</w:t>
      </w:r>
      <w:r w:rsidRPr="00073E36">
        <w:t>. Xi Jinping’s highly visible anticorruption campaign may seek in part to address these resentments, but it is primarily intended to purge Xi’s rivals and cement his hold on power. Think of Putin’s vendetta against many Russian oligarchs in the early part of his presidency: What may have appeared at the time to be a high-minded effort to suppress corruption turned out in hindsight to have been a craven, cynical, yet effective bid to consolidate his power. But if Xi’s campaign continues, it could also create a political backlash and split the CCP as never before. A party split on top of an existing party crisis of legitimacy portends real trouble for one-party rule.</w:t>
      </w:r>
    </w:p>
    <w:p w:rsidR="002D5E6A" w:rsidRPr="00073E36" w:rsidRDefault="002D5E6A" w:rsidP="002D5E6A">
      <w:r w:rsidRPr="00073E36">
        <w:t xml:space="preserve">In short, </w:t>
      </w:r>
      <w:r w:rsidRPr="00073E36">
        <w:rPr>
          <w:rStyle w:val="StyleUnderline"/>
        </w:rPr>
        <w:t>China’s ruling structures are brittle, costly, and strained by the corrosive effects of corruption, environmental calamities, and lack of popular consent</w:t>
      </w:r>
      <w:r w:rsidRPr="00073E36">
        <w:t xml:space="preserve">. The fact that China spends more on internal surveillance and policing than on its military only confirms that the CCP’s greatest fear is of its own citizens, not an external rival like the United States. </w:t>
      </w:r>
      <w:r w:rsidRPr="00073E36">
        <w:rPr>
          <w:rStyle w:val="StyleUnderline"/>
        </w:rPr>
        <w:t xml:space="preserve">The real threat to Chinese stability comes from possible state collapse or revolution, </w:t>
      </w:r>
      <w:r w:rsidRPr="00073E36">
        <w:rPr>
          <w:rStyle w:val="Emphasis"/>
        </w:rPr>
        <w:t>without a peaceful civil society to step in and help manage the subsequent vacuum</w:t>
      </w:r>
      <w:r w:rsidRPr="00073E36">
        <w:t>.</w:t>
      </w:r>
    </w:p>
    <w:p w:rsidR="002D5E6A" w:rsidRPr="00073E36" w:rsidRDefault="002D5E6A" w:rsidP="002D5E6A">
      <w:r w:rsidRPr="00073E36">
        <w:rPr>
          <w:rStyle w:val="StyleUnderline"/>
        </w:rPr>
        <w:t>Adding a freedom prong to the engage</w:t>
      </w:r>
      <w:r w:rsidRPr="00073E36">
        <w:t xml:space="preserve"> and hedge </w:t>
      </w:r>
      <w:r w:rsidRPr="00073E36">
        <w:rPr>
          <w:rStyle w:val="StyleUnderline"/>
        </w:rPr>
        <w:t xml:space="preserve">strategy is the </w:t>
      </w:r>
      <w:r w:rsidRPr="00073E36">
        <w:rPr>
          <w:rStyle w:val="Emphasis"/>
        </w:rPr>
        <w:t>most prudent course</w:t>
      </w:r>
      <w:r w:rsidRPr="00073E36">
        <w:rPr>
          <w:rStyle w:val="StyleUnderline"/>
        </w:rPr>
        <w:t xml:space="preserve"> for dealing with this possibility</w:t>
      </w:r>
      <w:r w:rsidRPr="00073E36">
        <w:t xml:space="preserve">. It helps answer the question “Then what?” If, through whatever course of events, the CCP were to lose its monopoly on power, what political authorities would emerge to take its place? </w:t>
      </w:r>
      <w:r w:rsidRPr="00073E36">
        <w:rPr>
          <w:rStyle w:val="StyleUnderline"/>
        </w:rPr>
        <w:t>Right now the CCP is successfully repressing all vestiges of civil society</w:t>
      </w:r>
      <w:r w:rsidRPr="00073E36">
        <w:t xml:space="preserve">; Burke’s “little </w:t>
      </w:r>
      <w:r w:rsidRPr="00073E36">
        <w:rPr>
          <w:rStyle w:val="StyleUnderline"/>
        </w:rPr>
        <w:t>platoons” of civic organizations and religious groups that mediate between the individual and the state are nowhere to be found</w:t>
      </w:r>
      <w:r w:rsidRPr="00073E36">
        <w:t>. This does not mean that China’s collapse is imminent. The CCP is resilient and acutely aware of the demise of past authoritarian regimes such as the Soviet Union. That said, when have we ever correctly predicted a massive political change in a major country?</w:t>
      </w:r>
    </w:p>
    <w:p w:rsidR="002D5E6A" w:rsidRPr="00073E36" w:rsidRDefault="002D5E6A" w:rsidP="002D5E6A">
      <w:r w:rsidRPr="00073E36">
        <w:t xml:space="preserve">Those who fear change in China fear—with justification—an Arab Spring scenario from which something much worse than the current leadership would emerge. But American policy does little to mitigate this scenario. </w:t>
      </w:r>
      <w:r w:rsidRPr="00073E36">
        <w:rPr>
          <w:rStyle w:val="StyleUnderline"/>
        </w:rPr>
        <w:t>A freedom prong would cultivate and support alternatives in anticipation of the day when the CCP as currently constituted might no longer be in control</w:t>
      </w:r>
      <w:r w:rsidRPr="00073E36">
        <w:t>.</w:t>
      </w:r>
    </w:p>
    <w:p w:rsidR="00073E36" w:rsidRPr="00073E36" w:rsidRDefault="00073E36" w:rsidP="00073E36">
      <w:pPr>
        <w:pStyle w:val="Heading3"/>
        <w:rPr>
          <w:rFonts w:cs="Times New Roman"/>
        </w:rPr>
      </w:pPr>
      <w:r w:rsidRPr="00073E36">
        <w:rPr>
          <w:rFonts w:cs="Times New Roman"/>
        </w:rPr>
        <w:t>AT China democracy bad DA</w:t>
      </w:r>
    </w:p>
    <w:p w:rsidR="00073E36" w:rsidRPr="00073E36" w:rsidRDefault="00073E36" w:rsidP="00073E36">
      <w:pPr>
        <w:pStyle w:val="Heading4"/>
        <w:rPr>
          <w:rFonts w:cs="Times New Roman"/>
        </w:rPr>
      </w:pPr>
      <w:r w:rsidRPr="00073E36">
        <w:rPr>
          <w:rFonts w:cs="Times New Roman"/>
        </w:rPr>
        <w:t xml:space="preserve">Chinese democratic transition will be peaceful — restores US-China relations, avoids conflicts </w:t>
      </w:r>
    </w:p>
    <w:p w:rsidR="00073E36" w:rsidRPr="00073E36" w:rsidRDefault="00073E36" w:rsidP="00073E36">
      <w:r w:rsidRPr="00073E36">
        <w:rPr>
          <w:rStyle w:val="Style13ptBold"/>
        </w:rPr>
        <w:t>Blumenthal ‘15</w:t>
      </w:r>
      <w:r w:rsidRPr="00073E36">
        <w:t xml:space="preserve"> – Blumenthal is the director of Asian Studies at the American Enterprise Institute, where he focuses on East Asian security issues and Sino-American relations</w:t>
      </w:r>
    </w:p>
    <w:p w:rsidR="00073E36" w:rsidRPr="00073E36" w:rsidRDefault="00073E36" w:rsidP="00073E36">
      <w:r w:rsidRPr="00073E36">
        <w:t>(Dan, “Toward a free and democratic China,” American Enterprise Institute, https://www.aei.org/publication/toward-a-free-and-democratic-china/, May 8, 2015)//AP</w:t>
      </w:r>
    </w:p>
    <w:p w:rsidR="00073E36" w:rsidRPr="00073E36" w:rsidRDefault="00073E36" w:rsidP="00073E36">
      <w:pPr>
        <w:pStyle w:val="Small"/>
        <w:rPr>
          <w:sz w:val="16"/>
        </w:rPr>
      </w:pPr>
      <w:r w:rsidRPr="00073E36">
        <w:rPr>
          <w:rStyle w:val="StyleUnderline"/>
        </w:rPr>
        <w:t>Nixon and Kissinger’s</w:t>
      </w:r>
      <w:r w:rsidRPr="00073E36">
        <w:rPr>
          <w:sz w:val="16"/>
        </w:rPr>
        <w:t xml:space="preserve"> justly heralded strategic </w:t>
      </w:r>
      <w:r w:rsidRPr="00073E36">
        <w:rPr>
          <w:rStyle w:val="StyleUnderline"/>
        </w:rPr>
        <w:t>opening to Beijing in 1972 realigned mainland China from a Communist revolutionary adversary to a “normal” authoritarian partner</w:t>
      </w:r>
      <w:r w:rsidRPr="00073E36">
        <w:rPr>
          <w:sz w:val="16"/>
        </w:rPr>
        <w:t xml:space="preserve"> in the Cold War. </w:t>
      </w:r>
      <w:r w:rsidRPr="00073E36">
        <w:rPr>
          <w:rStyle w:val="StyleUnderline"/>
        </w:rPr>
        <w:t>This new relationship rekindled hopes that China might eventually transition from autocratic to democratic</w:t>
      </w:r>
      <w:r w:rsidRPr="00073E36">
        <w:rPr>
          <w:sz w:val="16"/>
        </w:rPr>
        <w:t xml:space="preserve">. A series of developments in the 1970s and 1980s—including Mao Zedong’s death, the opening of diplomatic relations between the United States and China, the 1978-79 Democracy Wall movement, Deng Xiaoping’s economic reforms, and the collapse of Soviet communism at the end of the Cold War—provided some episodic momentum to these hopes. </w:t>
      </w:r>
      <w:r w:rsidRPr="00073E36">
        <w:rPr>
          <w:rStyle w:val="StyleUnderline"/>
        </w:rPr>
        <w:t>Many wondered if perhaps the words “Chinese democracy” might eventually become a reality</w:t>
      </w:r>
      <w:r w:rsidRPr="00073E36">
        <w:rPr>
          <w:sz w:val="16"/>
        </w:rPr>
        <w:t xml:space="preserve"> and not just a Guns N’ Roses album. Accordingly, </w:t>
      </w:r>
      <w:r w:rsidRPr="00073E36">
        <w:rPr>
          <w:rStyle w:val="StyleUnderline"/>
        </w:rPr>
        <w:t>every American administration</w:t>
      </w:r>
      <w:r w:rsidRPr="00073E36">
        <w:rPr>
          <w:sz w:val="16"/>
        </w:rPr>
        <w:t xml:space="preserve"> since 1989 </w:t>
      </w:r>
      <w:r w:rsidRPr="00073E36">
        <w:rPr>
          <w:rStyle w:val="StyleUnderline"/>
        </w:rPr>
        <w:t>has premised its China policy on a strategic bet: that as China becomes more prosperous, it will also become freer</w:t>
      </w:r>
      <w:r w:rsidRPr="00073E36">
        <w:rPr>
          <w:sz w:val="16"/>
        </w:rPr>
        <w:t xml:space="preserve"> and a more responsible member of the international system. From George H.W. Bush to Bill Clinton to George W. Bush, each administration built its China policy on this assumption that economic reform would lead inevitably to political reform. This was a reasonable premise. Many of Washington’s authoritarian friends in Asia had successfully embraced democracy, including South Korea, Taiwan, the Philippines, and Indonesia. As other Asian societies made this transition, it made sense to assume that China would follow the same path. While encouraging closer economic ties between the United States and China, these presidents also attempted to engage China through outreach and dialogue. </w:t>
      </w:r>
      <w:r w:rsidRPr="00073E36">
        <w:rPr>
          <w:rStyle w:val="StyleUnderline"/>
        </w:rPr>
        <w:t xml:space="preserve">Treating China like an adversary would cause it to act like an adversary, the assumption went, whereas engaging with China would lead it to be more like us: peaceful, stable, and free. </w:t>
      </w:r>
      <w:r w:rsidRPr="00073E36">
        <w:rPr>
          <w:rStyle w:val="Emphasis"/>
        </w:rPr>
        <w:t>This</w:t>
      </w:r>
      <w:r w:rsidRPr="00073E36">
        <w:rPr>
          <w:rStyle w:val="StyleUnderline"/>
        </w:rPr>
        <w:t xml:space="preserve"> strategic bet </w:t>
      </w:r>
      <w:r w:rsidRPr="00073E36">
        <w:rPr>
          <w:rStyle w:val="Emphasis"/>
        </w:rPr>
        <w:t>has failed</w:t>
      </w:r>
      <w:r w:rsidRPr="00073E36">
        <w:rPr>
          <w:rStyle w:val="StyleUnderline"/>
        </w:rPr>
        <w:t>. China has become much richer, but it has not become freer</w:t>
      </w:r>
      <w:r w:rsidRPr="00073E36">
        <w:rPr>
          <w:sz w:val="16"/>
        </w:rPr>
        <w:t xml:space="preserve">. A few years ago James Mann perceptively called these dashed hopes that an engaged and prosperous China would become a peaceful and free China “the China fantasy.” If anything, its </w:t>
      </w:r>
      <w:r w:rsidRPr="00073E36">
        <w:rPr>
          <w:rStyle w:val="StyleUnderline"/>
        </w:rPr>
        <w:t>increased wealth has equipped the Chinese Communist party to devote even more resources to maintaining its authoritarian rule</w:t>
      </w:r>
      <w:r w:rsidRPr="00073E36">
        <w:rPr>
          <w:sz w:val="16"/>
        </w:rPr>
        <w:t xml:space="preserve"> and monopoly on power. It turned out that one critical difference between China and America’s allies and partners in the region was that </w:t>
      </w:r>
      <w:r w:rsidRPr="00073E36">
        <w:rPr>
          <w:rStyle w:val="StyleUnderline"/>
        </w:rPr>
        <w:t>the United States had little leverage over Beijing. Its allies were dependent on Washington and more susceptible to inducements and punishments on the path to democracy</w:t>
      </w:r>
      <w:r w:rsidRPr="00073E36">
        <w:rPr>
          <w:sz w:val="16"/>
        </w:rPr>
        <w:t xml:space="preserve">. Just as it has failed to encourage political reform, </w:t>
      </w:r>
      <w:r w:rsidRPr="00073E36">
        <w:rPr>
          <w:rStyle w:val="StyleUnderline"/>
        </w:rPr>
        <w:t>the current U.S. strategy of engagement has also not enticed China to become a more responsible member of the international system. Evidence otherwise abounds, including China’s destabilizing aggression in the Asian littoral, its free-riding on America’s preservation of the Indo-Pacific’s open maritime order, its shielding of oppressive dictatorships</w:t>
      </w:r>
      <w:r w:rsidRPr="00073E36">
        <w:rPr>
          <w:sz w:val="16"/>
        </w:rPr>
        <w:t xml:space="preserve"> in Syria, Sudan, and North Korea from human rights scrutiny, </w:t>
      </w:r>
      <w:r w:rsidRPr="00073E36">
        <w:rPr>
          <w:rStyle w:val="StyleUnderline"/>
        </w:rPr>
        <w:t>and its thuggish blockage of</w:t>
      </w:r>
      <w:r w:rsidRPr="00073E36">
        <w:rPr>
          <w:sz w:val="16"/>
        </w:rPr>
        <w:t xml:space="preserve"> meaningful </w:t>
      </w:r>
      <w:r w:rsidRPr="00073E36">
        <w:rPr>
          <w:rStyle w:val="StyleUnderline"/>
        </w:rPr>
        <w:t>human rights and carbon emissions limitation initiatives</w:t>
      </w:r>
      <w:r w:rsidRPr="00073E36">
        <w:rPr>
          <w:sz w:val="16"/>
        </w:rPr>
        <w:t xml:space="preserve"> in multilateral fora. Xi Jinping’s repeated invocations of “Asia for Asians” provide one of the most explicit statements yet of what has become readily apparent to close observers of </w:t>
      </w:r>
      <w:r w:rsidRPr="00073E36">
        <w:rPr>
          <w:rStyle w:val="StyleUnderline"/>
        </w:rPr>
        <w:t>Beijing</w:t>
      </w:r>
      <w:r w:rsidRPr="00073E36">
        <w:rPr>
          <w:sz w:val="16"/>
        </w:rPr>
        <w:t xml:space="preserve">’s strategy and intentions: It </w:t>
      </w:r>
      <w:r w:rsidRPr="00073E36">
        <w:rPr>
          <w:rStyle w:val="StyleUnderline"/>
        </w:rPr>
        <w:t>wants to push the United States out of the western Pacific and be the sole regional hegemon</w:t>
      </w:r>
      <w:r w:rsidRPr="00073E36">
        <w:rPr>
          <w:sz w:val="16"/>
        </w:rPr>
        <w:t xml:space="preserve">. No wonder virtually all of its neighbors—with the exception of North Korea—have distanced themselves from China and sought closer ties with the United States. As far back as the Clinton administration, the United States began quietly contemplating the possibility that </w:t>
      </w:r>
      <w:r w:rsidRPr="00073E36">
        <w:rPr>
          <w:rStyle w:val="Emphasis"/>
        </w:rPr>
        <w:t>China’s rise might not</w:t>
      </w:r>
      <w:r w:rsidRPr="00073E36">
        <w:rPr>
          <w:rStyle w:val="StyleUnderline"/>
        </w:rPr>
        <w:t xml:space="preserve"> always </w:t>
      </w:r>
      <w:r w:rsidRPr="00073E36">
        <w:rPr>
          <w:rStyle w:val="Emphasis"/>
        </w:rPr>
        <w:t>be peaceful</w:t>
      </w:r>
      <w:r w:rsidRPr="00073E36">
        <w:rPr>
          <w:sz w:val="16"/>
        </w:rPr>
        <w:t xml:space="preserve">. This led to the development of a second prong to the U.S. strategy of engagement: hedging. As Washington deepened its relationship with China, it also began upgrading its security alliances in the region and modestly increasing its defense capabilities as a hedge against potential Chinese bellicosity. </w:t>
      </w:r>
      <w:r w:rsidRPr="00073E36">
        <w:rPr>
          <w:rStyle w:val="StyleUnderline"/>
        </w:rPr>
        <w:t>The Obama administration’s “pivot” to Asia</w:t>
      </w:r>
      <w:r w:rsidRPr="00073E36">
        <w:rPr>
          <w:sz w:val="16"/>
        </w:rPr>
        <w:t xml:space="preserve"> (once hyped and now largely forgotten) </w:t>
      </w:r>
      <w:r w:rsidRPr="00073E36">
        <w:rPr>
          <w:rStyle w:val="StyleUnderline"/>
        </w:rPr>
        <w:t>was, in fact, just a continuation of</w:t>
      </w:r>
      <w:r w:rsidRPr="00073E36">
        <w:rPr>
          <w:sz w:val="16"/>
        </w:rPr>
        <w:t xml:space="preserve"> this two-part strategy of engagement and </w:t>
      </w:r>
      <w:r w:rsidRPr="00073E36">
        <w:rPr>
          <w:rStyle w:val="StyleUnderline"/>
        </w:rPr>
        <w:t>hedging</w:t>
      </w:r>
      <w:r w:rsidRPr="00073E36">
        <w:rPr>
          <w:sz w:val="16"/>
        </w:rPr>
        <w:t xml:space="preserve"> as already pursued by Clinton and Bush. </w:t>
      </w:r>
      <w:r w:rsidRPr="00073E36">
        <w:rPr>
          <w:rStyle w:val="StyleUnderline"/>
        </w:rPr>
        <w:t>Yet after almost three decades of U.S. engagement and two decades of hedging, China is more threatening externally and no freer internally</w:t>
      </w:r>
      <w:r w:rsidRPr="00073E36">
        <w:rPr>
          <w:sz w:val="16"/>
        </w:rPr>
        <w:t xml:space="preserve">. If anything, the CCP’s hold on power under Xi Jinping is stronger than ever, even as China’s erstwhile “peaceful rise” has turned into something more ominous. If this two-pronged strategy has not succeeded, should it be jettisoned? No. The U.S.-China economic relationship remains too important to our nation, to Chinese reformers, and to the global economy for engagement to be abandoned. In addition, China’s military capabilities and intentions remain too threatening for the American defense hedge to be abandoned. Rather, the American strategy should be expanded: It needs a freedom prong. </w:t>
      </w:r>
      <w:r w:rsidRPr="00073E36">
        <w:rPr>
          <w:rStyle w:val="StyleUnderline"/>
        </w:rPr>
        <w:t>A growing threat to liberty deserves a symmetrical response—a sophisticated defense of freedom</w:t>
      </w:r>
      <w:r w:rsidRPr="00073E36">
        <w:rPr>
          <w:sz w:val="16"/>
        </w:rPr>
        <w:t xml:space="preserve">. Just as the United States should protect its security and economic interests in Asia, </w:t>
      </w:r>
      <w:r w:rsidRPr="00073E36">
        <w:rPr>
          <w:rStyle w:val="StyleUnderline"/>
        </w:rPr>
        <w:t>the grand aim of U.S. strategy should be the</w:t>
      </w:r>
      <w:r w:rsidRPr="00073E36">
        <w:rPr>
          <w:sz w:val="16"/>
        </w:rPr>
        <w:t xml:space="preserve"> measured yet persistent </w:t>
      </w:r>
      <w:r w:rsidRPr="00073E36">
        <w:rPr>
          <w:rStyle w:val="StyleUnderline"/>
        </w:rPr>
        <w:t>push for a free and democratic China</w:t>
      </w:r>
      <w:r w:rsidRPr="00073E36">
        <w:rPr>
          <w:sz w:val="16"/>
        </w:rPr>
        <w:t xml:space="preserve">. The freedom prong should be evolutionary, not revolutionary, especially given the abundant recent examples of the chaos that can emerge when dictatorships fall suddenly. But a gradual and prudent policy of supporting liberty is the most responsible course for China’s longer-term future. </w:t>
      </w:r>
      <w:r w:rsidRPr="00073E36">
        <w:rPr>
          <w:rStyle w:val="Emphasis"/>
        </w:rPr>
        <w:t>A free and democratic China would</w:t>
      </w:r>
      <w:r w:rsidRPr="00073E36">
        <w:rPr>
          <w:sz w:val="16"/>
        </w:rPr>
        <w:t xml:space="preserve"> not only </w:t>
      </w:r>
      <w:r w:rsidRPr="00073E36">
        <w:rPr>
          <w:rStyle w:val="Emphasis"/>
        </w:rPr>
        <w:t>tame the</w:t>
      </w:r>
      <w:r w:rsidRPr="00073E36">
        <w:rPr>
          <w:rStyle w:val="StyleUnderline"/>
        </w:rPr>
        <w:t xml:space="preserve"> increasingly dangerous </w:t>
      </w:r>
      <w:r w:rsidRPr="00073E36">
        <w:rPr>
          <w:rStyle w:val="Emphasis"/>
        </w:rPr>
        <w:t>strategic rivalry</w:t>
      </w:r>
      <w:r w:rsidRPr="00073E36">
        <w:rPr>
          <w:sz w:val="16"/>
        </w:rPr>
        <w:t xml:space="preserve"> but also change the world: The Chinese people are enterprising and resilient, and </w:t>
      </w:r>
      <w:r w:rsidRPr="00073E36">
        <w:rPr>
          <w:rStyle w:val="StyleUnderline"/>
        </w:rPr>
        <w:t>more freedom in China would unleash</w:t>
      </w:r>
      <w:r w:rsidRPr="00073E36">
        <w:rPr>
          <w:sz w:val="16"/>
        </w:rPr>
        <w:t xml:space="preserve"> their potential for </w:t>
      </w:r>
      <w:r w:rsidRPr="00073E36">
        <w:rPr>
          <w:rStyle w:val="StyleUnderline"/>
        </w:rPr>
        <w:t>innovation, commerce, and creativity. With a freer China there is a real possibility for Sino-American comity</w:t>
      </w:r>
      <w:r w:rsidRPr="00073E36">
        <w:rPr>
          <w:sz w:val="16"/>
        </w:rPr>
        <w:t xml:space="preserve">, especially in light of history. </w:t>
      </w:r>
      <w:r w:rsidRPr="00073E36">
        <w:rPr>
          <w:rStyle w:val="StyleUnderline"/>
        </w:rPr>
        <w:t>The United States long tried to side with China</w:t>
      </w:r>
      <w:r w:rsidRPr="00073E36">
        <w:rPr>
          <w:sz w:val="16"/>
        </w:rPr>
        <w:t xml:space="preserve">, from the Stimson Doctrine calling for Chinese territorial integrity to Franklin D. Roosevelt’s support for China against Japan’s aggression and his strategic concept that China would act as one of the four “policemen” that would help govern the post-World War II global order. </w:t>
      </w:r>
      <w:r w:rsidRPr="00073E36">
        <w:rPr>
          <w:rStyle w:val="StyleUnderline"/>
        </w:rPr>
        <w:t>This history of American support for China has been obscured by the CCP’s hostility. Unfortunately, Washington has previously squandered some of its best chances to press for Chinese democracy</w:t>
      </w:r>
      <w:r w:rsidRPr="00073E36">
        <w:rPr>
          <w:sz w:val="16"/>
        </w:rPr>
        <w:t xml:space="preserve">. President George H.W. Bush and his national security adviser, Brent Scowcroft, decided to reinforce ties with Deng Xiaoping after the Tiananmen Square massacre in 1989. Before and immediately after the brutality, the CCP was split and weak. China was more dependent on the United States than it is today. Support for party leaders such as Zhao Ziyang could have prodded the Deng government toward compromise with China’s student-led democracy activists. Skilled diplomacy could have quietly asked Deng to remove the hardliners and make room for Zhao’s reformist faction. That would have followed Reagan’s approach in the Philippines in removing Ferdinand Marcos, a longtime ally. Instead, Bush and Scowcroft chose the short-term security of dictatorial stability over the long-term promise of Chinese freedom. President Clinton spoke forthrightly about his hope for “peaceful evolution” in China. His secretary of state, Warren Christopher, told Congress that the Clinton policy would be to encourage a “broad peaceful evolution in China from communism to democracy.” But zeal for this push soon began to fade as Beijing and entrenched interests in Washington wore him down. Clinton’s eventual support for China’s membership in the World Trade Organization combined with the free-market instincts of Chinese premier Zhu Rongji allowed for greater economic openness in China, and the hope was that a real private sector would emerge and demand political liberty. Indeed, </w:t>
      </w:r>
      <w:r w:rsidRPr="00073E36">
        <w:rPr>
          <w:rStyle w:val="StyleUnderline"/>
        </w:rPr>
        <w:t>Chinese entrepreneurs then and now have struggled for liberty where they could, but it was a mistake to think that the procession toward political liberty was inevitable</w:t>
      </w:r>
      <w:r w:rsidRPr="00073E36">
        <w:rPr>
          <w:sz w:val="16"/>
        </w:rPr>
        <w:t xml:space="preserve">. President George W. Bush complemented his focus on the commercial and security dimensions of the relationship with a genuine concern for human rights and religious liberty. </w:t>
      </w:r>
      <w:r w:rsidRPr="00073E36">
        <w:rPr>
          <w:rStyle w:val="StyleUnderline"/>
        </w:rPr>
        <w:t>Bush pressed harder than any other president for</w:t>
      </w:r>
      <w:r w:rsidRPr="00073E36">
        <w:rPr>
          <w:sz w:val="16"/>
        </w:rPr>
        <w:t xml:space="preserve"> religious and political </w:t>
      </w:r>
      <w:r w:rsidRPr="00073E36">
        <w:rPr>
          <w:rStyle w:val="StyleUnderline"/>
        </w:rPr>
        <w:t>freedom. He supported</w:t>
      </w:r>
      <w:r w:rsidRPr="00073E36">
        <w:rPr>
          <w:sz w:val="16"/>
        </w:rPr>
        <w:t xml:space="preserve"> political and religious </w:t>
      </w:r>
      <w:r w:rsidRPr="00073E36">
        <w:rPr>
          <w:rStyle w:val="StyleUnderline"/>
        </w:rPr>
        <w:t>activists</w:t>
      </w:r>
      <w:r w:rsidRPr="00073E36">
        <w:rPr>
          <w:sz w:val="16"/>
        </w:rPr>
        <w:t xml:space="preserve"> in China, </w:t>
      </w:r>
      <w:r w:rsidRPr="00073E36">
        <w:rPr>
          <w:rStyle w:val="StyleUnderline"/>
        </w:rPr>
        <w:t>even holding high-profile meetings with Chinese</w:t>
      </w:r>
      <w:r w:rsidRPr="00073E36">
        <w:rPr>
          <w:sz w:val="16"/>
        </w:rPr>
        <w:t xml:space="preserve"> house church </w:t>
      </w:r>
      <w:r w:rsidRPr="00073E36">
        <w:rPr>
          <w:rStyle w:val="StyleUnderline"/>
        </w:rPr>
        <w:t>leaders</w:t>
      </w:r>
      <w:r w:rsidRPr="00073E36">
        <w:rPr>
          <w:sz w:val="16"/>
        </w:rPr>
        <w:t xml:space="preserve"> and lawyers and </w:t>
      </w:r>
      <w:r w:rsidRPr="00073E36">
        <w:rPr>
          <w:rStyle w:val="StyleUnderline"/>
        </w:rPr>
        <w:t>speaking out against Beijing’s repression</w:t>
      </w:r>
      <w:r w:rsidRPr="00073E36">
        <w:rPr>
          <w:sz w:val="16"/>
        </w:rPr>
        <w:t xml:space="preserve">. This was all done in the hope that President Hu Jintao was a real partner under whose leadership China could become a “responsible stakeholder” in the international system. The personal </w:t>
      </w:r>
      <w:r w:rsidRPr="00073E36">
        <w:rPr>
          <w:rStyle w:val="StyleUnderline"/>
        </w:rPr>
        <w:t>diplomacy did not produce long-term change</w:t>
      </w:r>
      <w:r w:rsidRPr="00073E36">
        <w:rPr>
          <w:sz w:val="16"/>
        </w:rPr>
        <w:t xml:space="preserve">, as Hu lacked either the desire or the ability to reform his government. Almost a decade later, China’s international irresponsibility has increased, and there is little talk anymore in Washington or Beijing of responsible stake holding. Even if a democratic China did not materialize, at least Clinton and Bush based their policies on the goal of greater freedom in China, leading in turn to a better relationship between Washington and Beijing. President Obama has not made a freer China part of his agenda. Since he implicitly acknowledges that </w:t>
      </w:r>
      <w:r w:rsidRPr="00073E36">
        <w:rPr>
          <w:rStyle w:val="StyleUnderline"/>
        </w:rPr>
        <w:t>a clash of values</w:t>
      </w:r>
      <w:r w:rsidRPr="00073E36">
        <w:rPr>
          <w:sz w:val="16"/>
        </w:rPr>
        <w:t>—in the administration’s parlance, “China’s disrespect for international norms”—</w:t>
      </w:r>
      <w:r w:rsidRPr="00073E36">
        <w:rPr>
          <w:rStyle w:val="StyleUnderline"/>
        </w:rPr>
        <w:t>is an impediment to better relations</w:t>
      </w:r>
      <w:r w:rsidRPr="00073E36">
        <w:rPr>
          <w:sz w:val="16"/>
        </w:rPr>
        <w:t xml:space="preserve">, his theory of how the United States and China can build an enduring friendship is a mystery. </w:t>
      </w:r>
      <w:r w:rsidRPr="00073E36">
        <w:rPr>
          <w:rStyle w:val="StyleUnderline"/>
        </w:rPr>
        <w:t>There is today no meaningful U.S. policy to support economic or political liberty in China</w:t>
      </w:r>
      <w:r w:rsidRPr="00073E36">
        <w:rPr>
          <w:sz w:val="16"/>
        </w:rPr>
        <w:t xml:space="preserve">. The Obama administration’s answer to China’s authoritarian rise is rhetorical devotion to the policy of pivoting or “rebalancing.” The strategic conception is that since America’s economic and political future is in Asia, the region is too important to be dominated by China. In order to position itself for an “Asia-Pacific” century, the United States should largely divest itself of commitments in the Middle East and Europe. The declared goals were worthwhile, ambitious, indeed aspirational. But in practice the policy has failed. Obama’s first-term foreign policy team embraced Asia with verve. The Pentagon is doing its best to reposition a shrinking asset base into Asia, and the Obama administration is at last making a push for the Trans-Pacific Partnership. There has been hardly any other notable implementation. It is the very definition of strategic insolvency to increase commitments while decreasing resources. The failure is not only in implementation. The strategic conception itself is flawed. The United States cannot abandon a century of successful grand strategy—a preponderance of power in and around the strategic centers of Europe, the Persian Gulf, and Asia. It cannot pivot away from any of these regions. They are profoundly interlinked by trade, energy relations, and security, not to mention America’s alliance commitments across each region. The rhetoric of the “pivot” notwithstanding, it is impossible to seal off one region of the world from others. </w:t>
      </w:r>
      <w:r w:rsidRPr="00073E36">
        <w:rPr>
          <w:rStyle w:val="StyleUnderline"/>
        </w:rPr>
        <w:t>The key problem with the pivot</w:t>
      </w:r>
      <w:r w:rsidRPr="00073E36">
        <w:rPr>
          <w:sz w:val="16"/>
        </w:rPr>
        <w:t xml:space="preserve">, however, </w:t>
      </w:r>
      <w:r w:rsidRPr="00073E36">
        <w:rPr>
          <w:rStyle w:val="StyleUnderline"/>
        </w:rPr>
        <w:t>is that it disregards the main competitive advantage of America: its historic support for liberty. Any great power can become the predominant security and economic power in Asia</w:t>
      </w:r>
      <w:r w:rsidRPr="00073E36">
        <w:rPr>
          <w:sz w:val="16"/>
        </w:rPr>
        <w:t xml:space="preserve">. Imperial China and Imperial Japan each filled that role at different times. </w:t>
      </w:r>
      <w:r w:rsidRPr="00073E36">
        <w:rPr>
          <w:rStyle w:val="StyleUnderline"/>
        </w:rPr>
        <w:t>Only the United States can lead by affirming the principles upon which the nation is based—principles that speak to the personal aspirations of many Asians. Democracy’s history in Asia offers</w:t>
      </w:r>
      <w:r w:rsidRPr="00073E36">
        <w:rPr>
          <w:sz w:val="16"/>
        </w:rPr>
        <w:t xml:space="preserve"> both insight and </w:t>
      </w:r>
      <w:r w:rsidRPr="00073E36">
        <w:rPr>
          <w:rStyle w:val="StyleUnderline"/>
        </w:rPr>
        <w:t>hope</w:t>
      </w:r>
      <w:r w:rsidRPr="00073E36">
        <w:rPr>
          <w:sz w:val="16"/>
        </w:rPr>
        <w:t xml:space="preserve">. While U.S. power and influence certainly helped, </w:t>
      </w:r>
      <w:r w:rsidRPr="00073E36">
        <w:rPr>
          <w:rStyle w:val="StyleUnderline"/>
        </w:rPr>
        <w:t>the remarkable transitions to freedom by Japan, Taiwan, South Korea, the Philippines, and Indonesia were the product of the desire of Asians</w:t>
      </w:r>
      <w:r w:rsidRPr="00073E36">
        <w:rPr>
          <w:sz w:val="16"/>
        </w:rPr>
        <w:t xml:space="preserve"> themselves </w:t>
      </w:r>
      <w:r w:rsidRPr="00073E36">
        <w:rPr>
          <w:rStyle w:val="StyleUnderline"/>
        </w:rPr>
        <w:t>for individual human dignity after a legacy of colonialism and conflict</w:t>
      </w:r>
      <w:r w:rsidRPr="00073E36">
        <w:rPr>
          <w:sz w:val="16"/>
        </w:rPr>
        <w:t xml:space="preserve">. It is easy to forget how unthinkable democracy in Asia seemed to be just a generation ago. Asians were considered politically backward, dependent, and culturally hostile. </w:t>
      </w:r>
      <w:r w:rsidRPr="00073E36">
        <w:rPr>
          <w:rStyle w:val="StyleUnderline"/>
        </w:rPr>
        <w:t>With American support, Asians in several countries defied</w:t>
      </w:r>
      <w:r w:rsidRPr="00073E36">
        <w:rPr>
          <w:sz w:val="16"/>
        </w:rPr>
        <w:t xml:space="preserve"> this crude </w:t>
      </w:r>
      <w:r w:rsidRPr="00073E36">
        <w:rPr>
          <w:rStyle w:val="StyleUnderline"/>
        </w:rPr>
        <w:t>cultural determinism. Now China is in the awkward position of being surrounded by</w:t>
      </w:r>
      <w:r w:rsidRPr="00073E36">
        <w:rPr>
          <w:sz w:val="16"/>
        </w:rPr>
        <w:t xml:space="preserve"> not only suspicious powers but </w:t>
      </w:r>
      <w:r w:rsidRPr="00073E36">
        <w:rPr>
          <w:rStyle w:val="StyleUnderline"/>
        </w:rPr>
        <w:t>democratic powers</w:t>
      </w:r>
      <w:r w:rsidRPr="00073E36">
        <w:rPr>
          <w:sz w:val="16"/>
        </w:rPr>
        <w:t xml:space="preserve">. Chinese entrepreneurs, intellectuals, and diplomats work in and engage with India, Japan, South Korea, Taiwan, and much of Southeast Asia. They wonder why democracy is good enough for these smaller powers, but not good enough for them. </w:t>
      </w:r>
      <w:r w:rsidRPr="00073E36">
        <w:rPr>
          <w:rStyle w:val="StyleUnderline"/>
        </w:rPr>
        <w:t>China is becoming the outlier, as</w:t>
      </w:r>
      <w:r w:rsidRPr="00073E36">
        <w:rPr>
          <w:sz w:val="16"/>
        </w:rPr>
        <w:t xml:space="preserve"> in the arc from India to Indonesia to Japan </w:t>
      </w:r>
      <w:r w:rsidRPr="00073E36">
        <w:rPr>
          <w:rStyle w:val="StyleUnderline"/>
        </w:rPr>
        <w:t>most Asians live in democracies. China’s isolation</w:t>
      </w:r>
      <w:r w:rsidRPr="00073E36">
        <w:rPr>
          <w:sz w:val="16"/>
        </w:rPr>
        <w:t xml:space="preserve"> on the issue of political liberty </w:t>
      </w:r>
      <w:r w:rsidRPr="00073E36">
        <w:rPr>
          <w:rStyle w:val="StyleUnderline"/>
        </w:rPr>
        <w:t>is an opening for a return to a strategy of peaceful evolution</w:t>
      </w:r>
      <w:r w:rsidRPr="00073E36">
        <w:rPr>
          <w:sz w:val="16"/>
        </w:rPr>
        <w:t xml:space="preserve">. Consider economic liberty: The Chinese private sector that was allowed to sprout in the 1990s desperately wants to be part of an Asian system of free markets and political liberty. A cornerstone of a new China strategy should be to build free institutions like the Trans-Pacific Partnership and informal “freedom” groupings that China can join if it meets the criteria. There are good reasons to believe that, </w:t>
      </w:r>
      <w:r w:rsidRPr="00073E36">
        <w:rPr>
          <w:rStyle w:val="StyleUnderline"/>
        </w:rPr>
        <w:t xml:space="preserve">if given the choice, most Chinese citizens would rather be part of an </w:t>
      </w:r>
      <w:r w:rsidRPr="00073E36">
        <w:rPr>
          <w:rStyle w:val="Emphasis"/>
        </w:rPr>
        <w:t>aspirational Asia of</w:t>
      </w:r>
      <w:r w:rsidRPr="00073E36">
        <w:rPr>
          <w:rStyle w:val="StyleUnderline"/>
        </w:rPr>
        <w:t xml:space="preserve"> free markets and </w:t>
      </w:r>
      <w:r w:rsidRPr="00073E36">
        <w:rPr>
          <w:rStyle w:val="Emphasis"/>
        </w:rPr>
        <w:t>political liberty</w:t>
      </w:r>
      <w:r w:rsidRPr="00073E36">
        <w:rPr>
          <w:sz w:val="16"/>
        </w:rPr>
        <w:t xml:space="preserve"> than stifled amidst China’s corrupt state capitalism. China’s loneliness in a majority democratic Asia is one basis for the freedom prong of a new U.S. policy. Another is the stunning growth of Christianity—a faith long associated with the West that is being adopted by Chinese believers on Chinese terms. As observers such as David Aikman and Evan Osnos have written, China is now in its fourth decade of a profound church expansion. By numerous estimates, China already has as many as 100 million Christians, one of the largest, most vibrant, and fastest-growing Christian populations in the world. </w:t>
      </w:r>
      <w:r w:rsidRPr="00073E36">
        <w:rPr>
          <w:rStyle w:val="StyleUnderline"/>
        </w:rPr>
        <w:t>The growth of Chinese Christianity is a hopeful development for the cause of liberty</w:t>
      </w:r>
      <w:r w:rsidRPr="00073E36">
        <w:rPr>
          <w:sz w:val="16"/>
        </w:rPr>
        <w:t xml:space="preserve">. The Chinese spiritual awakening bears some resemblance to the religious revivals that occurred in the United States in the 18th and 19th centuries and considerably influenced such liberal movements as the American Revolution, abolitionism, and women’s suffrage. </w:t>
      </w:r>
      <w:r w:rsidRPr="00073E36">
        <w:rPr>
          <w:rStyle w:val="StyleUnderline"/>
        </w:rPr>
        <w:t>Christianity also played a key role in the democratic transitions in Eastern Europe and South Korea</w:t>
      </w:r>
      <w:r w:rsidRPr="00073E36">
        <w:rPr>
          <w:sz w:val="16"/>
        </w:rPr>
        <w:t xml:space="preserve">. While in the earlier years of the Chinese church’s growth this development was concentrated in rural areas and was relatively apolitical, more recently many Chinese intellectuals, business leaders, and even Communist party members have embraced the Christian faith. </w:t>
      </w:r>
      <w:r w:rsidRPr="00073E36">
        <w:rPr>
          <w:rStyle w:val="StyleUnderline"/>
        </w:rPr>
        <w:t>As these Chinese Christians have matured theologically, they have also begun to work out the social and political implications</w:t>
      </w:r>
      <w:r w:rsidRPr="00073E36">
        <w:rPr>
          <w:sz w:val="16"/>
        </w:rPr>
        <w:t xml:space="preserve"> of their faith, </w:t>
      </w:r>
      <w:r w:rsidRPr="00073E36">
        <w:rPr>
          <w:rStyle w:val="StyleUnderline"/>
        </w:rPr>
        <w:t>and are at the vanguard of movements against</w:t>
      </w:r>
      <w:r w:rsidRPr="00073E36">
        <w:rPr>
          <w:sz w:val="16"/>
        </w:rPr>
        <w:t xml:space="preserve"> maladies such as </w:t>
      </w:r>
      <w:r w:rsidRPr="00073E36">
        <w:rPr>
          <w:rStyle w:val="StyleUnderline"/>
        </w:rPr>
        <w:t>corruption</w:t>
      </w:r>
      <w:r w:rsidRPr="00073E36">
        <w:rPr>
          <w:sz w:val="16"/>
        </w:rPr>
        <w:t xml:space="preserve"> and forced abortion </w:t>
      </w:r>
      <w:r w:rsidRPr="00073E36">
        <w:rPr>
          <w:rStyle w:val="StyleUnderline"/>
        </w:rPr>
        <w:t>and for religious freedom, labor rights, free speech, and the rule of law</w:t>
      </w:r>
      <w:r w:rsidRPr="00073E36">
        <w:rPr>
          <w:sz w:val="16"/>
        </w:rPr>
        <w:t xml:space="preserve">. There are now Christians in every important profession in China, including the “Boss Christians” running Chinese companies, who are equipped to step into political leadership positions. As Osnos argues, </w:t>
      </w:r>
      <w:r w:rsidRPr="00073E36">
        <w:rPr>
          <w:rStyle w:val="StyleUnderline"/>
        </w:rPr>
        <w:t>the key social dynamic in China today is the conflict between the aspirations of the Chinese people for a more meaningful life and the party’s continued repression</w:t>
      </w:r>
      <w:r w:rsidRPr="00073E36">
        <w:rPr>
          <w:sz w:val="16"/>
        </w:rPr>
        <w:t xml:space="preserve">. A third basis for the freedom prong is China’s burgeoning class of entrepreneurs and lawyers. After a hopeful period of dismantling statism that lasted from Deng through Jiang Zemin and Zhu Rongji, the state has reasserted itself in squeezing the private sector. </w:t>
      </w:r>
      <w:r w:rsidRPr="00073E36">
        <w:rPr>
          <w:rStyle w:val="StyleUnderline"/>
        </w:rPr>
        <w:t>Many Chinese private business leaders are quietly fighting back within the system</w:t>
      </w:r>
      <w:r w:rsidRPr="00073E36">
        <w:rPr>
          <w:sz w:val="16"/>
        </w:rPr>
        <w:t xml:space="preserve">. They are rich, powerful, and networked and have contacts and partners within the CCP establishment. While China is not a rule of law state, it has many Western-educated lawyers skilled and experienced in complex commercial transactions. </w:t>
      </w:r>
      <w:r w:rsidRPr="00073E36">
        <w:rPr>
          <w:rStyle w:val="StyleUnderline"/>
        </w:rPr>
        <w:t>This cadre conducts much of its work within democratic legal systems and knows well the economic benefits of such rule of law fundamentals as an independent judiciary and depoliticized legal system</w:t>
      </w:r>
      <w:r w:rsidRPr="00073E36">
        <w:rPr>
          <w:sz w:val="16"/>
        </w:rPr>
        <w:t xml:space="preserve">. Chinese criminal and constitutional lawyers are now consistently taking on more controversial cases that challenge governmental authority—defending such imprisoned figures as Nobel Peace laureate Liu Xiabo and Uighur economist Ilham Thohti. They are using the rights guarantees already present in the Chinese constitution in arguing their cases, as well as appealing to international legal and human rights standards. A number of these </w:t>
      </w:r>
      <w:r w:rsidRPr="00073E36">
        <w:rPr>
          <w:rStyle w:val="StyleUnderline"/>
        </w:rPr>
        <w:t>legal activists form the influential weiquan movement of human rights lawyers</w:t>
      </w:r>
      <w:r w:rsidRPr="00073E36">
        <w:rPr>
          <w:sz w:val="16"/>
        </w:rPr>
        <w:t xml:space="preserve">, many of whom are also Christians. In short, </w:t>
      </w:r>
      <w:r w:rsidRPr="00073E36">
        <w:rPr>
          <w:rStyle w:val="Emphasis"/>
        </w:rPr>
        <w:t>China is filled with latent democrats</w:t>
      </w:r>
      <w:r w:rsidRPr="00073E36">
        <w:rPr>
          <w:rStyle w:val="StyleUnderline"/>
        </w:rPr>
        <w:t xml:space="preserve"> whom the United States</w:t>
      </w:r>
      <w:r w:rsidRPr="00073E36">
        <w:rPr>
          <w:sz w:val="16"/>
        </w:rPr>
        <w:t xml:space="preserve"> and other freedom-minded allies </w:t>
      </w:r>
      <w:r w:rsidRPr="00073E36">
        <w:rPr>
          <w:rStyle w:val="StyleUnderline"/>
        </w:rPr>
        <w:t>can and should support. A first step</w:t>
      </w:r>
      <w:r w:rsidRPr="00073E36">
        <w:rPr>
          <w:sz w:val="16"/>
        </w:rPr>
        <w:t xml:space="preserve"> for American policy-makers </w:t>
      </w:r>
      <w:r w:rsidRPr="00073E36">
        <w:rPr>
          <w:rStyle w:val="StyleUnderline"/>
        </w:rPr>
        <w:t>is to expand</w:t>
      </w:r>
      <w:r w:rsidRPr="00073E36">
        <w:rPr>
          <w:sz w:val="16"/>
        </w:rPr>
        <w:t xml:space="preserve"> the concept of </w:t>
      </w:r>
      <w:r w:rsidRPr="00073E36">
        <w:rPr>
          <w:rStyle w:val="StyleUnderline"/>
        </w:rPr>
        <w:t>engagement</w:t>
      </w:r>
      <w:r w:rsidRPr="00073E36">
        <w:rPr>
          <w:sz w:val="16"/>
        </w:rPr>
        <w:t xml:space="preserve"> beyond just government-to-government contact </w:t>
      </w:r>
      <w:r w:rsidRPr="00073E36">
        <w:rPr>
          <w:rStyle w:val="StyleUnderline"/>
        </w:rPr>
        <w:t>and engage broadly with China’s most courageous and dynamic citizens: its dissidents, reformers, and freedom activists</w:t>
      </w:r>
      <w:r w:rsidRPr="00073E36">
        <w:rPr>
          <w:sz w:val="16"/>
        </w:rPr>
        <w:t xml:space="preserve">. Right now the CCP tries to dictate the engagement agenda to the United States—whom U.S. officials may meet, what topics may be discussed, and so on. By one count </w:t>
      </w:r>
      <w:r w:rsidRPr="00073E36">
        <w:rPr>
          <w:rStyle w:val="StyleUnderline"/>
        </w:rPr>
        <w:t>the U.S. government maintains over 90 annual “dialogues” with the Chinese government</w:t>
      </w:r>
      <w:r w:rsidRPr="00073E36">
        <w:rPr>
          <w:sz w:val="16"/>
        </w:rPr>
        <w:t xml:space="preserve">, across a staggering array of departments, agencies, bureaus, offices, and commissions. </w:t>
      </w:r>
      <w:r w:rsidRPr="00073E36">
        <w:rPr>
          <w:rStyle w:val="StyleUnderline"/>
        </w:rPr>
        <w:t>Over 90 dialogues a year</w:t>
      </w:r>
      <w:r w:rsidRPr="00073E36">
        <w:rPr>
          <w:sz w:val="16"/>
        </w:rPr>
        <w:t>—not including the countless informal bilateral meetings constantly taking place between American and Chinese officials—</w:t>
      </w:r>
      <w:r w:rsidRPr="00073E36">
        <w:rPr>
          <w:rStyle w:val="StyleUnderline"/>
        </w:rPr>
        <w:t>provides a lot of business for luxury hotels in Beijing and Washington. But do these encounters do enough for the U.S.-China relationship?</w:t>
      </w:r>
      <w:r w:rsidRPr="00073E36">
        <w:rPr>
          <w:sz w:val="16"/>
        </w:rPr>
        <w:t xml:space="preserve"> Ironically, </w:t>
      </w:r>
      <w:r w:rsidRPr="00073E36">
        <w:rPr>
          <w:rStyle w:val="StyleUnderline"/>
        </w:rPr>
        <w:t xml:space="preserve">these </w:t>
      </w:r>
      <w:r w:rsidRPr="00073E36">
        <w:rPr>
          <w:rStyle w:val="Emphasis"/>
        </w:rPr>
        <w:t>dialogues are</w:t>
      </w:r>
      <w:r w:rsidRPr="00073E36">
        <w:rPr>
          <w:rStyle w:val="StyleUnderline"/>
        </w:rPr>
        <w:t xml:space="preserve"> at once </w:t>
      </w:r>
      <w:r w:rsidRPr="00073E36">
        <w:rPr>
          <w:rStyle w:val="Emphasis"/>
        </w:rPr>
        <w:t>too many and too few</w:t>
      </w:r>
      <w:r w:rsidRPr="00073E36">
        <w:rPr>
          <w:sz w:val="16"/>
        </w:rPr>
        <w:t xml:space="preserve">. It is far too many in that </w:t>
      </w:r>
      <w:r w:rsidRPr="00073E36">
        <w:rPr>
          <w:rStyle w:val="StyleUnderline"/>
        </w:rPr>
        <w:t>Beijing has become adept at managing and manipulating American expectations while diverting pressure from more substantive policy changes</w:t>
      </w:r>
      <w:r w:rsidRPr="00073E36">
        <w:rPr>
          <w:sz w:val="16"/>
        </w:rPr>
        <w:t xml:space="preserve">. Yet it is far too few in that the vast majority of these dialogues are only with Chinese government officials. </w:t>
      </w:r>
      <w:r w:rsidRPr="00073E36">
        <w:rPr>
          <w:rStyle w:val="StyleUnderline"/>
        </w:rPr>
        <w:t>Largely missing from these forums are the Chinese citizens who provide much of their nation’s dynamism and productivity today and who will do much to shape its future. These are the entrepreneurs, intellectuals, house-church pastors, artists, and other reform-minded Chinese who love their country but loathe their government</w:t>
      </w:r>
      <w:r w:rsidRPr="00073E36">
        <w:rPr>
          <w:sz w:val="16"/>
        </w:rPr>
        <w:t xml:space="preserve">. They are America’s natural allies. The fourth building block is China’s own century-long internal discussion of and attempts at democratic reform. </w:t>
      </w:r>
      <w:r w:rsidRPr="00073E36">
        <w:rPr>
          <w:rStyle w:val="StyleUnderline"/>
        </w:rPr>
        <w:t>The United States would be joining, not starting, a Chinese conversation about Chinese liberty</w:t>
      </w:r>
      <w:r w:rsidRPr="00073E36">
        <w:rPr>
          <w:sz w:val="16"/>
        </w:rPr>
        <w:t xml:space="preserve">. At first glance this </w:t>
      </w:r>
      <w:r w:rsidRPr="00073E36">
        <w:rPr>
          <w:rStyle w:val="StyleUnderline"/>
        </w:rPr>
        <w:t>might not seem apparent</w:t>
      </w:r>
      <w:r w:rsidRPr="00073E36">
        <w:rPr>
          <w:sz w:val="16"/>
        </w:rPr>
        <w:t xml:space="preserve">. Beijing tries to persuade its own people and the West that democracy is a foreign antibody in China. However, as Columbia Sinologist Andrew Nathan has written in his definitive book on Chinese democracy, as the Qing dynasty fell and the Chinese republic was formed in 1912, “all politically aware Chinese agreed that China must be in some sense democratic.” </w:t>
      </w:r>
      <w:r w:rsidRPr="00073E36">
        <w:rPr>
          <w:rStyle w:val="StyleUnderline"/>
        </w:rPr>
        <w:t>Every Chinese constitution after the imperial fall recognized that the people must be sovereign</w:t>
      </w:r>
      <w:r w:rsidRPr="00073E36">
        <w:rPr>
          <w:sz w:val="16"/>
        </w:rPr>
        <w:t xml:space="preserve">. The ideological fight in China became a fight over two Western ideologies adapted to Chinese conditions: Marxist Leninism and democracy. While the former won out, the debate continues. </w:t>
      </w:r>
      <w:r w:rsidRPr="00073E36">
        <w:rPr>
          <w:rStyle w:val="StyleUnderline"/>
        </w:rPr>
        <w:t>The greatest exemplar of Chinese democracy is the former president of Taiwan</w:t>
      </w:r>
      <w:r w:rsidRPr="00073E36">
        <w:rPr>
          <w:sz w:val="16"/>
        </w:rPr>
        <w:t xml:space="preserve">, Chiang Ching-Kuo, and his deputy and successor, Lee Teng-hui, who together led one of the most orderly and successful democratic transitions in history. </w:t>
      </w:r>
      <w:r w:rsidRPr="00073E36">
        <w:rPr>
          <w:rStyle w:val="StyleUnderline"/>
        </w:rPr>
        <w:t>Mainland Chinese are riveted by democratic Taiwan</w:t>
      </w:r>
      <w:r w:rsidRPr="00073E36">
        <w:rPr>
          <w:sz w:val="16"/>
        </w:rPr>
        <w:t xml:space="preserve">. Mainland Chinese leaders including Sun Yat-sen, Wei Jingsheng, Wu’er Kaixi, Fang Lizhi, Zhao Ziyang, Bao Tong, Ai Weiwei, and Liu Xiaobo have kept the fight alive. Under Deng Xiaoping the PRC promulgated a new constitution in 1982 expanding the rights and duties of the Chinese people. </w:t>
      </w:r>
      <w:r w:rsidRPr="00073E36">
        <w:rPr>
          <w:rStyle w:val="StyleUnderline"/>
        </w:rPr>
        <w:t>High-level study groups—often the drivers of Chinese reform</w:t>
      </w:r>
      <w:r w:rsidRPr="00073E36">
        <w:rPr>
          <w:sz w:val="16"/>
        </w:rPr>
        <w:t xml:space="preserve">—made up of officials and scholars </w:t>
      </w:r>
      <w:r w:rsidRPr="00073E36">
        <w:rPr>
          <w:rStyle w:val="StyleUnderline"/>
        </w:rPr>
        <w:t>have been allowed to discuss</w:t>
      </w:r>
      <w:r w:rsidRPr="00073E36">
        <w:rPr>
          <w:sz w:val="16"/>
        </w:rPr>
        <w:t xml:space="preserve"> the role of </w:t>
      </w:r>
      <w:r w:rsidRPr="00073E36">
        <w:rPr>
          <w:rStyle w:val="StyleUnderline"/>
        </w:rPr>
        <w:t>an independent judiciary and an independent legislative branch and elections</w:t>
      </w:r>
      <w:r w:rsidRPr="00073E36">
        <w:rPr>
          <w:sz w:val="16"/>
        </w:rPr>
        <w:t>. In short, a strategy of encouraging peaceful evolution would work alongside China’s own efforts at political reform.</w:t>
      </w:r>
    </w:p>
    <w:p w:rsidR="00073E36" w:rsidRPr="00073E36" w:rsidRDefault="00073E36" w:rsidP="00073E36"/>
    <w:p w:rsidR="00073E36" w:rsidRPr="00073E36" w:rsidRDefault="00073E36" w:rsidP="00C67885">
      <w:pPr>
        <w:pStyle w:val="Heading3"/>
        <w:rPr>
          <w:rFonts w:cs="Times New Roman"/>
        </w:rPr>
      </w:pPr>
      <w:r w:rsidRPr="00073E36">
        <w:rPr>
          <w:rFonts w:cs="Times New Roman"/>
        </w:rPr>
        <w:t>AT censorship means no dissident signal</w:t>
      </w:r>
    </w:p>
    <w:p w:rsidR="00073E36" w:rsidRPr="00073E36" w:rsidRDefault="00073E36" w:rsidP="00073E36">
      <w:pPr>
        <w:pStyle w:val="Heading4"/>
        <w:rPr>
          <w:rFonts w:cs="Times New Roman"/>
        </w:rPr>
      </w:pPr>
      <w:r w:rsidRPr="00073E36">
        <w:rPr>
          <w:rFonts w:cs="Times New Roman"/>
        </w:rPr>
        <w:t>Dissidents can break the firewall – Falun Gong members prove</w:t>
      </w:r>
    </w:p>
    <w:p w:rsidR="00073E36" w:rsidRPr="00073E36" w:rsidRDefault="00073E36" w:rsidP="00073E36">
      <w:r w:rsidRPr="00073E36">
        <w:rPr>
          <w:b/>
        </w:rPr>
        <w:t>Beiser, 10</w:t>
      </w:r>
      <w:r w:rsidRPr="00073E36">
        <w:t xml:space="preserve"> </w:t>
      </w:r>
    </w:p>
    <w:p w:rsidR="00073E36" w:rsidRPr="00073E36" w:rsidRDefault="00073E36" w:rsidP="00073E36">
      <w:r w:rsidRPr="00073E36">
        <w:t>(Vince, "</w:t>
      </w:r>
      <w:r w:rsidRPr="00073E36">
        <w:rPr>
          <w:rStyle w:val="Emphasis"/>
        </w:rPr>
        <w:t>Digital Weapons Help Dissidents Punch Holes in China's Great Firewall"</w:t>
      </w:r>
      <w:r w:rsidRPr="00073E36">
        <w:t xml:space="preserve"> www.wired.com/2010/11/ff_firewallfighters/)</w:t>
      </w:r>
    </w:p>
    <w:p w:rsidR="00073E36" w:rsidRPr="00073E36" w:rsidRDefault="00073E36" w:rsidP="00073E36">
      <w:pPr>
        <w:rPr>
          <w:rStyle w:val="StyleUnderline"/>
        </w:rPr>
      </w:pPr>
      <w:r w:rsidRPr="00073E36">
        <w:t xml:space="preserve">Huang has hunched shoulders and a round face thatched with bushy black hair; his bashful mien occasionally retreats into a nervous giggle. He’s no charismatic revolutionary. But by 2002, he had assembled a dozen like-minded </w:t>
      </w:r>
      <w:r w:rsidRPr="00073E36">
        <w:rPr>
          <w:rStyle w:val="StyleUnderline"/>
        </w:rPr>
        <w:t>Falun Gong-practicing colleagues</w:t>
      </w:r>
      <w:r w:rsidRPr="00073E36">
        <w:t>. In the small garage attached to his four-bedroom bungalow, they</w:t>
      </w:r>
      <w:r w:rsidRPr="00073E36">
        <w:rPr>
          <w:rStyle w:val="StyleUnderline"/>
        </w:rPr>
        <w:t xml:space="preserve"> developed a digital weapon for their compatriots back in China: a program designed to foil government censorship and surveillance. Dubbed UltraSurf, it has since become one of the most </w:t>
      </w:r>
      <w:r w:rsidRPr="00073E36">
        <w:rPr>
          <w:rStyle w:val="Emphasis"/>
        </w:rPr>
        <w:t>important free-speech tools on the Internet</w:t>
      </w:r>
      <w:r w:rsidRPr="00073E36">
        <w:rPr>
          <w:rStyle w:val="StyleUnderline"/>
        </w:rPr>
        <w:t xml:space="preserve">, used by millions from China to Saudi Arabia. </w:t>
      </w:r>
      <w:r w:rsidRPr="00073E36">
        <w:t xml:space="preserve">A separate group of Falun Gong practitioners, it turned out, was working on something similar, and in 2006 the two groups joined forces as the Global Internet Freedom Consortium. Most GIFC members spend their days as cubicle-bound programmers and engineers at places ranging from Microsoft to NASA. But off the clock, at night and on weekends, they wage digital guerrilla warfare on the Chinese government’s cyberpolice, matching their technical savvy, donated computers, and home-office resources against the world’s second-largest superpower. </w:t>
      </w:r>
      <w:r w:rsidRPr="00073E36">
        <w:rPr>
          <w:rStyle w:val="StyleUnderline"/>
        </w:rPr>
        <w:t xml:space="preserve">Again and again, Beijing has attacked the firewall-beating programs; again and again, the scrappy band of </w:t>
      </w:r>
      <w:r w:rsidRPr="00073E36">
        <w:rPr>
          <w:rStyle w:val="Emphasis"/>
        </w:rPr>
        <w:t>volunteers</w:t>
      </w:r>
      <w:r w:rsidRPr="00073E36">
        <w:rPr>
          <w:rStyle w:val="StyleUnderline"/>
        </w:rPr>
        <w:t xml:space="preserve"> has </w:t>
      </w:r>
      <w:r w:rsidRPr="00073E36">
        <w:rPr>
          <w:rStyle w:val="Emphasis"/>
        </w:rPr>
        <w:t xml:space="preserve">defeated those attacks. </w:t>
      </w:r>
      <w:r w:rsidRPr="00073E36">
        <w:t>The victories don’t come easily. Huang quit a lucrative job to devote all his time to the cause. He has drained almost all of his savings. He had to sell his home and move his family into a rental, where he now works out of a spare room, making ends meet with freelance consulting gigs. Most days he sits in an armless swivel chair, bent over computers set up on a folding table. But there is one major consolation. “</w:t>
      </w:r>
      <w:r w:rsidRPr="00073E36">
        <w:rPr>
          <w:rStyle w:val="Emphasis"/>
        </w:rPr>
        <w:t>More and more people</w:t>
      </w:r>
      <w:r w:rsidRPr="00073E36">
        <w:rPr>
          <w:rStyle w:val="StyleUnderline"/>
        </w:rPr>
        <w:t xml:space="preserve"> are </w:t>
      </w:r>
      <w:r w:rsidRPr="00073E36">
        <w:rPr>
          <w:rStyle w:val="Emphasis"/>
        </w:rPr>
        <w:t>using our technology</w:t>
      </w:r>
      <w:r w:rsidRPr="00073E36">
        <w:rPr>
          <w:rStyle w:val="StyleUnderline"/>
        </w:rPr>
        <w:t xml:space="preserve">,” he says. “And that’s the force that will tear down the Great Firewall.” </w:t>
      </w:r>
      <w:r w:rsidRPr="00073E36">
        <w:t xml:space="preserve">China maintains what is probably the world’s most advanced system for controlling digital communication. Authorities and opponents call it the Great Firewall, and the Chinese take it extremely seriously. At least 72 Chinese citizens—more than in any other country—are currently locked up for things they said online. Firewalls typically block access to certain sites, but the centerpiece of the Chinese system, called Golden Shield, does much more. It’s essentially a national digital surveillance network that monitors China’s estimated 420 million online citizens. This titanic task is facilitated by the fact that all international Internet traffic passes through just a handful of state-run pipelines. A censor—be it a government, school, or corporation—has several options for preventing people from visiting places on the web. The simplest is to block a site’s Internet protocol address, the numbers that identify the computer hosting the site. A similar trick is to block DNS names, the text versions of IP addresses. Both tactics place an entire website off-limits. More technically difficult is keyword filtering, which blocks any traffic—search request, URL, or email—containing specific words or phrases. The Golden Shield does all those things so well that China reportedly exports the technology to other authoritarian countries, including Cuba and Belarus. And it’s supplemented by thousands of human censors who scour blogs, chat rooms, and everything else for offending content. China even jams seditious text messages. </w:t>
      </w:r>
      <w:r w:rsidRPr="00073E36">
        <w:rPr>
          <w:rStyle w:val="StyleUnderline"/>
        </w:rPr>
        <w:t>Programs designed to defeat those measures are called circumvention tools. That’s what UltraSurf is: Operating through a web browser, it drops search queries or emails into an encrypted tunnel that scrambles the data to make it unreadable. Then the data gets routed to a network of computers—proxy servers—located in the US or some other unrestricted country. Though the circuitous path slows the connection a bit, it also provides access to sites like CNN, YouTube, and Twitter and leaves no record on the user’s computer.</w:t>
      </w:r>
    </w:p>
    <w:p w:rsidR="00073E36" w:rsidRPr="00073E36" w:rsidRDefault="00073E36" w:rsidP="00073E36">
      <w:pPr>
        <w:pStyle w:val="Heading4"/>
        <w:rPr>
          <w:rFonts w:cs="Times New Roman"/>
        </w:rPr>
      </w:pPr>
      <w:r w:rsidRPr="00073E36">
        <w:rPr>
          <w:rFonts w:cs="Times New Roman"/>
        </w:rPr>
        <w:t xml:space="preserve">Breaking firewall successfully now </w:t>
      </w:r>
    </w:p>
    <w:p w:rsidR="00073E36" w:rsidRPr="00073E36" w:rsidRDefault="00073E36" w:rsidP="00073E36">
      <w:r w:rsidRPr="00073E36">
        <w:rPr>
          <w:b/>
        </w:rPr>
        <w:t>Beiser, 10</w:t>
      </w:r>
      <w:r w:rsidRPr="00073E36">
        <w:t xml:space="preserve"> </w:t>
      </w:r>
    </w:p>
    <w:p w:rsidR="00073E36" w:rsidRPr="00073E36" w:rsidRDefault="00073E36" w:rsidP="00073E36">
      <w:r w:rsidRPr="00073E36">
        <w:t>(Vince, "</w:t>
      </w:r>
      <w:r w:rsidRPr="00073E36">
        <w:rPr>
          <w:rStyle w:val="Emphasis"/>
        </w:rPr>
        <w:t>Digital Weapons Help Dissidents Punch Holes in China's Great Firewall"</w:t>
      </w:r>
      <w:r w:rsidRPr="00073E36">
        <w:t xml:space="preserve"> www.wired.com/2010/11/ff_firewallfighters/)</w:t>
      </w:r>
    </w:p>
    <w:p w:rsidR="00073E36" w:rsidRPr="00073E36" w:rsidRDefault="00073E36" w:rsidP="00073E36">
      <w:r w:rsidRPr="00073E36">
        <w:t xml:space="preserve">THE GREAT ESCAPE The </w:t>
      </w:r>
      <w:r w:rsidRPr="00073E36">
        <w:rPr>
          <w:rStyle w:val="StyleUnderline"/>
        </w:rPr>
        <w:t>computer scientists behind</w:t>
      </w:r>
      <w:r w:rsidRPr="00073E36">
        <w:t xml:space="preserve"> the </w:t>
      </w:r>
      <w:r w:rsidRPr="00073E36">
        <w:rPr>
          <w:rStyle w:val="StyleUnderline"/>
        </w:rPr>
        <w:t>Global Internet Freedom Consortium supply circumvention tools to people all over the world.</w:t>
      </w:r>
      <w:r w:rsidRPr="00073E36">
        <w:t xml:space="preserve"> Here’s how </w:t>
      </w:r>
      <w:r w:rsidRPr="00073E36">
        <w:rPr>
          <w:rStyle w:val="StyleUnderline"/>
        </w:rPr>
        <w:t>those users scale the Great Firewall of China.</w:t>
      </w:r>
      <w:r w:rsidRPr="00073E36">
        <w:t xml:space="preserve"> —Rachel Swaby 1. Acquire The sites that host these programs tend to get blocked, but lots of users obtain a copy via email, in a zip file over IM, or passed hand to hand on a thumb drive. 2. Launch With every use, </w:t>
      </w:r>
      <w:r w:rsidRPr="00073E36">
        <w:rPr>
          <w:rStyle w:val="StyleUnderline"/>
        </w:rPr>
        <w:t xml:space="preserve">the software opens a new, encrypted connection to a computer somewhere abroad—a “proxy server” that connects to the net free of surveillance. </w:t>
      </w:r>
      <w:r w:rsidRPr="00073E36">
        <w:t xml:space="preserve">3. Browse </w:t>
      </w:r>
      <w:r w:rsidRPr="00073E36">
        <w:rPr>
          <w:rStyle w:val="StyleUnderline"/>
        </w:rPr>
        <w:t xml:space="preserve">YouTube searches, BBC comments, and other proscribed online actions join all the rest of the encrypted traffic coming out of China—too much for censors to block en masse. </w:t>
      </w:r>
      <w:r w:rsidRPr="00073E36">
        <w:t xml:space="preserve">4. </w:t>
      </w:r>
      <w:r w:rsidRPr="00073E36">
        <w:rPr>
          <w:rStyle w:val="StyleUnderline"/>
        </w:rPr>
        <w:t>Misdirect Chinese censors instead try to quash the proxy servers—if they can find them. The GIFC cycles its IP addresses 10,000 times an hour</w:t>
      </w:r>
      <w:r w:rsidRPr="00073E36">
        <w:t xml:space="preserve"> (constantly updating users). 5. Engage All that hoop-jumping slows the connection, but it does free users to watch a dancing dog on YouTube or leave a comment on Voice of America. Initially, Tian and company just gathered email addresses in China from relatives and friends and started sending out news items and commentary. The list grew quickly, and soon they were generating millions of emails a week. “That triggered the alarm,” Tian says. Subscribers said the messages weren’t getting through; China’s Internet-censoring apparatus was blocking them. So Tian’s group started coming up with tricks to sneak their emails in. They converted the text into images, for example, or scrolled it vertically rather than horizontally to make it unreadable to the censoring software. And they broke the address list into chunks that they parceled out to dozens of volunteers, rather than sending everything in one massive, readily spotted blast from a central server. But simply helping Chinese citizens passively receive emails wasn’t enough. “We wanted to let people read Western media, Falun Gong sites, whatever they wanted, and to respond,” Tian says. His group ended up developing software very similar to UltraSurf—they called theirs Freegate—and released it around the same time Huang’s group released its version. At first, the proxy servers that both groups used were just the private computers of volunteers who offered up spare bandwidth from their businesses, schools, and homes. Huang would set up a connection node on, say, a laptop in someone’s living room in San Jose and some UltraSurf user in Shanghai would be routed through it, traffic running invisibly in the background. Several thousand volunteered computers still carry such traffic, Huang says, but now he also rents bandwidth in server farms. </w:t>
      </w:r>
      <w:r w:rsidRPr="00073E36">
        <w:rPr>
          <w:rStyle w:val="StyleUnderline"/>
        </w:rPr>
        <w:t xml:space="preserve">While UltraSurf and Freegate aren’t the only circumvention tools out there, they caught on quickly and continue to spread. There’s no way to know exactly how many people have acquired the programs, </w:t>
      </w:r>
      <w:r w:rsidRPr="00073E36">
        <w:t>since</w:t>
      </w:r>
      <w:r w:rsidRPr="00073E36">
        <w:rPr>
          <w:rStyle w:val="StyleUnderline"/>
        </w:rPr>
        <w:t xml:space="preserve"> most of the sites they’re downloaded from get blocked and copies are often emailed from friend to friend</w:t>
      </w:r>
      <w:r w:rsidRPr="00073E36">
        <w:t xml:space="preserve">. And naturally, people using these programs don’t want to advertise the fact. </w:t>
      </w:r>
      <w:r w:rsidRPr="00073E36">
        <w:rPr>
          <w:rStyle w:val="StyleUnderline"/>
        </w:rPr>
        <w:t xml:space="preserve">But GIFC members say their logs record around a </w:t>
      </w:r>
      <w:r w:rsidRPr="00073E36">
        <w:rPr>
          <w:rStyle w:val="Emphasis"/>
        </w:rPr>
        <w:t>million unique users daily</w:t>
      </w:r>
      <w:r w:rsidRPr="00073E36">
        <w:rPr>
          <w:rStyle w:val="StyleUnderline"/>
        </w:rPr>
        <w:t xml:space="preserve"> and several times that many every month. </w:t>
      </w:r>
      <w:r w:rsidRPr="00073E36">
        <w:t>A 2007 study by Harvard Law School’s Berkman Center for Internet and Society that field-tested circumvention software declared UltraSurf “the best of any tool tested in filtering countries.”</w:t>
      </w:r>
    </w:p>
    <w:p w:rsidR="00073E36" w:rsidRPr="00073E36" w:rsidRDefault="00073E36" w:rsidP="00073E36"/>
    <w:p w:rsidR="00073E36" w:rsidRPr="00073E36" w:rsidRDefault="00073E36" w:rsidP="00C67885">
      <w:pPr>
        <w:pStyle w:val="Heading3"/>
        <w:rPr>
          <w:rFonts w:cs="Times New Roman"/>
        </w:rPr>
      </w:pPr>
      <w:r w:rsidRPr="00073E36">
        <w:rPr>
          <w:rFonts w:cs="Times New Roman"/>
        </w:rPr>
        <w:t>AT CCP resilient</w:t>
      </w:r>
    </w:p>
    <w:p w:rsidR="00073E36" w:rsidRPr="00073E36" w:rsidRDefault="00073E36" w:rsidP="00073E36">
      <w:pPr>
        <w:pStyle w:val="Heading4"/>
        <w:rPr>
          <w:rFonts w:cs="Times New Roman"/>
        </w:rPr>
      </w:pPr>
      <w:r w:rsidRPr="00073E36">
        <w:rPr>
          <w:rFonts w:cs="Times New Roman"/>
        </w:rPr>
        <w:t xml:space="preserve">They’re weak </w:t>
      </w:r>
    </w:p>
    <w:p w:rsidR="00073E36" w:rsidRPr="00073E36" w:rsidRDefault="00073E36" w:rsidP="00073E36">
      <w:r w:rsidRPr="00073E36">
        <w:rPr>
          <w:rStyle w:val="Style13ptBold"/>
        </w:rPr>
        <w:t>Pei ’15</w:t>
      </w:r>
      <w:r w:rsidRPr="00073E36">
        <w:t xml:space="preserve"> – reporter for The American Interest specializing in Asia </w:t>
      </w:r>
    </w:p>
    <w:p w:rsidR="00073E36" w:rsidRPr="00073E36" w:rsidRDefault="00073E36" w:rsidP="00073E36">
      <w:r w:rsidRPr="00073E36">
        <w:t>(Minxin Pei, 11-12-2015, date accessed: 7.8.16, "The Twilight of Communist Party Rule in China," American Interest, http://www.the-american-interest.com/2015/11/12/the-twilight-of-communist-party-rule-in-china///AP</w:t>
      </w:r>
    </w:p>
    <w:p w:rsidR="00073E36" w:rsidRPr="00073E36" w:rsidRDefault="00073E36" w:rsidP="00073E36">
      <w:r w:rsidRPr="00073E36">
        <w:rPr>
          <w:rStyle w:val="StyleUnderline"/>
        </w:rPr>
        <w:t>Such a record has understandably led many observers, including seasoned China-watchers, to believe that the CPC has become a resilient authoritarian regime with many inner-strengths that most autocracies lack.</w:t>
      </w:r>
      <w:r w:rsidRPr="00073E36">
        <w:t xml:space="preserve"> Among other things, the CPC is said to have developed an effective process of leadership succession based on established rules and norms, a meritocratic system of selecting capable officials, and a capacity to respond to popular demands. Instead of an ossified regime like the Communist Party of the Soviet Union under Leonid Brezhnev, the CPC has demonstrated a remarkable ability to learn and adapt.1</w:t>
      </w:r>
    </w:p>
    <w:p w:rsidR="00073E36" w:rsidRPr="00073E36" w:rsidRDefault="00073E36" w:rsidP="00073E36">
      <w:pPr>
        <w:rPr>
          <w:rStyle w:val="StyleUnderline"/>
        </w:rPr>
      </w:pPr>
      <w:r w:rsidRPr="00073E36">
        <w:rPr>
          <w:rStyle w:val="Emphasis"/>
        </w:rPr>
        <w:t>Unfortunately for proponents of the theory of “authoritarian resilience</w:t>
      </w:r>
      <w:r w:rsidRPr="00073E36">
        <w:rPr>
          <w:rStyle w:val="StyleUnderline"/>
        </w:rPr>
        <w:t xml:space="preserve">”, their assumptions, evidence, and conclusions have become </w:t>
      </w:r>
      <w:r w:rsidRPr="00073E36">
        <w:rPr>
          <w:rStyle w:val="Emphasis"/>
        </w:rPr>
        <w:t>harder to defend in light of recent developments</w:t>
      </w:r>
      <w:r w:rsidRPr="00073E36">
        <w:rPr>
          <w:rStyle w:val="StyleUnderline"/>
        </w:rPr>
        <w:t xml:space="preserve"> in China</w:t>
      </w:r>
      <w:r w:rsidRPr="00073E36">
        <w:t xml:space="preserve">. </w:t>
      </w:r>
      <w:r w:rsidRPr="00073E36">
        <w:rPr>
          <w:rStyle w:val="StyleUnderline"/>
        </w:rPr>
        <w:t xml:space="preserve">Signs of </w:t>
      </w:r>
      <w:r w:rsidRPr="00073E36">
        <w:rPr>
          <w:rStyle w:val="Emphasis"/>
        </w:rPr>
        <w:t>intense elite power struggle, endemic corruption, loss of economic dynamism,</w:t>
      </w:r>
      <w:r w:rsidRPr="00073E36">
        <w:rPr>
          <w:rStyle w:val="StyleUnderline"/>
        </w:rPr>
        <w:t xml:space="preserve"> and an assertive, high</w:t>
      </w:r>
      <w:r w:rsidRPr="00073E36">
        <w:rPr>
          <w:rStyle w:val="Emphasis"/>
        </w:rPr>
        <w:t>-risk foreign policy</w:t>
      </w:r>
      <w:r w:rsidRPr="00073E36">
        <w:rPr>
          <w:rStyle w:val="StyleUnderline"/>
        </w:rPr>
        <w:t xml:space="preserve"> are all in evidence</w:t>
      </w:r>
      <w:r w:rsidRPr="00073E36">
        <w:t xml:space="preserve">. As a result, even some of the scholars whose research has been associated with the authoritarian resilience thesis of have been forced to reconsider.2 It has become increasingly clear that the </w:t>
      </w:r>
      <w:r w:rsidRPr="00073E36">
        <w:rPr>
          <w:rStyle w:val="StyleUnderline"/>
        </w:rPr>
        <w:t>recent developments that have changed perceptions of the CPC’s durability are not cyclical but structural.</w:t>
      </w:r>
      <w:r w:rsidRPr="00073E36">
        <w:t xml:space="preserve"> They are symptomatic of the exhaustion of the regime’s post-Tiananmen survival strategy. </w:t>
      </w:r>
      <w:r w:rsidRPr="00073E36">
        <w:rPr>
          <w:rStyle w:val="StyleUnderline"/>
        </w:rPr>
        <w:t>Several critical pillars of this strategy—such as elite unity, performance-based legitimacy, co-optation of social elites, and strategic restraint in foreign policy—have either collapsed or become hollow, forcing the CPC to resort increasingly to repression and appeals to nationalism to cling to power.</w:t>
      </w:r>
    </w:p>
    <w:p w:rsidR="00073E36" w:rsidRPr="00073E36" w:rsidRDefault="00073E36" w:rsidP="00073E36"/>
    <w:p w:rsidR="00C67885" w:rsidRPr="00073E36" w:rsidRDefault="00C67885" w:rsidP="00C67885">
      <w:pPr>
        <w:pStyle w:val="Heading3"/>
        <w:rPr>
          <w:rFonts w:cs="Times New Roman"/>
        </w:rPr>
      </w:pPr>
      <w:r w:rsidRPr="00073E36">
        <w:rPr>
          <w:rFonts w:cs="Times New Roman"/>
        </w:rPr>
        <w:t>AT WTO DA</w:t>
      </w:r>
    </w:p>
    <w:p w:rsidR="00C67885" w:rsidRPr="00073E36" w:rsidRDefault="00C67885" w:rsidP="00C67885">
      <w:pPr>
        <w:pStyle w:val="Heading4"/>
        <w:rPr>
          <w:rFonts w:cs="Times New Roman"/>
        </w:rPr>
      </w:pPr>
      <w:r w:rsidRPr="00073E36">
        <w:rPr>
          <w:rFonts w:cs="Times New Roman"/>
        </w:rPr>
        <w:t>Conditioning trade on human rights advancements doesn’t violate the WTO</w:t>
      </w:r>
    </w:p>
    <w:p w:rsidR="00C67885" w:rsidRPr="00073E36" w:rsidRDefault="00C67885" w:rsidP="00C67885">
      <w:r w:rsidRPr="00073E36">
        <w:rPr>
          <w:rStyle w:val="Style13ptBold"/>
        </w:rPr>
        <w:t>Zagel 5</w:t>
      </w:r>
      <w:r w:rsidRPr="00073E36">
        <w:t xml:space="preserve"> – PhD, LLM, Assistant professor of International Law (Gudrun, “WTO &amp; Human Rights: Examining Linkages and Suggesting Convergence,” IDLO VOICES OF DEVELOPMENT JURISTS PAPER SERIES, 2.2)</w:t>
      </w:r>
    </w:p>
    <w:p w:rsidR="00C67885" w:rsidRPr="00073E36" w:rsidRDefault="00C67885" w:rsidP="00C67885">
      <w:r w:rsidRPr="00073E36">
        <w:rPr>
          <w:rStyle w:val="StyleUnderline"/>
        </w:rPr>
        <w:t>A</w:t>
      </w:r>
      <w:r w:rsidRPr="00073E36">
        <w:t xml:space="preserve">nother </w:t>
      </w:r>
      <w:r w:rsidRPr="00073E36">
        <w:rPr>
          <w:rStyle w:val="StyleUnderline"/>
        </w:rPr>
        <w:t xml:space="preserve">way to promote human rights is through trade incentives. This method has been pursued </w:t>
      </w:r>
      <w:r w:rsidRPr="00073E36">
        <w:t xml:space="preserve">for years </w:t>
      </w:r>
      <w:r w:rsidRPr="00073E36">
        <w:rPr>
          <w:rStyle w:val="StyleUnderline"/>
        </w:rPr>
        <w:t>by</w:t>
      </w:r>
      <w:r w:rsidRPr="00073E36">
        <w:t xml:space="preserve"> the EU and the US.119 The EU has a long tradition of </w:t>
      </w:r>
      <w:r w:rsidRPr="00073E36">
        <w:rPr>
          <w:rStyle w:val="StyleUnderline"/>
        </w:rPr>
        <w:t>adding human rights clauses to cooperation agreements with third countries</w:t>
      </w:r>
      <w:r w:rsidRPr="00073E36">
        <w:t xml:space="preserve">.120 </w:t>
      </w:r>
      <w:r w:rsidRPr="00073E36">
        <w:rPr>
          <w:rStyle w:val="StyleUnderline"/>
        </w:rPr>
        <w:t>Trade preferences are offered to countries for</w:t>
      </w:r>
      <w:r w:rsidRPr="00073E36">
        <w:t xml:space="preserve"> the </w:t>
      </w:r>
      <w:r w:rsidRPr="00073E36">
        <w:rPr>
          <w:rStyle w:val="StyleUnderline"/>
        </w:rPr>
        <w:t>promotion of human rights generally, or for programs directed at a specific aspect of human rights</w:t>
      </w:r>
      <w:r w:rsidRPr="00073E36">
        <w:t xml:space="preserve">. In this manner, </w:t>
      </w:r>
      <w:r w:rsidRPr="00073E36">
        <w:rPr>
          <w:rStyle w:val="StyleUnderline"/>
        </w:rPr>
        <w:t>the improvement of the human rights situation</w:t>
      </w:r>
      <w:r w:rsidRPr="00073E36">
        <w:t xml:space="preserve"> is not reached through coercive measures, but through the voluntary compliance with certain human rights standards, which </w:t>
      </w:r>
      <w:r w:rsidRPr="00073E36">
        <w:rPr>
          <w:rStyle w:val="StyleUnderline"/>
        </w:rPr>
        <w:t>is</w:t>
      </w:r>
      <w:r w:rsidRPr="00073E36">
        <w:t xml:space="preserve"> </w:t>
      </w:r>
      <w:r w:rsidRPr="00073E36">
        <w:rPr>
          <w:rStyle w:val="StyleUnderline"/>
        </w:rPr>
        <w:t>rewarded by trade preferences</w:t>
      </w:r>
      <w:r w:rsidRPr="00073E36">
        <w:t>.</w:t>
      </w:r>
    </w:p>
    <w:p w:rsidR="00C67885" w:rsidRPr="00073E36" w:rsidRDefault="00C67885" w:rsidP="00C67885">
      <w:r w:rsidRPr="00073E36">
        <w:rPr>
          <w:rStyle w:val="StyleUnderline"/>
        </w:rPr>
        <w:t>The</w:t>
      </w:r>
      <w:r w:rsidRPr="00073E36">
        <w:t xml:space="preserve"> European Communities’ (EC) </w:t>
      </w:r>
      <w:r w:rsidRPr="00073E36">
        <w:rPr>
          <w:rStyle w:val="StyleUnderline"/>
        </w:rPr>
        <w:t>General System of Preferences</w:t>
      </w:r>
      <w:r w:rsidRPr="00073E36">
        <w:t xml:space="preserve"> (GSP) </w:t>
      </w:r>
      <w:r w:rsidRPr="00073E36">
        <w:rPr>
          <w:rStyle w:val="StyleUnderline"/>
        </w:rPr>
        <w:t xml:space="preserve">scheme was recently challenged by </w:t>
      </w:r>
      <w:r w:rsidRPr="00073E36">
        <w:t xml:space="preserve">India, Thailand and other </w:t>
      </w:r>
      <w:r w:rsidRPr="00073E36">
        <w:rPr>
          <w:rStyle w:val="StyleUnderline"/>
        </w:rPr>
        <w:t>WTO Member States</w:t>
      </w:r>
      <w:r w:rsidRPr="00073E36">
        <w:t>. Under this scheme, the EC offered, in addition to the general system of preference program accessible for all developing countries, a number of special preferential treatment programs, on the condition that the receiving country implement certain labor, environmental standards, or measures to combat drug trafficking.121 Viewed from a human rights perspective, these measures could be seen as promoting human rights in the targeted state. These special programs were challenged by India, as they were not accessible to all developing countries but only to the countries chosen by the EC. Consequently, India complained that the EC’s GSP scheme discriminated between different developing countries. Regarding the drug arrangement, the Panel held that it constituted a violation of Art. I GATT.122 The Panel ruled that, under Art. I GATT, countries had to extend most-favored nation (MFN) treatment to products from all Members equally, not to individual or selected developing countries. Moreover, the different treatment could not be justified by the Enabling Clause,123 which allows developed countries to maintain GSP programs that provide "differential and more favorable treatment to developing countries without according such treatment to other contracting parties." Thus, GSP schemes must be offered to all developing countries equally and under the same conditions.</w:t>
      </w:r>
    </w:p>
    <w:p w:rsidR="00C67885" w:rsidRPr="00073E36" w:rsidRDefault="00C67885" w:rsidP="00C67885">
      <w:r w:rsidRPr="00073E36">
        <w:t>The EC appealed against the Panel Report and claimed that the Enabling Clause provides an exception to Art. I GATT. The Appellate Body modified the Panel Report and ruled that the EC may grant additional preferences to developing countries with particular needs, as long as such preferences are consistent with other provisions of the GATT and the Enabling Clause.124 Nonetheless, the Appellate Body found that the EC’s GSP scheme is inconsistent with WTO rules, because although the drug arrangement is allegedly available to all developing countries that are similarly affected by a drug problem, it fails to set out clear criteria for determining which countries are eligible. As a result, there is no basis to determine whether those criteria or standards are discriminatory.</w:t>
      </w:r>
    </w:p>
    <w:p w:rsidR="00C67885" w:rsidRPr="00073E36" w:rsidRDefault="00C67885" w:rsidP="00C67885">
      <w:r w:rsidRPr="00073E36">
        <w:t xml:space="preserve">The GSP </w:t>
      </w:r>
      <w:r w:rsidRPr="00073E36">
        <w:rPr>
          <w:rStyle w:val="StyleUnderline"/>
        </w:rPr>
        <w:t xml:space="preserve">case provides guidance for establishing criteria for the permissibility of trade incentives for the promotion of human rights. States </w:t>
      </w:r>
      <w:r w:rsidRPr="00073E36">
        <w:rPr>
          <w:rStyle w:val="Emphasis"/>
        </w:rPr>
        <w:t>are allowed to include</w:t>
      </w:r>
      <w:r w:rsidRPr="00073E36">
        <w:t xml:space="preserve"> non-economic criteria like sustainable development, or even </w:t>
      </w:r>
      <w:r w:rsidRPr="00073E36">
        <w:rPr>
          <w:rStyle w:val="Emphasis"/>
        </w:rPr>
        <w:t>human rights and social standards as conditions for trade incentives</w:t>
      </w:r>
      <w:r w:rsidRPr="00073E36">
        <w:t>. The program must however be formulated generally and not be appl</w:t>
      </w:r>
      <w:r w:rsidR="003E7155" w:rsidRPr="00073E36">
        <w:t>ied in a discriminatory manner.</w:t>
      </w:r>
    </w:p>
    <w:p w:rsidR="00BD4071" w:rsidRPr="00073E36" w:rsidRDefault="00BD4071" w:rsidP="004C2BAD">
      <w:pPr>
        <w:pStyle w:val="Heading2"/>
        <w:rPr>
          <w:rFonts w:cs="Times New Roman"/>
        </w:rPr>
      </w:pPr>
      <w:r w:rsidRPr="00073E36">
        <w:rPr>
          <w:rFonts w:cs="Times New Roman"/>
        </w:rPr>
        <w:t>DISSIDENTS vs ARCTIC</w:t>
      </w:r>
    </w:p>
    <w:p w:rsidR="00BD4071" w:rsidRPr="00073E36" w:rsidRDefault="00BD4071" w:rsidP="00BD4071">
      <w:pPr>
        <w:pStyle w:val="Heading3"/>
        <w:rPr>
          <w:rFonts w:cs="Times New Roman"/>
        </w:rPr>
      </w:pPr>
      <w:r w:rsidRPr="00073E36">
        <w:rPr>
          <w:rFonts w:cs="Times New Roman"/>
        </w:rPr>
        <w:t>1nc</w:t>
      </w:r>
    </w:p>
    <w:p w:rsidR="002B41C7" w:rsidRPr="00073E36" w:rsidRDefault="002B41C7" w:rsidP="002B41C7">
      <w:r w:rsidRPr="00073E36">
        <w:t>If quo is environment: The United States should offer to support and pursue full member status in the Arctic Council for China if China agrees to participate in bilateral cooperative agreements regarding Arctic scientific research, environmental monitoring and environmental policy issues and if and only if China agrees to release and drop all charges against Liu Xiaobo.</w:t>
      </w:r>
    </w:p>
    <w:p w:rsidR="002B41C7" w:rsidRPr="00073E36" w:rsidRDefault="002B41C7" w:rsidP="002B41C7">
      <w:r w:rsidRPr="00073E36">
        <w:t>If quo is SCS: The United States should offer to support and pursue full member status in the Arctic Council for China if China agrees submit its maritime claims in the South China Sea to UNCLOS arbitration and if and only if China agrees to release and drop all charges against Liu Xiaobo.</w:t>
      </w:r>
    </w:p>
    <w:p w:rsidR="00BD4071" w:rsidRPr="00073E36" w:rsidRDefault="00BD4071" w:rsidP="00BD4071">
      <w:pPr>
        <w:pStyle w:val="Heading4"/>
        <w:rPr>
          <w:rFonts w:cs="Times New Roman"/>
        </w:rPr>
      </w:pPr>
      <w:r w:rsidRPr="00073E36">
        <w:rPr>
          <w:rFonts w:cs="Times New Roman"/>
        </w:rPr>
        <w:t>The CP solves – the Arctic Council is sufficient leverage</w:t>
      </w:r>
    </w:p>
    <w:p w:rsidR="00BD4071" w:rsidRPr="00073E36" w:rsidRDefault="00BD4071" w:rsidP="00BD4071">
      <w:pPr>
        <w:rPr>
          <w:szCs w:val="16"/>
        </w:rPr>
      </w:pPr>
      <w:r w:rsidRPr="00073E36">
        <w:rPr>
          <w:rStyle w:val="Style13ptBold"/>
        </w:rPr>
        <w:t>Bork 13</w:t>
      </w:r>
      <w:r w:rsidRPr="00073E36">
        <w:rPr>
          <w:szCs w:val="16"/>
        </w:rPr>
        <w:t xml:space="preserve"> (Ellen Bork is a human rights activist.  She is a Senior Fellow at the Foreign Policy Initiative.  She was the Senior Programs Manager for Human Rights at Freedom House.  She served in the Department of State.  She was the Senior Professional Staff member for Asia and the Pacific at the </w:t>
      </w:r>
      <w:hyperlink r:id="rId26" w:tooltip="U.S. Senate Committee on Foreign Relations" w:history="1">
        <w:r w:rsidRPr="00073E36">
          <w:rPr>
            <w:szCs w:val="16"/>
          </w:rPr>
          <w:t>U.S. Senate Committee on Foreign Relations</w:t>
        </w:r>
      </w:hyperlink>
      <w:r w:rsidRPr="00073E36">
        <w:rPr>
          <w:szCs w:val="16"/>
        </w:rPr>
        <w:t>.  She has a BA in history from Yale and law degree from Georgetown.  “FPI BULLETIN: U.S. SHOULD BLOCK CHINA’S APPLICATION TO THE ARCTIC COUNCIL” 6/14/14 http://www.foreignpolicyi.org/content/fpi-bulletin-us-should-block-china%E2%80%99s-application-arctic-council)///CW</w:t>
      </w:r>
    </w:p>
    <w:p w:rsidR="00BD4071" w:rsidRPr="00073E36" w:rsidRDefault="00BD4071" w:rsidP="00BD4071">
      <w:pPr>
        <w:rPr>
          <w:sz w:val="12"/>
        </w:rPr>
      </w:pPr>
      <w:r w:rsidRPr="00073E36">
        <w:rPr>
          <w:rStyle w:val="StyleUnderline"/>
        </w:rPr>
        <w:t>The P</w:t>
      </w:r>
      <w:r w:rsidRPr="00073E36">
        <w:t xml:space="preserve">eople’s </w:t>
      </w:r>
      <w:r w:rsidRPr="00073E36">
        <w:rPr>
          <w:rStyle w:val="StyleUnderline"/>
        </w:rPr>
        <w:t>R</w:t>
      </w:r>
      <w:r w:rsidRPr="00073E36">
        <w:t xml:space="preserve">epublic of </w:t>
      </w:r>
      <w:r w:rsidRPr="00073E36">
        <w:rPr>
          <w:rStyle w:val="StyleUnderline"/>
        </w:rPr>
        <w:t>C</w:t>
      </w:r>
      <w:r w:rsidRPr="00073E36">
        <w:t xml:space="preserve">hina has </w:t>
      </w:r>
      <w:r w:rsidRPr="00073E36">
        <w:rPr>
          <w:rStyle w:val="StyleUnderline"/>
        </w:rPr>
        <w:t>recently cast itself as an Arctic nation</w:t>
      </w:r>
      <w:r w:rsidRPr="00073E36">
        <w:t xml:space="preserve">. In addition to acquiring two icebreakers and building an enormous embassy in Reykjavik, Iceland, Beijing </w:t>
      </w:r>
      <w:hyperlink r:id="rId27" w:history="1">
        <w:r w:rsidRPr="00073E36">
          <w:t>has formally applied</w:t>
        </w:r>
      </w:hyperlink>
      <w:r w:rsidRPr="00073E36">
        <w:t xml:space="preserve"> for “observer status” in the Arctic Council, an intergovernmental forum of Arctic states founded by the United States and seven other countries in 1996. </w:t>
      </w:r>
      <w:r w:rsidRPr="00073E36">
        <w:rPr>
          <w:rStyle w:val="StyleUnderline"/>
        </w:rPr>
        <w:t>Beijing hopes to maximize its influence in the Council</w:t>
      </w:r>
      <w:r w:rsidRPr="00073E36">
        <w:t xml:space="preserve">, as that body takes on more importance in managing the vast Arctic—a region with enormous economic, environmental, and potentially even military significance. As Gustav Lind, Sweden’s Arctic ambassador and the Council’s outgoing chair, told the New York Times last year: “We’ve changed from a forum to a decision-making body.” At a May 15th meeting in Kiruna, Sweden, which Secretary of State John Kerry is scheduled to attend, the Arctic Council will consider China’s application along with those of several other aspirants, including the European Union. Council decisions are made by consensus, and the Wall Street Journal </w:t>
      </w:r>
      <w:hyperlink r:id="rId28" w:history="1">
        <w:r w:rsidRPr="00073E36">
          <w:t>reports</w:t>
        </w:r>
      </w:hyperlink>
      <w:r w:rsidRPr="00073E36">
        <w:t xml:space="preserve"> that the Obama administration has not yet decided whether it will support or oppose Beijing’s drive for observer status. </w:t>
      </w:r>
      <w:r w:rsidRPr="00073E36">
        <w:rPr>
          <w:rStyle w:val="StyleUnderline"/>
        </w:rPr>
        <w:t>The U</w:t>
      </w:r>
      <w:r w:rsidRPr="00073E36">
        <w:t xml:space="preserve">nited </w:t>
      </w:r>
      <w:r w:rsidRPr="00073E36">
        <w:rPr>
          <w:rStyle w:val="StyleUnderline"/>
        </w:rPr>
        <w:t>S</w:t>
      </w:r>
      <w:r w:rsidRPr="00073E36">
        <w:t xml:space="preserve">tates </w:t>
      </w:r>
      <w:r w:rsidRPr="00073E36">
        <w:rPr>
          <w:rStyle w:val="StyleUnderline"/>
        </w:rPr>
        <w:t>should reject China’s application, based on both the Arctic Council’s formal criteria and Beijing’s disregard for the values the Arctic Council is intended to uphold</w:t>
      </w:r>
      <w:r w:rsidRPr="00073E36">
        <w:t xml:space="preserve">. Washington probably hoped to sidestep responsibility for dealing with China’s application for observer status. It was widely expected that Norway would thwart Beijing’s candidacy in light of the harsh retaliation Oslo received after the 2010 Nobel Peace Prize went to Liu Xiaobo. </w:t>
      </w:r>
      <w:r w:rsidRPr="00073E36">
        <w:rPr>
          <w:rStyle w:val="StyleUnderline"/>
        </w:rPr>
        <w:t>In 2009, China sentenced Liu to 11 years in jail for his writings about political liberties and his signing of Charter 08, a democracy and human rights manifesto</w:t>
      </w:r>
      <w:r w:rsidRPr="00073E36">
        <w:t xml:space="preserve"> initially signed by over 350 Chinese intellectuals and activists on the 60th anniversary of the United Nations’ Universal Declaration of Human Rights. </w:t>
      </w:r>
      <w:r w:rsidRPr="00073E36">
        <w:rPr>
          <w:rStyle w:val="Emphasis"/>
        </w:rPr>
        <w:t>Beijing’s desire to participate in the Arctic Council gave Norway a valuable card to play on Liu’s behalf</w:t>
      </w:r>
      <w:r w:rsidRPr="00073E36">
        <w:t xml:space="preserve">. As Leiv Lunde of the Fridtjof Nansen Institute </w:t>
      </w:r>
      <w:hyperlink r:id="rId29" w:history="1">
        <w:r w:rsidRPr="00073E36">
          <w:t>told</w:t>
        </w:r>
      </w:hyperlink>
      <w:r w:rsidRPr="00073E36">
        <w:t xml:space="preserve"> The Guardian in March: “There are not many areas where Norway is important to China at all, but the Arctic is one of them." </w:t>
      </w:r>
      <w:r w:rsidRPr="00073E36">
        <w:rPr>
          <w:rStyle w:val="StyleUnderline"/>
        </w:rPr>
        <w:t>But Norway has apparently sold itself—and Liu Xiaobo—short by accepting Chinese promises to end its bullying</w:t>
      </w:r>
      <w:r w:rsidRPr="00073E36">
        <w:t xml:space="preserve"> in exchange for Oslo </w:t>
      </w:r>
      <w:hyperlink r:id="rId30" w:history="1">
        <w:r w:rsidRPr="00073E36">
          <w:t>changing its position</w:t>
        </w:r>
      </w:hyperlink>
      <w:r w:rsidRPr="00073E36">
        <w:t xml:space="preserve"> on the observer application. </w:t>
      </w:r>
      <w:r w:rsidRPr="00073E36">
        <w:rPr>
          <w:rStyle w:val="StyleUnderline"/>
        </w:rPr>
        <w:t>It</w:t>
      </w:r>
      <w:r w:rsidRPr="00073E36">
        <w:t xml:space="preserve"> </w:t>
      </w:r>
      <w:r w:rsidRPr="00073E36">
        <w:rPr>
          <w:rStyle w:val="StyleUnderline"/>
        </w:rPr>
        <w:t xml:space="preserve">would be irresponsible to reward Beijing’s tactic of behaving aggressively to win concessions and then gain credit for ending its bad behavior. </w:t>
      </w:r>
      <w:r w:rsidRPr="00073E36">
        <w:rPr>
          <w:rStyle w:val="Emphasis"/>
        </w:rPr>
        <w:t>Other members of the Council should also use the leverage Beijing's application provides to press for Liu Xiaobo's release</w:t>
      </w:r>
      <w:r w:rsidRPr="00073E36">
        <w:t>.</w:t>
      </w:r>
    </w:p>
    <w:p w:rsidR="00BD4071" w:rsidRPr="00073E36" w:rsidRDefault="00BD4071" w:rsidP="00BD4071">
      <w:pPr>
        <w:pStyle w:val="Heading4"/>
        <w:rPr>
          <w:rFonts w:cs="Times New Roman"/>
        </w:rPr>
      </w:pPr>
      <w:r w:rsidRPr="00073E36">
        <w:rPr>
          <w:rFonts w:cs="Times New Roman"/>
        </w:rPr>
        <w:t>Releasing Liu is critical to Chinese dissidents writ large – the CP’s negotiation solves</w:t>
      </w:r>
    </w:p>
    <w:p w:rsidR="00BD4071" w:rsidRPr="00073E36" w:rsidRDefault="00BD4071" w:rsidP="00BD4071">
      <w:r w:rsidRPr="00073E36">
        <w:rPr>
          <w:rStyle w:val="Style13ptBold"/>
        </w:rPr>
        <w:t>Genser and</w:t>
      </w:r>
      <w:hyperlink r:id="rId31" w:history="1">
        <w:r w:rsidRPr="00073E36">
          <w:rPr>
            <w:rStyle w:val="Style13ptBold"/>
          </w:rPr>
          <w:t xml:space="preserve"> Kuperminc</w:t>
        </w:r>
      </w:hyperlink>
      <w:r w:rsidRPr="00073E36">
        <w:rPr>
          <w:rStyle w:val="Style13ptBold"/>
        </w:rPr>
        <w:t xml:space="preserve"> 15</w:t>
      </w:r>
      <w:r w:rsidRPr="00073E36">
        <w:t xml:space="preserve"> </w:t>
      </w:r>
      <w:r w:rsidRPr="00073E36">
        <w:rPr>
          <w:szCs w:val="16"/>
        </w:rPr>
        <w:t>(Jared Genser is an associate of the Carr Center for Human Rights Policy at Harvard University and a U.S. News contributor. Julia Kuperminc is a legal intern at Freedom Now. “The Other Empty Chairs” 12/10/15 http://www.usnews.com/opinion/blogs/world-report/2015/12/10/its-time-for-world-leaders-to-stand-up-to-chinas-human-rights-abuses)///CW</w:t>
      </w:r>
    </w:p>
    <w:p w:rsidR="00BD4071" w:rsidRPr="00073E36" w:rsidRDefault="00BD4071" w:rsidP="00BD4071">
      <w:r w:rsidRPr="00073E36">
        <w:t xml:space="preserve">Five years ago, </w:t>
      </w:r>
      <w:r w:rsidRPr="00073E36">
        <w:rPr>
          <w:rStyle w:val="StyleUnderline"/>
        </w:rPr>
        <w:t>the Nobel Peace Prize was placed in an empty chair, reserved for</w:t>
      </w:r>
      <w:r w:rsidRPr="00073E36">
        <w:t xml:space="preserve"> the 2010 Nobel Laureate </w:t>
      </w:r>
      <w:r w:rsidRPr="00073E36">
        <w:rPr>
          <w:rStyle w:val="StyleUnderline"/>
        </w:rPr>
        <w:t>Liu Xiaobo</w:t>
      </w:r>
      <w:r w:rsidRPr="00073E36">
        <w:t xml:space="preserve">. And since then, </w:t>
      </w:r>
      <w:r w:rsidRPr="00073E36">
        <w:rPr>
          <w:rStyle w:val="Emphasis"/>
        </w:rPr>
        <w:t>the iconic image of the empty chair has been a poignant symbol of his fight for democracy and the ongoing repression of the Chinese government</w:t>
      </w:r>
      <w:r w:rsidRPr="00073E36">
        <w:t xml:space="preserve">. But in reality, the real attention at this anniversary should be on the other </w:t>
      </w:r>
      <w:hyperlink r:id="rId32" w:tooltip="Link: http://www.nobelprize.org/nobel_prizes/peace/laureates/2010/xiaobo-photo.html" w:history="1">
        <w:r w:rsidRPr="00073E36">
          <w:t>empty chairs</w:t>
        </w:r>
      </w:hyperlink>
      <w:r w:rsidRPr="00073E36">
        <w:t xml:space="preserve">that had been placed on either side of the seat reserved for Liu Xiaobo. These have, tragically, come to represent the absence of world leaders willing to take meaningful action not only to secure his freedom but to demand China change course on its repression of domestic dissent. Private diplomacy and rare public comments have changed nothing. Liu Xiaobo remains imprisoned and his wife Liu Xia has been under a de facto house arrest for more than five years without charge or trial. Rightly interpreting the world's collective inaction as a license to act with impunity across the board, Chinese President Xi Jinping has deployed a vast security apparatus, with a budget last estimated at over $130 billion, to silence his citizens at every turn, disappear or imprison real or imagined dissenters and deploy broad measures to repress the exercise of the rights to free speech, association and religion. [MORE: </w:t>
      </w:r>
      <w:hyperlink r:id="rId33" w:tgtFrame="_blank" w:tooltip="U.S.-China Summit More Significant for Xi Jinping Than Obama (//www.usnews.com/opinion/blogs/world-report/2015/09/24/us-china-summit-more-significant-for-xi-jinping-than-obama)" w:history="1">
        <w:r w:rsidRPr="00073E36">
          <w:t>U.S.-China Summit More Significant for Xi Jinping Than Obama</w:t>
        </w:r>
      </w:hyperlink>
      <w:r w:rsidRPr="00073E36">
        <w:t xml:space="preserve">] When Freedom Now began serving as pro bono counsel to Liu Xiaobo in mid-2010, just months before he won the Nobel Peace Prize, it was already clear this was a challenging case. He had been convicted and sentenced to 11 years in prison in 2009 for "inciting subversion of state power," based on his writings and being the first signatory on Charter 08, a call for democratic reform of China. But </w:t>
      </w:r>
      <w:r w:rsidRPr="00073E36">
        <w:rPr>
          <w:rStyle w:val="StyleUnderline"/>
        </w:rPr>
        <w:t>once it was announced Liu won the prize</w:t>
      </w:r>
      <w:r w:rsidRPr="00073E36">
        <w:t xml:space="preserve"> in Oct. 2010, </w:t>
      </w:r>
      <w:r w:rsidRPr="00073E36">
        <w:rPr>
          <w:rStyle w:val="Emphasis"/>
        </w:rPr>
        <w:t>the Chinese government doubled down</w:t>
      </w:r>
      <w:r w:rsidRPr="00073E36">
        <w:t xml:space="preserve">, detaining </w:t>
      </w:r>
      <w:hyperlink r:id="rId34" w:tooltip="Link: http://www.amnesty.org.uk/china-liu-xia-xiaobo-house-arrest" w:history="1">
        <w:r w:rsidRPr="00073E36">
          <w:t>his wife</w:t>
        </w:r>
      </w:hyperlink>
      <w:r w:rsidRPr="00073E36">
        <w:t xml:space="preserve"> to silence her ability to speak out on her husband's behalf. She has suffered a heart attack and severe depression from years of isolation. Through her family, she has begged to be able to travel abroad for medical treatment. But the Chinese government has insisted since the beginning she is "under no legal restriction" despite countless independent reports of the virtual impossibility of breaching her security cordon. [READ: </w:t>
      </w:r>
      <w:hyperlink r:id="rId35" w:tgtFrame="_blank" w:tooltip="Arms on Parade (//www.usnews.com/opinion/blogs/world-report/2015/09/03/chinas-world-war-ii-parade-highlights-its-new-strategic-capabilities)" w:history="1">
        <w:r w:rsidRPr="00073E36">
          <w:t>Arms on Parade</w:t>
        </w:r>
      </w:hyperlink>
      <w:r w:rsidRPr="00073E36">
        <w:t xml:space="preserve">] </w:t>
      </w:r>
      <w:r w:rsidRPr="00073E36">
        <w:rPr>
          <w:rStyle w:val="StyleUnderline"/>
        </w:rPr>
        <w:t>So why should the world care about these two people in a country of over 1.3 billion? We must care because their cases demonstrate the way China now humiliates us all. Liu Xiaobo is the world's only imprisoned Nobel Peace Prize laureate, and his wife is detained merely for being married to her husband. If leaders of the most powerful countries on Earth refuse to take meaningful action to secure their freedom, the unequivocal message sent to courageous Chinese dissidents and others considering the same path is clear and it is stark – you will face down the Chinese government alone</w:t>
      </w:r>
      <w:r w:rsidRPr="00073E36">
        <w:t xml:space="preserve">. And if there is no consequence for the Chinese government in detaining the two most visible political prisoners in the world, then it can easily ignore its own constitution and laws, let alone its obligations under </w:t>
      </w:r>
      <w:hyperlink r:id="rId36" w:tooltip="Link: http://www.freedom-now.org/wp-content/uploads/2015/02/Press-Release-and-Opinions-Liu-Xiaobo-Liu-Xia-8-1-11.pdf" w:history="1">
        <w:r w:rsidRPr="00073E36">
          <w:t>international law</w:t>
        </w:r>
      </w:hyperlink>
      <w:r w:rsidRPr="00073E36">
        <w:t xml:space="preserve">, whenever and wherever it wants. </w:t>
      </w:r>
      <w:r w:rsidRPr="00073E36">
        <w:rPr>
          <w:rStyle w:val="StyleUnderline"/>
        </w:rPr>
        <w:t>The cases of Liu Xiaobo and Liu Xia are</w:t>
      </w:r>
      <w:r w:rsidRPr="00073E36">
        <w:t xml:space="preserve"> indeed uniquely difficult. But they are equally </w:t>
      </w:r>
      <w:r w:rsidRPr="00073E36">
        <w:rPr>
          <w:rStyle w:val="Emphasis"/>
        </w:rPr>
        <w:t>singularly important</w:t>
      </w:r>
      <w:r w:rsidRPr="00073E36">
        <w:t xml:space="preserve">. With the slightest political courage, even the simplest collective action could dramatically transform China's considerations. As a start, imagine if the ambassadors of the United States, United Kingdom and European Union to China privately informed the government that unless Liu Xia is able to travel abroad for medical treatment, the new policies of these governments would be relentless private and public confrontation with China over her case. At every bilateral meeting on any subject, each government would urge Liu Xia's freedom as an opening comment. And these three ambassadors would invite all foreign ambassadors based in Beijing to join them to try and visit Liu Xia under house arrest; if turned away they would hold a joint press conference to challenge China's claim that she is not imprisoned. [READ: </w:t>
      </w:r>
      <w:hyperlink r:id="rId37" w:tgtFrame="_blank" w:tooltip="U.S.-China Cybersecurity Pact Highlights Bigger Issues (//www.usnews.com/opinion/blogs/world-report/2015/09/26/us-china-cybersecurity-pact-highlights-bigger-issues)" w:history="1">
        <w:r w:rsidRPr="00073E36">
          <w:t>U.S.-China Cybersecurity Pact Highlights Bigger Issues</w:t>
        </w:r>
      </w:hyperlink>
      <w:r w:rsidRPr="00073E36">
        <w:t xml:space="preserve">] </w:t>
      </w:r>
      <w:r w:rsidRPr="00073E36">
        <w:rPr>
          <w:rStyle w:val="StyleUnderline"/>
        </w:rPr>
        <w:t>China has worked very hard to create an illusion that it is impervious to pressure on human rights</w:t>
      </w:r>
      <w:r w:rsidRPr="00073E36">
        <w:t xml:space="preserve">. But in reality, what it has actually succeeded in doing brilliantly is persuading governments individually that the costs of confronting China on human rights so far outweigh the benefits that the only way forward is self-censorship. Earlier this year, a dramatic counterexample briefly exposed the truth. After an immense global and collective outcry, the Beijing Five – women's rights campaigners who were arrested as they prepared to distribute stickers and posters opposing domestic violence – were released just a month after their arrest. </w:t>
      </w:r>
      <w:r w:rsidRPr="00073E36">
        <w:rPr>
          <w:rStyle w:val="StyleUnderline"/>
        </w:rPr>
        <w:t xml:space="preserve">It is easy for China to </w:t>
      </w:r>
      <w:hyperlink r:id="rId38" w:tooltip="Link: http://www.huffingtonpost.com/2010/10/11/china-cancels-norway-meet_n_757770.html" w:history="1">
        <w:r w:rsidRPr="00073E36">
          <w:rPr>
            <w:rStyle w:val="StyleUnderline"/>
          </w:rPr>
          <w:t>bully</w:t>
        </w:r>
      </w:hyperlink>
      <w:r w:rsidRPr="00073E36">
        <w:rPr>
          <w:rStyle w:val="StyleUnderline"/>
        </w:rPr>
        <w:t xml:space="preserve"> small countries like Norway that stand alone. But if the most powerful governments in the world stood up to China</w:t>
      </w:r>
      <w:r w:rsidRPr="00073E36">
        <w:t xml:space="preserve"> – and did so together – </w:t>
      </w:r>
      <w:r w:rsidRPr="00073E36">
        <w:rPr>
          <w:rStyle w:val="StyleUnderline"/>
        </w:rPr>
        <w:t>countless others would have the courage to join them. And it would be China who would need to negotiate</w:t>
      </w:r>
      <w:r w:rsidRPr="00073E36">
        <w:t>, in the same way it does on every other contentious bilateral and multilateral issue.</w:t>
      </w:r>
    </w:p>
    <w:p w:rsidR="00BD4071" w:rsidRPr="00073E36" w:rsidRDefault="00BD4071" w:rsidP="00BD4071">
      <w:pPr>
        <w:pStyle w:val="Heading3"/>
        <w:rPr>
          <w:rFonts w:cs="Times New Roman"/>
        </w:rPr>
      </w:pPr>
      <w:r w:rsidRPr="00073E36">
        <w:rPr>
          <w:rFonts w:cs="Times New Roman"/>
        </w:rPr>
        <w:t>Solvency – say yes</w:t>
      </w:r>
    </w:p>
    <w:p w:rsidR="00BD4071" w:rsidRPr="00073E36" w:rsidRDefault="00BD4071" w:rsidP="00BD4071">
      <w:pPr>
        <w:pStyle w:val="Heading4"/>
        <w:rPr>
          <w:rFonts w:cs="Times New Roman"/>
        </w:rPr>
      </w:pPr>
      <w:r w:rsidRPr="00073E36">
        <w:rPr>
          <w:rFonts w:cs="Times New Roman"/>
        </w:rPr>
        <w:t>China says yes – it releases political prisoners all the time as a concession</w:t>
      </w:r>
    </w:p>
    <w:p w:rsidR="00BD4071" w:rsidRPr="00073E36" w:rsidRDefault="00BD4071" w:rsidP="00BD4071">
      <w:pPr>
        <w:rPr>
          <w:szCs w:val="16"/>
        </w:rPr>
      </w:pPr>
      <w:r w:rsidRPr="00073E36">
        <w:rPr>
          <w:rStyle w:val="Style13ptBold"/>
        </w:rPr>
        <w:t>Spiegel 3</w:t>
      </w:r>
      <w:r w:rsidRPr="00073E36">
        <w:t xml:space="preserve"> </w:t>
      </w:r>
      <w:r w:rsidRPr="00073E36">
        <w:rPr>
          <w:szCs w:val="16"/>
        </w:rPr>
        <w:t>(Mickey Spiegel is a senior advisor in the Asia Division of Human Rights Watch with responsibilities for Malaysia and Singapore. Since 2007, she has worked on issues related to arbitrary detention and due process rights, non-professional security forces, refugees and migrants, and LGBT rights. Earlier responsibilities as a senior researcher included extensive work on China initially involving detention and imprisonment following the June 4 crackdown on the pro-democracy movement centered in Beijing’s Tiananmen Square, then moving on to issues of religious freedom and minority rights in Tibet and Xinjiang. Before coming to Human Rights Watch, Mickey, a degree-holding social worker and anthropologist, set up and monitored replications of a research program involving language learning among two- and three-year-olds throughout the United States.  “Human Rights: China's game with political prisoners” 12/6/13 http://www.nytimes.com/2003/12/06/opinion/06iht-edcossa_ed3_.html)///CW</w:t>
      </w:r>
    </w:p>
    <w:p w:rsidR="00BD4071" w:rsidRPr="00073E36" w:rsidRDefault="00BD4071" w:rsidP="00BD4071">
      <w:r w:rsidRPr="00073E36">
        <w:t xml:space="preserve">For more than a decade, </w:t>
      </w:r>
      <w:r w:rsidRPr="00073E36">
        <w:rPr>
          <w:rStyle w:val="StyleUnderline"/>
        </w:rPr>
        <w:t>China has raised hostage politics to an art form, releasing a</w:t>
      </w:r>
      <w:r w:rsidRPr="00073E36">
        <w:t xml:space="preserve"> few prisoners or even a </w:t>
      </w:r>
      <w:r w:rsidRPr="00073E36">
        <w:rPr>
          <w:rStyle w:val="StyleUnderline"/>
        </w:rPr>
        <w:t>single prisoner ahead of major international meetings</w:t>
      </w:r>
      <w:r w:rsidRPr="00073E36">
        <w:t xml:space="preserve"> in order to deflect criticism of its abysmal human rights record </w:t>
      </w:r>
      <w:r w:rsidRPr="00073E36">
        <w:rPr>
          <w:rStyle w:val="StyleUnderline"/>
        </w:rPr>
        <w:t>China's bids to host the Olympics and</w:t>
      </w:r>
      <w:r w:rsidRPr="00073E36">
        <w:t xml:space="preserve"> join </w:t>
      </w:r>
      <w:r w:rsidRPr="00073E36">
        <w:rPr>
          <w:rStyle w:val="StyleUnderline"/>
        </w:rPr>
        <w:t>the W</w:t>
      </w:r>
      <w:r w:rsidRPr="00073E36">
        <w:t xml:space="preserve">orld </w:t>
      </w:r>
      <w:r w:rsidRPr="00073E36">
        <w:rPr>
          <w:rStyle w:val="StyleUnderline"/>
        </w:rPr>
        <w:t>T</w:t>
      </w:r>
      <w:r w:rsidRPr="00073E36">
        <w:t xml:space="preserve">rade </w:t>
      </w:r>
      <w:r w:rsidRPr="00073E36">
        <w:rPr>
          <w:rStyle w:val="StyleUnderline"/>
        </w:rPr>
        <w:t>O</w:t>
      </w:r>
      <w:r w:rsidRPr="00073E36">
        <w:t xml:space="preserve">rganization </w:t>
      </w:r>
      <w:r w:rsidRPr="00073E36">
        <w:rPr>
          <w:rStyle w:val="StyleUnderline"/>
        </w:rPr>
        <w:t>led to single-prisoner releases</w:t>
      </w:r>
      <w:r w:rsidRPr="00073E36">
        <w:t xml:space="preserve">, which in the twisted world of international politics were greeted by some as concessions by China. And then, as planned, the revolving door pushed more government critics into China's appalling prison system Over the years the event most likely to trigger a prisoner release has been a high-level diplomatic visit between the United States and China. Such visits always put China's human rights record in the spotlight, though in recent years increased trade (and more recently the Bush administration's desire to placate China while it helps sort out the North Korea nuclear problem) have greatly reduced the priority placed on human rights by the United States in its relations with China But when Prime Minister Wen Jiabao visits Washington next week, the U.S. government has the chance to show that human rights remain at the core of U.S.-China relations. It can also put a permanent end to the charade of allowing China to score points through its revolving door prisoner releases </w:t>
      </w:r>
      <w:proofErr w:type="gramStart"/>
      <w:r w:rsidRPr="00073E36">
        <w:t>In</w:t>
      </w:r>
      <w:proofErr w:type="gramEnd"/>
      <w:r w:rsidRPr="00073E36">
        <w:t xml:space="preserve"> February 1999, during the run-up to the United Nations human rights meeting, Beijing released Gao Yu, a young journalist. Not long after, Gao Yu was seized again for a series of articles published in Hong Kong analyzing Chinese politics. In February 2000, two weeks before Secretary of State Madeleine Albright's plane touched down in China, Chinese officials released Gao Yu to a second round of applause One week before President Jiang Zemin visited President George W. Bush at his Crawford ranch in 2002, </w:t>
      </w:r>
      <w:r w:rsidRPr="00073E36">
        <w:rPr>
          <w:rStyle w:val="StyleUnderline"/>
        </w:rPr>
        <w:t>Beijing released the Tibetan nun Ngawang Sangdrol</w:t>
      </w:r>
      <w:r w:rsidRPr="00073E36">
        <w:t xml:space="preserve">, first arrested for taking part in a pro-independence demonstration in 1989 at the age of 13 This October, China did it again. </w:t>
      </w:r>
      <w:r w:rsidRPr="00073E36">
        <w:rPr>
          <w:rStyle w:val="StyleUnderline"/>
        </w:rPr>
        <w:t>Kang Yuchun, an advocate for a multiparty political system, was released from jail</w:t>
      </w:r>
      <w:r w:rsidRPr="00073E36">
        <w:t xml:space="preserve"> just days before a European Union delegation arrived in Beijing to discuss trade - and human rights. But while Kang's release is cause for celebration, in the past two months, Chinese authorities have also jailed nearly a dozen activists, lawyers and religious leaders around the country. The revolving door continues to spin </w:t>
      </w:r>
      <w:r w:rsidRPr="00073E36">
        <w:rPr>
          <w:rStyle w:val="Emphasis"/>
        </w:rPr>
        <w:t>It is always a welcome development when a political prisoner is freed</w:t>
      </w:r>
      <w:r w:rsidRPr="00073E36">
        <w:t xml:space="preserve">. But the release of one, two or even a few high-profile prisoners does nothing to address China's systemic rights crisis. And in too many cases, when the world stops paying attention, and the activists pick up their work again, Beijing re-arrests them. Others are exiled into the political wilderness </w:t>
      </w:r>
    </w:p>
    <w:p w:rsidR="006E3F11" w:rsidRPr="00073E36" w:rsidRDefault="006E3F11" w:rsidP="006E3F11">
      <w:pPr>
        <w:pStyle w:val="Heading4"/>
        <w:rPr>
          <w:rFonts w:cs="Times New Roman"/>
        </w:rPr>
      </w:pPr>
      <w:r w:rsidRPr="00073E36">
        <w:rPr>
          <w:rFonts w:cs="Times New Roman"/>
        </w:rPr>
        <w:t xml:space="preserve">China says yes – they really want to join </w:t>
      </w:r>
    </w:p>
    <w:p w:rsidR="006E3F11" w:rsidRPr="00073E36" w:rsidRDefault="006E3F11" w:rsidP="006E3F11">
      <w:pPr>
        <w:rPr>
          <w:rStyle w:val="Style13ptBold"/>
        </w:rPr>
      </w:pPr>
      <w:r w:rsidRPr="00073E36">
        <w:rPr>
          <w:rStyle w:val="Style13ptBold"/>
        </w:rPr>
        <w:t xml:space="preserve">Guilford 13 </w:t>
      </w:r>
      <w:r w:rsidRPr="00073E36">
        <w:t>--- (Gwynn Guilford, May 14, 2013, “Why china oh-so-desperately wants a claim to the Arctic ocean”, Quartz.com, http://qz.com/84669/china-arctic-ocean-council/)//Jmoney</w:t>
      </w:r>
    </w:p>
    <w:p w:rsidR="006E3F11" w:rsidRPr="00073E36" w:rsidRDefault="006E3F11" w:rsidP="006E3F11">
      <w:pPr>
        <w:rPr>
          <w:szCs w:val="20"/>
        </w:rPr>
      </w:pPr>
      <w:r w:rsidRPr="00073E36">
        <w:rPr>
          <w:szCs w:val="20"/>
          <w:u w:val="single"/>
        </w:rPr>
        <w:t xml:space="preserve">Every two years, the Arctic Council, the group of eight countries with Arctic territory, convenes to set regional policy. China really </w:t>
      </w:r>
      <w:hyperlink r:id="rId39" w:history="1">
        <w:r w:rsidRPr="00073E36">
          <w:rPr>
            <w:rStyle w:val="Hyperlink"/>
            <w:szCs w:val="20"/>
            <w:u w:val="single"/>
          </w:rPr>
          <w:t>wants to be a part of this</w:t>
        </w:r>
      </w:hyperlink>
      <w:r w:rsidRPr="00073E36">
        <w:rPr>
          <w:szCs w:val="20"/>
        </w:rPr>
        <w:t xml:space="preserve"> (paywall), and has twice before been turned down for observer status, which would let it sit in on meetings without voting. The third time’s a charm, it </w:t>
      </w:r>
      <w:r w:rsidRPr="00073E36">
        <w:rPr>
          <w:szCs w:val="20"/>
          <w:u w:val="single"/>
        </w:rPr>
        <w:t xml:space="preserve">seems. The Arctic Council, which is now meeting in Sweden, just </w:t>
      </w:r>
      <w:hyperlink r:id="rId40" w:history="1">
        <w:r w:rsidRPr="00073E36">
          <w:rPr>
            <w:rStyle w:val="Hyperlink"/>
            <w:szCs w:val="20"/>
            <w:u w:val="single"/>
          </w:rPr>
          <w:t>admitted China as an observer member</w:t>
        </w:r>
      </w:hyperlink>
      <w:r w:rsidRPr="00073E36">
        <w:rPr>
          <w:szCs w:val="20"/>
          <w:u w:val="single"/>
        </w:rPr>
        <w:t xml:space="preserve">, </w:t>
      </w:r>
      <w:r w:rsidRPr="00073E36">
        <w:rPr>
          <w:szCs w:val="20"/>
        </w:rPr>
        <w:t xml:space="preserve">along with India, Italy, Japan, Singapore and South Korea. Contrary to what you might expect, the reason China wants so badly to be a fly on the wall of the council doesn’t have as much to do with its push to mine the Arctic’s trove of oil, natural gas, and metals. It can negotiate mining and extraction concessions for that on a country-by-country basis. The Arctic Ocean opens up What it can’t do is determine territorial claims to the Arctic Ocean. Each of the last two summers, more than 50% of the sea-ice cover has receded—and it is disappearing </w:t>
      </w:r>
      <w:hyperlink r:id="rId41" w:history="1">
        <w:r w:rsidRPr="00073E36">
          <w:rPr>
            <w:rStyle w:val="Hyperlink"/>
            <w:szCs w:val="20"/>
          </w:rPr>
          <w:t>faster than climate models expected</w:t>
        </w:r>
      </w:hyperlink>
      <w:r w:rsidRPr="00073E36">
        <w:rPr>
          <w:szCs w:val="20"/>
        </w:rPr>
        <w:t xml:space="preserve">. The thaw of the polar ice cap each summer means that waters once dense with ice floes are now navigable by ship. And because it’s not clear that those waters are covered by the international law of the sea, which allows all countries the </w:t>
      </w:r>
      <w:hyperlink r:id="rId42" w:history="1">
        <w:r w:rsidRPr="00073E36">
          <w:rPr>
            <w:rStyle w:val="Hyperlink"/>
            <w:szCs w:val="20"/>
          </w:rPr>
          <w:t>right to exploit international waters</w:t>
        </w:r>
      </w:hyperlink>
      <w:r w:rsidRPr="00073E36">
        <w:rPr>
          <w:szCs w:val="20"/>
        </w:rPr>
        <w:t xml:space="preserve"> (pdf), issues like delineating territory and establishing fishing rights in large part falls to the Arctic Council. Indeed, that’s something the council will be discussing in the upcoming meeting. Here’s a look at how waters have been and are expected to continue receding: “The world’s largest storehouse of biological protein” </w:t>
      </w:r>
      <w:r w:rsidRPr="00073E36">
        <w:rPr>
          <w:szCs w:val="20"/>
          <w:u w:val="single"/>
        </w:rPr>
        <w:t>Why is this so important to China? One reason is access to the Arctic Ocean’s fishing supply. The “new fishing grounds” will become “the world’s largest storehouse of biological protei</w:t>
      </w:r>
      <w:r w:rsidRPr="00073E36">
        <w:rPr>
          <w:szCs w:val="20"/>
        </w:rPr>
        <w:t xml:space="preserve">n,” wrote Tang Guoqiang, China’s former ambassador to Norway, </w:t>
      </w:r>
      <w:hyperlink r:id="rId43" w:history="1">
        <w:r w:rsidRPr="00073E36">
          <w:rPr>
            <w:rStyle w:val="Hyperlink"/>
            <w:szCs w:val="20"/>
          </w:rPr>
          <w:t>in a recent paper</w:t>
        </w:r>
      </w:hyperlink>
      <w:r w:rsidRPr="00073E36">
        <w:rPr>
          <w:szCs w:val="20"/>
        </w:rPr>
        <w:t xml:space="preserve"> (link in Chinese.) As we recently discussed</w:t>
      </w:r>
      <w:r w:rsidRPr="00073E36">
        <w:rPr>
          <w:szCs w:val="20"/>
          <w:u w:val="single"/>
        </w:rPr>
        <w:t xml:space="preserve">, </w:t>
      </w:r>
      <w:hyperlink r:id="rId44" w:history="1">
        <w:r w:rsidRPr="00073E36">
          <w:rPr>
            <w:rStyle w:val="Hyperlink"/>
            <w:szCs w:val="20"/>
            <w:u w:val="single"/>
          </w:rPr>
          <w:t>fishing is a big business</w:t>
        </w:r>
      </w:hyperlink>
      <w:r w:rsidRPr="00073E36">
        <w:rPr>
          <w:szCs w:val="20"/>
          <w:u w:val="single"/>
        </w:rPr>
        <w:t xml:space="preserve"> for China, so much so that it’s raiding the territorial waters of other countries.</w:t>
      </w:r>
      <w:r w:rsidRPr="00073E36">
        <w:rPr>
          <w:szCs w:val="20"/>
        </w:rPr>
        <w:t xml:space="preserve"> </w:t>
      </w:r>
      <w:r w:rsidRPr="00073E36">
        <w:rPr>
          <w:szCs w:val="20"/>
          <w:u w:val="single"/>
        </w:rPr>
        <w:t>Arctic nations are currently mulling an accord to prevent fishing in the open water above the Bering Strait until scientists can assess fish stocks</w:t>
      </w:r>
      <w:r w:rsidRPr="00073E36">
        <w:rPr>
          <w:szCs w:val="20"/>
        </w:rPr>
        <w:t xml:space="preserve">. The objective would be to </w:t>
      </w:r>
      <w:hyperlink r:id="rId45" w:history="1">
        <w:r w:rsidRPr="00073E36">
          <w:rPr>
            <w:rStyle w:val="Hyperlink"/>
            <w:szCs w:val="20"/>
          </w:rPr>
          <w:t>manage commercial fishing</w:t>
        </w:r>
      </w:hyperlink>
      <w:r w:rsidRPr="00073E36">
        <w:rPr>
          <w:szCs w:val="20"/>
        </w:rPr>
        <w:t xml:space="preserve">, not to protect the fish habitat, noted the New York Times. Here’s what the territory currently looks: A revolution in ocean transport </w:t>
      </w:r>
      <w:r w:rsidRPr="00073E36">
        <w:rPr>
          <w:szCs w:val="20"/>
          <w:u w:val="single"/>
        </w:rPr>
        <w:t>The other reason is that the “</w:t>
      </w:r>
      <w:hyperlink r:id="rId46" w:history="1">
        <w:r w:rsidRPr="00073E36">
          <w:rPr>
            <w:rStyle w:val="Hyperlink"/>
            <w:szCs w:val="20"/>
            <w:u w:val="single"/>
          </w:rPr>
          <w:t>Northwest Passage</w:t>
        </w:r>
      </w:hyperlink>
      <w:r w:rsidRPr="00073E36">
        <w:rPr>
          <w:szCs w:val="20"/>
        </w:rPr>
        <w:t xml:space="preserve">” </w:t>
      </w:r>
      <w:r w:rsidRPr="00073E36">
        <w:rPr>
          <w:szCs w:val="20"/>
          <w:u w:val="single"/>
        </w:rPr>
        <w:t>and “</w:t>
      </w:r>
      <w:hyperlink r:id="rId47" w:history="1">
        <w:r w:rsidRPr="00073E36">
          <w:rPr>
            <w:rStyle w:val="Hyperlink"/>
            <w:szCs w:val="20"/>
            <w:u w:val="single"/>
          </w:rPr>
          <w:t>Northeast Passage</w:t>
        </w:r>
      </w:hyperlink>
      <w:r w:rsidRPr="00073E36">
        <w:rPr>
          <w:szCs w:val="20"/>
        </w:rPr>
        <w:t xml:space="preserve">,” as they’re sometimes called, </w:t>
      </w:r>
      <w:r w:rsidRPr="00073E36">
        <w:rPr>
          <w:szCs w:val="20"/>
          <w:u w:val="single"/>
        </w:rPr>
        <w:t>connect China to Europe, reducing travel from around 15,000 miles to 8,000 miles.</w:t>
      </w:r>
      <w:r w:rsidRPr="00073E36">
        <w:rPr>
          <w:szCs w:val="20"/>
        </w:rPr>
        <w:t xml:space="preserve"> </w:t>
      </w:r>
      <w:r w:rsidRPr="00073E36">
        <w:rPr>
          <w:szCs w:val="20"/>
          <w:u w:val="single"/>
        </w:rPr>
        <w:t>That would save ships time and fuel.</w:t>
      </w:r>
      <w:r w:rsidRPr="00073E36">
        <w:rPr>
          <w:szCs w:val="20"/>
        </w:rPr>
        <w:t xml:space="preserve"> Here’s what that looks like now, on the left, and how that’s set to change: China’s evolving diplomacy </w:t>
      </w:r>
      <w:r w:rsidRPr="00073E36">
        <w:rPr>
          <w:szCs w:val="20"/>
          <w:u w:val="single"/>
        </w:rPr>
        <w:t>China’s attempts to join the Arctic Council have evolved over the years. It once took more of a bullying tone.</w:t>
      </w:r>
      <w:r w:rsidRPr="00073E36">
        <w:rPr>
          <w:szCs w:val="20"/>
        </w:rPr>
        <w:t xml:space="preserve"> “The Arctic belongs to all the people around the world as no nation has sovereignty over it,” said a retired Chinese navy rear admiral at a governmental meeting in 2010, adding that China should have </w:t>
      </w:r>
      <w:hyperlink r:id="rId48" w:history="1">
        <w:r w:rsidRPr="00073E36">
          <w:rPr>
            <w:rStyle w:val="Hyperlink"/>
            <w:szCs w:val="20"/>
          </w:rPr>
          <w:t>a right to Arctic resources</w:t>
        </w:r>
      </w:hyperlink>
      <w:r w:rsidRPr="00073E36">
        <w:rPr>
          <w:szCs w:val="20"/>
        </w:rPr>
        <w:t xml:space="preserve">. </w:t>
      </w:r>
      <w:r w:rsidRPr="00073E36">
        <w:rPr>
          <w:szCs w:val="20"/>
          <w:u w:val="single"/>
        </w:rPr>
        <w:t xml:space="preserve">That tone </w:t>
      </w:r>
      <w:hyperlink r:id="rId49" w:history="1">
        <w:r w:rsidRPr="00073E36">
          <w:rPr>
            <w:rStyle w:val="Hyperlink"/>
            <w:szCs w:val="20"/>
            <w:u w:val="single"/>
          </w:rPr>
          <w:t>has since softened</w:t>
        </w:r>
      </w:hyperlink>
      <w:r w:rsidRPr="00073E36">
        <w:rPr>
          <w:szCs w:val="20"/>
          <w:u w:val="single"/>
        </w:rPr>
        <w:t xml:space="preserve"> in both official statements and the state-owned press</w:t>
      </w:r>
      <w:r w:rsidRPr="00073E36">
        <w:rPr>
          <w:szCs w:val="20"/>
        </w:rPr>
        <w:t xml:space="preserve">. Sure, a little menace seeps in </w:t>
      </w:r>
      <w:hyperlink r:id="rId50" w:history="1">
        <w:r w:rsidRPr="00073E36">
          <w:rPr>
            <w:rStyle w:val="Hyperlink"/>
            <w:szCs w:val="20"/>
          </w:rPr>
          <w:t>now and again</w:t>
        </w:r>
      </w:hyperlink>
      <w:r w:rsidRPr="00073E36">
        <w:rPr>
          <w:szCs w:val="20"/>
        </w:rPr>
        <w:t xml:space="preserve">, but for now the government mainly emphasizes its </w:t>
      </w:r>
      <w:hyperlink r:id="rId51" w:history="1">
        <w:r w:rsidRPr="00073E36">
          <w:rPr>
            <w:rStyle w:val="Hyperlink"/>
            <w:szCs w:val="20"/>
          </w:rPr>
          <w:t>respect for the Arctic Council</w:t>
        </w:r>
      </w:hyperlink>
      <w:r w:rsidRPr="00073E36">
        <w:rPr>
          <w:szCs w:val="20"/>
        </w:rPr>
        <w:t xml:space="preserve"> and that China’s foreign policy interests are </w:t>
      </w:r>
      <w:hyperlink r:id="rId52" w:history="1">
        <w:r w:rsidRPr="00073E36">
          <w:rPr>
            <w:rStyle w:val="Hyperlink"/>
            <w:szCs w:val="20"/>
          </w:rPr>
          <w:t>strictly limited to research</w:t>
        </w:r>
      </w:hyperlink>
      <w:r w:rsidRPr="00073E36">
        <w:rPr>
          <w:szCs w:val="20"/>
        </w:rPr>
        <w:t xml:space="preserve">. “As a non-Arctic state, </w:t>
      </w:r>
      <w:r w:rsidRPr="00073E36">
        <w:rPr>
          <w:rStyle w:val="Emphasis"/>
          <w:sz w:val="20"/>
          <w:szCs w:val="20"/>
        </w:rPr>
        <w:t>China must rely on diplomatic cooperation and the positive impact of scientiﬁc engagement and investments to promote its interests in the Arctic</w:t>
      </w:r>
      <w:r w:rsidRPr="00073E36">
        <w:rPr>
          <w:szCs w:val="20"/>
        </w:rPr>
        <w:t xml:space="preserve">,” write Arctic geopolitics experts </w:t>
      </w:r>
      <w:hyperlink r:id="rId53" w:history="1">
        <w:r w:rsidRPr="00073E36">
          <w:rPr>
            <w:rStyle w:val="Hyperlink"/>
            <w:szCs w:val="20"/>
          </w:rPr>
          <w:t>Linda Jakobson and Peng Jingchao</w:t>
        </w:r>
      </w:hyperlink>
      <w:r w:rsidRPr="00073E36">
        <w:rPr>
          <w:szCs w:val="20"/>
        </w:rPr>
        <w:t> (pdf, p.7).</w:t>
      </w:r>
    </w:p>
    <w:p w:rsidR="006E3F11" w:rsidRPr="00073E36" w:rsidRDefault="006E3F11" w:rsidP="006E3F11">
      <w:pPr>
        <w:pStyle w:val="Heading4"/>
        <w:rPr>
          <w:rFonts w:cs="Times New Roman"/>
        </w:rPr>
      </w:pPr>
      <w:r w:rsidRPr="00073E36">
        <w:rPr>
          <w:rFonts w:cs="Times New Roman"/>
        </w:rPr>
        <w:t>China wants full membership on the Arctic Council— seeking a new supply route and wants to balance the power</w:t>
      </w:r>
    </w:p>
    <w:p w:rsidR="006E3F11" w:rsidRPr="00073E36" w:rsidRDefault="006E3F11" w:rsidP="006E3F11">
      <w:r w:rsidRPr="00073E36">
        <w:rPr>
          <w:rStyle w:val="Style13ptBold"/>
        </w:rPr>
        <w:t>Guschin ’13</w:t>
      </w:r>
      <w:r w:rsidRPr="00073E36">
        <w:rPr>
          <w:i/>
          <w:shd w:val="clear" w:color="auto" w:fill="FFFFFF"/>
        </w:rPr>
        <w:t xml:space="preserve">-- </w:t>
      </w:r>
      <w:r w:rsidRPr="00073E36">
        <w:t xml:space="preserve">non-resident senior analyst at S. Rajaratnam School of International Studies, (Arthur G., “Understanding China’s Arctic Ambitions,” </w:t>
      </w:r>
      <w:hyperlink r:id="rId54" w:history="1">
        <w:r w:rsidRPr="00073E36">
          <w:rPr>
            <w:rStyle w:val="Hyperlink"/>
          </w:rPr>
          <w:t>http://www.atlanticcouncil.org/blogs/natosource/understanding-china-s-arctic-policies</w:t>
        </w:r>
      </w:hyperlink>
      <w:r w:rsidRPr="00073E36">
        <w:t>) VD</w:t>
      </w:r>
    </w:p>
    <w:p w:rsidR="006E3F11" w:rsidRPr="00073E36" w:rsidRDefault="006E3F11" w:rsidP="006E3F11">
      <w:r w:rsidRPr="00073E36">
        <w:rPr>
          <w:rStyle w:val="StyleUnderline"/>
        </w:rPr>
        <w:t>China</w:t>
      </w:r>
      <w:r w:rsidRPr="00073E36">
        <w:t xml:space="preserve"> was the first Asian state to show interest and it </w:t>
      </w:r>
      <w:r w:rsidRPr="00073E36">
        <w:rPr>
          <w:rStyle w:val="StyleUnderline"/>
        </w:rPr>
        <w:t>has begun efforts to become a full member of the Arctic Council</w:t>
      </w:r>
      <w:r w:rsidRPr="00073E36">
        <w:t xml:space="preserve">. Beijing argues that under the United Nations Convention on the Law of the Sea the Arctic Ocean is a shipping commons, and that climate change has negative consequences for Chinese food security, particularly with the flooding of its coastal regions. . . .  At present, China's Arctic initiatives suggest that Beijing is eager to camouflage its true interests in the region with environmental monitoring, Arctic life protection and concerns about indigenous peoples. Beijing's rhetoric aims at defining the Arctic as an international zone where changes must make sense </w:t>
      </w:r>
      <w:r w:rsidRPr="00073E36">
        <w:rPr>
          <w:b/>
          <w:bCs/>
        </w:rPr>
        <w:t>for all countries</w:t>
      </w:r>
      <w:r w:rsidRPr="00073E36">
        <w:t xml:space="preserve"> and climate change is a problem for the highest levels of diplomacy. Alongside France and Germany, China sees an oil spill in the Arctic similar to that which occurred in 2010 in the Gulf of Mexico would have disastrous outcomes for global security. </w:t>
      </w:r>
      <w:r w:rsidRPr="00073E36">
        <w:rPr>
          <w:rStyle w:val="StyleUnderline"/>
        </w:rPr>
        <w:t>So it is spending around $60 million annually on polar research, is building a China-Nordic Arctic Research Center in Shanghai, and plans to increase the research staff by a factor of five, to 1000.  At the same time, Beijing is dropping hints that China is not satisfied with the current balance of power in the Arctic region</w:t>
      </w:r>
      <w:r w:rsidRPr="00073E36">
        <w:t>. The most striking issue in the polemic that represents Beijing's ambitions in the Arctic race is the identification of China as a "near-Arctic" state. This concept has already become ingrained in the lexicon of Chinese scientists who are responsible for Arctic research. . . .  Beijing seeks a diversification of supply routes. The</w:t>
      </w:r>
      <w:r w:rsidRPr="00073E36">
        <w:rPr>
          <w:rStyle w:val="StyleUnderline"/>
        </w:rPr>
        <w:t xml:space="preserve"> main route for China – the Strait of Malacca – is susceptible to piracy and terrorism</w:t>
      </w:r>
      <w:r w:rsidRPr="00073E36">
        <w:t xml:space="preserve">. </w:t>
      </w:r>
      <w:r w:rsidRPr="00073E36">
        <w:rPr>
          <w:rStyle w:val="StyleUnderline"/>
        </w:rPr>
        <w:t>An Arctic Route would let China, first, reduce transportation expenses, second, diversify and secure its shipments, and third, diminish the risk of a U.S. Navy closure of the Strait in a conflict</w:t>
      </w:r>
      <w:r w:rsidRPr="00073E36">
        <w:t xml:space="preserve">. Former chairman Hu Jintao was well aware of China’s </w:t>
      </w:r>
      <w:hyperlink r:id="rId55" w:history="1">
        <w:r w:rsidRPr="00073E36">
          <w:rPr>
            <w:rStyle w:val="Hyperlink"/>
          </w:rPr>
          <w:t>supply vulnerabilities</w:t>
        </w:r>
      </w:hyperlink>
      <w:r w:rsidRPr="00073E36">
        <w:t xml:space="preserve">. </w:t>
      </w:r>
      <w:r w:rsidRPr="00073E36">
        <w:rPr>
          <w:rStyle w:val="StyleUnderline"/>
        </w:rPr>
        <w:t xml:space="preserve">According to Chinese analysts, by 2020 between </w:t>
      </w:r>
      <w:hyperlink r:id="rId56" w:history="1">
        <w:r w:rsidRPr="00073E36">
          <w:rPr>
            <w:rStyle w:val="StyleUnderline"/>
          </w:rPr>
          <w:t>5 to 15 percent of Chinese foreign trade</w:t>
        </w:r>
      </w:hyperlink>
      <w:r w:rsidRPr="00073E36">
        <w:rPr>
          <w:rStyle w:val="StyleUnderline"/>
        </w:rPr>
        <w:t xml:space="preserve"> will be transported through the Northern Sea Route</w:t>
      </w:r>
      <w:r w:rsidRPr="00073E36">
        <w:t xml:space="preserve">. Experts at the Norwegian transport company Tschudi Shipping Company estimate that the route from Kirkenes or Murmansk to Shanghai will </w:t>
      </w:r>
      <w:hyperlink r:id="rId57" w:history="1">
        <w:r w:rsidRPr="00073E36">
          <w:rPr>
            <w:rStyle w:val="Hyperlink"/>
          </w:rPr>
          <w:t>reduce total sailing time by 16 days</w:t>
        </w:r>
      </w:hyperlink>
      <w:r w:rsidRPr="00073E36">
        <w:t>. . . .  The third element in the Chinese economic strategy in the Arctic is a share of maritime resources, especially fish.</w:t>
      </w:r>
      <w:r w:rsidRPr="00073E36">
        <w:rPr>
          <w:rFonts w:ascii="MS Mincho" w:eastAsia="MS Mincho" w:hAnsi="MS Mincho" w:cs="MS Mincho"/>
        </w:rPr>
        <w:t> </w:t>
      </w:r>
      <w:r w:rsidRPr="00073E36">
        <w:t xml:space="preserve">The U.S. National Oceanic and Atmospheric Administration has shown the </w:t>
      </w:r>
      <w:hyperlink r:id="rId58" w:history="1">
        <w:r w:rsidRPr="00073E36">
          <w:rPr>
            <w:rStyle w:val="Hyperlink"/>
          </w:rPr>
          <w:t>region's potential in this regard</w:t>
        </w:r>
      </w:hyperlink>
      <w:r w:rsidRPr="00073E36">
        <w:t xml:space="preserve">. Access to fisheries is crucial for countries like Greenland and Iceland, which depend heavily on maritime resources for export earnings, and China has been very active in establishing bilateral economic contacts with these smaller members of the Arctic Council to ensure support for its permanent membership bid. These same tactics worked well in the Asia-Pacific, where China built strong investment relations with ASEAN members to help conclude a free trade agreement with ASEAN. In 2010, China provided </w:t>
      </w:r>
      <w:hyperlink r:id="rId59" w:anchor="axzz2kcdZAlaG" w:history="1">
        <w:r w:rsidRPr="00073E36">
          <w:rPr>
            <w:rStyle w:val="Hyperlink"/>
          </w:rPr>
          <w:t>Iceland with a $500 million-plus currency swap</w:t>
        </w:r>
      </w:hyperlink>
      <w:r w:rsidRPr="00073E36">
        <w:t xml:space="preserve"> to support the struggling Iceland bank system. Also in 2010, Denmark signed deals with China </w:t>
      </w:r>
      <w:hyperlink r:id="rId60" w:history="1">
        <w:r w:rsidRPr="00073E36">
          <w:rPr>
            <w:rStyle w:val="Hyperlink"/>
          </w:rPr>
          <w:t>worth $740 million</w:t>
        </w:r>
      </w:hyperlink>
      <w:r w:rsidRPr="00073E36">
        <w:t xml:space="preserve"> in the areas of power, the green economy, agriculture and food security. </w:t>
      </w:r>
      <w:r w:rsidRPr="00073E36">
        <w:rPr>
          <w:rStyle w:val="StyleUnderline"/>
        </w:rPr>
        <w:t>In 2011, Denmark’s ambassador in China made a statement in support of a Chinese bid for permanent membership of the Arctic Council</w:t>
      </w:r>
      <w:r w:rsidRPr="00073E36">
        <w:t xml:space="preserve">. </w:t>
      </w:r>
      <w:r w:rsidRPr="00073E36">
        <w:rPr>
          <w:rStyle w:val="StyleUnderline"/>
        </w:rPr>
        <w:t>The same position was expressed by the leaders of Greenland and Iceland.</w:t>
      </w:r>
      <w:r w:rsidRPr="00073E36">
        <w:t xml:space="preserve"> In January 2013, Swedish and even Norwegian (the spat of </w:t>
      </w:r>
      <w:hyperlink r:id="rId61" w:history="1">
        <w:r w:rsidRPr="00073E36">
          <w:rPr>
            <w:rStyle w:val="Hyperlink"/>
          </w:rPr>
          <w:t>dissident Liu Xiaobo</w:t>
        </w:r>
      </w:hyperlink>
      <w:r w:rsidRPr="00073E36">
        <w:t xml:space="preserve"> notwithstanding) representatives on the Arctic Council meeting in Tromsø declared a desire to start the process of discussing China's role in the Council. . . </w:t>
      </w:r>
      <w:r w:rsidRPr="00073E36">
        <w:rPr>
          <w:rStyle w:val="StyleUnderline"/>
        </w:rPr>
        <w:t>.  Chinese international strategy in the Arctic will pursue solely pragmatic goals</w:t>
      </w:r>
      <w:r w:rsidRPr="00073E36">
        <w:t xml:space="preserve">. </w:t>
      </w:r>
      <w:r w:rsidRPr="00073E36">
        <w:rPr>
          <w:rStyle w:val="StyleUnderline"/>
        </w:rPr>
        <w:t>Not only is economic prosperity as stake but also China's image as a potential global leader</w:t>
      </w:r>
      <w:r w:rsidRPr="00073E36">
        <w:t>. While it talks up the impact of global warming on Chinese environment and food security, Beijing systematically and purposefully continues to encourage the economic dependence of small Arctic states on China (such as the recent free trade agreement with Iceland) to earn support for a permanent member seat on the Arctic Council. Moreover, the high cost of projects to develop new oil infrastructure in the region force states to attract investors. This opens opportunities for China to develop influence and locks in future energy access. Next up, look for Beijing to begin negotiating route transit fees with Moscow.</w:t>
      </w:r>
    </w:p>
    <w:p w:rsidR="006E3F11" w:rsidRPr="00073E36" w:rsidRDefault="006E3F11" w:rsidP="006E3F11"/>
    <w:p w:rsidR="006E3F11" w:rsidRPr="00073E36" w:rsidRDefault="006E3F11" w:rsidP="006E3F11">
      <w:pPr>
        <w:pStyle w:val="Heading4"/>
        <w:rPr>
          <w:rFonts w:cs="Times New Roman"/>
        </w:rPr>
      </w:pPr>
      <w:r w:rsidRPr="00073E36">
        <w:rPr>
          <w:rFonts w:cs="Times New Roman"/>
        </w:rPr>
        <w:t>China is willing to cooperate for arctic influence for multiple reasons-scientific research, resources, and trade routes</w:t>
      </w:r>
    </w:p>
    <w:p w:rsidR="006E3F11" w:rsidRPr="00073E36" w:rsidRDefault="006E3F11" w:rsidP="006E3F11">
      <w:pPr>
        <w:rPr>
          <w:rStyle w:val="Style13ptBold"/>
        </w:rPr>
      </w:pPr>
      <w:r w:rsidRPr="00073E36">
        <w:rPr>
          <w:rStyle w:val="Style13ptBold"/>
        </w:rPr>
        <w:t xml:space="preserve">Feng 2015 </w:t>
      </w:r>
      <w:r w:rsidRPr="00073E36">
        <w:t>--- (Bree Feng, April 30, 2015, “China looks north: Carving out a role in the arctic”, asiapacific.ca, https://www.asiapacific.ca/canada-asia-agenda/china-looks-north-carving-out-role-arctic)//Jmoney</w:t>
      </w:r>
    </w:p>
    <w:p w:rsidR="006E3F11" w:rsidRPr="00073E36" w:rsidRDefault="006E3F11" w:rsidP="006E3F11">
      <w:pPr>
        <w:rPr>
          <w:rStyle w:val="Emphasis"/>
          <w:sz w:val="20"/>
          <w:szCs w:val="20"/>
        </w:rPr>
      </w:pPr>
      <w:r w:rsidRPr="00073E36">
        <w:rPr>
          <w:szCs w:val="20"/>
        </w:rPr>
        <w:t xml:space="preserve">Approximately 1,500 kilometers south of the Arctic Circle lies China’s northernmost settlement, a snowy village simply referred to as “Arctic village” or “beiji cun.” </w:t>
      </w:r>
      <w:r w:rsidRPr="00073E36">
        <w:rPr>
          <w:szCs w:val="20"/>
          <w:u w:val="single"/>
        </w:rPr>
        <w:t xml:space="preserve">Although it has no Arctic territory and no history of audacious polar treks, China has steadily increased its voice and engagement in the region, particularly during Canada’s chairmanship of the Arctic Council, which began in May 2013 and concluded on April 24. </w:t>
      </w:r>
      <w:r w:rsidRPr="00073E36">
        <w:rPr>
          <w:szCs w:val="20"/>
        </w:rPr>
        <w:t xml:space="preserve">Recently, Chinese officials have referred to the concept of becoming a “polar region power.” And while China’s strategic, commercial and scientific interests in the region are not difficult to discern, it is not entirely clear how it will pursue these interests and what the implications might be for Canada. Nonetheless, the contours of China becoming a polar region power are starting to become visible through debates and discussions within China, as well as through its bilateral and multilateral engagement, especially with Russia and Nordic countries. Becoming a “Polar Power” </w:t>
      </w:r>
      <w:r w:rsidRPr="00073E36">
        <w:rPr>
          <w:szCs w:val="20"/>
          <w:u w:val="single"/>
        </w:rPr>
        <w:t xml:space="preserve">China has several obvious interests in the Arctic, including: </w:t>
      </w:r>
      <w:r w:rsidRPr="00073E36">
        <w:rPr>
          <w:rStyle w:val="Emphasis"/>
          <w:sz w:val="20"/>
          <w:szCs w:val="20"/>
        </w:rPr>
        <w:t>Scientific research</w:t>
      </w:r>
      <w:r w:rsidRPr="00073E36">
        <w:rPr>
          <w:szCs w:val="20"/>
          <w:u w:val="single"/>
        </w:rPr>
        <w:t>: To date, China’s engagement with the Arctic has focused mainly on scientific research.</w:t>
      </w:r>
      <w:r w:rsidRPr="00073E36">
        <w:rPr>
          <w:szCs w:val="20"/>
        </w:rPr>
        <w:t xml:space="preserve"> [1] China has sought to justify its focus on Arctic issues by emphasizing the global impact of the shrinking ice cap. On its website, </w:t>
      </w:r>
      <w:hyperlink r:id="rId62" w:tgtFrame="_blank" w:history="1">
        <w:r w:rsidRPr="00073E36">
          <w:rPr>
            <w:rStyle w:val="Hyperlink"/>
            <w:szCs w:val="20"/>
          </w:rPr>
          <w:t>China’s Arctic and Antarctic Administration (CAA) tells readers</w:t>
        </w:r>
      </w:hyperlink>
      <w:r w:rsidRPr="00073E36">
        <w:rPr>
          <w:szCs w:val="20"/>
        </w:rPr>
        <w:t xml:space="preserve"> that the country needs to conduct Arctic expeditions because the region “</w:t>
      </w:r>
      <w:r w:rsidRPr="00073E36">
        <w:rPr>
          <w:szCs w:val="20"/>
          <w:u w:val="single"/>
        </w:rPr>
        <w:t xml:space="preserve">has very obvious practical significance for our climate, environment, agriculture, resource” and other areas. </w:t>
      </w:r>
      <w:r w:rsidRPr="00073E36">
        <w:rPr>
          <w:rStyle w:val="Emphasis"/>
          <w:sz w:val="20"/>
          <w:szCs w:val="20"/>
        </w:rPr>
        <w:t>Resources</w:t>
      </w:r>
      <w:r w:rsidRPr="00073E36">
        <w:rPr>
          <w:szCs w:val="20"/>
        </w:rPr>
        <w:t xml:space="preserve"> – </w:t>
      </w:r>
      <w:r w:rsidRPr="00073E36">
        <w:rPr>
          <w:szCs w:val="20"/>
          <w:u w:val="single"/>
        </w:rPr>
        <w:t>The Arctic is believed to be rich in hydrocarbons, water, minerals and fish. It is a veritable “treasure trove of resources,</w:t>
      </w:r>
      <w:r w:rsidRPr="00073E36">
        <w:rPr>
          <w:szCs w:val="20"/>
        </w:rPr>
        <w:t xml:space="preserve">” according to the CAA. But the majority of Arctic resources lie within the undisputed 200-nautical mile Exclusive Economic Zones allocated to the five circumpolar countries by the United Nations on the Law of the Sea (UNCLOS). </w:t>
      </w:r>
      <w:r w:rsidRPr="00073E36">
        <w:rPr>
          <w:szCs w:val="20"/>
          <w:u w:val="single"/>
        </w:rPr>
        <w:t xml:space="preserve">Although Chinese officials frequently refer to China’s “rights and interests” in the Arctic in Chinese media and on government websites, they have also stated that they respect the sovereignty of Arctic countries and are seeking opportunities to cooperate. </w:t>
      </w:r>
      <w:r w:rsidRPr="00073E36">
        <w:rPr>
          <w:szCs w:val="20"/>
        </w:rPr>
        <w:t xml:space="preserve">In December, an anonymous State Oceanic Administration official told the Chinese newspaper Guangming Daily that China will continue to strengthen its capacity to undertake polar expeditions, including the completion of its second ice-breaker. Speaking at the Arctic Circle Assembly in Reykavik, Iceland last year, </w:t>
      </w:r>
      <w:hyperlink r:id="rId63" w:tgtFrame="_blank" w:history="1">
        <w:r w:rsidRPr="00073E36">
          <w:rPr>
            <w:rStyle w:val="Hyperlink"/>
            <w:szCs w:val="20"/>
          </w:rPr>
          <w:t>a senior Chinese diplomat told the audience</w:t>
        </w:r>
      </w:hyperlink>
      <w:r w:rsidRPr="00073E36">
        <w:rPr>
          <w:szCs w:val="20"/>
        </w:rPr>
        <w:t xml:space="preserve"> that “China-Nordic Arctic Cooperation is increasingly expanding from research area to economic area, like ship building, shipping, and resource development.” </w:t>
      </w:r>
      <w:r w:rsidRPr="00073E36">
        <w:rPr>
          <w:rStyle w:val="Emphasis"/>
          <w:sz w:val="20"/>
          <w:szCs w:val="20"/>
        </w:rPr>
        <w:t>Shorter trade routes</w:t>
      </w:r>
      <w:r w:rsidRPr="00073E36">
        <w:rPr>
          <w:szCs w:val="20"/>
        </w:rPr>
        <w:t xml:space="preserve"> – </w:t>
      </w:r>
      <w:r w:rsidRPr="00073E36">
        <w:rPr>
          <w:szCs w:val="20"/>
          <w:u w:val="single"/>
        </w:rPr>
        <w:t>Melting icecaps in the Arctic have prompted Northeast Asian economies, including China, to take a closer look at the Northeast Passage</w:t>
      </w:r>
      <w:r w:rsidRPr="00073E36">
        <w:rPr>
          <w:szCs w:val="20"/>
        </w:rPr>
        <w:t xml:space="preserve"> (or Northern Sea Route) </w:t>
      </w:r>
      <w:r w:rsidRPr="00073E36">
        <w:rPr>
          <w:szCs w:val="20"/>
          <w:u w:val="single"/>
        </w:rPr>
        <w:t>as a possible transport alternative to the crowded Malacca Straits and Suez Canal</w:t>
      </w:r>
      <w:r w:rsidRPr="00073E36">
        <w:rPr>
          <w:szCs w:val="20"/>
        </w:rPr>
        <w:t xml:space="preserve">. The reality of persistent dangers in Arctic waters – floating sea ice, remoteness and additional costs to upgrade ships, to name a few – means the route will probably not be cost-efficient enough to be used until later this century. </w:t>
      </w:r>
      <w:r w:rsidRPr="00073E36">
        <w:rPr>
          <w:szCs w:val="20"/>
          <w:u w:val="single"/>
        </w:rPr>
        <w:t>However, China has indicated interest in exploring the time and cost savings this route could eventually bring</w:t>
      </w:r>
      <w:r w:rsidRPr="00073E36">
        <w:rPr>
          <w:szCs w:val="20"/>
        </w:rPr>
        <w:t xml:space="preserve">. But beyond these three articulated interests, Chinese intentions are not well understood. Unlike the Arctic littoral countries – Canada, Denmark (via Greenland and the Faroes Islands), Finland, Iceland, Norway, Russia, Sweden and the U.S. – or even other Asian economic powers like South Korea, China has not published an Arctic strategy. Nor has Beijing named a regional “ambassador,” as have the U.S. and Canada, or launched a national program to encourage trade links with the region, like Poland’s “GoArctic” campaign. Nonetheless, some recent statements from well-placed experts are hinting at some priorities, and even some concerns over being left out of discussions regarding the future of the region. China’s Experts Weigh </w:t>
      </w:r>
      <w:proofErr w:type="gramStart"/>
      <w:r w:rsidRPr="00073E36">
        <w:rPr>
          <w:szCs w:val="20"/>
        </w:rPr>
        <w:t>In</w:t>
      </w:r>
      <w:proofErr w:type="gramEnd"/>
      <w:r w:rsidRPr="00073E36">
        <w:rPr>
          <w:szCs w:val="20"/>
        </w:rPr>
        <w:t xml:space="preserve"> </w:t>
      </w:r>
      <w:r w:rsidRPr="00073E36">
        <w:rPr>
          <w:szCs w:val="20"/>
          <w:u w:val="single"/>
        </w:rPr>
        <w:t>Official reports from government meetings on Arctic affairs indicate that Chinese policy-makers themselves are in the process of formulating what China means by “polar region power</w:t>
      </w:r>
      <w:r w:rsidRPr="00073E36">
        <w:rPr>
          <w:szCs w:val="20"/>
        </w:rPr>
        <w:t xml:space="preserve">.” </w:t>
      </w:r>
      <w:r w:rsidRPr="00073E36">
        <w:rPr>
          <w:szCs w:val="20"/>
          <w:u w:val="single"/>
        </w:rPr>
        <w:t>Many Chinese academics have called upon their government to urgently devise Arctic strategies In the meantime, many Chinese academics have called upon their government to urgently devise Arctic strategies that will allow China to benefit from the region’s potential resource and strategic value.</w:t>
      </w:r>
      <w:r w:rsidRPr="00073E36">
        <w:rPr>
          <w:szCs w:val="20"/>
        </w:rPr>
        <w:t xml:space="preserve"> Prominent Arctic scholar Guo Peiqing has argued that China cannot be a “bystander”; Speaking to the Chinese newspaper Quanzhou Evening News last December, after Russia announced it would build a northern radar network, Mr. Guo said the resources and potential strategic value of the Arctic route as an alternative to the “Malacca dilemma,” means that China should be proactive in fighting for and protecting its interests in the Arctic. [2] Some suggest one way to do this would be to provide additional funding and expertise for expeditions. Speaking to state broadcaster CCTV as it reported China’s new observer status at the Arctic Council (discussed below), a researcher at the Chinese Academy of Social Sciences, a top state-controlled think tank, spoke of the constraints of observer status and expressed concerns that China will be “marginalized” on Arctic affairs. The reporter, concluding the segment, opined that China still “won’t have any real power to influence decision-making” at the Council. “In the future,” he said, “Chinese authorities will be looking to lobby for that influence.” Chinese officials, most recently the director of the State Oceanic Administration, which oversees polar expeditions, have also linked the country’s Arctic policy to broader foreign policy goals. Liu Cigui, the director, stressed in an editorial last fall that China’s polar policy is intrinsically tied to the national goal of becoming a “maritime power.” This concept, first unveiled by Chinese President Hu Jintao in 2012, has been a foreign policy priority under current president Xi Jinping. In broad strokes, it calls for China to upgrade its comprehensive ability to exert power on the seas, including to better serve its needs in exploiting maritime resources or protecting what it sees as its “rights and interests.” Creating Openings for Pursuing Interests Officials and state-controlled media have emphasized the impact of Arctic changes on their environment with no territory in the Arctic, </w:t>
      </w:r>
      <w:r w:rsidRPr="00073E36">
        <w:rPr>
          <w:szCs w:val="20"/>
          <w:u w:val="single"/>
        </w:rPr>
        <w:t xml:space="preserve">one of the key methods for China to pursue its interests in the region is to create political space for itself by emphasizing the global impact of Arctic changes. Officials and state-controlled media have emphasized the impact of Arctic changes on their environment, and have portrayed Arctic waters not as just any body of water, but as a global commons, an interesting </w:t>
      </w:r>
      <w:hyperlink r:id="rId64" w:tgtFrame="_blank" w:history="1">
        <w:r w:rsidRPr="00073E36">
          <w:rPr>
            <w:rStyle w:val="Hyperlink"/>
            <w:szCs w:val="20"/>
            <w:u w:val="single"/>
          </w:rPr>
          <w:t>contrast to China’s official policy stance on the disputed South China Sea</w:t>
        </w:r>
      </w:hyperlink>
      <w:r w:rsidRPr="00073E36">
        <w:rPr>
          <w:szCs w:val="20"/>
          <w:u w:val="single"/>
        </w:rPr>
        <w:t xml:space="preserve">. At the same time, Chinese officials have taken care to emphasize that they respect the sovereignty of Arctic states and have pursued a cautious approach. </w:t>
      </w:r>
      <w:r w:rsidRPr="00073E36">
        <w:rPr>
          <w:szCs w:val="20"/>
        </w:rPr>
        <w:t xml:space="preserve">More importantly, </w:t>
      </w:r>
      <w:r w:rsidRPr="00073E36">
        <w:rPr>
          <w:rStyle w:val="Emphasis"/>
          <w:sz w:val="20"/>
          <w:szCs w:val="20"/>
        </w:rPr>
        <w:t xml:space="preserve">China has been pursuing its interests through both multilateral and bilateral engagement. </w:t>
      </w:r>
      <w:r w:rsidRPr="00073E36">
        <w:rPr>
          <w:szCs w:val="20"/>
        </w:rPr>
        <w:t xml:space="preserve">The Arctic Council In 2013, China became a permanent observer to the Arctic Council (along with India, Japan, Singapore and South Korea), the leading inter-governmental body for Arctic affairs, initiated by Canada in 1996. Becoming an observer was vital for China, because otherwise, </w:t>
      </w:r>
      <w:hyperlink r:id="rId65" w:tgtFrame="_blank" w:history="1">
        <w:r w:rsidRPr="00073E36">
          <w:rPr>
            <w:rStyle w:val="Hyperlink"/>
            <w:szCs w:val="20"/>
          </w:rPr>
          <w:t>in the words of a researcher</w:t>
        </w:r>
      </w:hyperlink>
      <w:r w:rsidRPr="00073E36">
        <w:rPr>
          <w:szCs w:val="20"/>
        </w:rPr>
        <w:t xml:space="preserve"> at a Chinese Ministry of Commerce-affiliated think tank, China would “have to accept policies set by others that may not take China’s interests into account.” Though observers are not allowed to vote, only to attend meetings and submit proposals, the status provides countries with the platform and legitimacy to influence decision-making – an opportunity that China apparently intends to use. According to the Polar Research Institute of China (PRIC), besides conducting research into Arctic resources and waterways, the organization will also aim to participate in “</w:t>
      </w:r>
      <w:hyperlink r:id="rId66" w:tgtFrame="_blank" w:history="1">
        <w:r w:rsidRPr="00073E36">
          <w:rPr>
            <w:rStyle w:val="Hyperlink"/>
            <w:szCs w:val="20"/>
          </w:rPr>
          <w:t>relevant working group meetings of the Arctic Council and increase China’s influence</w:t>
        </w:r>
      </w:hyperlink>
      <w:r w:rsidRPr="00073E36">
        <w:rPr>
          <w:szCs w:val="20"/>
        </w:rPr>
        <w:t xml:space="preserve">” in Arctic affairs in coming years. [3] One of the key forums China is likely to be interested in is the Arctic Economic Council, an independent body of business leaders created during Canada’s recent chairmanship of the Arctic Council. At present, membership is limited to the eight Arctic Council countries and Permanent Participants [4]. </w:t>
      </w:r>
      <w:r w:rsidRPr="00073E36">
        <w:rPr>
          <w:szCs w:val="20"/>
          <w:u w:val="single"/>
        </w:rPr>
        <w:t xml:space="preserve">However, past attendees have also included members of the energy and mining industries, both areas in which China has invested. </w:t>
      </w:r>
      <w:r w:rsidRPr="00073E36">
        <w:rPr>
          <w:rStyle w:val="Emphasis"/>
          <w:sz w:val="20"/>
          <w:szCs w:val="20"/>
        </w:rPr>
        <w:t>China is therefore likely to want to send representatives if membership does open up.</w:t>
      </w:r>
    </w:p>
    <w:p w:rsidR="006E3F11" w:rsidRPr="00073E36" w:rsidRDefault="006E3F11" w:rsidP="006E3F11"/>
    <w:p w:rsidR="006E3F11" w:rsidRPr="00073E36" w:rsidRDefault="006E3F11" w:rsidP="006E3F11">
      <w:pPr>
        <w:pStyle w:val="Heading4"/>
        <w:rPr>
          <w:rFonts w:cs="Times New Roman"/>
        </w:rPr>
      </w:pPr>
      <w:r w:rsidRPr="00073E36">
        <w:rPr>
          <w:rFonts w:cs="Times New Roman"/>
        </w:rPr>
        <w:t>China is willing to cooperate to gain more arctic influence-our ev cites the Chinese vice foreign minister</w:t>
      </w:r>
    </w:p>
    <w:p w:rsidR="006E3F11" w:rsidRPr="00073E36" w:rsidRDefault="006E3F11" w:rsidP="006E3F11">
      <w:pPr>
        <w:rPr>
          <w:rStyle w:val="Style13ptBold"/>
        </w:rPr>
      </w:pPr>
      <w:r w:rsidRPr="00073E36">
        <w:rPr>
          <w:rStyle w:val="Style13ptBold"/>
        </w:rPr>
        <w:t xml:space="preserve">Strambo 15 </w:t>
      </w:r>
      <w:r w:rsidRPr="00073E36">
        <w:t>--- (Claudia Strambo, Novermber 17, 2015, “China in a heterogeneous and complex Arctic”, Arctic Resilience Report, http://arctic-council.org/arr/china-in-a-heterogeneous-and-complex-arctic/)//Jmoney</w:t>
      </w:r>
    </w:p>
    <w:p w:rsidR="00BD4071" w:rsidRPr="00073E36" w:rsidRDefault="006E3F11" w:rsidP="00BD4071">
      <w:pPr>
        <w:rPr>
          <w:sz w:val="14"/>
          <w:szCs w:val="20"/>
        </w:rPr>
      </w:pPr>
      <w:r w:rsidRPr="00073E36">
        <w:rPr>
          <w:sz w:val="14"/>
          <w:szCs w:val="20"/>
        </w:rPr>
        <w:t xml:space="preserve">Acknowledging the diversity of Arctic actors and their visions, the Arctic Resilience Assessment (ARA) will devote one chapter to exploring multiple views of the changing Arctic, focusing on its challenges and desires for future development. In the dynamic and varied space that is the Arctic, there are many different interests that interact in the same physical space. The ARA will discuss how distinct actors perceive challenges and opportunities, and whether these different views can be reconciled or are likely to be mutually exclusive. </w:t>
      </w:r>
      <w:r w:rsidRPr="00073E36">
        <w:rPr>
          <w:szCs w:val="20"/>
          <w:u w:val="single"/>
        </w:rPr>
        <w:t>China’s views of the region add to this diversity of goals, and have been of particular interest to media and academia. China defines itself as a near-Arctic state and has paid increasing attention to the Arctic.</w:t>
      </w:r>
      <w:r w:rsidRPr="00073E36">
        <w:rPr>
          <w:sz w:val="14"/>
          <w:szCs w:val="20"/>
        </w:rPr>
        <w:t xml:space="preserve"> Starting in 1999, Chinese scientists have been conducting natural science research above the Arctic Circle. The first Chinese Arctic research station, called Yellow River Station, was founded in Norway’s Svalbard archipelago in July 2004. China has also set up a number of research institutes and university programs to strengthen its academic capacity regarding the Arctic. According to Jakobson and Peng (2012), research in this area provides Chinese policymakers with knowledge to understand specialized polar issues and sources of policy recommendations. As climate change causes the Arctic sea ice to recede, </w:t>
      </w:r>
      <w:r w:rsidRPr="00073E36">
        <w:rPr>
          <w:szCs w:val="20"/>
          <w:u w:val="single"/>
        </w:rPr>
        <w:t>the untapped natural resources potential and growing possibility of using shipping routes across the Arctic, are making the region more economically attractive and therefore more geopolitically important. As Kai Sun (2013) points out, an economy heavily focused on manufacturing and exporting goods means that China would benefit especially much from participation in Arctic issues. Recently, China has strengthened its diplomatic ties</w:t>
      </w:r>
      <w:r w:rsidRPr="00073E36">
        <w:rPr>
          <w:sz w:val="14"/>
          <w:szCs w:val="20"/>
        </w:rPr>
        <w:t xml:space="preserve"> to Nordic countries such as Iceland, Denmark, Norway, and Sweden, </w:t>
      </w:r>
      <w:r w:rsidRPr="00073E36">
        <w:rPr>
          <w:szCs w:val="20"/>
          <w:u w:val="single"/>
        </w:rPr>
        <w:t>reflecting the Chinese government’s increased attention to Arctic issues</w:t>
      </w:r>
      <w:r w:rsidRPr="00073E36">
        <w:rPr>
          <w:sz w:val="14"/>
          <w:szCs w:val="20"/>
        </w:rPr>
        <w:t xml:space="preserve">. In May 2013, China was granted permanent observer status to the Arctic Council, formalizing its intent to participate in discussions about Arctic issues. In October 2015, at the Arctic Circle Assembly in Reykjavik, </w:t>
      </w:r>
      <w:r w:rsidRPr="00073E36">
        <w:rPr>
          <w:szCs w:val="20"/>
          <w:u w:val="single"/>
        </w:rPr>
        <w:t>Chinese Vice Foreign Minister Zhang Ming emphasized that China is a major stakeholder in the Arctic, and</w:t>
      </w:r>
      <w:r w:rsidRPr="00073E36">
        <w:rPr>
          <w:rStyle w:val="Emphasis"/>
          <w:sz w:val="20"/>
          <w:szCs w:val="20"/>
        </w:rPr>
        <w:t xml:space="preserve"> is willing and able to make great contributions to the sustainable development of the Arctic. China expressed its willingness to step up from the role of a passive observer and to truly involve itself in Arctic issues, while reiterating its commitment to respectful, cooperative and win-win relationships with other actors in the region. </w:t>
      </w:r>
      <w:r w:rsidRPr="00073E36">
        <w:rPr>
          <w:sz w:val="14"/>
          <w:szCs w:val="20"/>
        </w:rPr>
        <w:t xml:space="preserve">As an example among many, China’s attention to the Arctic illustrates that important governance dynamics are developing in concert with socio-ecological change. As explored by the ARA, the governance landscape surrounding the Arctic is changing, and decisions from outside the region are likely to play an increasingly important role. </w:t>
      </w:r>
      <w:r w:rsidRPr="00073E36">
        <w:rPr>
          <w:szCs w:val="20"/>
          <w:u w:val="single"/>
        </w:rPr>
        <w:t>As China increases its involvement in the Arctic, the governance landscape will surely become more complex. However, this also creates important additional opportunities for collaboration and communication, and opens up a different set of possible solutions going forward.</w:t>
      </w:r>
      <w:r w:rsidRPr="00073E36">
        <w:rPr>
          <w:sz w:val="14"/>
          <w:szCs w:val="20"/>
        </w:rPr>
        <w:t xml:space="preserve"> There are a number of cases showing how the uniqueness of the Arctic socio-ecological environment and its challenges have been driving seemingly differing interests towards collaboration, creating new opportunities for local communities (</w:t>
      </w:r>
      <w:hyperlink r:id="rId67" w:history="1">
        <w:r w:rsidRPr="00073E36">
          <w:rPr>
            <w:rStyle w:val="Hyperlink"/>
            <w:sz w:val="14"/>
            <w:szCs w:val="20"/>
          </w:rPr>
          <w:t>English</w:t>
        </w:r>
      </w:hyperlink>
      <w:r w:rsidRPr="00073E36">
        <w:rPr>
          <w:sz w:val="14"/>
          <w:szCs w:val="20"/>
        </w:rPr>
        <w:t>/</w:t>
      </w:r>
      <w:hyperlink r:id="rId68" w:history="1">
        <w:r w:rsidRPr="00073E36">
          <w:rPr>
            <w:rStyle w:val="Hyperlink"/>
            <w:sz w:val="14"/>
            <w:szCs w:val="20"/>
          </w:rPr>
          <w:t>Chinese</w:t>
        </w:r>
      </w:hyperlink>
      <w:r w:rsidRPr="00073E36">
        <w:rPr>
          <w:sz w:val="14"/>
          <w:szCs w:val="20"/>
        </w:rPr>
        <w:t>).</w:t>
      </w:r>
    </w:p>
    <w:p w:rsidR="00BD4071" w:rsidRPr="00073E36" w:rsidRDefault="00BD4071" w:rsidP="00BD4071">
      <w:pPr>
        <w:pStyle w:val="Heading3"/>
        <w:rPr>
          <w:rFonts w:cs="Times New Roman"/>
        </w:rPr>
      </w:pPr>
      <w:r w:rsidRPr="00073E36">
        <w:rPr>
          <w:rFonts w:cs="Times New Roman"/>
        </w:rPr>
        <w:t>! – ethics</w:t>
      </w:r>
    </w:p>
    <w:p w:rsidR="00BD4071" w:rsidRPr="00073E36" w:rsidRDefault="00BD4071" w:rsidP="00BD4071">
      <w:pPr>
        <w:pStyle w:val="Heading4"/>
        <w:rPr>
          <w:rFonts w:cs="Times New Roman"/>
        </w:rPr>
      </w:pPr>
      <w:r w:rsidRPr="00073E36">
        <w:rPr>
          <w:rFonts w:cs="Times New Roman"/>
        </w:rPr>
        <w:t>It’s a flagrant violation of human rights</w:t>
      </w:r>
    </w:p>
    <w:p w:rsidR="00BD4071" w:rsidRPr="00073E36" w:rsidRDefault="00BD4071" w:rsidP="00BD4071">
      <w:pPr>
        <w:rPr>
          <w:rStyle w:val="Style13ptBold"/>
          <w:b w:val="0"/>
        </w:rPr>
      </w:pPr>
      <w:r w:rsidRPr="00073E36">
        <w:rPr>
          <w:rStyle w:val="Style13ptBold"/>
        </w:rPr>
        <w:t>SCMP 13</w:t>
      </w:r>
      <w:r w:rsidRPr="00073E36">
        <w:t xml:space="preserve"> </w:t>
      </w:r>
      <w:r w:rsidRPr="00073E36">
        <w:rPr>
          <w:szCs w:val="16"/>
        </w:rPr>
        <w:t>(South China Morning Post, “Nobel laureates urge China to release Liu Xiaobo” 2/27/13 http://www.scmp.com/news/china/article/1159861/nobel-laureates-urge-china-release-liu-xiaobo)///CW</w:t>
      </w:r>
    </w:p>
    <w:p w:rsidR="00BD4071" w:rsidRPr="00073E36" w:rsidRDefault="00BD4071" w:rsidP="00BD4071">
      <w:r w:rsidRPr="00073E36">
        <w:t xml:space="preserve">More than </w:t>
      </w:r>
      <w:r w:rsidRPr="00073E36">
        <w:rPr>
          <w:rStyle w:val="StyleUnderline"/>
        </w:rPr>
        <w:t>140 Nobel laureates</w:t>
      </w:r>
      <w:r w:rsidRPr="00073E36">
        <w:t xml:space="preserve"> led by Archbishop Desmond Tutu </w:t>
      </w:r>
      <w:r w:rsidRPr="00073E36">
        <w:rPr>
          <w:rStyle w:val="StyleUnderline"/>
        </w:rPr>
        <w:t>urged China</w:t>
      </w:r>
      <w:r w:rsidRPr="00073E36">
        <w:t xml:space="preserve"> on Wednesday </w:t>
      </w:r>
      <w:r w:rsidRPr="00073E36">
        <w:rPr>
          <w:rStyle w:val="StyleUnderline"/>
        </w:rPr>
        <w:t>to release Nobel Peace Prize winner Liu Xiaobo</w:t>
      </w:r>
      <w:r w:rsidRPr="00073E36">
        <w:t>, a rights activist jailed for subversion since 2009. In a letter also signed by 400,000 people from more than 130 countries, the laureates called on China’s president-in-waiting Xi Jinping to release Liu and his wife Liu Xia, who has not been charged but is being held under house arrest. The petition was being submitted to Chinese embassies and diplomatic missions in Hong Kong, New York, Paris, Berlin and London. The first step in political reform is to tolerate dissidents and cherish their value and contribution to society “</w:t>
      </w:r>
      <w:r w:rsidRPr="00073E36">
        <w:rPr>
          <w:rStyle w:val="Emphasis"/>
        </w:rPr>
        <w:t>This flagrant violation of the basic right to due process and free expression must be publicly and forcefully confronted by the international community</w:t>
      </w:r>
      <w:r w:rsidRPr="00073E36">
        <w:t xml:space="preserve">,” archbishop Tutu, a fellow Peace laureate, said in the petition. In Taiwan, Wu’er Kaixi, a former leader of the 1989 Tiananmen protests and one of those who signed the petition, urged Beijing-friendly President Ma Ying-jeou to relay the appeal to Xi. “Hopefully, through the petition President Ma would do something that would help the Chinese government’s release of Liu Xiaobo and his wife,” he told reporters. </w:t>
      </w:r>
      <w:r w:rsidRPr="00073E36">
        <w:rPr>
          <w:rStyle w:val="StyleUnderline"/>
        </w:rPr>
        <w:t>Another Tiananmen protest leader</w:t>
      </w:r>
      <w:r w:rsidRPr="00073E36">
        <w:t xml:space="preserve">, Wang Dan, who like Wu’er Kaixi lives in exile in Taiwan, also </w:t>
      </w:r>
      <w:r w:rsidRPr="00073E36">
        <w:rPr>
          <w:rStyle w:val="StyleUnderline"/>
        </w:rPr>
        <w:t>signed the document</w:t>
      </w:r>
      <w:r w:rsidRPr="00073E36">
        <w:t>. In a previous statement commemorating the Tiananmen protests, Ma called on the Chinese government to release Liu as a step towards political reform while pressing for exchanges with the island. “</w:t>
      </w:r>
      <w:r w:rsidRPr="00073E36">
        <w:rPr>
          <w:rStyle w:val="StyleUnderline"/>
        </w:rPr>
        <w:t>The first step in political reform is to tolerate dissidents and cherish their value and contribution to society</w:t>
      </w:r>
      <w:r w:rsidRPr="00073E36">
        <w:t xml:space="preserve">,” Ma said. Liu, who was awarded the Nobel Peace Prize 2010, was sentenced to 11 years in prison in 2009 on subversion charges after co-authoring Charter 08, a bold petition calling for political reform in his Communist-ruled homeland. </w:t>
      </w:r>
    </w:p>
    <w:p w:rsidR="00BD4071" w:rsidRPr="00073E36" w:rsidRDefault="00BD4071" w:rsidP="00BD4071">
      <w:pPr>
        <w:pStyle w:val="Heading4"/>
        <w:rPr>
          <w:rFonts w:cs="Times New Roman"/>
        </w:rPr>
      </w:pPr>
      <w:r w:rsidRPr="00073E36">
        <w:rPr>
          <w:rFonts w:cs="Times New Roman"/>
        </w:rPr>
        <w:t>Imprisonment of Liu Xiaobo is unethical</w:t>
      </w:r>
    </w:p>
    <w:p w:rsidR="00BD4071" w:rsidRPr="00073E36" w:rsidRDefault="00BD4071" w:rsidP="00BD4071">
      <w:pPr>
        <w:rPr>
          <w:rStyle w:val="Style13ptBold"/>
          <w:b w:val="0"/>
        </w:rPr>
      </w:pPr>
      <w:r w:rsidRPr="00073E36">
        <w:rPr>
          <w:rStyle w:val="Style13ptBold"/>
        </w:rPr>
        <w:t>Foster 14</w:t>
      </w:r>
      <w:r w:rsidRPr="00073E36">
        <w:t xml:space="preserve"> </w:t>
      </w:r>
      <w:r w:rsidRPr="00073E36">
        <w:rPr>
          <w:szCs w:val="16"/>
        </w:rPr>
        <w:t>(Peter Foster is the Telegraph's Europe Editor. He was formerly the US editor based in Washington DC, and was formerly based in Beijing, where he covered the rise of China.  “Four years on, Nobel Prize winner Liu Xiaobo still unable to collect prize from Chinese prison” 8/10/14 http://www.telegraph.co.uk/news/worldnews/asia/china/11155045/Four-years-on-Nobel-Prize-winner-Liu-Xiaobo-still-unable-to-collect-prize-from-Chinese-prison.html)///CW</w:t>
      </w:r>
    </w:p>
    <w:p w:rsidR="00BD4071" w:rsidRPr="00073E36" w:rsidRDefault="00BD4071" w:rsidP="00BD4071">
      <w:pPr>
        <w:rPr>
          <w:sz w:val="14"/>
        </w:rPr>
      </w:pPr>
      <w:r w:rsidRPr="00073E36">
        <w:rPr>
          <w:sz w:val="14"/>
        </w:rPr>
        <w:t xml:space="preserve">Four years after </w:t>
      </w:r>
      <w:r w:rsidRPr="00073E36">
        <w:rPr>
          <w:rStyle w:val="Emphasis"/>
        </w:rPr>
        <w:t>Chinese university professor Liu Xiaobo was awarded the Nobel Peace Prize for</w:t>
      </w:r>
      <w:r w:rsidRPr="00073E36">
        <w:rPr>
          <w:sz w:val="14"/>
        </w:rPr>
        <w:t xml:space="preserve"> his work </w:t>
      </w:r>
      <w:r w:rsidRPr="00073E36">
        <w:rPr>
          <w:rStyle w:val="StyleUnderline"/>
        </w:rPr>
        <w:t>campaigning for democratic rights in China</w:t>
      </w:r>
      <w:r w:rsidRPr="00073E36">
        <w:rPr>
          <w:sz w:val="14"/>
        </w:rPr>
        <w:t xml:space="preserve"> – he has still not been able to collect his prize in person. </w:t>
      </w:r>
      <w:r w:rsidRPr="00073E36">
        <w:rPr>
          <w:rStyle w:val="StyleUnderline"/>
        </w:rPr>
        <w:t>Leading human rights groups called on Friday for Liu</w:t>
      </w:r>
      <w:r w:rsidRPr="00073E36">
        <w:rPr>
          <w:sz w:val="14"/>
        </w:rPr>
        <w:t xml:space="preserve">, 58, </w:t>
      </w:r>
      <w:r w:rsidRPr="00073E36">
        <w:rPr>
          <w:rStyle w:val="Emphasis"/>
        </w:rPr>
        <w:t xml:space="preserve">not to be forgotten as he remains locked in a Chinese jail </w:t>
      </w:r>
      <w:r w:rsidRPr="00073E36">
        <w:rPr>
          <w:sz w:val="14"/>
        </w:rPr>
        <w:t>serving an 11-year sentence for circulating his 'Charter 08’ petition that called for greater democratic rights in China. His wife, Liu Xia, who has never committed a crime, remains under house arrest in Beijing and was admitted to hospital earlier this year. While expressing “delight” at the awards for Malala Yousafzai and Kailash Satyarthi, leading human rights groups who have campaigned for Liu’s release said that the plight of the 2010 laureate must not be forgotten. “</w:t>
      </w:r>
      <w:r w:rsidRPr="00073E36">
        <w:rPr>
          <w:rStyle w:val="StyleUnderline"/>
        </w:rPr>
        <w:t>We cannot forget that another Peace Prize winner Liu Xiaobo remains imprisoned</w:t>
      </w:r>
      <w:r w:rsidRPr="00073E36">
        <w:rPr>
          <w:sz w:val="14"/>
        </w:rPr>
        <w:t xml:space="preserve"> four years on since being awarded his Prize,” Kate Allen, the UK director of Amnesty International told The Telegraph, “Amnesty continues to campaign tirelessly for Liu Xiaobo’s release.” Sophie Richardson, China director for Human Rights Watch added: “While it is marvellous to see the efforts around education and freeing children from slavery being honoured, that is tempered by some extent knowing that Liu Xiaobo still has five years to go in prison for doing nothing more than speaking his mind,” </w:t>
      </w:r>
      <w:r w:rsidRPr="00073E36">
        <w:rPr>
          <w:rStyle w:val="StyleUnderline"/>
        </w:rPr>
        <w:t>Liu was a veteran of the 1989 Tiananmen Square demonstrations</w:t>
      </w:r>
      <w:r w:rsidRPr="00073E36">
        <w:rPr>
          <w:sz w:val="14"/>
        </w:rPr>
        <w:t xml:space="preserve"> that left several hundred dead after China’s ruling Communist Party sent in tanks to crush the protests. He was represented by an empty chair at the awards ceremony in Oslo in 2010. The decision to award him the prize “for his long and non-violent struggle for fundamental human rights in China” infuriated Beijing who immediately froze diplomatic ties with Norway in retaliation. This week a US report by the Congressional-Executive Commission on China warned that China’s human rights record has worsened in key areas over the past year and that limits on free speech and assembly are growing. Critics of the prize noted that the Nobel Committee, which is independent of the Norwegian government, had this year shied away from more politically difficult choices, such as Edward Snowden, who leaked US surveillance secrets or Russia’s opposition newspaper Novaya Gazeta. </w:t>
      </w:r>
    </w:p>
    <w:p w:rsidR="00BD4071" w:rsidRPr="00073E36" w:rsidRDefault="00BD4071" w:rsidP="00BD4071"/>
    <w:p w:rsidR="00BD4071" w:rsidRPr="00073E36" w:rsidRDefault="00BD4071" w:rsidP="00BD4071">
      <w:pPr>
        <w:pStyle w:val="Heading3"/>
        <w:rPr>
          <w:rFonts w:cs="Times New Roman"/>
        </w:rPr>
      </w:pPr>
      <w:r w:rsidRPr="00073E36">
        <w:rPr>
          <w:rFonts w:cs="Times New Roman"/>
        </w:rPr>
        <w:t>! – Chinese soft power</w:t>
      </w:r>
    </w:p>
    <w:p w:rsidR="00BD4071" w:rsidRPr="00073E36" w:rsidRDefault="007744D4" w:rsidP="00BD4071">
      <w:pPr>
        <w:pStyle w:val="Heading4"/>
        <w:rPr>
          <w:rFonts w:cs="Times New Roman"/>
        </w:rPr>
      </w:pPr>
      <w:r w:rsidRPr="00073E36">
        <w:rPr>
          <w:rFonts w:cs="Times New Roman"/>
        </w:rPr>
        <w:t>Liu’s release is key to Chinese crediblity</w:t>
      </w:r>
    </w:p>
    <w:p w:rsidR="00BD4071" w:rsidRPr="00073E36" w:rsidRDefault="00BD4071" w:rsidP="00BD4071">
      <w:pPr>
        <w:rPr>
          <w:rStyle w:val="Style13ptBold"/>
          <w:b w:val="0"/>
          <w:sz w:val="16"/>
          <w:szCs w:val="16"/>
        </w:rPr>
      </w:pPr>
      <w:r w:rsidRPr="00073E36">
        <w:rPr>
          <w:rStyle w:val="Style13ptBold"/>
        </w:rPr>
        <w:t>CHRD 10</w:t>
      </w:r>
      <w:r w:rsidRPr="00073E36">
        <w:t xml:space="preserve"> </w:t>
      </w:r>
      <w:r w:rsidRPr="00073E36">
        <w:rPr>
          <w:szCs w:val="16"/>
        </w:rPr>
        <w:t>(Chinese Human Rights Defenders, “China Must End Political Repression, Release Nobel Laureate Liu Xiaobo” 12/8/10 https://www.nchrd.org/2010/12/awardceremony/)///CW</w:t>
      </w:r>
    </w:p>
    <w:p w:rsidR="00BD4071" w:rsidRPr="00073E36" w:rsidRDefault="00BD4071" w:rsidP="00BD4071">
      <w:r w:rsidRPr="00073E36">
        <w:t>“</w:t>
      </w:r>
      <w:r w:rsidRPr="00073E36">
        <w:rPr>
          <w:rStyle w:val="StyleUnderline"/>
        </w:rPr>
        <w:t>The Chinese government is losing credibility by making a mockery of its own pledge</w:t>
      </w:r>
      <w:r w:rsidRPr="00073E36">
        <w:t xml:space="preserve"> to uphold international human rights standards. </w:t>
      </w:r>
      <w:r w:rsidRPr="00073E36">
        <w:rPr>
          <w:rStyle w:val="StyleUnderline"/>
        </w:rPr>
        <w:t>Its angry retaliation against the Nobel Peace Prize</w:t>
      </w:r>
      <w:r w:rsidRPr="00073E36">
        <w:t xml:space="preserve"> – by harassing its own citizens – </w:t>
      </w:r>
      <w:r w:rsidRPr="00073E36">
        <w:rPr>
          <w:rStyle w:val="StyleUnderline"/>
        </w:rPr>
        <w:t>reinforces the fact that it is the Chinese leaders</w:t>
      </w:r>
      <w:r w:rsidRPr="00073E36">
        <w:t xml:space="preserve">, not the Chinese people, </w:t>
      </w:r>
      <w:r w:rsidRPr="00073E36">
        <w:rPr>
          <w:rStyle w:val="StyleUnderline"/>
        </w:rPr>
        <w:t>who reject the universal values of which the Nobel Peace Prize speaks</w:t>
      </w:r>
      <w:r w:rsidRPr="00073E36">
        <w:t>,” said Renee Xia, CHRD’s International Director. “The current harsh crackdown further exposes the degenerating rights conditions in China, vindicating the vision and courage of the Nobel Committee to award this year’s Peace Prize to a Chinese political prisoner.” The Chinese government has recently intensified its efforts to obstruct the December 10 ceremony, a crackdown which began the moment the Nobel Peace Prize was announced on October 8. Police across the country have put activists, dissidents, and prominent members of civil society under surveillance and restricted their movements; CHRD has documented over a hundred such cases to date. At least dozens more have been questioned or harassed by officials in order to intimidate them into silence about the Nobel Peace Prize, while at least five have been detained (though later released) in retaliation for celebrating the news. For a list of cases documented by CHRD, please see our website at</w:t>
      </w:r>
      <w:hyperlink r:id="rId69" w:history="1">
        <w:r w:rsidRPr="00073E36">
          <w:t>https://www.nchrd.org/2010/10/14/nobel/</w:t>
        </w:r>
      </w:hyperlink>
      <w:r w:rsidRPr="00073E36">
        <w:t>. While the use of these tactics by China’s powerful police apparatus is not new, the intensity with which they are being implemented has surpassed recent crackdowns. One activist contacted by CHRD called the pressure “worse than the buildup to the Beijing Olympics or after the release of Charter 08.” None of the restrictions imposed by the government—for example, cutting off internet and telephone lines, stationing police at the doors to activists’ homes, forcing activists to leave their city of residence—have any legal basis. One notable development has been the government’s ban on international travel by prominent members of civil society or their family members in order to prevent anyone residing in China from going to Oslo. CHRD has attached to the end of this press release a summary of the restrictions faced by the 143 Chinese citizens invited to the ceremony by Liu Xia, of whom 140 are currently living on mainland China.</w:t>
      </w:r>
      <w:hyperlink r:id="rId70" w:anchor="_ftn1" w:history="1">
        <w:r w:rsidRPr="00073E36">
          <w:t>[1]</w:t>
        </w:r>
      </w:hyperlink>
      <w:r w:rsidRPr="00073E36">
        <w:t xml:space="preserve"> None of these 140 appear able to leave the country. Some were threatened against attempting to travel, while others were stopped en route. Still others may have decided not to try to attend the ceremony in order to avoid trouble, while a small number may never have intended to attend, for various reasons. In addition to invitees from this list, CHRD has also documented at least a dozen cases in which lawyers, scholars, and activists or their family members have been stopped at airports or border crossings or denied passports since October 8. “The obsessive focus on preventing activists from traveling to Oslo is completely irrational,” said Xia. “The more people are barred from leaving the country, and the harder the government works to stifle news of the Nobel ceremony domestically, the more meaning the event takes on for the curious ordinary Chinese. Many of China’s 420 million netizens will try to circumvent internet controls and express their excitement online.” While most expect the overwhelming pressure on domestic activists to ease somewhat in the days following the Nobel ceremony, there is no indication that the award will bring freedom for the man that it honors. </w:t>
      </w:r>
      <w:r w:rsidRPr="00073E36">
        <w:rPr>
          <w:rStyle w:val="StyleUnderline"/>
        </w:rPr>
        <w:t>Liu Xiaobo’s 11-year prison sentence for his work</w:t>
      </w:r>
      <w:r w:rsidRPr="00073E36">
        <w:t xml:space="preserve"> on Charter 08, which marks its two-year anniversary today, </w:t>
      </w:r>
      <w:r w:rsidRPr="00073E36">
        <w:rPr>
          <w:rStyle w:val="StyleUnderline"/>
        </w:rPr>
        <w:t>is a testament to the Chinese government’s unrelenting prosecution of expression and repression of any calls for substantive political reform</w:t>
      </w:r>
      <w:r w:rsidRPr="00073E36">
        <w:t xml:space="preserve">. </w:t>
      </w:r>
      <w:r w:rsidRPr="00073E36">
        <w:rPr>
          <w:rStyle w:val="StyleUnderline"/>
        </w:rPr>
        <w:t>CHRD urges the Chinese government to</w:t>
      </w:r>
      <w:r w:rsidRPr="00073E36">
        <w:t xml:space="preserve"> unconditionally and immediately </w:t>
      </w:r>
      <w:r w:rsidRPr="00073E36">
        <w:rPr>
          <w:rStyle w:val="StyleUnderline"/>
        </w:rPr>
        <w:t>release Liu Xiaobo</w:t>
      </w:r>
      <w:r w:rsidRPr="00073E36">
        <w:t>, free his wife Liu Xia from house arrest, and lift the soft detention, police surveillance, and travel ban on supporters of Liu Xiaobo and other human rights activists. CHRD asks citizens and leaders of democratic countries to speak up in defending the universal values that the Nobel Peace Prize promotes and that the Chinese government has ostentatiously challenged. United Nations Secretary General Ban Ki Moon, United States President Barack Obama, and other world leaders must speak publicly to protect the core values that define the institutions they serve – human rights, peace, and justice. Anything short of a clear and public statement in support of Liu Xiaobo would be viewed as weakness and an act of acquiescence to the Chinese government’s naked attack on these values.</w:t>
      </w:r>
    </w:p>
    <w:p w:rsidR="00BD4071" w:rsidRPr="00073E36" w:rsidRDefault="00BD4071" w:rsidP="00BD4071">
      <w:pPr>
        <w:pStyle w:val="Heading4"/>
        <w:rPr>
          <w:rFonts w:cs="Times New Roman"/>
        </w:rPr>
      </w:pPr>
      <w:r w:rsidRPr="00073E36">
        <w:rPr>
          <w:rFonts w:cs="Times New Roman"/>
        </w:rPr>
        <w:t xml:space="preserve">Release key to Chinese credibility </w:t>
      </w:r>
    </w:p>
    <w:p w:rsidR="00BD4071" w:rsidRPr="00073E36" w:rsidRDefault="00BD4071" w:rsidP="00BD4071">
      <w:pPr>
        <w:rPr>
          <w:szCs w:val="16"/>
        </w:rPr>
      </w:pPr>
      <w:r w:rsidRPr="00073E36">
        <w:rPr>
          <w:rStyle w:val="Style13ptBold"/>
        </w:rPr>
        <w:t>Havel and Tutu 10</w:t>
      </w:r>
      <w:r w:rsidRPr="00073E36">
        <w:t xml:space="preserve"> </w:t>
      </w:r>
      <w:r w:rsidRPr="00073E36">
        <w:rPr>
          <w:szCs w:val="16"/>
        </w:rPr>
        <w:t>(Václav Havel is a former president of the Czech Republic. Desmond Tutu is archbishop emeritus of Cape Town. They are honorary co-chairs of Freedom Now. “China must release Liu Xiaobo – or lose its credibility” 12/4/10 https://www.theguardian.com/commentisfree/2010/dec/05/liu-xiabao-nobel-havel-tutu)///CW</w:t>
      </w:r>
    </w:p>
    <w:p w:rsidR="00BD4071" w:rsidRPr="00073E36" w:rsidRDefault="00BD4071" w:rsidP="00BD4071">
      <w:pPr>
        <w:rPr>
          <w:sz w:val="12"/>
        </w:rPr>
      </w:pPr>
      <w:r w:rsidRPr="00073E36">
        <w:t xml:space="preserve">We no longer live in a unipolar world. Western nations do not enjoy a monopoly on economic and political power. This is an encouraging shift and one that is bringing greater equality and prosperity to the world. With this progress, developing countries are increasingly influential and, in this regard, China reigns supreme. While </w:t>
      </w:r>
      <w:r w:rsidRPr="00073E36">
        <w:rPr>
          <w:rStyle w:val="StyleUnderline"/>
        </w:rPr>
        <w:t>China's</w:t>
      </w:r>
      <w:r w:rsidRPr="00073E36">
        <w:t xml:space="preserve"> economic and geopolitical progress over the past three decades is cause for celebration, its support for </w:t>
      </w:r>
      <w:r w:rsidRPr="00073E36">
        <w:rPr>
          <w:rStyle w:val="StyleUnderline"/>
        </w:rPr>
        <w:t>abusive regimes</w:t>
      </w:r>
      <w:r w:rsidRPr="00073E36">
        <w:t xml:space="preserve"> and the brutal force with which it crushes dissent within its own borders </w:t>
      </w:r>
      <w:r w:rsidRPr="00073E36">
        <w:rPr>
          <w:rStyle w:val="StyleUnderline"/>
        </w:rPr>
        <w:t>demonstrate</w:t>
      </w:r>
      <w:r w:rsidRPr="00073E36">
        <w:t xml:space="preserve">s </w:t>
      </w:r>
      <w:r w:rsidRPr="00073E36">
        <w:rPr>
          <w:rStyle w:val="StyleUnderline"/>
        </w:rPr>
        <w:t xml:space="preserve">that substantial reform is needed if </w:t>
      </w:r>
      <w:hyperlink r:id="rId71" w:history="1">
        <w:r w:rsidRPr="00073E36">
          <w:rPr>
            <w:rStyle w:val="StyleUnderline"/>
          </w:rPr>
          <w:t>China</w:t>
        </w:r>
      </w:hyperlink>
      <w:r w:rsidRPr="00073E36">
        <w:rPr>
          <w:rStyle w:val="StyleUnderline"/>
        </w:rPr>
        <w:t xml:space="preserve"> is to be viewed within the international community as a true leader</w:t>
      </w:r>
      <w:r w:rsidRPr="00073E36">
        <w:t xml:space="preserve">. In short, the world must strenuously object to the Chinese model for development which decouples economic and political reform by unapologetically asserting that anything, including domestic and international oppression, can be justified if it is viewed to enable economic growth. International scrutiny of the Chinese government's widespread violation of fundamental rights at home and abroad is not meddling in its "internal affairs"; it flows from its legal commitments to respect the inherent dignity and equality of every person. </w:t>
      </w:r>
      <w:r w:rsidRPr="00073E36">
        <w:rPr>
          <w:rStyle w:val="Emphasis"/>
        </w:rPr>
        <w:t xml:space="preserve">Though he is just one of 1.3 billion, the story of this year's Nobel peace prize laureate, Dr </w:t>
      </w:r>
      <w:hyperlink r:id="rId72" w:history="1">
        <w:r w:rsidRPr="00073E36">
          <w:rPr>
            <w:rStyle w:val="Emphasis"/>
          </w:rPr>
          <w:t>Liu Xiaobo</w:t>
        </w:r>
      </w:hyperlink>
      <w:r w:rsidRPr="00073E36">
        <w:rPr>
          <w:rStyle w:val="Emphasis"/>
        </w:rPr>
        <w:t>, is sadly emblematic of the Chinese government's intolerance</w:t>
      </w:r>
      <w:r w:rsidRPr="00073E36">
        <w:t xml:space="preserve"> to individual expression. Dr Liu, a former literature professor, first found himself on the sharp end of the government's policies after negotiating the peaceful retreat of student protesters from Tiananmen Square in the summer of 1989. One year ago, the government sentenced him to 11 years in prison for co-authoring Charter 08, a call for peaceful political reform in China, eventually signed by 10,000 Chinese citizens before the government removed it from the internet in China. On 8 October, </w:t>
      </w:r>
      <w:r w:rsidRPr="00073E36">
        <w:rPr>
          <w:rStyle w:val="StyleUnderline"/>
        </w:rPr>
        <w:t>the Norwegian Nobel Committee awarded Dr Liu its peace prize in recognition of his "long and non-violent struggle for fundamental human rights in China".</w:t>
      </w:r>
      <w:r w:rsidRPr="00073E36">
        <w:t xml:space="preserve"> Like its response to Charter 08, the Chinese government's reaction to the Committee's announcement demonstrates its extreme sensitivity to criticism and the lengths it is prepared to go to prevent it, both inside and outside China. Most alarming, the government detained Dr Liu's wife, Liu Xia, in her Beijing home an hour after the announcement of the prize. She has been isolated from the outside world and is being held under house arrest, without charge, trial and conviction, let alone any legal justification. Others throughout the country, who have associated with Dr Liu or are suspected of sharing his vision for China, are harassed, interrogated and detained. </w:t>
      </w:r>
      <w:r w:rsidRPr="00073E36">
        <w:rPr>
          <w:rStyle w:val="StyleUnderline"/>
        </w:rPr>
        <w:t>The Chinese government is also flexing its muscles internationally</w:t>
      </w:r>
      <w:r w:rsidRPr="00073E36">
        <w:t xml:space="preserve">. Before the announcement, </w:t>
      </w:r>
      <w:r w:rsidRPr="00073E36">
        <w:rPr>
          <w:rStyle w:val="StyleUnderline"/>
        </w:rPr>
        <w:t>China tried to intimidate Nobel officials in Oslo</w:t>
      </w:r>
      <w:r w:rsidRPr="00073E36">
        <w:t xml:space="preserve">. In the wake of the Norwegian Nobel Committee's decision, China responded by calling the award a "blasphemy" and threatening relations with Norway. It has since postponed negotiations with Norway on a free-trade agreement. As the Nobel Peace Prize award ceremony approaches, it has warned other nations to boycott the events or ominously "face the consequences". China doesn't just violate the human rights of its citizens, it coddles and supports brutal dictatorships around the world. The authoritarian regimes in Burma, Sudan and North Korea, whose actions continue to threaten international peace and security, remain free to commit mass atrocities against its peoples because of bilateral support and billions of dollars of weapons supplied by Beijing. The Chinese government's willingness to assert itself internationally shows its increasing confidence on the world stage, but its extreme sensitivity to criticism demonstrates its lack of confidence domestically. This lack of confidence ultimately only serves to further undermine the credibility of the government among its people. </w:t>
      </w:r>
      <w:r w:rsidRPr="00073E36">
        <w:rPr>
          <w:rStyle w:val="StyleUnderline"/>
        </w:rPr>
        <w:t>China now has the unique opportunity to chart a new course, one that appropriately claims the mantle of being a world leader in every respect, including an embrace of its obligations to promote and protect of human rights</w:t>
      </w:r>
      <w:r w:rsidRPr="00073E36">
        <w:t xml:space="preserve">. But such an approach must begin by China respecting its obligations under its constitution and international agreements. </w:t>
      </w:r>
      <w:r w:rsidRPr="00073E36">
        <w:rPr>
          <w:rStyle w:val="Emphasis"/>
        </w:rPr>
        <w:t>The first step must be the</w:t>
      </w:r>
      <w:r w:rsidRPr="00073E36">
        <w:t xml:space="preserve"> unconditional </w:t>
      </w:r>
      <w:r w:rsidRPr="00073E36">
        <w:rPr>
          <w:rStyle w:val="Emphasis"/>
        </w:rPr>
        <w:t xml:space="preserve">release of </w:t>
      </w:r>
      <w:hyperlink r:id="rId73" w:history="1">
        <w:r w:rsidRPr="00073E36">
          <w:rPr>
            <w:rStyle w:val="Emphasis"/>
          </w:rPr>
          <w:t>Liu Xiaobo</w:t>
        </w:r>
      </w:hyperlink>
      <w:r w:rsidRPr="00073E36">
        <w:t xml:space="preserve"> and his wife, Liu Xia, before the Nobel peace prize award ceremony on Friday.</w:t>
      </w:r>
    </w:p>
    <w:p w:rsidR="00BD4071" w:rsidRPr="00073E36" w:rsidRDefault="007744D4" w:rsidP="00BD4071">
      <w:pPr>
        <w:pStyle w:val="Heading3"/>
        <w:rPr>
          <w:rFonts w:cs="Times New Roman"/>
        </w:rPr>
      </w:pPr>
      <w:r w:rsidRPr="00073E36">
        <w:rPr>
          <w:rFonts w:cs="Times New Roman"/>
        </w:rPr>
        <w:t>AT pdb</w:t>
      </w:r>
    </w:p>
    <w:p w:rsidR="00BD4071" w:rsidRPr="00073E36" w:rsidRDefault="00BD4071" w:rsidP="00BD4071">
      <w:pPr>
        <w:pStyle w:val="Heading4"/>
        <w:rPr>
          <w:rFonts w:cs="Times New Roman"/>
        </w:rPr>
      </w:pPr>
      <w:r w:rsidRPr="00073E36">
        <w:rPr>
          <w:rFonts w:cs="Times New Roman"/>
        </w:rPr>
        <w:t xml:space="preserve">The perm is the same as the plan alone – it results in two different proposals being sent to China – one conditions [X] on [Y] and the other conditions [X] on both [Y] and [Z] – China would simply chose to respond to the first offer and not meet [Z] condition </w:t>
      </w:r>
    </w:p>
    <w:p w:rsidR="00BD4071" w:rsidRPr="00073E36" w:rsidRDefault="00BD4071" w:rsidP="00BD4071">
      <w:pPr>
        <w:pStyle w:val="Heading4"/>
        <w:rPr>
          <w:rFonts w:cs="Times New Roman"/>
        </w:rPr>
      </w:pPr>
      <w:r w:rsidRPr="00073E36">
        <w:rPr>
          <w:rFonts w:cs="Times New Roman"/>
        </w:rPr>
        <w:t>This is empirically true of contradictory conditional offers – in the Cuban Missile Crisis, the US received two telegrams from the USSR – one declared the USSR would back off in exchange for a promise not to invade and the other declared the US must remove its missiles from Turkey – the US simply ignored the second and responded to the first – the perm would obviously play out the same way</w:t>
      </w:r>
    </w:p>
    <w:p w:rsidR="00BD4071" w:rsidRPr="00073E36" w:rsidRDefault="007744D4" w:rsidP="00BD4071">
      <w:pPr>
        <w:pStyle w:val="Heading3"/>
        <w:rPr>
          <w:rFonts w:cs="Times New Roman"/>
        </w:rPr>
      </w:pPr>
      <w:r w:rsidRPr="00073E36">
        <w:rPr>
          <w:rFonts w:cs="Times New Roman"/>
        </w:rPr>
        <w:t>AT pdcp</w:t>
      </w:r>
    </w:p>
    <w:p w:rsidR="00BD4071" w:rsidRPr="00073E36" w:rsidRDefault="00BD4071" w:rsidP="00BD4071">
      <w:pPr>
        <w:pStyle w:val="Heading4"/>
        <w:rPr>
          <w:rFonts w:cs="Times New Roman"/>
        </w:rPr>
      </w:pPr>
      <w:r w:rsidRPr="00073E36">
        <w:rPr>
          <w:rFonts w:cs="Times New Roman"/>
        </w:rPr>
        <w:t>The permutation severs – it competes off the word “if” – “if” means that the [X] is the result of China meeting [Y] condition</w:t>
      </w:r>
    </w:p>
    <w:p w:rsidR="00BD4071" w:rsidRPr="00073E36" w:rsidRDefault="00BD4071" w:rsidP="00BD4071">
      <w:pPr>
        <w:rPr>
          <w:rStyle w:val="Style13ptBold"/>
        </w:rPr>
      </w:pPr>
      <w:r w:rsidRPr="00073E36">
        <w:rPr>
          <w:rStyle w:val="Style13ptBold"/>
        </w:rPr>
        <w:t xml:space="preserve">Merriam-Webster ND </w:t>
      </w:r>
      <w:r w:rsidRPr="00073E36">
        <w:rPr>
          <w:rStyle w:val="Style13ptBold"/>
          <w:b w:val="0"/>
          <w:sz w:val="16"/>
          <w:szCs w:val="16"/>
        </w:rPr>
        <w:t>(“if” http://www.merriam-webster.com/dictionary/if)///CW</w:t>
      </w:r>
    </w:p>
    <w:p w:rsidR="00BD4071" w:rsidRPr="00073E36" w:rsidRDefault="00BD4071" w:rsidP="00BD4071">
      <w:r w:rsidRPr="00073E36">
        <w:t>—</w:t>
      </w:r>
      <w:r w:rsidRPr="00073E36">
        <w:rPr>
          <w:rStyle w:val="StyleUnderline"/>
        </w:rPr>
        <w:t>used to discuss the imaginary result or effect of something that did not happen</w:t>
      </w:r>
      <w:r w:rsidRPr="00073E36">
        <w:t xml:space="preserve"> or that is or was not true</w:t>
      </w:r>
    </w:p>
    <w:p w:rsidR="00BD4071" w:rsidRPr="00073E36" w:rsidRDefault="00BD4071" w:rsidP="00BD4071">
      <w:pPr>
        <w:pStyle w:val="Heading4"/>
        <w:rPr>
          <w:rFonts w:cs="Times New Roman"/>
        </w:rPr>
      </w:pPr>
      <w:r w:rsidRPr="00073E36">
        <w:rPr>
          <w:rFonts w:cs="Times New Roman"/>
        </w:rPr>
        <w:t xml:space="preserve"> The CP severs “if” because it introduces a world where China meets the original condition but still does not get [X] because they haven’t met the CP’s condition – means the plan’s proscriptive statement is functionally distinct from the CP’s</w:t>
      </w:r>
    </w:p>
    <w:p w:rsidR="00BD4071" w:rsidRPr="00073E36" w:rsidRDefault="00BD4071" w:rsidP="00BD4071">
      <w:pPr>
        <w:pStyle w:val="Heading4"/>
        <w:rPr>
          <w:rFonts w:cs="Times New Roman"/>
        </w:rPr>
      </w:pPr>
      <w:r w:rsidRPr="00073E36">
        <w:rPr>
          <w:rFonts w:cs="Times New Roman"/>
        </w:rPr>
        <w:t xml:space="preserve">Functional competition is good and sufficient – </w:t>
      </w:r>
    </w:p>
    <w:p w:rsidR="00BD4071" w:rsidRPr="00073E36" w:rsidRDefault="00BD4071" w:rsidP="00BD4071">
      <w:pPr>
        <w:pStyle w:val="Heading4"/>
        <w:rPr>
          <w:rFonts w:cs="Times New Roman"/>
        </w:rPr>
      </w:pPr>
      <w:r w:rsidRPr="00073E36">
        <w:rPr>
          <w:rFonts w:cs="Times New Roman"/>
        </w:rPr>
        <w:t>A) Most real world – competing off the plan’s mandate for action provides the best ground for the negative and promotes educational debate about the merits of policy alternative choices</w:t>
      </w:r>
    </w:p>
    <w:p w:rsidR="00BD4071" w:rsidRPr="00073E36" w:rsidRDefault="00BD4071" w:rsidP="00BD4071">
      <w:pPr>
        <w:pStyle w:val="Heading4"/>
        <w:rPr>
          <w:rFonts w:cs="Times New Roman"/>
        </w:rPr>
      </w:pPr>
      <w:r w:rsidRPr="00073E36">
        <w:rPr>
          <w:rFonts w:cs="Times New Roman"/>
        </w:rPr>
        <w:t xml:space="preserve">B) Key to logical CP’s – textual competition would preclude CP’s to ban the plan and CP’s that add words to form logical PIC’s – “do the plan in all instances except X”   </w:t>
      </w:r>
    </w:p>
    <w:p w:rsidR="00BD4071" w:rsidRPr="00073E36" w:rsidRDefault="00BD4071" w:rsidP="007744D4">
      <w:pPr>
        <w:pStyle w:val="Heading4"/>
        <w:rPr>
          <w:rFonts w:cs="Times New Roman"/>
        </w:rPr>
      </w:pPr>
      <w:r w:rsidRPr="00073E36">
        <w:rPr>
          <w:rFonts w:cs="Times New Roman"/>
        </w:rPr>
        <w:t>Severance is a voting issue because it makes the aff a moving target and kills neg CP ground – it also proves the plan as written is a bad idea and should lose</w:t>
      </w:r>
    </w:p>
    <w:p w:rsidR="00BD4071" w:rsidRPr="00073E36" w:rsidRDefault="00BD4071" w:rsidP="00BD4071"/>
    <w:p w:rsidR="00BD4071" w:rsidRPr="00073E36" w:rsidRDefault="00BD4071" w:rsidP="00BD4071"/>
    <w:p w:rsidR="00BD4071" w:rsidRPr="00073E36" w:rsidRDefault="00BD4071" w:rsidP="00BD4071"/>
    <w:p w:rsidR="002B41C7" w:rsidRPr="00073E36" w:rsidRDefault="002B41C7" w:rsidP="004C2BAD">
      <w:pPr>
        <w:pStyle w:val="Heading2"/>
        <w:rPr>
          <w:rFonts w:cs="Times New Roman"/>
        </w:rPr>
      </w:pPr>
      <w:r w:rsidRPr="00073E36">
        <w:rPr>
          <w:rFonts w:cs="Times New Roman"/>
        </w:rPr>
        <w:t>SCS vs ARCTIC</w:t>
      </w:r>
    </w:p>
    <w:p w:rsidR="002B41C7" w:rsidRPr="00073E36" w:rsidRDefault="002B41C7" w:rsidP="002B41C7">
      <w:pPr>
        <w:pStyle w:val="Heading3"/>
        <w:rPr>
          <w:rFonts w:cs="Times New Roman"/>
        </w:rPr>
      </w:pPr>
      <w:r w:rsidRPr="00073E36">
        <w:rPr>
          <w:rFonts w:cs="Times New Roman"/>
        </w:rPr>
        <w:t>Background Info</w:t>
      </w:r>
    </w:p>
    <w:p w:rsidR="002B41C7" w:rsidRPr="00073E36" w:rsidRDefault="002B41C7" w:rsidP="002B41C7">
      <w:r w:rsidRPr="00073E36">
        <w:t xml:space="preserve">China, the Philippines, and a bunch of other countries like Vietnam argue about who has sovereignty over a bunch of islands and sea area in the SCS.  China claims that they own everything within the “nine-dash-line” which is a line that was on a bunch of old Chinese maps.  The Philippines claims that UNCLOS (United Nations Law of the Sea) provides them sovereignty to those areas because they are within the 200-nautical mile EEZ of the Philippines.  They decided to take China to court in the United Nations over the issue.  China has taken two approaches to counter this.  China argues that UNCLOS does not have jurisdiction in this issue, but the Permanent Court of Arbitration ruled that it did.  Most scholars seem to think the court will rule in favor the Philippines.  The CP has China accept UNCLOS jurisdiction, which despite the court ruling, it has not. </w:t>
      </w:r>
    </w:p>
    <w:p w:rsidR="002B41C7" w:rsidRPr="00073E36" w:rsidRDefault="002B41C7" w:rsidP="002B41C7">
      <w:pPr>
        <w:pStyle w:val="Heading3"/>
        <w:rPr>
          <w:rFonts w:cs="Times New Roman"/>
        </w:rPr>
      </w:pPr>
      <w:r w:rsidRPr="00073E36">
        <w:rPr>
          <w:rFonts w:cs="Times New Roman"/>
        </w:rPr>
        <w:t>1NC Shell</w:t>
      </w:r>
    </w:p>
    <w:p w:rsidR="002B41C7" w:rsidRPr="00073E36" w:rsidRDefault="002B41C7" w:rsidP="002B41C7">
      <w:pPr>
        <w:pStyle w:val="Heading4"/>
        <w:rPr>
          <w:rFonts w:cs="Times New Roman"/>
        </w:rPr>
      </w:pPr>
      <w:r w:rsidRPr="00073E36">
        <w:rPr>
          <w:rFonts w:cs="Times New Roman"/>
        </w:rPr>
        <w:t xml:space="preserve">The United States should offer to support and pursue full member status in the Arctic Council for China if China agrees to participate in bilateral cooperative agreements regarding Arctic scientific research, environmental monitoring and environmental policy issues and agrees to submit its maritime claims in the South China Sea to UNCLOS arbitration. </w:t>
      </w:r>
    </w:p>
    <w:p w:rsidR="002B41C7" w:rsidRPr="00073E36" w:rsidRDefault="002B41C7" w:rsidP="002B41C7">
      <w:pPr>
        <w:pStyle w:val="Heading4"/>
        <w:rPr>
          <w:rStyle w:val="Style13ptBold"/>
          <w:rFonts w:cs="Times New Roman"/>
          <w:b/>
        </w:rPr>
      </w:pPr>
      <w:r w:rsidRPr="00073E36">
        <w:rPr>
          <w:rStyle w:val="Style13ptBold"/>
          <w:rFonts w:cs="Times New Roman"/>
          <w:b/>
        </w:rPr>
        <w:t>The CP solves – changes Chinese incentives</w:t>
      </w:r>
    </w:p>
    <w:p w:rsidR="002B41C7" w:rsidRPr="00073E36" w:rsidRDefault="002B41C7" w:rsidP="002B41C7">
      <w:r w:rsidRPr="00073E36">
        <w:rPr>
          <w:rStyle w:val="Style13ptBold"/>
          <w:sz w:val="28"/>
        </w:rPr>
        <w:t>1AC Dwyer, 15</w:t>
      </w:r>
      <w:r w:rsidRPr="00073E36">
        <w:t>— Commander William G. Dwyer III, United States Coast Guard, “China’s Strategic Interests in the Arctic,” NDU Press 3rd Place Paper, United States Army War College, Joint Force Quarterly, NDU Press, http://uscga.edu/WorkArea/DownloadAsset.aspx?id=65722, p. 15-17</w:t>
      </w:r>
    </w:p>
    <w:p w:rsidR="002B41C7" w:rsidRPr="00073E36" w:rsidRDefault="002B41C7" w:rsidP="002B41C7">
      <w:r w:rsidRPr="00073E36">
        <w:rPr>
          <w:rStyle w:val="StyleUnderline"/>
        </w:rPr>
        <w:t>China and America share a common interest</w:t>
      </w:r>
      <w:r w:rsidRPr="00073E36">
        <w:t xml:space="preserve"> of freedom of navigation </w:t>
      </w:r>
      <w:r w:rsidRPr="00073E36">
        <w:rPr>
          <w:rStyle w:val="StyleUnderline"/>
        </w:rPr>
        <w:t>in the Arctic</w:t>
      </w:r>
      <w:r w:rsidRPr="00073E36">
        <w:t xml:space="preserve">. However, while China views Canada and Russia as an Arctic power, it does not view the United States as an Arctic power. Perhaps China’s attitude stems from the lack of any serious U.S. Arctic strategy, its refusal to ratify UNCLOS, and diminished U.S. operations in comparison to other Arctic states.67 </w:t>
      </w:r>
      <w:r w:rsidRPr="00073E36">
        <w:rPr>
          <w:rStyle w:val="Emphasis"/>
        </w:rPr>
        <w:t>One option the new Arctic Council leadership should consider is offering China full member status in return for China submitting its controversial maritime claims in the South China Sea to UNCLOS arbitration</w:t>
      </w:r>
      <w:r w:rsidRPr="00073E36">
        <w:rPr>
          <w:rStyle w:val="StyleUnderline"/>
        </w:rPr>
        <w:t>. This alternative would take close coordination not only between Arctic member states but also littoral nations of the South China Sea</w:t>
      </w:r>
      <w:r w:rsidRPr="00073E36">
        <w:t xml:space="preserve">. To date, </w:t>
      </w:r>
      <w:r w:rsidRPr="00073E36">
        <w:rPr>
          <w:rStyle w:val="StyleUnderline"/>
        </w:rPr>
        <w:t>China’s official messages concerning its interests in the Arctic have followed twin themes of scientific research and environmental monitoring</w:t>
      </w:r>
      <w:r w:rsidRPr="00073E36">
        <w:t xml:space="preserve">, with undertones of natural resource allocation and the development of new trade routes. China has shown support of the Arctic Council, as evidenced in its pursuit of full membership status, and the underlying framework of UNCLOS as it applies in the Arctic. At the same time, </w:t>
      </w:r>
      <w:r w:rsidRPr="00073E36">
        <w:rPr>
          <w:rStyle w:val="StyleUnderline"/>
        </w:rPr>
        <w:t>China has been unwilling to consider UNCLOS as a forum for arbitration of maritime boundary disputes in the South China Sea</w:t>
      </w:r>
      <w:r w:rsidRPr="00073E36">
        <w:t xml:space="preserve">. China’s signing of UNCLOS in 1996 was qualified by its rejection of certain provisions in dispute resolution clauses.68 Offering full member status on the Arctic Council in return for China’s submission to UNCLOS arbitration elsewhere on the planet may reveal China’s true ambitions. </w:t>
      </w:r>
      <w:r w:rsidRPr="00073E36">
        <w:rPr>
          <w:rStyle w:val="Emphasis"/>
        </w:rPr>
        <w:t>Both the South China Sea and the Arctic Ocean offer similar potential natural resources</w:t>
      </w:r>
      <w:r w:rsidRPr="00073E36">
        <w:t xml:space="preserve"> (hydrocarbons and fisheries). The United States may have an opportunity to collaborate with China on the Arctic Council while working to shape its expanding influence in the Arctic. China’s Twelfth Five Year Plan calls for increased coordination and cooperation to include forging bilateral and multilateral maritime cooperation agreements as well as active participation in international maritime forums.69 Acknowledging China’s great power status may encourage China to embrace a more cooperative tone and transparent efforts in the Arctic. Even if not offered full member status, China will likely continue to expand economic partnerships with smaller Arctic countries such as Denmark and Iceland to meet China’s future natural resource demands. The Arctic Council, under U.S. leadership, needs to monitor these relationships and prevent China from becoming a quasi-Arctic state through its economic leverage over Council member states. For example, China has forged a strong bilateral relationship with Iceland, as evidenced by China’s construction of the largest embassy in Reykjavik. Iceland has permitted the Chinese National Offshore Oil Corporation to develop projects on its continental shelf.70 Additionally, China’s only free trade agreement in Europe exists with Iceland.71 Iceland has experienced significant problems with its economy since the 2008 banking collapse, and the opportunity to collaborate with a rising China is seen as a financial lifeline.72 The chair and the members of the Arctic Council must be alert to the character of votes cast by Iceland on Council issues. Do they truly reflect Icelandic positions and are they in the best interest of the Council? Or is China seeking to influence Council actions through its de facto Arctic proxy? From 1951 through 2006, Iceland hosted U.S. forces at Keflavik Naval Air Station until a U.S. military drawdown program closed the facility and withdrew 1,300 American personnel from Iceland. 73 With no organic military, the Icelandic government was upset since closing the base left the island nation with no defense presence. 74 Iceland likely still resents this abrupt move by fellow NATO member the United States. As their bilateral relations with China strengthen, Iceland may offer China aircraft and naval basing rights to support their regional interests. China’s burgeoning influence may potentially be a threat to this framework of Arctic cooperation and the broader security of the region. China, therefore, should not be allowed to create implicit proxy states through financial leverage or to exert undue diplomatic influence on smaller, politically and economically weaker Arctic states such as Iceland. The risk of an unchecked China in the Arctic may lead to regional instability and a lack of trust and cooperation among Arctic nations. It may cause a shift from the current state of liberalism fostered through the Arctic Council to a realist view.</w:t>
      </w:r>
    </w:p>
    <w:p w:rsidR="002B41C7" w:rsidRPr="00073E36" w:rsidRDefault="002B41C7" w:rsidP="002B41C7">
      <w:pPr>
        <w:pStyle w:val="Heading4"/>
        <w:rPr>
          <w:rFonts w:cs="Times New Roman"/>
        </w:rPr>
      </w:pPr>
      <w:r w:rsidRPr="00073E36">
        <w:rPr>
          <w:rFonts w:cs="Times New Roman"/>
        </w:rPr>
        <w:t>China’s rejection of UNCLOS arbitration is its last resort – UNCLOS will rule in favor of the Philippines which spills over to solve the conflict</w:t>
      </w:r>
    </w:p>
    <w:p w:rsidR="002B41C7" w:rsidRPr="00073E36" w:rsidRDefault="002B41C7" w:rsidP="002B41C7">
      <w:pPr>
        <w:rPr>
          <w:rStyle w:val="Style13ptBold"/>
          <w:b w:val="0"/>
        </w:rPr>
      </w:pPr>
      <w:r w:rsidRPr="00073E36">
        <w:rPr>
          <w:rStyle w:val="Style13ptBold"/>
        </w:rPr>
        <w:t>Heydarian 15</w:t>
      </w:r>
      <w:r w:rsidRPr="00073E36">
        <w:t xml:space="preserve"> </w:t>
      </w:r>
      <w:r w:rsidRPr="00073E36">
        <w:rPr>
          <w:szCs w:val="16"/>
        </w:rPr>
        <w:t>(Richard J. Heydarian teaches political science at De La Salle University, and has been a consultant/policy adviser to a number of local and international institutions.  He has contributed to major global think tanks such as the Centre for Strategic and International Studies (CSIS), Brookings Institution, and the Council on Foreign Relations (CFR). He has advised major governments and hedge funds across the Asia-Pacific region.  His areas of specialization are South China Sea disputes, Southeast Asian/Philippines current affairs, emerging markets, and Middle East politics.</w:t>
      </w:r>
      <w:r w:rsidRPr="00073E36">
        <w:rPr>
          <w:rFonts w:eastAsia="Times New Roman"/>
          <w:b/>
          <w:bCs/>
          <w:color w:val="000000"/>
          <w:szCs w:val="16"/>
        </w:rPr>
        <w:t xml:space="preserve"> </w:t>
      </w:r>
      <w:r w:rsidRPr="00073E36">
        <w:rPr>
          <w:szCs w:val="16"/>
        </w:rPr>
        <w:t>“China vs. the Philippines: Will International Law Resolve South China Sea Disputes?” 7/9/15 http://www.huffingtonpost.com/richard-javad-heydarian/china-vs-the-philippines-_b_7766406.html)///CW</w:t>
      </w:r>
    </w:p>
    <w:p w:rsidR="002B41C7" w:rsidRPr="00073E36" w:rsidRDefault="002B41C7" w:rsidP="002B41C7">
      <w:r w:rsidRPr="00073E36">
        <w:t xml:space="preserve">Will the 21st-century global order be led primarily by might and military muscle or rights and norms? We may get an answer in the near future. The Philippines’ quest for peacefully resolving territorial disputes in the South China Sea has entered a critical stage. After more than two years of hard work and extensive preparations, culminating in the thousand-page-long memorial, Manila has the chance to convince the arbitral tribunal at The Hague that its case deserves to be heard. </w:t>
      </w:r>
      <w:r w:rsidRPr="00073E36">
        <w:rPr>
          <w:rStyle w:val="StyleUnderline"/>
        </w:rPr>
        <w:t>The</w:t>
      </w:r>
      <w:r w:rsidRPr="00073E36">
        <w:t xml:space="preserve"> ultimate </w:t>
      </w:r>
      <w:r w:rsidRPr="00073E36">
        <w:rPr>
          <w:rStyle w:val="StyleUnderline"/>
        </w:rPr>
        <w:t>aim is to ensure all claimant countries honor their treaty commitments under</w:t>
      </w:r>
      <w:r w:rsidRPr="00073E36">
        <w:t xml:space="preserve"> prevailing international legal regimes, particularly the United Nations Convention on the Law of the Sea (</w:t>
      </w:r>
      <w:r w:rsidRPr="00073E36">
        <w:rPr>
          <w:rStyle w:val="StyleUnderline"/>
        </w:rPr>
        <w:t>UNCLOS</w:t>
      </w:r>
      <w:r w:rsidRPr="00073E36">
        <w:t xml:space="preserve">), which has been ratified by the Philippines (1984) and China (2006) alike. </w:t>
      </w:r>
      <w:r w:rsidRPr="00073E36">
        <w:rPr>
          <w:rStyle w:val="StyleUnderline"/>
        </w:rPr>
        <w:t>The key hurdle</w:t>
      </w:r>
      <w:r w:rsidRPr="00073E36">
        <w:t xml:space="preserve">, however, </w:t>
      </w:r>
      <w:r w:rsidRPr="00073E36">
        <w:rPr>
          <w:rStyle w:val="StyleUnderline"/>
        </w:rPr>
        <w:t>is the question of jurisdiction</w:t>
      </w:r>
      <w:r w:rsidRPr="00073E36">
        <w:t xml:space="preserve">: That is to say, </w:t>
      </w:r>
      <w:r w:rsidRPr="00073E36">
        <w:rPr>
          <w:rStyle w:val="StyleUnderline"/>
        </w:rPr>
        <w:t>whether</w:t>
      </w:r>
      <w:r w:rsidRPr="00073E36">
        <w:t xml:space="preserve"> </w:t>
      </w:r>
      <w:hyperlink r:id="rId74" w:tgtFrame="_hplink" w:history="1">
        <w:r w:rsidRPr="00073E36">
          <w:t>the arbitral tribunal</w:t>
        </w:r>
      </w:hyperlink>
      <w:r w:rsidRPr="00073E36">
        <w:t xml:space="preserve">, formed under the aegis of the </w:t>
      </w:r>
      <w:r w:rsidRPr="00073E36">
        <w:rPr>
          <w:rStyle w:val="StyleUnderline"/>
        </w:rPr>
        <w:t>UNCLOS, has the mandate to rule on the Philippines’ case against China</w:t>
      </w:r>
      <w:r w:rsidRPr="00073E36">
        <w:t xml:space="preserve">. The Philippines won’t be able to even defend the merit of its case, unless it convinces the court that compulsory arbitration is the way forward. What is at stake is not only the merits of the Philippines’ arguments, and the questionable character of China’s sweeping claims, but also the very credibility and viability of international law as the primary arbiter for resolving seemingly intractable territorial spats. This is precisely why the whole international community is anxiously following the ongoing proceedings at The Hague, with Asian countries such as Vietnam, Malaysia, Indonesia, Thailand and Japan </w:t>
      </w:r>
      <w:hyperlink r:id="rId75" w:tgtFrame="_hplink" w:history="1">
        <w:r w:rsidRPr="00073E36">
          <w:t>sending observers</w:t>
        </w:r>
      </w:hyperlink>
      <w:r w:rsidRPr="00073E36">
        <w:t xml:space="preserve"> to the hearings. A Brave Move </w:t>
      </w:r>
      <w:proofErr w:type="gramStart"/>
      <w:r w:rsidRPr="00073E36">
        <w:rPr>
          <w:rStyle w:val="StyleUnderline"/>
        </w:rPr>
        <w:t>The</w:t>
      </w:r>
      <w:proofErr w:type="gramEnd"/>
      <w:r w:rsidRPr="00073E36">
        <w:rPr>
          <w:rStyle w:val="StyleUnderline"/>
        </w:rPr>
        <w:t xml:space="preserve"> Philippines</w:t>
      </w:r>
      <w:r w:rsidRPr="00073E36">
        <w:t xml:space="preserve"> has been praised by nations around the world, because it </w:t>
      </w:r>
      <w:r w:rsidRPr="00073E36">
        <w:rPr>
          <w:rStyle w:val="StyleUnderline"/>
        </w:rPr>
        <w:t>is the first country to have dared</w:t>
      </w:r>
      <w:r w:rsidRPr="00073E36">
        <w:t xml:space="preserve"> (under Art. 287 and Annex VII of UNCLOS) </w:t>
      </w:r>
      <w:r w:rsidRPr="00073E36">
        <w:rPr>
          <w:rStyle w:val="StyleUnderline"/>
        </w:rPr>
        <w:t>to take China to the court</w:t>
      </w:r>
      <w:r w:rsidRPr="00073E36">
        <w:t xml:space="preserve">. Throughout my visits to and interactions with colleagues and officials from sympathetic countries across the Pacific region, I have constantly been told about how they genuinely admire the Philippine government’s decision to resort to compulsory arbitration despite China’s vehement opposition. Though </w:t>
      </w:r>
      <w:r w:rsidRPr="00073E36">
        <w:rPr>
          <w:rStyle w:val="StyleUnderline"/>
        </w:rPr>
        <w:t>China has refused to engage the legal proceedings, claiming “inherent and indisputable” sovereignty</w:t>
      </w:r>
      <w:r w:rsidRPr="00073E36">
        <w:t xml:space="preserve"> over almost the entire South China Sea, the UNCLOS (under </w:t>
      </w:r>
      <w:hyperlink r:id="rId76" w:tgtFrame="_hplink" w:history="1">
        <w:r w:rsidRPr="00073E36">
          <w:t>Art. 9</w:t>
        </w:r>
      </w:hyperlink>
      <w:r w:rsidRPr="00073E36">
        <w:t xml:space="preserve">, </w:t>
      </w:r>
      <w:hyperlink r:id="rId77" w:tgtFrame="_hplink" w:history="1">
        <w:r w:rsidRPr="00073E36">
          <w:t>Annex VII</w:t>
        </w:r>
      </w:hyperlink>
      <w:r w:rsidRPr="00073E36">
        <w:t xml:space="preserve">) has not barred the resumption of the arbitration efforts, which kicked off in early 2013. Without a doubt, the Aquino administration has made a very bold decision by taking on China directly — albeit not through force, but instead the language of law. </w:t>
      </w:r>
      <w:r w:rsidRPr="00073E36">
        <w:rPr>
          <w:rStyle w:val="Emphasis"/>
        </w:rPr>
        <w:t xml:space="preserve">Beijing knows it would be very difficult to justify its </w:t>
      </w:r>
      <w:hyperlink r:id="rId78" w:tgtFrame="_hplink" w:history="1">
        <w:r w:rsidRPr="00073E36">
          <w:rPr>
            <w:rStyle w:val="Emphasis"/>
          </w:rPr>
          <w:t>notorious nine-dashed-line doctrine.</w:t>
        </w:r>
      </w:hyperlink>
      <w:r w:rsidRPr="00073E36">
        <w:t xml:space="preserve"> As Professor Alexander Proelß, </w:t>
      </w:r>
      <w:r w:rsidRPr="00073E36">
        <w:rPr>
          <w:rStyle w:val="StyleUnderline"/>
        </w:rPr>
        <w:t>a leading European maritime law scholar, recently told me: “I do not believe that China will manage to provide the necessary evidence concerning all territorial features and marine areas” it is seemingly claiming</w:t>
      </w:r>
      <w:r w:rsidRPr="00073E36">
        <w:t xml:space="preserve"> across the South China Sea. </w:t>
      </w:r>
      <w:r w:rsidRPr="00073E36">
        <w:rPr>
          <w:rStyle w:val="StyleUnderline"/>
        </w:rPr>
        <w:t>So China has instead chosen to sabotage the Philippines’ arbitration efforts</w:t>
      </w:r>
      <w:r w:rsidRPr="00073E36">
        <w:t xml:space="preserve"> by raising (see its Dec. 7, 2014 </w:t>
      </w:r>
      <w:hyperlink r:id="rId79" w:tgtFrame="_hplink" w:history="1">
        <w:r w:rsidRPr="00073E36">
          <w:t>position paper</w:t>
        </w:r>
      </w:hyperlink>
      <w:r w:rsidRPr="00073E36">
        <w:t xml:space="preserve">, which can be read as an informalcounter-memorial) technicality-procedural questions. China has deployed three related arguments that aim to put into question whether the arbitral tribunal should exercise jurisdiction at all. China cites that the UNCLOS doesn’t have the mandate to address sovereignty-related (title to claim) questions, while, invoking </w:t>
      </w:r>
      <w:hyperlink r:id="rId80" w:tgtFrame="_hplink" w:history="1">
        <w:r w:rsidRPr="00073E36">
          <w:t>Art. 298</w:t>
        </w:r>
      </w:hyperlink>
      <w:r w:rsidRPr="00073E36">
        <w:t xml:space="preserve"> back in a </w:t>
      </w:r>
      <w:hyperlink r:id="rId81" w:anchor="China%20Upon ratification" w:tgtFrame="_hplink" w:history="1">
        <w:r w:rsidRPr="00073E36">
          <w:t>note verbale in 2006</w:t>
        </w:r>
      </w:hyperlink>
      <w:r w:rsidRPr="00073E36">
        <w:t>, China has opted out of compulsory arbitration on issues that concern its territorial claims, among others. China also claims that it is premature to resort to compulsory arbitration, since alternative mechanisms haven’t been fully exhausted. The Philippines’ savvy legal team, however, has tried to address the jurisdiction issue by eschewing the sovereignty question, instead focusing on two major issues. All or Nothing First, the Philippines has emphasized the importance of clarifying (under Art. 121 of UNCLOS) the nature of disputed features: Whether they are low-tide or high-tide elevations or islands, since this has a huge implication on whether the features can be appropriated at all or can generate their own 200 nautical miles Exclusive Economic Zone (EEZ). Perhaps the most important argument of the Philippines is that the arbitral tribunal should examine (and ultimately invalidate) China’s nine-dashed-line claims, which</w:t>
      </w:r>
      <w:hyperlink r:id="rId82" w:tgtFrame="_hplink" w:history="1">
        <w:r w:rsidRPr="00073E36">
          <w:t xml:space="preserve">are based on </w:t>
        </w:r>
      </w:hyperlink>
      <w:r w:rsidRPr="00073E36">
        <w:t>pre-modern, questionable, and vague notion of “historical rights/waters”. In short, the Southeast Asian country wants to make sure all claimant countries harmonize their claims and maritime behavior along modern, internationally-accepted legal principles — not obscure doctrines. In preparation for my book, “</w:t>
      </w:r>
      <w:hyperlink r:id="rId83" w:tgtFrame="_hplink" w:history="1">
        <w:r w:rsidRPr="00073E36">
          <w:t>Asia’s New Battlefield</w:t>
        </w:r>
      </w:hyperlink>
      <w:r w:rsidRPr="00073E36">
        <w:t xml:space="preserve">“, I had the chance to consult with leading legal experts from across the United States, Asia, and Europe in the past year. My key impression is that </w:t>
      </w:r>
      <w:r w:rsidRPr="00073E36">
        <w:rPr>
          <w:rStyle w:val="StyleUnderline"/>
        </w:rPr>
        <w:t>the legal community is quite divided on whether the Philippines can overcome the jurisdictional hurdle</w:t>
      </w:r>
      <w:r w:rsidRPr="00073E36">
        <w:t xml:space="preserve">, since it will have to argue that its case transcends any sovereignty-related question. Crucially, </w:t>
      </w:r>
      <w:r w:rsidRPr="00073E36">
        <w:rPr>
          <w:rStyle w:val="StyleUnderline"/>
        </w:rPr>
        <w:t>if the Philippines overcomes the jurisdictional hurdle, then</w:t>
      </w:r>
      <w:r w:rsidRPr="00073E36">
        <w:t xml:space="preserve"> I am confident that </w:t>
      </w:r>
      <w:r w:rsidRPr="00073E36">
        <w:rPr>
          <w:rStyle w:val="StyleUnderline"/>
        </w:rPr>
        <w:t>Vietnam and other like-minded countries will more seriously contemplate the option of leveraging UNCLOS</w:t>
      </w:r>
      <w:r w:rsidRPr="00073E36">
        <w:t xml:space="preserve"> to rein in Chinese belligerence. Some scholars have raised the possibility of establishment of a “</w:t>
      </w:r>
      <w:hyperlink r:id="rId84" w:tgtFrame="_hplink" w:history="1">
        <w:r w:rsidRPr="00073E36">
          <w:t>conciliation commission</w:t>
        </w:r>
      </w:hyperlink>
      <w:r w:rsidRPr="00073E36">
        <w:t xml:space="preserve">“ (under Annex V of UNCLOS) as another mechanism to peacefully resolve dispute, especially if the arbitral tribunal turns down jurisdiction. There is also the option of the Philippines going to International Court of Justice (ICJ) to </w:t>
      </w:r>
      <w:hyperlink r:id="rId85" w:tgtFrame="_hplink" w:history="1">
        <w:r w:rsidRPr="00073E36">
          <w:t>directly resolve</w:t>
        </w:r>
      </w:hyperlink>
      <w:r w:rsidRPr="00073E36">
        <w:t xml:space="preserve"> sovereignty-related disputes, or try to get the support of the UN General Assembly to pass a resolution criticizing </w:t>
      </w:r>
      <w:hyperlink r:id="rId86" w:tgtFrame="_hplink" w:history="1">
        <w:r w:rsidRPr="00073E36">
          <w:t>China’s aggressive behavior</w:t>
        </w:r>
      </w:hyperlink>
      <w:r w:rsidRPr="00073E36">
        <w:t xml:space="preserve"> and gobbling up of contested features in the South China Sea. (But China, a permanent member of the UN Security Council with huge global networks of support among developing countries, can/has shut down those alternatives. China doesn’t recognize compulsory arbitration under ICJ, while the Philippines has expressed </w:t>
      </w:r>
      <w:hyperlink r:id="rId87" w:tgtFrame="_hplink" w:history="1">
        <w:r w:rsidRPr="00073E36">
          <w:t>reservations</w:t>
        </w:r>
      </w:hyperlink>
      <w:r w:rsidRPr="00073E36">
        <w:t xml:space="preserve"> vis-a-vis territorial/jurisdictional issues) Practically everyone, however, agrees that China has to first clarify sweeping territorial claims, which are neither consistent nor precise. Up to this day, it is not clear whether China is claiming the entire South China Sea </w:t>
      </w:r>
      <w:hyperlink r:id="rId88" w:tgtFrame="_hplink" w:history="1">
        <w:r w:rsidRPr="00073E36">
          <w:t>or only</w:t>
        </w:r>
      </w:hyperlink>
      <w:r w:rsidRPr="00073E36">
        <w:t xml:space="preserve"> the features and fisheries and hydrocarbon resources in the area. And if China doesn’t even clarify the precise coordinates of its claims, it would be almost impossible to have any viable joint development scheme among claimant countries. The Philippines’ case has also presented a huge dilemma for arbitration bodies under UNCLOS. If the arbitral tribunal turns down jurisdiction, and refuses to even hear the merits of our arguments, then the very viability of international law as a conflict-management/resolution mechanism will come under question. At the same time, </w:t>
      </w:r>
      <w:r w:rsidRPr="00073E36">
        <w:rPr>
          <w:rStyle w:val="StyleUnderline"/>
        </w:rPr>
        <w:t>if it decides to push ahead and eventually rule against China, then there is a huge risk that</w:t>
      </w:r>
      <w:r w:rsidRPr="00073E36">
        <w:t xml:space="preserve">, as a good friend Columbia University Professor Matthew C. Waxman </w:t>
      </w:r>
      <w:hyperlink r:id="rId89" w:tgtFrame="_hplink" w:history="1">
        <w:r w:rsidRPr="00073E36">
          <w:t>puts it</w:t>
        </w:r>
      </w:hyperlink>
      <w:r w:rsidRPr="00073E36">
        <w:t xml:space="preserve">, </w:t>
      </w:r>
      <w:r w:rsidRPr="00073E36">
        <w:rPr>
          <w:rStyle w:val="StyleUnderline"/>
        </w:rPr>
        <w:t>the arbitral tribunal would be “ignored, derided and marginalized by the biggest player [China] in the region.”</w:t>
      </w:r>
      <w:r w:rsidRPr="00073E36">
        <w:t xml:space="preserve"> After all, there are no multilateral compliance-enforcement mechanisms to force China — a permanent member of the UN Security Council — to abide by any unfavorable verdict. </w:t>
      </w:r>
    </w:p>
    <w:p w:rsidR="002B41C7" w:rsidRPr="00073E36" w:rsidRDefault="002B41C7" w:rsidP="002B41C7">
      <w:pPr>
        <w:pStyle w:val="Heading4"/>
        <w:rPr>
          <w:rFonts w:cs="Times New Roman"/>
        </w:rPr>
      </w:pPr>
      <w:r w:rsidRPr="00073E36">
        <w:rPr>
          <w:rFonts w:cs="Times New Roman"/>
        </w:rPr>
        <w:t xml:space="preserve">South China Sea conflict goes nuclear.  </w:t>
      </w:r>
    </w:p>
    <w:p w:rsidR="002B41C7" w:rsidRPr="00073E36" w:rsidRDefault="002B41C7" w:rsidP="002B41C7">
      <w:r w:rsidRPr="00073E36">
        <w:rPr>
          <w:rStyle w:val="Heading4Char"/>
          <w:rFonts w:cs="Times New Roman"/>
        </w:rPr>
        <w:t>Christensen</w:t>
      </w:r>
      <w:r w:rsidRPr="00073E36">
        <w:t xml:space="preserve"> 6/5/</w:t>
      </w:r>
      <w:r w:rsidRPr="00073E36">
        <w:rPr>
          <w:rStyle w:val="Heading4Char"/>
          <w:rFonts w:cs="Times New Roman"/>
        </w:rPr>
        <w:t>15</w:t>
      </w:r>
      <w:r w:rsidRPr="00073E36">
        <w:t xml:space="preserve"> – Thomas J., Boswell professor of world politics and director of the China and the World Program at Princeton University, is a former U.S. deputy assistant secretary of state for East Asian and Pacific affairs, “China's Rising Military: Now for the Hard Part” http://www.bloombergview.com/articles/2015-06-05/china-s-rising-military-now-for-the-hard-part</w:t>
      </w:r>
    </w:p>
    <w:p w:rsidR="002B41C7" w:rsidRPr="00073E36" w:rsidRDefault="002B41C7" w:rsidP="002B41C7">
      <w:pPr>
        <w:rPr>
          <w:u w:val="single"/>
        </w:rPr>
      </w:pPr>
      <w:r w:rsidRPr="00073E36">
        <w:t xml:space="preserve">One reason for this is that </w:t>
      </w:r>
      <w:r w:rsidRPr="00073E36">
        <w:rPr>
          <w:rStyle w:val="StyleUnderline"/>
        </w:rPr>
        <w:t>no consensus exists in East Asia on the territorial status quo</w:t>
      </w:r>
      <w:r w:rsidRPr="00073E36">
        <w:t xml:space="preserve">, as there did between the two Cold War camps in most regions of the world. </w:t>
      </w:r>
      <w:r w:rsidRPr="00073E36">
        <w:rPr>
          <w:rStyle w:val="StyleUnderline"/>
        </w:rPr>
        <w:t>The</w:t>
      </w:r>
      <w:r w:rsidRPr="00073E36">
        <w:t xml:space="preserve"> </w:t>
      </w:r>
      <w:r w:rsidRPr="00073E36">
        <w:rPr>
          <w:rStyle w:val="Emphasis"/>
        </w:rPr>
        <w:t>P</w:t>
      </w:r>
      <w:r w:rsidRPr="00073E36">
        <w:t xml:space="preserve">eople’s </w:t>
      </w:r>
      <w:r w:rsidRPr="00073E36">
        <w:rPr>
          <w:rStyle w:val="Emphasis"/>
        </w:rPr>
        <w:t>R</w:t>
      </w:r>
      <w:r w:rsidRPr="00073E36">
        <w:t xml:space="preserve">epublic of </w:t>
      </w:r>
      <w:r w:rsidRPr="00073E36">
        <w:rPr>
          <w:rStyle w:val="Emphasis"/>
        </w:rPr>
        <w:t>C</w:t>
      </w:r>
      <w:r w:rsidRPr="00073E36">
        <w:t xml:space="preserve">hina, in the center of a region of great importance, </w:t>
      </w:r>
      <w:r w:rsidRPr="00073E36">
        <w:rPr>
          <w:rStyle w:val="StyleUnderline"/>
        </w:rPr>
        <w:t>has maritime sovereignty disputes with several</w:t>
      </w:r>
      <w:r w:rsidRPr="00073E36">
        <w:t xml:space="preserve"> of its </w:t>
      </w:r>
      <w:r w:rsidRPr="00073E36">
        <w:rPr>
          <w:rStyle w:val="StyleUnderline"/>
        </w:rPr>
        <w:t>neighbors</w:t>
      </w:r>
      <w:r w:rsidRPr="00073E36">
        <w:t xml:space="preserve">, including two formal U.S. allies (Japan and the Philippines) and one security partner (Taiwan). </w:t>
      </w:r>
      <w:r w:rsidRPr="00073E36">
        <w:rPr>
          <w:rStyle w:val="StyleUnderline"/>
        </w:rPr>
        <w:t>Laboratory research on prospect theory</w:t>
      </w:r>
      <w:r w:rsidRPr="00073E36">
        <w:t xml:space="preserve">, a psychological exploration of risk-based decision-making, </w:t>
      </w:r>
      <w:r w:rsidRPr="00073E36">
        <w:rPr>
          <w:rStyle w:val="StyleUnderline"/>
        </w:rPr>
        <w:t>demonstrates</w:t>
      </w:r>
      <w:r w:rsidRPr="00073E36">
        <w:t xml:space="preserve"> that most </w:t>
      </w:r>
      <w:r w:rsidRPr="00073E36">
        <w:rPr>
          <w:rStyle w:val="StyleUnderline"/>
        </w:rPr>
        <w:t xml:space="preserve">actors </w:t>
      </w:r>
      <w:r w:rsidRPr="00073E36">
        <w:rPr>
          <w:rStyle w:val="Emphasis"/>
        </w:rPr>
        <w:t>accept</w:t>
      </w:r>
      <w:r w:rsidRPr="00073E36">
        <w:t xml:space="preserve"> much </w:t>
      </w:r>
      <w:r w:rsidRPr="00073E36">
        <w:rPr>
          <w:rStyle w:val="Emphasis"/>
        </w:rPr>
        <w:t>bigger risks</w:t>
      </w:r>
      <w:r w:rsidRPr="00073E36">
        <w:t xml:space="preserve"> </w:t>
      </w:r>
      <w:r w:rsidRPr="00073E36">
        <w:rPr>
          <w:rStyle w:val="StyleUnderline"/>
        </w:rPr>
        <w:t xml:space="preserve">and are willing to </w:t>
      </w:r>
      <w:r w:rsidRPr="00073E36">
        <w:rPr>
          <w:rStyle w:val="Emphasis"/>
        </w:rPr>
        <w:t>pay larger costs</w:t>
      </w:r>
      <w:r w:rsidRPr="00073E36">
        <w:t xml:space="preserve"> </w:t>
      </w:r>
      <w:r w:rsidRPr="00073E36">
        <w:rPr>
          <w:rStyle w:val="StyleUnderline"/>
        </w:rPr>
        <w:t>to defend what</w:t>
      </w:r>
      <w:r w:rsidRPr="00073E36">
        <w:t xml:space="preserve"> </w:t>
      </w:r>
      <w:r w:rsidRPr="00073E36">
        <w:rPr>
          <w:rStyle w:val="StyleUnderline"/>
        </w:rPr>
        <w:t>they believe is rightfully theirs</w:t>
      </w:r>
      <w:r w:rsidRPr="00073E36">
        <w:t xml:space="preserve"> than to obtain new gains at others’ expense. </w:t>
      </w:r>
      <w:r w:rsidRPr="00073E36">
        <w:rPr>
          <w:rStyle w:val="StyleUnderline"/>
        </w:rPr>
        <w:t>In a world in which</w:t>
      </w:r>
      <w:r w:rsidRPr="00073E36">
        <w:t xml:space="preserve"> </w:t>
      </w:r>
      <w:r w:rsidRPr="00073E36">
        <w:rPr>
          <w:rStyle w:val="StyleUnderline"/>
        </w:rPr>
        <w:t>conventional conflict could</w:t>
      </w:r>
      <w:r w:rsidRPr="00073E36">
        <w:t xml:space="preserve"> conceivably </w:t>
      </w:r>
      <w:r w:rsidRPr="00073E36">
        <w:rPr>
          <w:rStyle w:val="Emphasis"/>
        </w:rPr>
        <w:t>escalate to nuclear war</w:t>
      </w:r>
      <w:r w:rsidRPr="00073E36">
        <w:t xml:space="preserve">, </w:t>
      </w:r>
      <w:r w:rsidRPr="00073E36">
        <w:rPr>
          <w:rStyle w:val="StyleUnderline"/>
        </w:rPr>
        <w:t>this</w:t>
      </w:r>
      <w:r w:rsidRPr="00073E36">
        <w:t xml:space="preserve"> human tendency </w:t>
      </w:r>
      <w:r w:rsidRPr="00073E36">
        <w:rPr>
          <w:rStyle w:val="StyleUnderline"/>
        </w:rPr>
        <w:t>is a force for stability</w:t>
      </w:r>
      <w:r w:rsidRPr="00073E36">
        <w:t xml:space="preserve">; attacks across recognized boundaries by either side would be risky, and deterrence against such attacks is relatively credible. </w:t>
      </w:r>
      <w:r w:rsidRPr="00073E36">
        <w:rPr>
          <w:rStyle w:val="StyleUnderline"/>
        </w:rPr>
        <w:t xml:space="preserve">But in East Asia today, governments draw </w:t>
      </w:r>
      <w:r w:rsidRPr="00073E36">
        <w:rPr>
          <w:rStyle w:val="Emphasis"/>
        </w:rPr>
        <w:t>competing maps about the maritime domain</w:t>
      </w:r>
      <w:r w:rsidRPr="00073E36">
        <w:t xml:space="preserve">. </w:t>
      </w:r>
      <w:r w:rsidRPr="00073E36">
        <w:rPr>
          <w:rStyle w:val="StyleUnderline"/>
        </w:rPr>
        <w:t>There are</w:t>
      </w:r>
      <w:r w:rsidRPr="00073E36">
        <w:t xml:space="preserve"> </w:t>
      </w:r>
      <w:r w:rsidRPr="00073E36">
        <w:rPr>
          <w:rStyle w:val="Emphasis"/>
        </w:rPr>
        <w:t>significant differences</w:t>
      </w:r>
      <w:r w:rsidRPr="00073E36">
        <w:t xml:space="preserve"> between mainland China and Taiwan </w:t>
      </w:r>
      <w:r w:rsidRPr="00073E36">
        <w:rPr>
          <w:rStyle w:val="StyleUnderline"/>
        </w:rPr>
        <w:t>about</w:t>
      </w:r>
      <w:r w:rsidRPr="00073E36">
        <w:t xml:space="preserve"> the </w:t>
      </w:r>
      <w:r w:rsidRPr="00073E36">
        <w:rPr>
          <w:rStyle w:val="StyleUnderline"/>
        </w:rPr>
        <w:t>sovereign status</w:t>
      </w:r>
      <w:r w:rsidRPr="00073E36">
        <w:t xml:space="preserve"> of the government on the island, and between China and Japan over who owns the islands known as Senkaku in Japan and Diaoyu in China. </w:t>
      </w:r>
      <w:r w:rsidRPr="00073E36">
        <w:rPr>
          <w:rStyle w:val="StyleUnderline"/>
        </w:rPr>
        <w:t xml:space="preserve">There is </w:t>
      </w:r>
      <w:r w:rsidRPr="00073E36">
        <w:t xml:space="preserve">also </w:t>
      </w:r>
      <w:r w:rsidRPr="00073E36">
        <w:rPr>
          <w:rStyle w:val="StyleUnderline"/>
        </w:rPr>
        <w:t>disagreement among China, Taiwan, the Philippines, Vietnam, Brunei and Malaysia over</w:t>
      </w:r>
      <w:r w:rsidRPr="00073E36">
        <w:t xml:space="preserve"> ownership of islands, rocks and reefs in </w:t>
      </w:r>
      <w:r w:rsidRPr="00073E36">
        <w:rPr>
          <w:rStyle w:val="StyleUnderline"/>
        </w:rPr>
        <w:t>the</w:t>
      </w:r>
      <w:r w:rsidRPr="00073E36">
        <w:t xml:space="preserve"> </w:t>
      </w:r>
      <w:r w:rsidRPr="00073E36">
        <w:rPr>
          <w:rStyle w:val="Emphasis"/>
        </w:rPr>
        <w:t>S</w:t>
      </w:r>
      <w:r w:rsidRPr="00073E36">
        <w:t xml:space="preserve">outh </w:t>
      </w:r>
      <w:r w:rsidRPr="00073E36">
        <w:rPr>
          <w:rStyle w:val="Emphasis"/>
        </w:rPr>
        <w:t>C</w:t>
      </w:r>
      <w:r w:rsidRPr="00073E36">
        <w:t xml:space="preserve">hina </w:t>
      </w:r>
      <w:r w:rsidRPr="00073E36">
        <w:rPr>
          <w:rStyle w:val="Emphasis"/>
        </w:rPr>
        <w:t>S</w:t>
      </w:r>
      <w:r w:rsidRPr="00073E36">
        <w:t xml:space="preserve">ea. We should take no comfort in the apparent sincerity of all the claimants. </w:t>
      </w:r>
      <w:r w:rsidRPr="00073E36">
        <w:rPr>
          <w:rStyle w:val="StyleUnderline"/>
        </w:rPr>
        <w:t>If all actors</w:t>
      </w:r>
      <w:r w:rsidRPr="00073E36">
        <w:t xml:space="preserve"> truly </w:t>
      </w:r>
      <w:r w:rsidRPr="00073E36">
        <w:rPr>
          <w:rStyle w:val="StyleUnderline"/>
        </w:rPr>
        <w:t>feel they are</w:t>
      </w:r>
      <w:r w:rsidRPr="00073E36">
        <w:t xml:space="preserve"> </w:t>
      </w:r>
      <w:r w:rsidRPr="00073E36">
        <w:rPr>
          <w:rStyle w:val="StyleUnderline"/>
        </w:rPr>
        <w:t>defending rightful claims against</w:t>
      </w:r>
      <w:r w:rsidRPr="00073E36">
        <w:t xml:space="preserve"> the </w:t>
      </w:r>
      <w:r w:rsidRPr="00073E36">
        <w:rPr>
          <w:rStyle w:val="StyleUnderline"/>
        </w:rPr>
        <w:t>revisionism</w:t>
      </w:r>
      <w:r w:rsidRPr="00073E36">
        <w:t xml:space="preserve"> of others, </w:t>
      </w:r>
      <w:r w:rsidRPr="00073E36">
        <w:rPr>
          <w:rStyle w:val="StyleUnderline"/>
        </w:rPr>
        <w:t xml:space="preserve">the chicken game of international security politics is </w:t>
      </w:r>
      <w:r w:rsidRPr="00073E36">
        <w:rPr>
          <w:rStyle w:val="Emphasis"/>
        </w:rPr>
        <w:t>more likely to lead to a deadly collision.</w:t>
      </w:r>
      <w:r w:rsidRPr="00073E36">
        <w:t xml:space="preserve"> </w:t>
      </w:r>
      <w:r w:rsidRPr="00073E36">
        <w:rPr>
          <w:rStyle w:val="StyleUnderline"/>
        </w:rPr>
        <w:t xml:space="preserve">These disputes are fueled by </w:t>
      </w:r>
      <w:r w:rsidRPr="00073E36">
        <w:rPr>
          <w:rStyle w:val="Emphasis"/>
        </w:rPr>
        <w:t>historical victimhood narratives and postcolonial nationalism</w:t>
      </w:r>
      <w:r w:rsidRPr="00073E36">
        <w:t xml:space="preserve">. For the countries involved, </w:t>
      </w:r>
      <w:r w:rsidRPr="00073E36">
        <w:rPr>
          <w:rStyle w:val="StyleUnderline"/>
        </w:rPr>
        <w:t>defending sovereignty claims</w:t>
      </w:r>
      <w:r w:rsidRPr="00073E36">
        <w:t xml:space="preserve"> and recovering allegedly stolen territories </w:t>
      </w:r>
      <w:r w:rsidRPr="00073E36">
        <w:rPr>
          <w:rStyle w:val="StyleUnderline"/>
        </w:rPr>
        <w:t>are core missions</w:t>
      </w:r>
      <w:r w:rsidRPr="00073E36">
        <w:t xml:space="preserve">. China is no exception. </w:t>
      </w:r>
      <w:r w:rsidRPr="00073E36">
        <w:rPr>
          <w:rStyle w:val="StyleUnderline"/>
        </w:rPr>
        <w:t>Since</w:t>
      </w:r>
      <w:r w:rsidRPr="00073E36">
        <w:t xml:space="preserve"> the </w:t>
      </w:r>
      <w:r w:rsidRPr="00073E36">
        <w:rPr>
          <w:rStyle w:val="StyleUnderline"/>
        </w:rPr>
        <w:t>2008</w:t>
      </w:r>
      <w:r w:rsidRPr="00073E36">
        <w:t xml:space="preserve"> financial crisis, </w:t>
      </w:r>
      <w:r w:rsidRPr="00073E36">
        <w:rPr>
          <w:rStyle w:val="StyleUnderline"/>
        </w:rPr>
        <w:t>China has been more confident abroad and more afraid at home.</w:t>
      </w:r>
      <w:r w:rsidRPr="00073E36">
        <w:t xml:space="preserve"> The country's elite and its citizens feel that its power position on the international stage has improved drastically. But the foundations of its export-led and investment-fueled growth model were shaken at the same time. </w:t>
      </w:r>
      <w:r w:rsidRPr="00073E36">
        <w:rPr>
          <w:rStyle w:val="StyleUnderline"/>
        </w:rPr>
        <w:t>Top leaders worry about rising social discontent</w:t>
      </w:r>
      <w:r w:rsidRPr="00073E36">
        <w:t xml:space="preserve">. </w:t>
      </w:r>
      <w:r w:rsidRPr="00073E36">
        <w:rPr>
          <w:rStyle w:val="Emphasis"/>
        </w:rPr>
        <w:t xml:space="preserve">It isn't a good time for Chinese leaders to look weak on defense. </w:t>
      </w:r>
      <w:r w:rsidRPr="00073E36">
        <w:t xml:space="preserve">And China doesn't have to be the actor that sparks a dispute for tensions to escalate. In 2010, for example, China often reacted sharply to events initiated by others, such as Japan’s arrest of a Chinese fishing boat captain and crew near the Senkaku Islands. Since then we have seen a mix of Chinese assertiveness -- such as its placement and then removal last year of an oil rig in waters disputed with Vietnam and its continuing land reclamation projects on South China Sea reefs -- and its abrasive reactions to others’ actions, such as an upgraded Chinese maritime presence near the Senkakus since the Japanese central government purchased some of the islands from a private Japanese family in 2012. </w:t>
      </w:r>
      <w:r w:rsidRPr="00073E36">
        <w:rPr>
          <w:rStyle w:val="StyleUnderline"/>
        </w:rPr>
        <w:t>The Chinese leadership could use its conventional military power to threaten U.S. partners and</w:t>
      </w:r>
      <w:r w:rsidRPr="00073E36">
        <w:t xml:space="preserve"> to </w:t>
      </w:r>
      <w:r w:rsidRPr="00073E36">
        <w:rPr>
          <w:rStyle w:val="StyleUnderline"/>
        </w:rPr>
        <w:t>impose</w:t>
      </w:r>
      <w:r w:rsidRPr="00073E36">
        <w:t xml:space="preserve"> </w:t>
      </w:r>
      <w:r w:rsidRPr="00073E36">
        <w:rPr>
          <w:rStyle w:val="StyleUnderline"/>
        </w:rPr>
        <w:t>high costs on U.S. forces if they</w:t>
      </w:r>
      <w:r w:rsidRPr="00073E36">
        <w:t xml:space="preserve"> intervened to </w:t>
      </w:r>
      <w:r w:rsidRPr="00073E36">
        <w:rPr>
          <w:rStyle w:val="StyleUnderline"/>
        </w:rPr>
        <w:t>assist</w:t>
      </w:r>
      <w:r w:rsidRPr="00073E36">
        <w:t xml:space="preserve"> their </w:t>
      </w:r>
      <w:r w:rsidRPr="00073E36">
        <w:rPr>
          <w:rStyle w:val="StyleUnderline"/>
        </w:rPr>
        <w:t>allies</w:t>
      </w:r>
      <w:r w:rsidRPr="00073E36">
        <w:t xml:space="preserve">. The ability to conduct such </w:t>
      </w:r>
      <w:r w:rsidRPr="00073E36">
        <w:rPr>
          <w:rStyle w:val="StyleUnderline"/>
        </w:rPr>
        <w:t>asymmetric</w:t>
      </w:r>
      <w:r w:rsidRPr="00073E36">
        <w:t xml:space="preserve"> </w:t>
      </w:r>
      <w:r w:rsidRPr="00073E36">
        <w:rPr>
          <w:rStyle w:val="StyleUnderline"/>
        </w:rPr>
        <w:t>warfare</w:t>
      </w:r>
      <w:r w:rsidRPr="00073E36">
        <w:t xml:space="preserve"> against the U.S. </w:t>
      </w:r>
      <w:r w:rsidRPr="00073E36">
        <w:rPr>
          <w:rStyle w:val="StyleUnderline"/>
        </w:rPr>
        <w:t>can</w:t>
      </w:r>
      <w:r w:rsidRPr="00073E36">
        <w:t xml:space="preserve"> potentially </w:t>
      </w:r>
      <w:r w:rsidRPr="00073E36">
        <w:rPr>
          <w:rStyle w:val="StyleUnderline"/>
        </w:rPr>
        <w:t>affect how disputes are managed in peacetime</w:t>
      </w:r>
      <w:r w:rsidRPr="00073E36">
        <w:t xml:space="preserve"> and who might prevail politically if a fight were to occur. The U.S. has ways to reduce a threat posed by China’s ability to wage asymmetric warfare. But a future U.S. president might be reluctant to use some of the more effective methods the American military has at its disposal -- such as destroying or disabling military targets on the Chinese mainland -- especially early in a conflict when such measures would be most effective. For example, attacking China's potent ballistic missiles, their launchers and their command-and-control systems before the missiles strike U.S. bases and surface ships would be an efficient way to reduce the threat. Chinese submarines, which can fire torpedoes and cruise missiles or lay sea mines, pose another potential threat. </w:t>
      </w:r>
      <w:r w:rsidRPr="00073E36">
        <w:rPr>
          <w:rStyle w:val="StyleUnderline"/>
        </w:rPr>
        <w:t>The U.S.,</w:t>
      </w:r>
      <w:r w:rsidRPr="00073E36">
        <w:t xml:space="preserve"> all things being equal, </w:t>
      </w:r>
      <w:r w:rsidRPr="00073E36">
        <w:rPr>
          <w:rStyle w:val="StyleUnderline"/>
        </w:rPr>
        <w:t>might be tempted to attack submarine ports and naval</w:t>
      </w:r>
      <w:r w:rsidRPr="00073E36">
        <w:t xml:space="preserve"> </w:t>
      </w:r>
      <w:r w:rsidRPr="00073E36">
        <w:rPr>
          <w:rStyle w:val="Emphasis"/>
        </w:rPr>
        <w:t>c</w:t>
      </w:r>
      <w:r w:rsidRPr="00073E36">
        <w:t>ommand-</w:t>
      </w:r>
      <w:r w:rsidRPr="00073E36">
        <w:rPr>
          <w:rStyle w:val="Emphasis"/>
        </w:rPr>
        <w:t>and</w:t>
      </w:r>
      <w:r w:rsidRPr="00073E36">
        <w:t>-</w:t>
      </w:r>
      <w:r w:rsidRPr="00073E36">
        <w:rPr>
          <w:rStyle w:val="Emphasis"/>
        </w:rPr>
        <w:t>c</w:t>
      </w:r>
      <w:r w:rsidRPr="00073E36">
        <w:t xml:space="preserve">ontrol </w:t>
      </w:r>
      <w:r w:rsidRPr="00073E36">
        <w:rPr>
          <w:rStyle w:val="StyleUnderline"/>
        </w:rPr>
        <w:t>systems on Chinese soil. But</w:t>
      </w:r>
      <w:r w:rsidRPr="00073E36">
        <w:t xml:space="preserve"> all things are not equal. </w:t>
      </w:r>
      <w:r w:rsidRPr="00073E36">
        <w:rPr>
          <w:rStyle w:val="StyleUnderline"/>
        </w:rPr>
        <w:t>No U.S. president</w:t>
      </w:r>
      <w:r w:rsidRPr="00073E36">
        <w:t xml:space="preserve"> has </w:t>
      </w:r>
      <w:r w:rsidRPr="00073E36">
        <w:rPr>
          <w:rStyle w:val="StyleUnderline"/>
        </w:rPr>
        <w:t>ever launched robust conventional attacks against the homeland of a nation with nuclear retaliatory capabilit</w:t>
      </w:r>
      <w:r w:rsidRPr="00073E36">
        <w:t xml:space="preserve">y. Moreover, </w:t>
      </w:r>
      <w:r w:rsidRPr="00073E36">
        <w:rPr>
          <w:rStyle w:val="StyleUnderline"/>
        </w:rPr>
        <w:t xml:space="preserve">the conventional mobile ballistic missiles and submarines China </w:t>
      </w:r>
      <w:r w:rsidRPr="00073E36">
        <w:t xml:space="preserve">has </w:t>
      </w:r>
      <w:r w:rsidRPr="00073E36">
        <w:rPr>
          <w:rStyle w:val="StyleUnderline"/>
        </w:rPr>
        <w:t xml:space="preserve">developed to counter superior U.S. forces </w:t>
      </w:r>
      <w:r w:rsidRPr="00073E36">
        <w:rPr>
          <w:rStyle w:val="Emphasis"/>
        </w:rPr>
        <w:t xml:space="preserve">overlap dangerously with the land-based missiles and submarines that China is developing to provide a secure nuclear retaliatory capability. </w:t>
      </w:r>
      <w:r w:rsidRPr="00073E36">
        <w:t xml:space="preserve">If the U.S. were to attack missile systems and submarines for the purpose of protecting against conventional attack early in a conflict, </w:t>
      </w:r>
      <w:r w:rsidRPr="00073E36">
        <w:rPr>
          <w:rStyle w:val="StyleUnderline"/>
        </w:rPr>
        <w:t>Washington could unintentionally compromise</w:t>
      </w:r>
      <w:r w:rsidRPr="00073E36">
        <w:t xml:space="preserve"> portions of </w:t>
      </w:r>
      <w:r w:rsidRPr="00073E36">
        <w:rPr>
          <w:rStyle w:val="StyleUnderline"/>
        </w:rPr>
        <w:t xml:space="preserve">China’s </w:t>
      </w:r>
      <w:r w:rsidRPr="00073E36">
        <w:rPr>
          <w:rStyle w:val="Emphasis"/>
        </w:rPr>
        <w:t>nuclear arsenal</w:t>
      </w:r>
      <w:r w:rsidRPr="00073E36">
        <w:t xml:space="preserve"> as well. </w:t>
      </w:r>
      <w:r w:rsidRPr="00073E36">
        <w:rPr>
          <w:rStyle w:val="StyleUnderline"/>
        </w:rPr>
        <w:t>Chinese leaders could</w:t>
      </w:r>
      <w:r w:rsidRPr="00073E36">
        <w:t xml:space="preserve"> mistakenly </w:t>
      </w:r>
      <w:r w:rsidRPr="00073E36">
        <w:rPr>
          <w:rStyle w:val="StyleUnderline"/>
        </w:rPr>
        <w:t xml:space="preserve">view this as an attempt to eliminate China’s nuclear deterrent, </w:t>
      </w:r>
      <w:r w:rsidRPr="00073E36">
        <w:rPr>
          <w:rStyle w:val="Emphasis"/>
        </w:rPr>
        <w:t>risking escalation.</w:t>
      </w:r>
      <w:r w:rsidRPr="00073E36">
        <w:rPr>
          <w:rStyle w:val="StyleUnderline"/>
        </w:rPr>
        <w:t xml:space="preserve"> China adheres</w:t>
      </w:r>
      <w:r w:rsidRPr="00073E36">
        <w:t xml:space="preserve"> publicly </w:t>
      </w:r>
      <w:r w:rsidRPr="00073E36">
        <w:rPr>
          <w:rStyle w:val="StyleUnderline"/>
        </w:rPr>
        <w:t>to a</w:t>
      </w:r>
      <w:r w:rsidRPr="00073E36">
        <w:t xml:space="preserve"> </w:t>
      </w:r>
      <w:r w:rsidRPr="00073E36">
        <w:rPr>
          <w:rStyle w:val="Emphasis"/>
        </w:rPr>
        <w:t>n</w:t>
      </w:r>
      <w:r w:rsidRPr="00073E36">
        <w:t>o-</w:t>
      </w:r>
      <w:r w:rsidRPr="00073E36">
        <w:rPr>
          <w:rStyle w:val="Emphasis"/>
        </w:rPr>
        <w:t>f</w:t>
      </w:r>
      <w:r w:rsidRPr="00073E36">
        <w:t>irst-</w:t>
      </w:r>
      <w:r w:rsidRPr="00073E36">
        <w:rPr>
          <w:rStyle w:val="Emphasis"/>
        </w:rPr>
        <w:t>u</w:t>
      </w:r>
      <w:r w:rsidRPr="00073E36">
        <w:t xml:space="preserve">se doctrine on nuclear weapons, a position that would seem to mean that no amount of conventional firepower leveled against it would cause it to resort to a nuclear response. </w:t>
      </w:r>
      <w:r w:rsidRPr="00073E36">
        <w:rPr>
          <w:rStyle w:val="StyleUnderline"/>
        </w:rPr>
        <w:t>But internal Chinese military writings suggest</w:t>
      </w:r>
      <w:r w:rsidRPr="00073E36">
        <w:t xml:space="preserve"> that </w:t>
      </w:r>
      <w:r w:rsidRPr="00073E36">
        <w:rPr>
          <w:rStyle w:val="Emphasis"/>
        </w:rPr>
        <w:t>n</w:t>
      </w:r>
      <w:r w:rsidRPr="00073E36">
        <w:t>o-</w:t>
      </w:r>
      <w:r w:rsidRPr="00073E36">
        <w:rPr>
          <w:rStyle w:val="Emphasis"/>
        </w:rPr>
        <w:t>f</w:t>
      </w:r>
      <w:r w:rsidRPr="00073E36">
        <w:t>irst-</w:t>
      </w:r>
      <w:r w:rsidRPr="00073E36">
        <w:rPr>
          <w:rStyle w:val="Emphasis"/>
        </w:rPr>
        <w:t>u</w:t>
      </w:r>
      <w:r w:rsidRPr="00073E36">
        <w:t xml:space="preserve">se </w:t>
      </w:r>
      <w:r w:rsidRPr="00073E36">
        <w:rPr>
          <w:rStyle w:val="StyleUnderline"/>
        </w:rPr>
        <w:t xml:space="preserve">is </w:t>
      </w:r>
      <w:r w:rsidRPr="00073E36">
        <w:rPr>
          <w:rStyle w:val="Emphasis"/>
        </w:rPr>
        <w:t>more of a guideline than a rule</w:t>
      </w:r>
      <w:r w:rsidRPr="00073E36">
        <w:t xml:space="preserve"> </w:t>
      </w:r>
      <w:r w:rsidRPr="00073E36">
        <w:rPr>
          <w:rStyle w:val="StyleUnderline"/>
        </w:rPr>
        <w:t>and</w:t>
      </w:r>
      <w:r w:rsidRPr="00073E36">
        <w:t xml:space="preserve"> </w:t>
      </w:r>
      <w:r w:rsidRPr="00073E36">
        <w:rPr>
          <w:rStyle w:val="StyleUnderline"/>
        </w:rPr>
        <w:t>doesn't</w:t>
      </w:r>
      <w:r w:rsidRPr="00073E36">
        <w:t xml:space="preserve"> necessarily </w:t>
      </w:r>
      <w:r w:rsidRPr="00073E36">
        <w:rPr>
          <w:rStyle w:val="StyleUnderline"/>
        </w:rPr>
        <w:t>apply under conditions in which a technologically superior foe attacks crucial targets with conventional weapons.</w:t>
      </w:r>
    </w:p>
    <w:p w:rsidR="002B41C7" w:rsidRPr="00073E36" w:rsidRDefault="002B41C7" w:rsidP="002B41C7">
      <w:pPr>
        <w:pStyle w:val="Heading3"/>
        <w:rPr>
          <w:rFonts w:cs="Times New Roman"/>
        </w:rPr>
      </w:pPr>
      <w:r w:rsidRPr="00073E36">
        <w:rPr>
          <w:rFonts w:cs="Times New Roman"/>
        </w:rPr>
        <w:t>2NC I/L</w:t>
      </w:r>
    </w:p>
    <w:p w:rsidR="002B41C7" w:rsidRPr="00073E36" w:rsidRDefault="002B41C7" w:rsidP="002B41C7">
      <w:pPr>
        <w:pStyle w:val="Heading4"/>
        <w:rPr>
          <w:rFonts w:cs="Times New Roman"/>
        </w:rPr>
      </w:pPr>
      <w:r w:rsidRPr="00073E36">
        <w:rPr>
          <w:rFonts w:cs="Times New Roman"/>
        </w:rPr>
        <w:t xml:space="preserve">Arbitration is key – makes sure China falls in line </w:t>
      </w:r>
    </w:p>
    <w:p w:rsidR="002B41C7" w:rsidRPr="00073E36" w:rsidRDefault="002B41C7" w:rsidP="002B41C7">
      <w:pPr>
        <w:rPr>
          <w:rStyle w:val="Style13ptBold"/>
          <w:b w:val="0"/>
          <w:sz w:val="16"/>
          <w:szCs w:val="16"/>
        </w:rPr>
      </w:pPr>
      <w:r w:rsidRPr="00073E36">
        <w:rPr>
          <w:rStyle w:val="Style13ptBold"/>
        </w:rPr>
        <w:t>Goldenzeil 15</w:t>
      </w:r>
      <w:r w:rsidRPr="00073E36">
        <w:t xml:space="preserve"> </w:t>
      </w:r>
      <w:r w:rsidRPr="00073E36">
        <w:rPr>
          <w:szCs w:val="16"/>
        </w:rPr>
        <w:t>(Jill Goldenzeil is a Research Fellow at the Harvard Kennedy School's International Security Program of the Belfer Center for Science and International Affairs and a Senior Fellow at the University of Pennsylvania's Fox Leadership Program. Dr. Goldenziel's scholarship focuses on international law, human rights, international organizations, the intersection of international and domestic constitutional law, law and religion, and refugees and migration. Dr. Goldenziel holds a Ph.D. and an A.M. in Government from Harvard University, a J.D. from the New York University School of Law, and an A.B. from Princeton University. She was previously a Climenko Fellow and Lecturer on Law at Harvard Law School and a Visiting Assistant Professor of Law at the Boston University School of Law. Dr. Goldenziel clerked for Judge Thomas Buergenthal (Ret., International Court of Justice) on an ICSID international arbitration tribunal.</w:t>
      </w:r>
      <w:r w:rsidRPr="00073E36">
        <w:rPr>
          <w:sz w:val="12"/>
          <w:szCs w:val="16"/>
        </w:rPr>
        <w:t xml:space="preserve"> </w:t>
      </w:r>
      <w:r w:rsidRPr="00073E36">
        <w:rPr>
          <w:szCs w:val="16"/>
        </w:rPr>
        <w:t xml:space="preserve">“International Law Is the Real Threat to China's South China Sea Claims” 11/5/15 </w:t>
      </w:r>
      <w:r w:rsidRPr="00073E36">
        <w:rPr>
          <w:rStyle w:val="Style13ptBold"/>
          <w:b w:val="0"/>
          <w:sz w:val="16"/>
          <w:szCs w:val="16"/>
        </w:rPr>
        <w:t>http://thediplomat.com/2015/11/international-law-is-the-real-threat-to-chinas-south-china-sea-claims/)///CW</w:t>
      </w:r>
    </w:p>
    <w:p w:rsidR="002B41C7" w:rsidRPr="00073E36" w:rsidRDefault="002B41C7" w:rsidP="002B41C7">
      <w:pPr>
        <w:rPr>
          <w:rStyle w:val="StyleUnderline"/>
        </w:rPr>
      </w:pPr>
      <w:r w:rsidRPr="00073E36">
        <w:t xml:space="preserve">Tensions escalated between Washington and Beijing last week as a </w:t>
      </w:r>
      <w:hyperlink r:id="rId90" w:tgtFrame="_blank" w:history="1">
        <w:r w:rsidRPr="00073E36">
          <w:t>U.S. warship approached</w:t>
        </w:r>
      </w:hyperlink>
      <w:r w:rsidRPr="00073E36">
        <w:t xml:space="preserve"> an artificially created Chinese island in the South China Sea. But the real threat to China </w:t>
      </w:r>
      <w:hyperlink r:id="rId91" w:tgtFrame="_blank" w:history="1">
        <w:r w:rsidRPr="00073E36">
          <w:t>came in the courtroom</w:t>
        </w:r>
      </w:hyperlink>
      <w:r w:rsidRPr="00073E36">
        <w:t xml:space="preserve">, when an arbitral tribunal in The Hague held that it has jurisdiction over key issues in the Philippines’ dispute against China over its South China Sea claims. Whether the Philippines wins or loses in the next phase of the case, the ruling will have serious consequences for China’s role as a world power. </w:t>
      </w:r>
      <w:r w:rsidRPr="00073E36">
        <w:rPr>
          <w:rStyle w:val="StyleUnderline"/>
        </w:rPr>
        <w:t>Although China says its claims to the South China Sea are indisputable, the Tribunal’s ruling only escalates a long-running conflict</w:t>
      </w:r>
      <w:r w:rsidRPr="00073E36">
        <w:t xml:space="preserve">. Besides being one of the world’s busiest maritime routes, the South China Sea is rich in fish stocks as well as oil and gas deposits. China, the Philippines, Vietnam, Brunei, Taiwan, and Malaysia all have overlapping claims in the sea. To cement its position, China has recently built seven artificial islets over uninhabited reefs and shoals. </w:t>
      </w:r>
      <w:r w:rsidRPr="00073E36">
        <w:rPr>
          <w:rStyle w:val="StyleUnderline"/>
        </w:rPr>
        <w:t>China believes that it controls the 80-90 percent of the</w:t>
      </w:r>
      <w:r w:rsidRPr="00073E36">
        <w:t xml:space="preserve"> 1.35 million square-mile </w:t>
      </w:r>
      <w:r w:rsidRPr="00073E36">
        <w:rPr>
          <w:rStyle w:val="StyleUnderline"/>
        </w:rPr>
        <w:t>sea that falls within the “nine-dashed line,” a feature drawn on Chinese maps</w:t>
      </w:r>
      <w:r w:rsidRPr="00073E36">
        <w:t xml:space="preserve"> by its Nationalist government in 1947. Unable to challenge China militarily, the Philippines turned to the law. In 2013, the Philippines filed a case in the Permanent Court of Arbitration in The Hague, asserting its rights to exploit the 200-nautical mile Exclusive Economic Zone that extends from the archipelago into the South China Sea. </w:t>
      </w:r>
      <w:r w:rsidRPr="00073E36">
        <w:rPr>
          <w:rStyle w:val="StyleUnderline"/>
        </w:rPr>
        <w:t>The Philippines brought their claim under</w:t>
      </w:r>
      <w:r w:rsidRPr="00073E36">
        <w:t xml:space="preserve"> the United Nations Convention on the Law of the Sea </w:t>
      </w:r>
      <w:r w:rsidRPr="00073E36">
        <w:rPr>
          <w:rStyle w:val="StyleUnderline"/>
        </w:rPr>
        <w:t>(UNCLOS), to which both states are parties.</w:t>
      </w:r>
      <w:r w:rsidRPr="00073E36">
        <w:rPr>
          <w:rStyle w:val="Emphasis"/>
        </w:rPr>
        <w:t xml:space="preserve"> China scoffed, claimed that the Tribunal had no jurisdiction, and boycotted the proceedings</w:t>
      </w:r>
      <w:r w:rsidRPr="00073E36">
        <w:t xml:space="preserve">. </w:t>
      </w:r>
      <w:hyperlink r:id="rId92" w:history="1">
        <w:r w:rsidRPr="00073E36">
          <w:t>Enjoying this article? Click here to subscribe for full access. Just $5 a month.</w:t>
        </w:r>
      </w:hyperlink>
      <w:r w:rsidRPr="00073E36">
        <w:t xml:space="preserve"> Unable to ignore the dispute, however, China </w:t>
      </w:r>
      <w:hyperlink r:id="rId93" w:tgtFrame="_blank" w:history="1">
        <w:r w:rsidRPr="00073E36">
          <w:t>released a position paper</w:t>
        </w:r>
      </w:hyperlink>
      <w:r w:rsidRPr="00073E36">
        <w:t xml:space="preserve"> that looked suspiciously like a legal brief. Rooting its own claims in international law, </w:t>
      </w:r>
      <w:r w:rsidRPr="00073E36">
        <w:rPr>
          <w:rStyle w:val="StyleUnderline"/>
        </w:rPr>
        <w:t>China argued that the Philippines’ maritime</w:t>
      </w:r>
      <w:r w:rsidRPr="00073E36">
        <w:t xml:space="preserve"> delineation/entitlement </w:t>
      </w:r>
      <w:r w:rsidRPr="00073E36">
        <w:rPr>
          <w:rStyle w:val="StyleUnderline"/>
        </w:rPr>
        <w:t>claims were merely territorial sovereignty claims</w:t>
      </w:r>
      <w:r w:rsidRPr="00073E36">
        <w:t xml:space="preserve"> in disguise. </w:t>
      </w:r>
      <w:r w:rsidRPr="00073E36">
        <w:rPr>
          <w:rStyle w:val="StyleUnderline"/>
        </w:rPr>
        <w:t>Since the tribunal cannot consider sovereignty claims, it therefore had no jurisdiction</w:t>
      </w:r>
      <w:r w:rsidRPr="00073E36">
        <w:t xml:space="preserve">. The tribunal considered China’s position paper as the state’s position when holding that it, in fact, had jurisdiction. </w:t>
      </w:r>
      <w:r w:rsidRPr="00073E36">
        <w:rPr>
          <w:rStyle w:val="StyleUnderline"/>
        </w:rPr>
        <w:t xml:space="preserve">The tribunal has put China in a bind. China </w:t>
      </w:r>
      <w:hyperlink r:id="rId94" w:tgtFrame="_blank" w:history="1">
        <w:r w:rsidRPr="00073E36">
          <w:rPr>
            <w:rStyle w:val="StyleUnderline"/>
          </w:rPr>
          <w:t xml:space="preserve">immediately stated </w:t>
        </w:r>
      </w:hyperlink>
      <w:r w:rsidRPr="00073E36">
        <w:rPr>
          <w:rStyle w:val="StyleUnderline"/>
        </w:rPr>
        <w:t>that the judgment was “null and void”</w:t>
      </w:r>
      <w:r w:rsidRPr="00073E36">
        <w:t xml:space="preserve"> and that any future judgments would have no effect. But it would be hard to imagine that China could completely ignore any future judgment. International pressure on China to comply would be great. The U.S., which has spent five years exerting diplomatic pressure on China over the South China Sea, has welcomed the decision. Germany has</w:t>
      </w:r>
      <w:hyperlink r:id="rId95" w:tgtFrame="_blank" w:history="1">
        <w:r w:rsidRPr="00073E36">
          <w:t>actively encouraged</w:t>
        </w:r>
      </w:hyperlink>
      <w:r w:rsidRPr="00073E36">
        <w:t xml:space="preserve"> China to settle its maritime claims in international courts. Legally, most of UNCLOS is binding on all nations, regardless of whether they are signatories, because the treaty codifies preexisting international custom. A breach by China of law that is foundational to maritime commerce throughout the globe would be a serious international transgression. Refusal to comply with any decision would have strong reputational costs for a country seeking to become a global leader, especially as friendly relations with its neighbors are especially crucial to China’s rise. China is a member of 130 international organizations that apply international law. China thus needs the world to believe that its commitments under international law are credible, especially in the trade and maritime realms on which its economy relies. The Philippines cannot celebrate just yet. The tribunal has reserved judgment on whether it has jurisdiction in seven of the 14 claims. And when the final judgment comes, the Philippines may win on some claims and not others. No matter what, </w:t>
      </w:r>
      <w:r w:rsidRPr="00073E36">
        <w:rPr>
          <w:rStyle w:val="Emphasis"/>
        </w:rPr>
        <w:t>China may still refuse to comply</w:t>
      </w:r>
      <w:r w:rsidRPr="00073E36">
        <w:rPr>
          <w:rStyle w:val="StyleUnderline"/>
        </w:rPr>
        <w:t>, leaving the Philippines with an angry neighbor and no economic gains</w:t>
      </w:r>
      <w:r w:rsidRPr="00073E36">
        <w:t xml:space="preserve">. But just by getting this far, the case already has important implications for the use of international courts to manage and resolve international conflicts. International law has become a weapon of the weak. Countries that cannot afford or have no chance of winning military conflicts have increasingly turned to courts to resolve territorial, economic, and human rights claims. Other countries are closely watching the Philippines as they consider similar options for asserting their own rights in the South China Sea and beyond. Vietnam, in particular, is considering filing a similar lawsuit. At the very least, the case may force China to engage in talks with its neighbors to resolve competing claims to the South China Sea. By doing so, </w:t>
      </w:r>
      <w:r w:rsidRPr="00073E36">
        <w:rPr>
          <w:rStyle w:val="StyleUnderline"/>
        </w:rPr>
        <w:t>China can save face and claim to resolve the disputes on its own terms. If law can bring China to its knees, cases involving the South China Sea will have ripple effects far beyond its shores.</w:t>
      </w:r>
    </w:p>
    <w:p w:rsidR="002B41C7" w:rsidRPr="00073E36" w:rsidRDefault="002B41C7" w:rsidP="002B41C7">
      <w:pPr>
        <w:pStyle w:val="Heading4"/>
        <w:rPr>
          <w:rFonts w:cs="Times New Roman"/>
        </w:rPr>
      </w:pPr>
      <w:r w:rsidRPr="00073E36">
        <w:rPr>
          <w:rFonts w:cs="Times New Roman"/>
        </w:rPr>
        <w:t>The CP is the only path to stability in the SCS</w:t>
      </w:r>
    </w:p>
    <w:p w:rsidR="002B41C7" w:rsidRPr="00073E36" w:rsidRDefault="002B41C7" w:rsidP="002B41C7">
      <w:pPr>
        <w:rPr>
          <w:rStyle w:val="Style13ptBold"/>
          <w:rFonts w:eastAsia="Times New Roman"/>
          <w:b w:val="0"/>
          <w:sz w:val="20"/>
          <w:szCs w:val="20"/>
        </w:rPr>
      </w:pPr>
      <w:r w:rsidRPr="00073E36">
        <w:rPr>
          <w:rStyle w:val="Style13ptBold"/>
        </w:rPr>
        <w:t xml:space="preserve">Kingdon 15 </w:t>
      </w:r>
      <w:r w:rsidRPr="00073E36">
        <w:rPr>
          <w:szCs w:val="16"/>
        </w:rPr>
        <w:t>(Emma Kingdon is a student at Boston College Law School.  “A Case for Arbitration: The Philippines’ Solution for the South China Sea Dispute” 4/1/15 Boston College International and Comparative Law Review Volume 38 Issue 1)///CW</w:t>
      </w:r>
    </w:p>
    <w:p w:rsidR="002B41C7" w:rsidRPr="00073E36" w:rsidRDefault="002B41C7" w:rsidP="002B41C7">
      <w:pPr>
        <w:rPr>
          <w:rStyle w:val="Emphasis"/>
        </w:rPr>
      </w:pPr>
      <w:r w:rsidRPr="00073E36">
        <w:t>The</w:t>
      </w:r>
      <w:r w:rsidRPr="00073E36">
        <w:rPr>
          <w:rStyle w:val="StyleUnderline"/>
        </w:rPr>
        <w:t xml:space="preserve"> Annex VII approach would be the most effective resolution method</w:t>
      </w:r>
      <w:r w:rsidRPr="00073E36">
        <w:t xml:space="preserve"> and would lead to the most favorable outcome for the Philippines. The Philippines will likely not pursue adjudication in ICJ because the court would likely grant sovereignty over any islands to China. Furthermore, in coming to this unfavorable decision towards the Philippines, </w:t>
      </w:r>
      <w:r w:rsidRPr="00073E36">
        <w:rPr>
          <w:rStyle w:val="Emphasis"/>
        </w:rPr>
        <w:t>the ICJ would legitimize China’s actions in the SCS as evidence of China’s sovereignty</w:t>
      </w:r>
      <w:r w:rsidRPr="00073E36">
        <w:t xml:space="preserve">.These actions are exactly what the Philippines is challenging in raising this dispute to the international arena. Allowing the ICJ to validate these actions, therefore, does not further the Philippines’purposes. Finally, </w:t>
      </w:r>
      <w:r w:rsidRPr="00073E36">
        <w:rPr>
          <w:rStyle w:val="StyleUnderline"/>
        </w:rPr>
        <w:t>continued negotiations are also not a viable option</w:t>
      </w:r>
      <w:r w:rsidRPr="00073E36">
        <w:t xml:space="preserve"> for the Philippines because any agreement would be inadequate to deter China from future actions in the SCS. </w:t>
      </w:r>
      <w:r w:rsidRPr="00073E36">
        <w:rPr>
          <w:rStyle w:val="StyleUnderline"/>
        </w:rPr>
        <w:t>The Philippines needs a judgment from a binding authority in order to strengthen the legal basis of all of the ASEAN states’ claims</w:t>
      </w:r>
      <w:r w:rsidRPr="00073E36">
        <w:t xml:space="preserve">. Given that the SCS is central to the Southeast Asian economies due to its abundance of natural resources, ensuring access to these resources is an important consideration for the Philippines. </w:t>
      </w:r>
      <w:r w:rsidRPr="00073E36">
        <w:rPr>
          <w:rStyle w:val="StyleUnderline"/>
        </w:rPr>
        <w:t>A holding in the Philippines’ favor would enable the ASEAN statesto present a united front to China that the only acceptable basis for maritime claims in the SCS must be under UNCLOS</w:t>
      </w:r>
      <w:r w:rsidRPr="00073E36">
        <w:t xml:space="preserve">. Furthermore, </w:t>
      </w:r>
      <w:r w:rsidRPr="00073E36">
        <w:rPr>
          <w:rStyle w:val="StyleUnderline"/>
        </w:rPr>
        <w:t>a decision by the tribunal establishing UNCLOS as the predominant authority governing the SCS disputes will benefit all parties by narrowing the areas in dispute and opening the door for joint development</w:t>
      </w:r>
      <w:r w:rsidRPr="00073E36">
        <w:t xml:space="preserve">. Overall, </w:t>
      </w:r>
      <w:r w:rsidRPr="00073E36">
        <w:rPr>
          <w:rStyle w:val="Emphasis"/>
        </w:rPr>
        <w:t>not only will arbitration lead to the most efficient and favorable outcome for the Philippines, it will also lay the groundwork for future stability among all claimant states in the SCS.</w:t>
      </w:r>
    </w:p>
    <w:p w:rsidR="002B41C7" w:rsidRPr="00073E36" w:rsidRDefault="002B41C7" w:rsidP="002B41C7"/>
    <w:p w:rsidR="00667F01" w:rsidRPr="00073E36" w:rsidRDefault="00667F01" w:rsidP="00667F01">
      <w:pPr>
        <w:pStyle w:val="Heading2"/>
        <w:rPr>
          <w:rFonts w:cs="Times New Roman"/>
        </w:rPr>
      </w:pPr>
      <w:r w:rsidRPr="00073E36">
        <w:rPr>
          <w:rFonts w:cs="Times New Roman"/>
        </w:rPr>
        <w:t>OTHER N-B</w:t>
      </w:r>
    </w:p>
    <w:p w:rsidR="00667F01" w:rsidRPr="00073E36" w:rsidRDefault="00667F01" w:rsidP="00667F01">
      <w:pPr>
        <w:pStyle w:val="Heading3"/>
        <w:rPr>
          <w:rFonts w:cs="Times New Roman"/>
        </w:rPr>
      </w:pPr>
      <w:r w:rsidRPr="00073E36">
        <w:rPr>
          <w:rFonts w:cs="Times New Roman"/>
        </w:rPr>
        <w:t>1nc elections</w:t>
      </w:r>
    </w:p>
    <w:p w:rsidR="00667F01" w:rsidRPr="00073E36" w:rsidRDefault="00667F01" w:rsidP="00667F01">
      <w:pPr>
        <w:pStyle w:val="Heading4"/>
        <w:rPr>
          <w:rFonts w:cs="Times New Roman"/>
        </w:rPr>
      </w:pPr>
      <w:r w:rsidRPr="00073E36">
        <w:rPr>
          <w:rFonts w:cs="Times New Roman"/>
        </w:rPr>
        <w:t>Unconditional concessions</w:t>
      </w:r>
      <w:r w:rsidR="007744D4" w:rsidRPr="00073E36">
        <w:rPr>
          <w:rFonts w:cs="Times New Roman"/>
        </w:rPr>
        <w:t xml:space="preserve"> to China</w:t>
      </w:r>
      <w:r w:rsidRPr="00073E36">
        <w:rPr>
          <w:rFonts w:cs="Times New Roman"/>
        </w:rPr>
        <w:t xml:space="preserve"> trigger backlash from human rights defenders</w:t>
      </w:r>
    </w:p>
    <w:p w:rsidR="00667F01" w:rsidRPr="00073E36" w:rsidRDefault="00667F01" w:rsidP="00667F01">
      <w:r w:rsidRPr="00073E36">
        <w:rPr>
          <w:rStyle w:val="Style13ptBold"/>
        </w:rPr>
        <w:t>Lieberthal and Jisi ’12</w:t>
      </w:r>
      <w:r w:rsidRPr="00073E36">
        <w:t xml:space="preserve"> – a senior fellow in Foreign Policy and Global Economy and Development at Brookings; Dean of the School of International Studies at Peking University.</w:t>
      </w:r>
    </w:p>
    <w:p w:rsidR="00667F01" w:rsidRPr="00073E36" w:rsidRDefault="00667F01" w:rsidP="00667F01">
      <w:r w:rsidRPr="00073E36">
        <w:t>(Kenneth and Wang, John L. Thornton China Center Monograph Series • Number 4 • March 2012; date accessed: 6.20.16, “Addressing U.S.-China Strategic Distrust,” date accessed: 6.20.16, http://www.brookings.edu/~/media/research/files/papers/2012/3/30-us-china-lieberthal/0330_china_lieberthal.pdf)//AP</w:t>
      </w:r>
    </w:p>
    <w:p w:rsidR="00667F01" w:rsidRPr="00073E36" w:rsidRDefault="00667F01" w:rsidP="00667F01">
      <w:r w:rsidRPr="00073E36">
        <w:rPr>
          <w:rStyle w:val="StyleUnderline"/>
        </w:rPr>
        <w:t>The U.S. also has long believed that democratic political systems are inherently more legitimate domestically and therefore inherently more stable</w:t>
      </w:r>
      <w:r w:rsidRPr="00073E36">
        <w:t xml:space="preserve"> and that officials in democratic systems have a much better understanding of the nature of politics in the U.S. itself. </w:t>
      </w:r>
      <w:r w:rsidRPr="00073E36">
        <w:rPr>
          <w:rStyle w:val="StyleUnderline"/>
        </w:rPr>
        <w:t>It is felt that officials in democracies are</w:t>
      </w:r>
      <w:r w:rsidRPr="00073E36">
        <w:t xml:space="preserve">, therefore, </w:t>
      </w:r>
      <w:r w:rsidRPr="00073E36">
        <w:rPr>
          <w:rStyle w:val="StyleUnderline"/>
        </w:rPr>
        <w:t>less likely to misjudge what is marginal and what is central in U.S. politics – and therefore are less likely to impute hostile intent to the U.S. when marginal players say outrageous things</w:t>
      </w:r>
      <w:r w:rsidRPr="00073E36">
        <w:t xml:space="preserve">. This, in turn, makes it less likely that hostilities will arise between the U.S. and other democracies. </w:t>
      </w:r>
      <w:r w:rsidRPr="00073E36">
        <w:rPr>
          <w:rStyle w:val="StyleUnderline"/>
        </w:rPr>
        <w:t>Given fundamental American values, what are seen as human rights violations</w:t>
      </w:r>
      <w:r w:rsidRPr="00073E36">
        <w:t xml:space="preserve"> (especially, violations of civil rights) </w:t>
      </w:r>
      <w:r w:rsidRPr="00073E36">
        <w:rPr>
          <w:rStyle w:val="StyleUnderline"/>
        </w:rPr>
        <w:t xml:space="preserve">in China and other countries make it </w:t>
      </w:r>
      <w:r w:rsidRPr="00073E36">
        <w:rPr>
          <w:rStyle w:val="Emphasis"/>
        </w:rPr>
        <w:t>politically very difficult</w:t>
      </w:r>
      <w:r w:rsidRPr="00073E36">
        <w:rPr>
          <w:rStyle w:val="StyleUnderline"/>
        </w:rPr>
        <w:t xml:space="preserve"> for the U.S. government to undertake actions with such countries that aim first of all to build mutual trust. Americans tend to be </w:t>
      </w:r>
      <w:r w:rsidRPr="00073E36">
        <w:rPr>
          <w:rStyle w:val="Emphasis"/>
        </w:rPr>
        <w:t>deeply suspicious</w:t>
      </w:r>
      <w:r w:rsidRPr="00073E36">
        <w:rPr>
          <w:rStyle w:val="StyleUnderline"/>
        </w:rPr>
        <w:t xml:space="preserve"> of countries that </w:t>
      </w:r>
      <w:r w:rsidRPr="00073E36">
        <w:rPr>
          <w:rStyle w:val="Emphasis"/>
        </w:rPr>
        <w:t>trample on the civil rights of their own citizens</w:t>
      </w:r>
      <w:r w:rsidRPr="00073E36">
        <w:rPr>
          <w:u w:val="single"/>
        </w:rPr>
        <w:t>.</w:t>
      </w:r>
      <w:r w:rsidRPr="00073E36">
        <w:t xml:space="preserve"> For historical reasons, </w:t>
      </w:r>
      <w:r w:rsidRPr="00073E36">
        <w:rPr>
          <w:rStyle w:val="StyleUnderline"/>
        </w:rPr>
        <w:t>the fact that China is governed by a communist party</w:t>
      </w:r>
      <w:r w:rsidRPr="00073E36">
        <w:t xml:space="preserve"> in a one-party system inherently creates misgivings among many Americans, including high level officials, and </w:t>
      </w:r>
      <w:r w:rsidRPr="00073E36">
        <w:rPr>
          <w:rStyle w:val="StyleUnderline"/>
        </w:rPr>
        <w:t>makes it still harder to establish full mutual trust. This factor is</w:t>
      </w:r>
      <w:r w:rsidRPr="00073E36">
        <w:t xml:space="preserve"> more subtle than in the past but still is </w:t>
      </w:r>
      <w:r w:rsidRPr="00073E36">
        <w:rPr>
          <w:rStyle w:val="StyleUnderline"/>
        </w:rPr>
        <w:t>an element in the trust equation</w:t>
      </w:r>
      <w:r w:rsidRPr="00073E36">
        <w:t>.</w:t>
      </w:r>
    </w:p>
    <w:p w:rsidR="001D2CDB" w:rsidRPr="00073E36" w:rsidRDefault="001D2CDB" w:rsidP="001D2CDB">
      <w:pPr>
        <w:pStyle w:val="Heading3"/>
        <w:rPr>
          <w:rFonts w:cs="Times New Roman"/>
        </w:rPr>
      </w:pPr>
      <w:r w:rsidRPr="00073E36">
        <w:rPr>
          <w:rFonts w:cs="Times New Roman"/>
        </w:rPr>
        <w:t>---XT: elections – polling proves</w:t>
      </w:r>
    </w:p>
    <w:p w:rsidR="001D2CDB" w:rsidRPr="00073E36" w:rsidRDefault="001D2CDB" w:rsidP="001D2CDB">
      <w:pPr>
        <w:pStyle w:val="Heading4"/>
        <w:rPr>
          <w:rFonts w:cs="Times New Roman"/>
        </w:rPr>
      </w:pPr>
      <w:r w:rsidRPr="00073E36">
        <w:rPr>
          <w:rFonts w:cs="Times New Roman"/>
        </w:rPr>
        <w:t>Public polling proves</w:t>
      </w:r>
    </w:p>
    <w:p w:rsidR="001D2CDB" w:rsidRPr="00073E36" w:rsidRDefault="001D2CDB" w:rsidP="001D2CDB">
      <w:r w:rsidRPr="00073E36">
        <w:rPr>
          <w:rStyle w:val="Style13ptBold"/>
        </w:rPr>
        <w:t>PIPA 2k</w:t>
      </w:r>
      <w:r w:rsidRPr="00073E36">
        <w:t xml:space="preserve"> – (Program on International Policy Attitudes) </w:t>
      </w:r>
    </w:p>
    <w:p w:rsidR="001D2CDB" w:rsidRPr="00073E36" w:rsidRDefault="001D2CDB" w:rsidP="001D2CDB">
      <w:r w:rsidRPr="00073E36">
        <w:t>(March 28, 2000, “AMERICANS ON GLOBALIZATION: A Study of US Public Attitudes,” date accessed: 7.7.16, http://www.pipa.org/OnlineReports/Globalization/AmericansGlobalization_Mar00/AmericansGlobalization_Mar00_apdxa.pdf)//AP</w:t>
      </w:r>
    </w:p>
    <w:p w:rsidR="001D2CDB" w:rsidRPr="00073E36" w:rsidRDefault="001D2CDB" w:rsidP="001D2CDB">
      <w:r w:rsidRPr="00073E36">
        <w:t xml:space="preserve">In a November 1999 </w:t>
      </w:r>
      <w:r w:rsidRPr="00073E36">
        <w:rPr>
          <w:rStyle w:val="StyleUnderline"/>
        </w:rPr>
        <w:t>Gallup poll, respondents were offered two statements, one of which made the case that "the US should increase trade with China now</w:t>
      </w:r>
      <w:r w:rsidRPr="00073E36">
        <w:t xml:space="preserve">, because doing so will promote economic, political and religious freedoms in that country." However, </w:t>
      </w:r>
      <w:r w:rsidRPr="00073E36">
        <w:rPr>
          <w:rStyle w:val="Emphasis"/>
        </w:rPr>
        <w:t>only 35% agreed with this statement, while 61% agreed with the statement that "the US should not increase trade with China until the Chinese government gives more economic, political and religious freedoms to citizens</w:t>
      </w:r>
      <w:r w:rsidRPr="00073E36">
        <w:t xml:space="preserve">."1 • In an October 1999 PIPA poll, respondents were presented the argument that limiting trade with China may not be effective and could cost US jobs. Nonetheless, </w:t>
      </w:r>
      <w:r w:rsidRPr="00073E36">
        <w:rPr>
          <w:rStyle w:val="StyleUnderline"/>
        </w:rPr>
        <w:t>75% said the US should limit its trade with China because China "violates a number of international standards for human rights."</w:t>
      </w:r>
      <w:r w:rsidRPr="00073E36">
        <w:t xml:space="preserve">2 • A June 1999 Zogby </w:t>
      </w:r>
      <w:r w:rsidRPr="00073E36">
        <w:rPr>
          <w:rStyle w:val="Emphasis"/>
        </w:rPr>
        <w:t>poll of likely voters</w:t>
      </w:r>
      <w:r w:rsidRPr="00073E36">
        <w:rPr>
          <w:rStyle w:val="StyleUnderline"/>
        </w:rPr>
        <w:t xml:space="preserve"> found </w:t>
      </w:r>
      <w:r w:rsidRPr="00073E36">
        <w:rPr>
          <w:rStyle w:val="Emphasis"/>
        </w:rPr>
        <w:t>65</w:t>
      </w:r>
      <w:r w:rsidRPr="00073E36">
        <w:rPr>
          <w:rStyle w:val="StyleUnderline"/>
        </w:rPr>
        <w:t>% agreed that China's human rights abuses "should cause the US to put increased restrictions on trade with China."</w:t>
      </w:r>
      <w:r w:rsidRPr="00073E36">
        <w:t xml:space="preserve">3 • Four times since 1996, Time/CNN has asked respondents to choose between two arguments: that it would be better to "establish strong diplomatic and trade relations with China, even if this requires overlooking some of China's human rights violations;" and that </w:t>
      </w:r>
      <w:r w:rsidRPr="00073E36">
        <w:rPr>
          <w:rStyle w:val="StyleUnderline"/>
        </w:rPr>
        <w:t>the US should "take a strong stand on human rights, even if this might jeopardize our diplomatic and trade relations with China."</w:t>
      </w:r>
      <w:r w:rsidRPr="00073E36">
        <w:t xml:space="preserve"> The </w:t>
      </w:r>
      <w:r w:rsidRPr="00073E36">
        <w:rPr>
          <w:rStyle w:val="StyleUnderline"/>
        </w:rPr>
        <w:t>latter argument</w:t>
      </w:r>
      <w:r w:rsidRPr="00073E36">
        <w:t xml:space="preserve"> always has </w:t>
      </w:r>
      <w:r w:rsidRPr="00073E36">
        <w:rPr>
          <w:rStyle w:val="StyleUnderline"/>
        </w:rPr>
        <w:t>received majority support</w:t>
      </w:r>
      <w:r w:rsidRPr="00073E36">
        <w:t xml:space="preserve">, most recently 57% in May 1999 (28% the former argument).4 • Between 1995 and 1997, NBC News/Wall Street Journal polls found that at least 3 in 5 Americans wanted to "demand that China improve its human rights policies if China wants to continue to enjoy its current trade status with the United States." Only about one-third preferred the opposing argument that "we should maintain good trade relations with China, despite disagreements we might have with its human rights policies."5 • Another NBC/WSJ question in 1997 found </w:t>
      </w:r>
      <w:r w:rsidRPr="00073E36">
        <w:rPr>
          <w:rStyle w:val="StyleUnderline"/>
        </w:rPr>
        <w:t>57% wanted to "limit our trade with China until it improves its record on human rights," while just 33% thought, "China is too important, and there are other ways to pressure China on its human rights record</w:t>
      </w:r>
      <w:r w:rsidRPr="00073E36">
        <w:t>."6</w:t>
      </w:r>
    </w:p>
    <w:p w:rsidR="001D2CDB" w:rsidRPr="00073E36" w:rsidRDefault="001D2CDB" w:rsidP="001D2CDB"/>
    <w:p w:rsidR="00667F01" w:rsidRPr="00073E36" w:rsidRDefault="00667F01" w:rsidP="00667F01">
      <w:pPr>
        <w:pStyle w:val="Heading3"/>
        <w:rPr>
          <w:rFonts w:cs="Times New Roman"/>
        </w:rPr>
      </w:pPr>
      <w:r w:rsidRPr="00073E36">
        <w:rPr>
          <w:rFonts w:cs="Times New Roman"/>
        </w:rPr>
        <w:t xml:space="preserve">1nc </w:t>
      </w:r>
      <w:r w:rsidR="004B6277" w:rsidRPr="00073E36">
        <w:rPr>
          <w:rFonts w:cs="Times New Roman"/>
        </w:rPr>
        <w:t>appeasement</w:t>
      </w:r>
    </w:p>
    <w:p w:rsidR="00667F01" w:rsidRPr="00073E36" w:rsidRDefault="00667F01" w:rsidP="00667F01">
      <w:pPr>
        <w:pStyle w:val="Heading4"/>
        <w:rPr>
          <w:rFonts w:cs="Times New Roman"/>
        </w:rPr>
      </w:pPr>
      <w:r w:rsidRPr="00073E36">
        <w:rPr>
          <w:rFonts w:cs="Times New Roman"/>
        </w:rPr>
        <w:t>Unconditional concessions trigger gains for Chinese hardliners and trigger cascading appeasement that ends US regional alliances</w:t>
      </w:r>
    </w:p>
    <w:p w:rsidR="00667F01" w:rsidRPr="00073E36" w:rsidRDefault="00667F01" w:rsidP="00667F01">
      <w:r w:rsidRPr="00073E36">
        <w:rPr>
          <w:rStyle w:val="Style13ptBold"/>
        </w:rPr>
        <w:t>Friedberg 11</w:t>
      </w:r>
      <w:r w:rsidRPr="00073E36">
        <w:t xml:space="preserve"> – PhD @ Harvard, Professor of Politics and International Affairs at Princeton University (Aaron, “A Contest for Supremacy: China, America, and the Struggle for Mastery in Asia,” p. 260-263)//BB</w:t>
      </w:r>
    </w:p>
    <w:p w:rsidR="00667F01" w:rsidRPr="00073E36" w:rsidRDefault="00667F01" w:rsidP="00667F01">
      <w:r w:rsidRPr="00073E36">
        <w:rPr>
          <w:rStyle w:val="StyleUnderline"/>
        </w:rPr>
        <w:t xml:space="preserve">Even if the engagers' </w:t>
      </w:r>
      <w:r w:rsidRPr="00073E36">
        <w:rPr>
          <w:rStyle w:val="Emphasis"/>
        </w:rPr>
        <w:t>fondest dreams</w:t>
      </w:r>
      <w:r w:rsidRPr="00073E36">
        <w:rPr>
          <w:rStyle w:val="StyleUnderline"/>
        </w:rPr>
        <w:t xml:space="preserve"> come true, and dialogues of eve shape and size spring forth, the</w:t>
      </w:r>
      <w:r w:rsidRPr="00073E36">
        <w:t xml:space="preserve"> mixed, and mutually </w:t>
      </w:r>
      <w:r w:rsidRPr="00073E36">
        <w:rPr>
          <w:rStyle w:val="StyleUnderline"/>
        </w:rPr>
        <w:t>mistrustful, relation- ship between the United States and Communist-ruled China will remain fundamentally unchanged</w:t>
      </w:r>
      <w:r w:rsidRPr="00073E36">
        <w:t xml:space="preserve">. Americans will still look askance at a govern- ment they see as repressive, secretive, and lacking in democratic legiti- macy, and they will continue to worry that as its power grows, the current Chinese regime will seek to displace the United States as the dominant power in Asia. For their part, </w:t>
      </w:r>
      <w:r w:rsidRPr="00073E36">
        <w:rPr>
          <w:rStyle w:val="StyleUnderline"/>
        </w:rPr>
        <w:t>China's rulers will no doubt welcome the</w:t>
      </w:r>
      <w:r w:rsidRPr="00073E36">
        <w:t xml:space="preserve"> </w:t>
      </w:r>
      <w:r w:rsidRPr="00073E36">
        <w:rPr>
          <w:rStyle w:val="StyleUnderline"/>
        </w:rPr>
        <w:t>chance to draw closer to Washington</w:t>
      </w:r>
      <w:r w:rsidRPr="00073E36">
        <w:t xml:space="preserve"> and they will be delighted to receive fewer lectures about human rights. </w:t>
      </w:r>
      <w:r w:rsidRPr="00073E36">
        <w:rPr>
          <w:rStyle w:val="StyleUnderline"/>
        </w:rPr>
        <w:t>But they will continue to see America</w:t>
      </w:r>
      <w:r w:rsidRPr="00073E36">
        <w:t xml:space="preserve"> </w:t>
      </w:r>
      <w:r w:rsidRPr="00073E36">
        <w:rPr>
          <w:rStyle w:val="StyleUnderline"/>
        </w:rPr>
        <w:t>as a nation determined to cling to its hegemonic privileges and driven by its ideology to seek their eventual removal from power</w:t>
      </w:r>
      <w:r w:rsidRPr="00073E36">
        <w:t xml:space="preserve">. If the efforts of outsiders to promote political change in China have thus far accomplished little, it is hard to see how doing less in this regard will achieve more. Some of the "enhanced </w:t>
      </w:r>
      <w:r w:rsidRPr="00073E36">
        <w:rPr>
          <w:rStyle w:val="StyleUnderline"/>
        </w:rPr>
        <w:t>engagers</w:t>
      </w:r>
      <w:r w:rsidRPr="00073E36">
        <w:t xml:space="preserve">" do not appear to care very much about this. Their </w:t>
      </w:r>
      <w:r w:rsidRPr="00073E36">
        <w:rPr>
          <w:rStyle w:val="StyleUnderline"/>
        </w:rPr>
        <w:t>goal</w:t>
      </w:r>
      <w:r w:rsidRPr="00073E36">
        <w:t xml:space="preserve">, stated with varying degrees </w:t>
      </w:r>
      <w:proofErr w:type="gramStart"/>
      <w:r w:rsidRPr="00073E36">
        <w:t>Of</w:t>
      </w:r>
      <w:proofErr w:type="gramEnd"/>
      <w:r w:rsidRPr="00073E36">
        <w:t xml:space="preserve"> candor, </w:t>
      </w:r>
      <w:r w:rsidRPr="00073E36">
        <w:rPr>
          <w:rStyle w:val="StyleUnderline"/>
        </w:rPr>
        <w:t>is to build the best possible ties with China</w:t>
      </w:r>
      <w:r w:rsidRPr="00073E36">
        <w:t xml:space="preserve"> regardless of how it is ruled. Others continue to harbor hopes of change but believe that the United States can do more to hinder it, by taking steps that hard-liners can cast as hostile or disrespectful to the Chinese people, than to speed it along. Conversely, </w:t>
      </w:r>
      <w:r w:rsidRPr="00073E36">
        <w:rPr>
          <w:rStyle w:val="StyleUnderline"/>
        </w:rPr>
        <w:t>more engagement, more deference, more reassurance, and less criticism should help to undercut</w:t>
      </w:r>
      <w:r w:rsidRPr="00073E36">
        <w:t xml:space="preserve"> the arguments of conservative </w:t>
      </w:r>
      <w:r w:rsidRPr="00073E36">
        <w:rPr>
          <w:rStyle w:val="StyleUnderline"/>
        </w:rPr>
        <w:t>hyper-nationalists</w:t>
      </w:r>
      <w:r w:rsidRPr="00073E36">
        <w:t xml:space="preserve"> </w:t>
      </w:r>
      <w:r w:rsidRPr="00073E36">
        <w:rPr>
          <w:rStyle w:val="StyleUnderline"/>
        </w:rPr>
        <w:t>and bolster</w:t>
      </w:r>
      <w:r w:rsidRPr="00073E36">
        <w:t xml:space="preserve"> those of the more </w:t>
      </w:r>
      <w:r w:rsidRPr="00073E36">
        <w:rPr>
          <w:rStyle w:val="StyleUnderline"/>
        </w:rPr>
        <w:t>liberal</w:t>
      </w:r>
      <w:r w:rsidRPr="00073E36">
        <w:t xml:space="preserve">, cosmopolitan, and reform-minded members of the Chinese </w:t>
      </w:r>
      <w:r w:rsidRPr="00073E36">
        <w:rPr>
          <w:rStyle w:val="StyleUnderline"/>
        </w:rPr>
        <w:t>elite</w:t>
      </w:r>
      <w:r w:rsidRPr="00073E36">
        <w:t xml:space="preserve">. </w:t>
      </w:r>
      <w:r w:rsidRPr="00073E36">
        <w:rPr>
          <w:rStyle w:val="Emphasis"/>
        </w:rPr>
        <w:t>This is a pleasing theory, but one that has</w:t>
      </w:r>
      <w:r w:rsidRPr="00073E36">
        <w:t xml:space="preserve"> virtually </w:t>
      </w:r>
      <w:r w:rsidRPr="00073E36">
        <w:rPr>
          <w:rStyle w:val="Emphasis"/>
        </w:rPr>
        <w:t>no empirical evidence to back it up</w:t>
      </w:r>
      <w:r w:rsidRPr="00073E36">
        <w:t xml:space="preserve">. The idea that China's leadership contains hawks and doves, liberals and conservatives, "good guys" and "bad guys" seems plau- sible to Americans familiar with their own patterns of domestic politics. Indeed, there may be people among the think tankers and university pro- fessors who now opine publicly on questions of foreign and domestic pol- icy to whom these labels could reasonably be applied. Within the Chinese governing elite, however, there appears to be far more unanimity than dif- ference. Here, as senior CIA analyst Paul Heer points out, "the hard-liners versus </w:t>
      </w:r>
      <w:proofErr w:type="gramStart"/>
      <w:r w:rsidRPr="00073E36">
        <w:t>moderates</w:t>
      </w:r>
      <w:proofErr w:type="gramEnd"/>
      <w:r w:rsidRPr="00073E36">
        <w:t xml:space="preserve"> dichotomy is a false one." Certainly since the purges that followed the 1989 Tiananmen "incident," the range of acceptable debate on domestic questions has become much narrower. On these issues, writes Heer, China's leaders are "all moderates, and they are all hard-liners." On economic policy, there has been no serious challenge to Deng Xiaoping's market-oriented reforms. Regarding politics, however, "Chinese rulers are all hard-liners, since they retain a commitment to socialism, albeit with Chinese characteristics, and to Communist Party rule."36 Supposing that factions of some kind do exist, it is by no means obvi- ous how their influence would be affected by external events.</w:t>
      </w:r>
      <w:r w:rsidRPr="00073E36">
        <w:rPr>
          <w:rStyle w:val="StyleUnderline"/>
        </w:rPr>
        <w:t xml:space="preserve"> The notion that a low-key, non-confrontational American approach will favor China's "moderates" has an intuitive appeal. But</w:t>
      </w:r>
      <w:r w:rsidRPr="00073E36">
        <w:t xml:space="preserve"> the opposite is at least equally plausible. </w:t>
      </w:r>
      <w:r w:rsidRPr="00073E36">
        <w:rPr>
          <w:rStyle w:val="StyleUnderline"/>
        </w:rPr>
        <w:t>If Washington adopts a softer, more acquiescent stance, Chinese "hard-liners" will no doubt try to take the credit, arguing that the change was a direct result of tough policies, like</w:t>
      </w:r>
      <w:r w:rsidRPr="00073E36">
        <w:t xml:space="preserve"> the sustained </w:t>
      </w:r>
      <w:r w:rsidRPr="00073E36">
        <w:rPr>
          <w:rStyle w:val="StyleUnderline"/>
        </w:rPr>
        <w:t>military</w:t>
      </w:r>
      <w:r w:rsidRPr="00073E36">
        <w:t xml:space="preserve"> </w:t>
      </w:r>
      <w:r w:rsidRPr="00073E36">
        <w:rPr>
          <w:rStyle w:val="StyleUnderline"/>
        </w:rPr>
        <w:t>buildup, that they championed. Attempts at accommodation could wind</w:t>
      </w:r>
      <w:r w:rsidRPr="00073E36">
        <w:t xml:space="preserve"> </w:t>
      </w:r>
      <w:r w:rsidRPr="00073E36">
        <w:rPr>
          <w:rStyle w:val="StyleUnderline"/>
        </w:rPr>
        <w:t>up strengthening precisely the groups and individuals it was intended to weaken</w:t>
      </w:r>
      <w:r w:rsidRPr="00073E36">
        <w:t xml:space="preserve">. </w:t>
      </w:r>
      <w:r w:rsidRPr="00073E36">
        <w:rPr>
          <w:rStyle w:val="StyleUnderline"/>
        </w:rPr>
        <w:t>Regardless of how wide the gap between their military capabilities is at present, the combination of Chinese momentum and American restraint cannot help but accelerate the pace at which the divide narrows</w:t>
      </w:r>
      <w:r w:rsidRPr="00073E36">
        <w:t xml:space="preserve">. If the optimists are wrong, and the balance is already close or, regardless of the objective reality, if China's leaders believe it to be, then </w:t>
      </w:r>
      <w:r w:rsidRPr="00073E36">
        <w:rPr>
          <w:rStyle w:val="Emphasis"/>
        </w:rPr>
        <w:t>unilateral restraint</w:t>
      </w:r>
      <w:r w:rsidRPr="00073E36">
        <w:rPr>
          <w:rStyle w:val="StyleUnderline"/>
        </w:rPr>
        <w:t xml:space="preserve"> could turn out to be a </w:t>
      </w:r>
      <w:r w:rsidRPr="00073E36">
        <w:rPr>
          <w:rStyle w:val="Emphasis"/>
        </w:rPr>
        <w:t>very dangerous</w:t>
      </w:r>
      <w:r w:rsidRPr="00073E36">
        <w:rPr>
          <w:rStyle w:val="StyleUnderline"/>
        </w:rPr>
        <w:t xml:space="preserve"> policy indeed</w:t>
      </w:r>
      <w:r w:rsidRPr="00073E36">
        <w:t xml:space="preserve">. While most </w:t>
      </w:r>
      <w:r w:rsidRPr="00073E36">
        <w:rPr>
          <w:rStyle w:val="StyleUnderline"/>
        </w:rPr>
        <w:t>advocates</w:t>
      </w:r>
      <w:r w:rsidRPr="00073E36">
        <w:t xml:space="preserve"> </w:t>
      </w:r>
      <w:r w:rsidRPr="00073E36">
        <w:rPr>
          <w:rStyle w:val="StyleUnderline"/>
        </w:rPr>
        <w:t>of</w:t>
      </w:r>
      <w:r w:rsidRPr="00073E36">
        <w:t xml:space="preserve"> enhanced </w:t>
      </w:r>
      <w:r w:rsidRPr="00073E36">
        <w:rPr>
          <w:rStyle w:val="StyleUnderline"/>
        </w:rPr>
        <w:t>engagement</w:t>
      </w:r>
      <w:r w:rsidRPr="00073E36">
        <w:t xml:space="preserve"> pay lip service to the importance of preserving a favorable military balance, their reading of the current situation, com- bined with their strong desire to avoid antagonizing Beijing, </w:t>
      </w:r>
      <w:r w:rsidRPr="00073E36">
        <w:rPr>
          <w:rStyle w:val="StyleUnderline"/>
        </w:rPr>
        <w:t>inclines them toward inaction rather than action</w:t>
      </w:r>
      <w:r w:rsidRPr="00073E36">
        <w:t xml:space="preserve">. When the time comes to make deci- sions, they are likely to be wary Of deploying additional forces to the West- ern Pacific, developing new weapons specifically designed for a possible conflict with China, going "too far" in tightening defense ties with U.S. friends and allies, or creating new multilateral mechanisms to enhance strategic cooperation among Asia's democracies. If their arguments carry the day, the shift in the regional balance of military power toward China will accelerate. There are several dangers here. Because of the long lead times involved in designing, building, and deploying new capabilities, it is hard to quickly reverse unfavorable trends in the balance of military power. If today's lead- ers fail to make sound decisions When conditions are reasonably tranquil, their successors may find it very difficult to respond in a timely fashion in the future if the Sino-American relationship unravels or if China becomes unstable and unexpectedly aggressive. </w:t>
      </w:r>
      <w:r w:rsidRPr="00073E36">
        <w:rPr>
          <w:rStyle w:val="StyleUnderline"/>
        </w:rPr>
        <w:t xml:space="preserve">An </w:t>
      </w:r>
      <w:r w:rsidRPr="00073E36">
        <w:rPr>
          <w:rStyle w:val="Emphasis"/>
        </w:rPr>
        <w:t>unduly muted reaction</w:t>
      </w:r>
      <w:r w:rsidRPr="00073E36">
        <w:rPr>
          <w:rStyle w:val="StyleUnderline"/>
        </w:rPr>
        <w:t xml:space="preserve"> to China's ongoing buildup could</w:t>
      </w:r>
      <w:r w:rsidRPr="00073E36">
        <w:t xml:space="preserve"> also </w:t>
      </w:r>
      <w:r w:rsidRPr="00073E36">
        <w:rPr>
          <w:rStyle w:val="Emphasis"/>
        </w:rPr>
        <w:t>increase</w:t>
      </w:r>
      <w:r w:rsidRPr="00073E36">
        <w:t xml:space="preserve"> </w:t>
      </w:r>
      <w:r w:rsidRPr="00073E36">
        <w:rPr>
          <w:rStyle w:val="StyleUnderline"/>
        </w:rPr>
        <w:t>the risk of misperception, miscalculation, and unintended conflict</w:t>
      </w:r>
      <w:r w:rsidRPr="00073E36">
        <w:t xml:space="preserve">. </w:t>
      </w:r>
      <w:r w:rsidRPr="00073E36">
        <w:rPr>
          <w:rStyle w:val="StyleUnderline"/>
        </w:rPr>
        <w:t>Washington's</w:t>
      </w:r>
      <w:r w:rsidRPr="00073E36">
        <w:t xml:space="preserve"> seeming </w:t>
      </w:r>
      <w:r w:rsidRPr="00073E36">
        <w:rPr>
          <w:rStyle w:val="StyleUnderline"/>
        </w:rPr>
        <w:t>passivity could be taken</w:t>
      </w:r>
      <w:r w:rsidRPr="00073E36">
        <w:t xml:space="preserve">, not as a sign of self- confidence, but as </w:t>
      </w:r>
      <w:r w:rsidRPr="00073E36">
        <w:rPr>
          <w:rStyle w:val="StyleUnderline"/>
        </w:rPr>
        <w:t>an indication of a waning commitment to</w:t>
      </w:r>
      <w:r w:rsidRPr="00073E36">
        <w:t xml:space="preserve"> some or </w:t>
      </w:r>
      <w:r w:rsidRPr="00073E36">
        <w:rPr>
          <w:rStyle w:val="StyleUnderline"/>
        </w:rPr>
        <w:t>all</w:t>
      </w:r>
      <w:r w:rsidRPr="00073E36">
        <w:t xml:space="preserve"> of its longtime friends and </w:t>
      </w:r>
      <w:r w:rsidRPr="00073E36">
        <w:rPr>
          <w:rStyle w:val="StyleUnderline"/>
        </w:rPr>
        <w:t>allies in Asia</w:t>
      </w:r>
      <w:r w:rsidRPr="00073E36">
        <w:t xml:space="preserve">, Depending on how they assess the military balance, planners in the </w:t>
      </w:r>
      <w:r w:rsidRPr="00073E36">
        <w:rPr>
          <w:rStyle w:val="StyleUnderline"/>
        </w:rPr>
        <w:t>People's Liberation Army may already</w:t>
      </w:r>
      <w:r w:rsidRPr="00073E36">
        <w:t xml:space="preserve"> </w:t>
      </w:r>
      <w:r w:rsidRPr="00073E36">
        <w:rPr>
          <w:rStyle w:val="StyleUnderline"/>
        </w:rPr>
        <w:t>be</w:t>
      </w:r>
      <w:r w:rsidRPr="00073E36">
        <w:t xml:space="preserve"> more </w:t>
      </w:r>
      <w:r w:rsidRPr="00073E36">
        <w:rPr>
          <w:rStyle w:val="StyleUnderline"/>
        </w:rPr>
        <w:t>optimistic about their capabilities</w:t>
      </w:r>
      <w:r w:rsidRPr="00073E36">
        <w:t xml:space="preserve"> than outsiders realize, Even if they are not, </w:t>
      </w:r>
      <w:r w:rsidRPr="00073E36">
        <w:rPr>
          <w:rStyle w:val="StyleUnderline"/>
        </w:rPr>
        <w:t xml:space="preserve">absent a </w:t>
      </w:r>
      <w:r w:rsidRPr="00073E36">
        <w:rPr>
          <w:rStyle w:val="Emphasis"/>
        </w:rPr>
        <w:t>vigorous American response</w:t>
      </w:r>
      <w:r w:rsidRPr="00073E36">
        <w:rPr>
          <w:rStyle w:val="StyleUnderline"/>
        </w:rPr>
        <w:t>, their sense of assurance can only grow with time. In some future showdown with a third party, Beijing might assume that Washington was disinterested, deterred, or both, only to find out too late that it was neither</w:t>
      </w:r>
      <w:r w:rsidRPr="00073E36">
        <w:t xml:space="preserve">. The fact that the U.S. government has a history of not always being clear, even in its own col- lective mind, about how it would respond until confronted by aggression makes this an even more plausible, and worrisome, scenario." </w:t>
      </w:r>
      <w:r w:rsidRPr="00073E36">
        <w:rPr>
          <w:rStyle w:val="StyleUnderline"/>
        </w:rPr>
        <w:t xml:space="preserve">As it works to </w:t>
      </w:r>
      <w:r w:rsidRPr="00073E36">
        <w:rPr>
          <w:rStyle w:val="Emphasis"/>
        </w:rPr>
        <w:t>reassure</w:t>
      </w:r>
      <w:r w:rsidRPr="00073E36">
        <w:rPr>
          <w:rStyle w:val="StyleUnderline"/>
        </w:rPr>
        <w:t xml:space="preserve"> Beijing</w:t>
      </w:r>
      <w:r w:rsidRPr="00073E36">
        <w:t xml:space="preserve"> by not overreacting to its initiatives, </w:t>
      </w:r>
      <w:r w:rsidRPr="00073E36">
        <w:rPr>
          <w:rStyle w:val="StyleUnderline"/>
        </w:rPr>
        <w:t>the</w:t>
      </w:r>
      <w:r w:rsidRPr="00073E36">
        <w:t xml:space="preserve"> </w:t>
      </w:r>
      <w:r w:rsidRPr="00073E36">
        <w:rPr>
          <w:rStyle w:val="StyleUnderline"/>
        </w:rPr>
        <w:t>United States may also succeed</w:t>
      </w:r>
      <w:r w:rsidRPr="00073E36">
        <w:t xml:space="preserve">, albeit inadvertently, </w:t>
      </w:r>
      <w:r w:rsidRPr="00073E36">
        <w:rPr>
          <w:rStyle w:val="Emphasis"/>
        </w:rPr>
        <w:t>in demoralizing its</w:t>
      </w:r>
      <w:r w:rsidRPr="00073E36">
        <w:t xml:space="preserve"> own </w:t>
      </w:r>
      <w:r w:rsidRPr="00073E36">
        <w:rPr>
          <w:rStyle w:val="Emphasis"/>
        </w:rPr>
        <w:t>friends</w:t>
      </w:r>
      <w:r w:rsidRPr="00073E36">
        <w:t xml:space="preserve">. </w:t>
      </w:r>
      <w:r w:rsidRPr="00073E36">
        <w:rPr>
          <w:rStyle w:val="StyleUnderline"/>
        </w:rPr>
        <w:t>There are already signs of anxiety emanating from some</w:t>
      </w:r>
      <w:r w:rsidRPr="00073E36">
        <w:t xml:space="preserve"> </w:t>
      </w:r>
      <w:r w:rsidRPr="00073E36">
        <w:rPr>
          <w:rStyle w:val="StyleUnderline"/>
        </w:rPr>
        <w:t>Asian capitals about America's willingness</w:t>
      </w:r>
      <w:r w:rsidRPr="00073E36">
        <w:t xml:space="preserve"> and ability in the long run </w:t>
      </w:r>
      <w:r w:rsidRPr="00073E36">
        <w:rPr>
          <w:rStyle w:val="StyleUnderline"/>
        </w:rPr>
        <w:t>to</w:t>
      </w:r>
      <w:r w:rsidRPr="00073E36">
        <w:t xml:space="preserve"> </w:t>
      </w:r>
      <w:r w:rsidRPr="00073E36">
        <w:rPr>
          <w:rStyle w:val="StyleUnderline"/>
        </w:rPr>
        <w:t>maintain</w:t>
      </w:r>
      <w:r w:rsidRPr="00073E36">
        <w:t xml:space="preserve"> its position of </w:t>
      </w:r>
      <w:r w:rsidRPr="00073E36">
        <w:rPr>
          <w:rStyle w:val="StyleUnderline"/>
        </w:rPr>
        <w:t>regional military preponderance. What seems like a prudent, measured response could appear from the other side of the Pacific as an indication of resignation and</w:t>
      </w:r>
      <w:r w:rsidRPr="00073E36">
        <w:t xml:space="preserve"> the start of a slow </w:t>
      </w:r>
      <w:r w:rsidRPr="00073E36">
        <w:rPr>
          <w:rStyle w:val="StyleUnderline"/>
        </w:rPr>
        <w:t>retreat</w:t>
      </w:r>
      <w:r w:rsidRPr="00073E36">
        <w:t xml:space="preserve">. Overreaction doubtless has its dangers, but </w:t>
      </w:r>
      <w:r w:rsidRPr="00073E36">
        <w:rPr>
          <w:rStyle w:val="Emphasis"/>
        </w:rPr>
        <w:t>underreaction</w:t>
      </w:r>
      <w:r w:rsidRPr="00073E36">
        <w:rPr>
          <w:rStyle w:val="StyleUnderline"/>
        </w:rPr>
        <w:t xml:space="preserve"> could wind up triggering a </w:t>
      </w:r>
      <w:r w:rsidRPr="00073E36">
        <w:rPr>
          <w:rStyle w:val="Emphasis"/>
        </w:rPr>
        <w:t>cascade of appeasement</w:t>
      </w:r>
      <w:r w:rsidRPr="00073E36">
        <w:rPr>
          <w:rStyle w:val="StyleUnderline"/>
        </w:rPr>
        <w:t xml:space="preserve"> that will hasten the very outcome that American strategists are now trying to prevent</w:t>
      </w:r>
      <w:r w:rsidRPr="00073E36">
        <w:t>.</w:t>
      </w:r>
    </w:p>
    <w:p w:rsidR="00667F01" w:rsidRPr="00073E36" w:rsidRDefault="00667F01" w:rsidP="00667F01">
      <w:pPr>
        <w:pStyle w:val="Heading3"/>
        <w:rPr>
          <w:rFonts w:cs="Times New Roman"/>
        </w:rPr>
      </w:pPr>
      <w:r w:rsidRPr="00073E36">
        <w:rPr>
          <w:rFonts w:cs="Times New Roman"/>
        </w:rPr>
        <w:t xml:space="preserve">1nc </w:t>
      </w:r>
      <w:r w:rsidR="004B6277" w:rsidRPr="00073E36">
        <w:rPr>
          <w:rFonts w:cs="Times New Roman"/>
        </w:rPr>
        <w:t>rising expectations</w:t>
      </w:r>
    </w:p>
    <w:p w:rsidR="00667F01" w:rsidRPr="00073E36" w:rsidRDefault="00667F01" w:rsidP="00667F01">
      <w:pPr>
        <w:pStyle w:val="Heading4"/>
        <w:rPr>
          <w:rFonts w:cs="Times New Roman"/>
        </w:rPr>
      </w:pPr>
      <w:r w:rsidRPr="00073E36">
        <w:rPr>
          <w:rFonts w:cs="Times New Roman"/>
        </w:rPr>
        <w:t xml:space="preserve">Unconditional concessions generate </w:t>
      </w:r>
      <w:r w:rsidRPr="00073E36">
        <w:rPr>
          <w:rFonts w:cs="Times New Roman"/>
          <w:u w:val="single"/>
        </w:rPr>
        <w:t>expectations of future concessions</w:t>
      </w:r>
      <w:r w:rsidRPr="00073E36">
        <w:rPr>
          <w:rFonts w:cs="Times New Roman"/>
        </w:rPr>
        <w:t xml:space="preserve"> that license Chinese aggression and cause allied prolif – CP solves</w:t>
      </w:r>
    </w:p>
    <w:p w:rsidR="00667F01" w:rsidRPr="00073E36" w:rsidRDefault="00667F01" w:rsidP="00667F01">
      <w:r w:rsidRPr="00073E36">
        <w:rPr>
          <w:rStyle w:val="Style13ptBold"/>
        </w:rPr>
        <w:t>Erikson, 14</w:t>
      </w:r>
      <w:r w:rsidRPr="00073E36">
        <w:rPr>
          <w:b/>
        </w:rPr>
        <w:t xml:space="preserve"> - </w:t>
      </w:r>
      <w:r w:rsidRPr="00073E36">
        <w:t xml:space="preserve">ANDREW S. ERICKSON is an Associate Professor at the U.S. Naval War College and an Associate-in-Research at Harvard University’s Fairbank Center for Chinese Studies. ADAM P. LIFF is Assistant Professor of East Asian International Relations at Indiana University’s School of Global and International Studies, Postdoctoral Fellow in the Princeton-Harvard China and the World Program, and Associate-in-Research at Harvard’s Fairbank Center and Reischauer Institute of Japanese Studies (“Not-So-Empty Talk: The Danger of China's “New Type of Great-Power Relations” Slogan” 10/9, </w:t>
      </w:r>
      <w:hyperlink r:id="rId96" w:history="1">
        <w:r w:rsidRPr="00073E36">
          <w:rPr>
            <w:rStyle w:val="Hyperlink"/>
          </w:rPr>
          <w:t>https://www.foreignaffairs.com/articles/china/2014-10-09/not-so-empty-talk</w:t>
        </w:r>
      </w:hyperlink>
    </w:p>
    <w:p w:rsidR="00667F01" w:rsidRPr="00073E36" w:rsidRDefault="00667F01" w:rsidP="00667F01">
      <w:r w:rsidRPr="00073E36">
        <w:t xml:space="preserve">The </w:t>
      </w:r>
      <w:r w:rsidRPr="00073E36">
        <w:rPr>
          <w:rStyle w:val="StyleUnderline"/>
        </w:rPr>
        <w:t>Obama</w:t>
      </w:r>
      <w:r w:rsidRPr="00073E36">
        <w:t xml:space="preserve"> administration’s continued </w:t>
      </w:r>
      <w:r w:rsidRPr="00073E36">
        <w:rPr>
          <w:rStyle w:val="StyleUnderline"/>
        </w:rPr>
        <w:t>flirtation with the “new</w:t>
      </w:r>
      <w:r w:rsidRPr="00073E36">
        <w:t xml:space="preserve"> type of great-power </w:t>
      </w:r>
      <w:r w:rsidRPr="00073E36">
        <w:rPr>
          <w:rStyle w:val="StyleUnderline"/>
        </w:rPr>
        <w:t>relations” concept appears to have been misunderstood in Beijing</w:t>
      </w:r>
      <w:r w:rsidRPr="00073E36">
        <w:t xml:space="preserve"> and beyond, </w:t>
      </w:r>
      <w:r w:rsidRPr="00073E36">
        <w:rPr>
          <w:rStyle w:val="StyleUnderline"/>
        </w:rPr>
        <w:t xml:space="preserve">and </w:t>
      </w:r>
      <w:r w:rsidRPr="00073E36">
        <w:rPr>
          <w:rStyle w:val="Emphasis"/>
        </w:rPr>
        <w:t>risks being misperceived</w:t>
      </w:r>
      <w:r w:rsidRPr="00073E36">
        <w:rPr>
          <w:rStyle w:val="StyleUnderline"/>
        </w:rPr>
        <w:t xml:space="preserve"> as a precipitous change in U.S. power and policy</w:t>
      </w:r>
      <w:r w:rsidRPr="00073E36">
        <w:t xml:space="preserve">. First, the terminology paints an absurd picture of a United States too feeble to articulate, much less defend, its own vision for promoting peace, stability, and prosperity in Asia -- only furthering perceptions of U.S. decline in China and its neighbors. The Obama administration’s rhetoric, however well intentioned, sometimes exacerbates this misperception. A case in point: Kerry’s statement to his Chinese counterparts at the 2014 U.S.-China Strategic and Economic Dialogue that “there is no U.S. strategy to try to push back against or be in conflict with China.” The Obama administration is certainly right to try to allay concerns -- unfounded but extremely prevalent in China -- that the United States is attempting to “contain” China. But it is ill advised to do so in a manner so easily heard as an apology. Second, </w:t>
      </w:r>
      <w:r w:rsidRPr="00073E36">
        <w:rPr>
          <w:rStyle w:val="StyleUnderline"/>
        </w:rPr>
        <w:t xml:space="preserve">Beijing’s interpretation of </w:t>
      </w:r>
      <w:r w:rsidRPr="00073E36">
        <w:t xml:space="preserve">“new type of great-power </w:t>
      </w:r>
      <w:r w:rsidRPr="00073E36">
        <w:rPr>
          <w:rStyle w:val="StyleUnderline"/>
        </w:rPr>
        <w:t xml:space="preserve">relations” appears to be linked to an assumption that China’s growing material power has made a power transition inevitable, </w:t>
      </w:r>
      <w:r w:rsidRPr="00073E36">
        <w:rPr>
          <w:rStyle w:val="Emphasis"/>
        </w:rPr>
        <w:t>compelling Washington to accommodate Beijing’s claims in the South and East China Seas</w:t>
      </w:r>
      <w:r w:rsidRPr="00073E36">
        <w:t xml:space="preserve"> now. Such arguments reveal ignorance, first, of fundamental changes to the international order since the days of might makes right and, second, of the manifold sources of U.S. power and preeminence. By allowing the terms “great-power relations” and “equality” to permeate official discourse on bilateral relations, </w:t>
      </w:r>
      <w:r w:rsidRPr="00073E36">
        <w:rPr>
          <w:rStyle w:val="StyleUnderline"/>
        </w:rPr>
        <w:t>Washington risks tacitly condoning such</w:t>
      </w:r>
      <w:r w:rsidRPr="00073E36">
        <w:t xml:space="preserve"> anachronistic </w:t>
      </w:r>
      <w:r w:rsidRPr="00073E36">
        <w:rPr>
          <w:rStyle w:val="StyleUnderline"/>
        </w:rPr>
        <w:t xml:space="preserve">views </w:t>
      </w:r>
      <w:r w:rsidRPr="00073E36">
        <w:t xml:space="preserve">of international politics. Third, China’s economic growth is slowing, and the country’s future is ever more uncertain as various societal and other domestic headwinds strengthen. </w:t>
      </w:r>
      <w:r w:rsidRPr="00073E36">
        <w:rPr>
          <w:rStyle w:val="StyleUnderline"/>
        </w:rPr>
        <w:t>Decades of</w:t>
      </w:r>
      <w:r w:rsidRPr="00073E36">
        <w:t xml:space="preserve"> extraordinary </w:t>
      </w:r>
      <w:r w:rsidRPr="00073E36">
        <w:rPr>
          <w:rStyle w:val="StyleUnderline"/>
        </w:rPr>
        <w:t>economic and military growth make many Chinese assume that the rapid increases in material power will continue indefinitely</w:t>
      </w:r>
      <w:r w:rsidRPr="00073E36">
        <w:t xml:space="preserve">. That is unlikely, but </w:t>
      </w:r>
      <w:r w:rsidRPr="00073E36">
        <w:rPr>
          <w:rStyle w:val="StyleUnderline"/>
        </w:rPr>
        <w:t xml:space="preserve">the consequences of such bullishness are real </w:t>
      </w:r>
      <w:r w:rsidRPr="00073E36">
        <w:t xml:space="preserve">and unsettling: </w:t>
      </w:r>
      <w:r w:rsidRPr="00073E36">
        <w:rPr>
          <w:rStyle w:val="Emphasis"/>
        </w:rPr>
        <w:t>growing expectations within China for U.S. concessions</w:t>
      </w:r>
      <w:r w:rsidRPr="00073E36">
        <w:t xml:space="preserve"> and anachronistic calls for “equal” treatment and “space.” If that weren’t enough, </w:t>
      </w:r>
      <w:r w:rsidRPr="00073E36">
        <w:rPr>
          <w:rStyle w:val="StyleUnderline"/>
        </w:rPr>
        <w:t xml:space="preserve">the </w:t>
      </w:r>
      <w:r w:rsidRPr="00073E36">
        <w:t xml:space="preserve">“new type of great-power </w:t>
      </w:r>
      <w:r w:rsidRPr="00073E36">
        <w:rPr>
          <w:rStyle w:val="StyleUnderline"/>
        </w:rPr>
        <w:t>relations” concept is also unnerving to U.S. allies</w:t>
      </w:r>
      <w:r w:rsidRPr="00073E36">
        <w:t xml:space="preserve"> and partners in the region. </w:t>
      </w:r>
      <w:r w:rsidRPr="00073E36">
        <w:rPr>
          <w:rStyle w:val="StyleUnderline"/>
        </w:rPr>
        <w:t>If fears of abandonment grow, some may seek</w:t>
      </w:r>
      <w:r w:rsidRPr="00073E36">
        <w:t xml:space="preserve"> other -- potentially </w:t>
      </w:r>
      <w:r w:rsidRPr="00073E36">
        <w:rPr>
          <w:rStyle w:val="StyleUnderline"/>
        </w:rPr>
        <w:t>more destabilizing -- options for deterring China.</w:t>
      </w:r>
      <w:r w:rsidRPr="00073E36">
        <w:rPr>
          <w:u w:val="single"/>
        </w:rPr>
        <w:t xml:space="preserve"> </w:t>
      </w:r>
      <w:r w:rsidRPr="00073E36">
        <w:t xml:space="preserve">Such concerns are particularly intense in Japan -- arguably Washington’s closest ally and the best situated to stand up to China independently, if necessary. </w:t>
      </w:r>
      <w:r w:rsidRPr="00073E36">
        <w:rPr>
          <w:rStyle w:val="StyleUnderline"/>
        </w:rPr>
        <w:t xml:space="preserve">Xi has already attempted to exploit the Obama administration’s embrace of </w:t>
      </w:r>
      <w:r w:rsidRPr="00073E36">
        <w:t xml:space="preserve">the “new type of great-power </w:t>
      </w:r>
      <w:r w:rsidRPr="00073E36">
        <w:rPr>
          <w:rStyle w:val="StyleUnderline"/>
        </w:rPr>
        <w:t>relations</w:t>
      </w:r>
      <w:r w:rsidRPr="00073E36">
        <w:t xml:space="preserve">” concept </w:t>
      </w:r>
      <w:r w:rsidRPr="00073E36">
        <w:rPr>
          <w:rStyle w:val="StyleUnderline"/>
        </w:rPr>
        <w:t>to score a victory in the Senkaku</w:t>
      </w:r>
      <w:r w:rsidRPr="00073E36">
        <w:t xml:space="preserve"> (Diaoyu) </w:t>
      </w:r>
      <w:r w:rsidRPr="00073E36">
        <w:rPr>
          <w:rStyle w:val="StyleUnderline"/>
        </w:rPr>
        <w:t>Islands dispute</w:t>
      </w:r>
      <w:r w:rsidRPr="00073E36">
        <w:t xml:space="preserve">. During a September 2012 meeting with U.S. Defense Secretary Leon Panetta, Xi invoked the “important consensus” he claimed that the two had reached in defining their relationship and then pivoted immediately to the most critical flashpoint in Chinese-Japanese relations: “We hope that the U.S., from the point of view of regional peace and stability, will be cautious, will not get involved in the Diaoyu Islands sovereignty dispute, and will not do anything that might intensify contradictions and make the situation more complicated.” The record of China’s Japan policy during the past two years suggests the </w:t>
      </w:r>
      <w:r w:rsidRPr="00073E36">
        <w:rPr>
          <w:rStyle w:val="StyleUnderline"/>
        </w:rPr>
        <w:t>Xi</w:t>
      </w:r>
      <w:r w:rsidRPr="00073E36">
        <w:t xml:space="preserve"> administration </w:t>
      </w:r>
      <w:r w:rsidRPr="00073E36">
        <w:rPr>
          <w:rStyle w:val="StyleUnderline"/>
        </w:rPr>
        <w:t>is intent on isolating Japan</w:t>
      </w:r>
      <w:r w:rsidRPr="00073E36">
        <w:t xml:space="preserve"> -- </w:t>
      </w:r>
      <w:r w:rsidRPr="00073E36">
        <w:rPr>
          <w:rStyle w:val="Emphasis"/>
        </w:rPr>
        <w:t>bypassing Tokyo while engaging Washington</w:t>
      </w:r>
      <w:r w:rsidRPr="00073E36">
        <w:t xml:space="preserve"> -- </w:t>
      </w:r>
      <w:r w:rsidRPr="00073E36">
        <w:rPr>
          <w:rStyle w:val="StyleUnderline"/>
        </w:rPr>
        <w:t>and keeping the country relegated to a status inferior to China</w:t>
      </w:r>
      <w:r w:rsidRPr="00073E36">
        <w:t xml:space="preserve"> and the United States. Indeed, as Australian scholar Amy King argues, China’s conception of a “new type of great-power relations” leaves little room for Japan.</w:t>
      </w:r>
    </w:p>
    <w:p w:rsidR="00667F01" w:rsidRPr="00073E36" w:rsidRDefault="00667F01" w:rsidP="00667F01">
      <w:pPr>
        <w:pStyle w:val="Heading4"/>
        <w:rPr>
          <w:rFonts w:cs="Times New Roman"/>
        </w:rPr>
      </w:pPr>
      <w:r w:rsidRPr="00073E36">
        <w:rPr>
          <w:rFonts w:cs="Times New Roman"/>
        </w:rPr>
        <w:t xml:space="preserve">Concessions </w:t>
      </w:r>
      <w:r w:rsidRPr="00073E36">
        <w:rPr>
          <w:rFonts w:cs="Times New Roman"/>
          <w:u w:val="single"/>
        </w:rPr>
        <w:t>embolden</w:t>
      </w:r>
      <w:r w:rsidRPr="00073E36">
        <w:rPr>
          <w:rFonts w:cs="Times New Roman"/>
        </w:rPr>
        <w:t xml:space="preserve"> Chinese aggression – only conditions on behavior check appeasement</w:t>
      </w:r>
    </w:p>
    <w:p w:rsidR="00667F01" w:rsidRPr="00073E36" w:rsidRDefault="00667F01" w:rsidP="00667F01">
      <w:r w:rsidRPr="00073E36">
        <w:rPr>
          <w:b/>
          <w:sz w:val="24"/>
        </w:rPr>
        <w:t>Newsham, 14</w:t>
      </w:r>
      <w:r w:rsidRPr="00073E36">
        <w:t xml:space="preserve">- Senior Research Fellow at the Japan Forum for Strategic Studies  (Grant, China, America and the "Appeasement" Question, The National Interest, </w:t>
      </w:r>
      <w:hyperlink r:id="rId97" w:history="1">
        <w:r w:rsidRPr="00073E36">
          <w:rPr>
            <w:rStyle w:val="Hyperlink"/>
          </w:rPr>
          <w:t>http://nationalinterest.org/blog/the-buzz/china-america-the-appeasement-question-11226)//JS</w:t>
        </w:r>
      </w:hyperlink>
    </w:p>
    <w:p w:rsidR="00667F01" w:rsidRPr="00073E36" w:rsidRDefault="00667F01" w:rsidP="00667F01">
      <w:r w:rsidRPr="00073E36">
        <w:t xml:space="preserve">US policy towards China over the last 30 years, and particularly in recent times, seems familiar. </w:t>
      </w:r>
      <w:r w:rsidRPr="00073E36">
        <w:rPr>
          <w:rStyle w:val="StyleUnderline"/>
        </w:rPr>
        <w:t>The U</w:t>
      </w:r>
      <w:r w:rsidRPr="00073E36">
        <w:t xml:space="preserve">nited </w:t>
      </w:r>
      <w:r w:rsidRPr="00073E36">
        <w:rPr>
          <w:rStyle w:val="StyleUnderline"/>
        </w:rPr>
        <w:t>S</w:t>
      </w:r>
      <w:r w:rsidRPr="00073E36">
        <w:t xml:space="preserve">tates </w:t>
      </w:r>
      <w:r w:rsidRPr="00073E36">
        <w:rPr>
          <w:rStyle w:val="StyleUnderline"/>
        </w:rPr>
        <w:t>does its best to understand the PRC</w:t>
      </w:r>
      <w:r w:rsidRPr="00073E36">
        <w:t xml:space="preserve">’s concerns and its resentments going back to the Opium Wars and the ‘century of humiliation’, </w:t>
      </w:r>
      <w:r w:rsidRPr="00073E36">
        <w:rPr>
          <w:rStyle w:val="StyleUnderline"/>
        </w:rPr>
        <w:t>to accommodate these resentments, and to ensure China does not feel threatened</w:t>
      </w:r>
      <w:r w:rsidRPr="00073E36">
        <w:t xml:space="preserve">. Defense and State Department officials enthusiastically seek greater transparency and openness – especially in the military realm – as such openness is perceived as inherently good. </w:t>
      </w:r>
      <w:r w:rsidRPr="00073E36">
        <w:rPr>
          <w:rStyle w:val="StyleUnderline"/>
        </w:rPr>
        <w:t xml:space="preserve">In return, the PRC is expected to </w:t>
      </w:r>
      <w:r w:rsidRPr="00073E36">
        <w:t xml:space="preserve">change, to show more respect for human rights and international law and to </w:t>
      </w:r>
      <w:r w:rsidRPr="00073E36">
        <w:rPr>
          <w:rStyle w:val="StyleUnderline"/>
        </w:rPr>
        <w:t>become a “responsible stakeholder”</w:t>
      </w:r>
      <w:r w:rsidRPr="00073E36">
        <w:t xml:space="preserve"> in the international community</w:t>
      </w:r>
      <w:r w:rsidRPr="00073E36">
        <w:rPr>
          <w:rStyle w:val="StyleUnderline"/>
        </w:rPr>
        <w:t>.</w:t>
      </w:r>
      <w:r w:rsidRPr="00073E36">
        <w:rPr>
          <w:u w:val="single"/>
        </w:rPr>
        <w:t xml:space="preserve"> </w:t>
      </w:r>
      <w:r w:rsidRPr="00073E36">
        <w:rPr>
          <w:rStyle w:val="StyleUnderline"/>
        </w:rPr>
        <w:t>We</w:t>
      </w:r>
      <w:r w:rsidRPr="00073E36">
        <w:t xml:space="preserve"> now </w:t>
      </w:r>
      <w:r w:rsidRPr="00073E36">
        <w:rPr>
          <w:rStyle w:val="StyleUnderline"/>
        </w:rPr>
        <w:t xml:space="preserve">have </w:t>
      </w:r>
      <w:r w:rsidRPr="00073E36">
        <w:rPr>
          <w:rStyle w:val="Emphasis"/>
        </w:rPr>
        <w:t>several decades of empirical evidence</w:t>
      </w:r>
      <w:r w:rsidRPr="00073E36">
        <w:rPr>
          <w:rStyle w:val="StyleUnderline"/>
        </w:rPr>
        <w:t xml:space="preserve"> to assess this concessionary approach</w:t>
      </w:r>
      <w:r w:rsidRPr="00073E36">
        <w:t xml:space="preserve">. </w:t>
      </w:r>
      <w:r w:rsidRPr="00073E36">
        <w:rPr>
          <w:rStyle w:val="StyleUnderline"/>
        </w:rPr>
        <w:t>It has not resulted in improved, less aggressive PRC behavior in the South China Sea or the East China Sea, or even in outer space</w:t>
      </w:r>
      <w:r w:rsidRPr="00073E36">
        <w:t>. Indeed</w:t>
      </w:r>
      <w:r w:rsidRPr="00073E36">
        <w:rPr>
          <w:rStyle w:val="StyleUnderline"/>
        </w:rPr>
        <w:t>, it</w:t>
      </w:r>
      <w:r w:rsidRPr="00073E36">
        <w:t xml:space="preserve"> seems to </w:t>
      </w:r>
      <w:r w:rsidRPr="00073E36">
        <w:rPr>
          <w:rStyle w:val="StyleUnderline"/>
        </w:rPr>
        <w:t>have encouraged Chinese assertiveness as manifest in threatening language and behavior towards its neighbors.</w:t>
      </w:r>
      <w:r w:rsidRPr="00073E36">
        <w:rPr>
          <w:u w:val="single"/>
        </w:rPr>
        <w:t xml:space="preserve"> </w:t>
      </w:r>
      <w:r w:rsidRPr="00073E36">
        <w:rPr>
          <w:rStyle w:val="StyleUnderline"/>
        </w:rPr>
        <w:t>Nor has the PRC regime shown more respect for human rights, rule of law, consensual government or freedom of expression for its citizens</w:t>
      </w:r>
      <w:r w:rsidRPr="00073E36">
        <w:t xml:space="preserve">. Serial </w:t>
      </w:r>
      <w:r w:rsidRPr="00073E36">
        <w:rPr>
          <w:rStyle w:val="StyleUnderline"/>
        </w:rPr>
        <w:t>intellectual property theft continues</w:t>
      </w:r>
      <w:r w:rsidRPr="00073E36">
        <w:t xml:space="preserve"> unabated, </w:t>
      </w:r>
      <w:r w:rsidRPr="00073E36">
        <w:rPr>
          <w:rStyle w:val="StyleUnderline"/>
        </w:rPr>
        <w:t>as does support for unsavory dictators</w:t>
      </w:r>
      <w:r w:rsidRPr="00073E36">
        <w:t xml:space="preserve">. Nonetheless, </w:t>
      </w:r>
      <w:r w:rsidRPr="00073E36">
        <w:rPr>
          <w:rStyle w:val="StyleUnderline"/>
        </w:rPr>
        <w:t>we</w:t>
      </w:r>
      <w:r w:rsidRPr="00073E36">
        <w:t xml:space="preserve"> invite the PRC to military exercises and </w:t>
      </w:r>
      <w:r w:rsidRPr="00073E36">
        <w:rPr>
          <w:rStyle w:val="StyleUnderline"/>
        </w:rPr>
        <w:t>repeat the “engagement” mantra – expecting that one day things will magically improve</w:t>
      </w:r>
      <w:r w:rsidRPr="00073E36">
        <w:t xml:space="preserve">. Some argue that letting the PRC see US military power will dissuade it from challenging us. Perhaps, but </w:t>
      </w:r>
      <w:r w:rsidRPr="00073E36">
        <w:rPr>
          <w:rStyle w:val="StyleUnderline"/>
        </w:rPr>
        <w:t>we are</w:t>
      </w:r>
      <w:r w:rsidRPr="00073E36">
        <w:t xml:space="preserve"> just as </w:t>
      </w:r>
      <w:r w:rsidRPr="00073E36">
        <w:rPr>
          <w:rStyle w:val="StyleUnderline"/>
        </w:rPr>
        <w:t>likely to be seen as naïve or weak.</w:t>
      </w:r>
      <w:r w:rsidRPr="00073E36">
        <w:t xml:space="preserve"> From the Chinese perspective, </w:t>
      </w:r>
      <w:r w:rsidRPr="00073E36">
        <w:rPr>
          <w:rStyle w:val="StyleUnderline"/>
        </w:rPr>
        <w:t>there is no reason to change since they have done very well without transforming and the PRC has never been stronger</w:t>
      </w:r>
      <w:r w:rsidRPr="00073E36">
        <w:t xml:space="preserve">. Indeed, the PRC frequently claims that human rights, democracy, and the like are outmoded Western values having nothing to do with China. </w:t>
      </w:r>
      <w:r w:rsidRPr="00073E36">
        <w:rPr>
          <w:rStyle w:val="StyleUnderline"/>
        </w:rPr>
        <w:t>This is</w:t>
      </w:r>
      <w:r w:rsidRPr="00073E36">
        <w:t xml:space="preserve"> also </w:t>
      </w:r>
      <w:r w:rsidRPr="00073E36">
        <w:rPr>
          <w:rStyle w:val="StyleUnderline"/>
        </w:rPr>
        <w:t>demoralizing our allies</w:t>
      </w:r>
      <w:r w:rsidRPr="00073E36">
        <w:t xml:space="preserve">, who at some point may wonder if they should cut their own deals with the PRC. Some revisionist historians argue that Neville Chamberlain’s 1930’s era appeasement was in fact a wise stratagem to buy time to rearm. This overlooks that even as late as 1939 when Hitler seized all of Czechoslovakia, the Western democracies still had the military advantage. </w:t>
      </w:r>
      <w:r w:rsidRPr="00073E36">
        <w:rPr>
          <w:rStyle w:val="StyleUnderline"/>
        </w:rPr>
        <w:t>One can appease oneself into a corner. And the beneficiary of the appeasement usually strengthens to the point it is too hard to restrain without great sacrifice.</w:t>
      </w:r>
      <w:r w:rsidRPr="00073E36">
        <w:rPr>
          <w:u w:val="single"/>
        </w:rPr>
        <w:t xml:space="preserve"> </w:t>
      </w:r>
      <w:r w:rsidRPr="00073E36">
        <w:t xml:space="preserve">One worries that the </w:t>
      </w:r>
      <w:r w:rsidRPr="00073E36">
        <w:rPr>
          <w:rStyle w:val="StyleUnderline"/>
        </w:rPr>
        <w:t>Chinese seizure of Philippine territory at Scarborough Shoal</w:t>
      </w:r>
      <w:r w:rsidRPr="00073E36">
        <w:t xml:space="preserve"> in 2012 – and the </w:t>
      </w:r>
      <w:r w:rsidRPr="00073E36">
        <w:rPr>
          <w:rStyle w:val="StyleUnderline"/>
        </w:rPr>
        <w:t>US Government’s unwillingness to even verbally challenge the PRC</w:t>
      </w:r>
      <w:r w:rsidRPr="00073E36">
        <w:t xml:space="preserve"> - </w:t>
      </w:r>
      <w:r w:rsidRPr="00073E36">
        <w:rPr>
          <w:rStyle w:val="StyleUnderline"/>
        </w:rPr>
        <w:t>might turn out to be this generation’s “Rhineland”.</w:t>
      </w:r>
      <w:r w:rsidRPr="00073E36">
        <w:t xml:space="preserve"> Had the West resisted Hitler in 1936 when he made this first major demand, there would have been no World War II, no Holocaust, and no Cold War. Our choice about how to deal with the PRC is not simply between either appeasement or treating China as an enemy. Our policy must accommodate options ranging from engagement to forceful confrontation.</w:t>
      </w:r>
      <w:r w:rsidRPr="00073E36">
        <w:rPr>
          <w:u w:val="single"/>
        </w:rPr>
        <w:t xml:space="preserve"> </w:t>
      </w:r>
      <w:r w:rsidRPr="00073E36">
        <w:t xml:space="preserve">Who would not be delighted with a China that stopped threatening its neighbors and followed the civilized world’s rules? While ensuring we and our allies have a resolute defense – both in terms of military capability and the willingness to employ it – </w:t>
      </w:r>
      <w:r w:rsidRPr="00073E36">
        <w:rPr>
          <w:rStyle w:val="StyleUnderline"/>
        </w:rPr>
        <w:t xml:space="preserve">it is important to maintain ties and dialogue with the PRC and to provide encouragement </w:t>
      </w:r>
      <w:r w:rsidRPr="00073E36">
        <w:t>and support</w:t>
      </w:r>
      <w:r w:rsidRPr="00073E36">
        <w:rPr>
          <w:rStyle w:val="StyleUnderline"/>
        </w:rPr>
        <w:t xml:space="preserve"> when it shows clear signs of transforming to a freer, less repressive society.</w:t>
      </w:r>
      <w:r w:rsidRPr="00073E36">
        <w:rPr>
          <w:u w:val="single"/>
        </w:rPr>
        <w:t xml:space="preserve"> </w:t>
      </w:r>
      <w:r w:rsidRPr="00073E36">
        <w:t xml:space="preserve">We should constantly stress that China is welcome as a key player in the international order – </w:t>
      </w:r>
      <w:r w:rsidRPr="00073E36">
        <w:rPr>
          <w:rStyle w:val="Emphasis"/>
        </w:rPr>
        <w:t>but only under certain conditions</w:t>
      </w:r>
      <w:r w:rsidRPr="00073E36">
        <w:t xml:space="preserve">. </w:t>
      </w:r>
      <w:r w:rsidRPr="00073E36">
        <w:rPr>
          <w:rStyle w:val="StyleUnderline"/>
        </w:rPr>
        <w:t xml:space="preserve">The </w:t>
      </w:r>
      <w:r w:rsidRPr="00073E36">
        <w:rPr>
          <w:rStyle w:val="Emphasis"/>
        </w:rPr>
        <w:t>US</w:t>
      </w:r>
      <w:r w:rsidRPr="00073E36">
        <w:t xml:space="preserve"> and other democratic nations </w:t>
      </w:r>
      <w:r w:rsidRPr="00073E36">
        <w:rPr>
          <w:rStyle w:val="StyleUnderline"/>
        </w:rPr>
        <w:t xml:space="preserve">have </w:t>
      </w:r>
      <w:r w:rsidRPr="00073E36">
        <w:rPr>
          <w:rStyle w:val="Emphasis"/>
        </w:rPr>
        <w:t>not done enough to require China to adhere to</w:t>
      </w:r>
      <w:r w:rsidRPr="00073E36">
        <w:rPr>
          <w:rStyle w:val="StyleUnderline"/>
        </w:rPr>
        <w:t xml:space="preserve"> established </w:t>
      </w:r>
      <w:r w:rsidRPr="00073E36">
        <w:rPr>
          <w:rStyle w:val="Emphasis"/>
        </w:rPr>
        <w:t>standards of behavior</w:t>
      </w:r>
      <w:r w:rsidRPr="00073E36">
        <w:rPr>
          <w:rStyle w:val="StyleUnderline"/>
        </w:rPr>
        <w:t xml:space="preserve"> in exchange for the benefits of joining the global system that has allowed the PRC to prosper</w:t>
      </w:r>
      <w:r w:rsidRPr="00073E36">
        <w:t xml:space="preserve">. </w:t>
      </w:r>
      <w:r w:rsidRPr="00073E36">
        <w:rPr>
          <w:rStyle w:val="StyleUnderline"/>
        </w:rPr>
        <w:t>Human nature and history</w:t>
      </w:r>
      <w:r w:rsidRPr="00073E36">
        <w:t xml:space="preserve"> are a useful guide to where appeasement (by whatever name) leads. And they also</w:t>
      </w:r>
      <w:r w:rsidRPr="00073E36">
        <w:rPr>
          <w:rStyle w:val="StyleUnderline"/>
        </w:rPr>
        <w:t xml:space="preserve"> show that a strong defense and resolutely standing up for one’s principles is more likely to preserve peace</w:t>
      </w:r>
      <w:r w:rsidRPr="00073E36">
        <w:t>.</w:t>
      </w:r>
      <w:r w:rsidRPr="00073E36">
        <w:rPr>
          <w:rStyle w:val="StyleUnderline"/>
        </w:rPr>
        <w:t xml:space="preserve"> </w:t>
      </w:r>
    </w:p>
    <w:p w:rsidR="00667F01" w:rsidRPr="00073E36" w:rsidRDefault="00667F01" w:rsidP="00667F01"/>
    <w:p w:rsidR="00084A5C" w:rsidRPr="00073E36" w:rsidRDefault="00084A5C" w:rsidP="004C2BAD">
      <w:pPr>
        <w:pStyle w:val="Heading2"/>
        <w:rPr>
          <w:rFonts w:cs="Times New Roman"/>
        </w:rPr>
      </w:pPr>
      <w:r w:rsidRPr="00073E36">
        <w:rPr>
          <w:rFonts w:cs="Times New Roman"/>
        </w:rPr>
        <w:t>AFF</w:t>
      </w:r>
    </w:p>
    <w:p w:rsidR="00041107" w:rsidRPr="00073E36" w:rsidRDefault="00041107" w:rsidP="00041107">
      <w:pPr>
        <w:pStyle w:val="Heading3"/>
        <w:rPr>
          <w:rFonts w:cs="Times New Roman"/>
        </w:rPr>
      </w:pPr>
      <w:r w:rsidRPr="00073E36">
        <w:rPr>
          <w:rFonts w:cs="Times New Roman"/>
        </w:rPr>
        <w:t>Say no/relations</w:t>
      </w:r>
    </w:p>
    <w:p w:rsidR="00041107" w:rsidRPr="00073E36" w:rsidRDefault="00041107" w:rsidP="00041107">
      <w:pPr>
        <w:pStyle w:val="Heading4"/>
        <w:rPr>
          <w:rFonts w:cs="Times New Roman"/>
        </w:rPr>
      </w:pPr>
      <w:r w:rsidRPr="00073E36">
        <w:rPr>
          <w:rFonts w:cs="Times New Roman"/>
        </w:rPr>
        <w:t>Zero chance pressure solves</w:t>
      </w:r>
      <w:r w:rsidR="003F1A12" w:rsidRPr="00073E36">
        <w:rPr>
          <w:rFonts w:cs="Times New Roman"/>
        </w:rPr>
        <w:t xml:space="preserve"> and the CP collapses relations</w:t>
      </w:r>
    </w:p>
    <w:p w:rsidR="00041107" w:rsidRPr="00073E36" w:rsidRDefault="00041107" w:rsidP="00041107">
      <w:r w:rsidRPr="00073E36">
        <w:rPr>
          <w:rStyle w:val="Style13ptBold"/>
        </w:rPr>
        <w:t>Blackwill and Tellis 15</w:t>
      </w:r>
      <w:r w:rsidRPr="00073E36">
        <w:t xml:space="preserve"> – *former US ambassador to India, senior fellow for U.S. foreign policy at the Council on Foreign Relations, **senior associate at the Carnegie Endowment for International Peace, specializing in international security, defense, and Asian strategic issues (Robert and Ashley, “Revising U.S. Grand Strategy Toward China,” CFR, Council Special Report No. 72)</w:t>
      </w:r>
      <w:r w:rsidR="00DF4502" w:rsidRPr="00073E36">
        <w:t>//BB</w:t>
      </w:r>
    </w:p>
    <w:p w:rsidR="00041107" w:rsidRPr="00073E36" w:rsidRDefault="00041107" w:rsidP="00041107">
      <w:r w:rsidRPr="00171014">
        <w:rPr>
          <w:sz w:val="16"/>
        </w:rPr>
        <w:t>With this in mind, the U.S.-China discourse should be more</w:t>
      </w:r>
      <w:r w:rsidR="003F1A12" w:rsidRPr="00171014">
        <w:rPr>
          <w:sz w:val="16"/>
        </w:rPr>
        <w:t xml:space="preserve"> </w:t>
      </w:r>
      <w:r w:rsidRPr="00171014">
        <w:rPr>
          <w:sz w:val="16"/>
        </w:rPr>
        <w:t>candid, high level, and private than current practice—no rows of officials</w:t>
      </w:r>
      <w:r w:rsidR="003F1A12" w:rsidRPr="00171014">
        <w:rPr>
          <w:sz w:val="16"/>
        </w:rPr>
        <w:t xml:space="preserve"> </w:t>
      </w:r>
      <w:r w:rsidRPr="00171014">
        <w:rPr>
          <w:sz w:val="16"/>
        </w:rPr>
        <w:t>principally trading sermons across the table in Washington or</w:t>
      </w:r>
      <w:r w:rsidR="003F1A12" w:rsidRPr="00171014">
        <w:rPr>
          <w:sz w:val="16"/>
        </w:rPr>
        <w:t xml:space="preserve"> </w:t>
      </w:r>
      <w:r w:rsidRPr="00171014">
        <w:rPr>
          <w:sz w:val="16"/>
        </w:rPr>
        <w:t>Beijing. Bureaucracies wish to do today what they did yesterday, and</w:t>
      </w:r>
      <w:r w:rsidR="003F1A12" w:rsidRPr="00171014">
        <w:rPr>
          <w:sz w:val="16"/>
        </w:rPr>
        <w:t xml:space="preserve"> </w:t>
      </w:r>
      <w:r w:rsidRPr="00171014">
        <w:rPr>
          <w:sz w:val="16"/>
        </w:rPr>
        <w:t>wish to do tomorrow what they did today. It is, therefore, inevitable</w:t>
      </w:r>
      <w:r w:rsidR="003F1A12" w:rsidRPr="00171014">
        <w:rPr>
          <w:sz w:val="16"/>
        </w:rPr>
        <w:t xml:space="preserve"> </w:t>
      </w:r>
      <w:r w:rsidRPr="00171014">
        <w:rPr>
          <w:sz w:val="16"/>
        </w:rPr>
        <w:t>that representatives from Washington and Beijing routinely mount</w:t>
      </w:r>
      <w:r w:rsidR="003F1A12" w:rsidRPr="00171014">
        <w:rPr>
          <w:sz w:val="16"/>
        </w:rPr>
        <w:t xml:space="preserve"> </w:t>
      </w:r>
      <w:r w:rsidRPr="00171014">
        <w:rPr>
          <w:sz w:val="16"/>
        </w:rPr>
        <w:t>bills of indictment regarding the other side. All are familiar with these</w:t>
      </w:r>
      <w:r w:rsidR="003F1A12" w:rsidRPr="00171014">
        <w:rPr>
          <w:sz w:val="16"/>
        </w:rPr>
        <w:t xml:space="preserve"> </w:t>
      </w:r>
      <w:r w:rsidRPr="00171014">
        <w:rPr>
          <w:sz w:val="16"/>
        </w:rPr>
        <w:t>calcified and endlessly repeated talking points. As the Chinese proverb</w:t>
      </w:r>
      <w:r w:rsidR="003F1A12" w:rsidRPr="00171014">
        <w:rPr>
          <w:sz w:val="16"/>
        </w:rPr>
        <w:t xml:space="preserve"> </w:t>
      </w:r>
      <w:r w:rsidRPr="00171014">
        <w:rPr>
          <w:sz w:val="16"/>
        </w:rPr>
        <w:t>puts it, “To talk much and arrive nowhere is the same as climbing</w:t>
      </w:r>
      <w:r w:rsidR="003F1A12" w:rsidRPr="00171014">
        <w:rPr>
          <w:sz w:val="16"/>
        </w:rPr>
        <w:t xml:space="preserve"> </w:t>
      </w:r>
      <w:r w:rsidRPr="00171014">
        <w:rPr>
          <w:sz w:val="16"/>
        </w:rPr>
        <w:t>a tree to catch a fish.”</w:t>
      </w:r>
      <w:r w:rsidR="003F1A12" w:rsidRPr="00171014">
        <w:rPr>
          <w:sz w:val="16"/>
        </w:rPr>
        <w:t xml:space="preserve"> </w:t>
      </w:r>
      <w:r w:rsidRPr="00073E36">
        <w:rPr>
          <w:rStyle w:val="StyleUnderline"/>
        </w:rPr>
        <w:t>For</w:t>
      </w:r>
      <w:r w:rsidRPr="00171014">
        <w:rPr>
          <w:sz w:val="16"/>
        </w:rPr>
        <w:t xml:space="preserve"> such an intensified </w:t>
      </w:r>
      <w:r w:rsidRPr="00171014">
        <w:rPr>
          <w:rStyle w:val="StyleUnderline"/>
          <w:highlight w:val="cyan"/>
        </w:rPr>
        <w:t>high-level bilateral dialogue between Washington</w:t>
      </w:r>
      <w:r w:rsidR="003F1A12" w:rsidRPr="00171014">
        <w:rPr>
          <w:rStyle w:val="StyleUnderline"/>
          <w:highlight w:val="cyan"/>
        </w:rPr>
        <w:t xml:space="preserve"> </w:t>
      </w:r>
      <w:r w:rsidRPr="00171014">
        <w:rPr>
          <w:rStyle w:val="StyleUnderline"/>
          <w:highlight w:val="cyan"/>
        </w:rPr>
        <w:t>and Beijing</w:t>
      </w:r>
      <w:r w:rsidRPr="00073E36">
        <w:rPr>
          <w:rStyle w:val="StyleUnderline"/>
        </w:rPr>
        <w:t xml:space="preserve"> to be fruitful, it </w:t>
      </w:r>
      <w:r w:rsidRPr="00171014">
        <w:rPr>
          <w:rStyle w:val="StyleUnderline"/>
          <w:highlight w:val="cyan"/>
        </w:rPr>
        <w:t>should avoid concentrating primarily</w:t>
      </w:r>
      <w:r w:rsidR="003F1A12" w:rsidRPr="00171014">
        <w:rPr>
          <w:rStyle w:val="StyleUnderline"/>
          <w:highlight w:val="cyan"/>
        </w:rPr>
        <w:t xml:space="preserve"> </w:t>
      </w:r>
      <w:r w:rsidRPr="00171014">
        <w:rPr>
          <w:rStyle w:val="StyleUnderline"/>
          <w:highlight w:val="cyan"/>
        </w:rPr>
        <w:t>on the alleged perfidious behavior of the other side</w:t>
      </w:r>
      <w:r w:rsidRPr="00073E36">
        <w:rPr>
          <w:rStyle w:val="StyleUnderline"/>
        </w:rPr>
        <w:t>. For instance</w:t>
      </w:r>
      <w:r w:rsidRPr="00171014">
        <w:rPr>
          <w:sz w:val="16"/>
        </w:rPr>
        <w:t>,</w:t>
      </w:r>
      <w:r w:rsidR="003F1A12" w:rsidRPr="00171014">
        <w:rPr>
          <w:sz w:val="16"/>
        </w:rPr>
        <w:t xml:space="preserve"> </w:t>
      </w:r>
      <w:r w:rsidRPr="00171014">
        <w:rPr>
          <w:rStyle w:val="StyleUnderline"/>
          <w:highlight w:val="cyan"/>
        </w:rPr>
        <w:t>no amount of American condemnation of China’s human rights practices</w:t>
      </w:r>
      <w:r w:rsidRPr="00073E36">
        <w:rPr>
          <w:rStyle w:val="StyleUnderline"/>
        </w:rPr>
        <w:t>—private</w:t>
      </w:r>
      <w:r w:rsidR="003F1A12" w:rsidRPr="00073E36">
        <w:rPr>
          <w:rStyle w:val="StyleUnderline"/>
        </w:rPr>
        <w:t xml:space="preserve"> </w:t>
      </w:r>
      <w:r w:rsidRPr="00073E36">
        <w:rPr>
          <w:rStyle w:val="StyleUnderline"/>
        </w:rPr>
        <w:t>or by megaphone—</w:t>
      </w:r>
      <w:r w:rsidRPr="00171014">
        <w:rPr>
          <w:rStyle w:val="StyleUnderline"/>
          <w:highlight w:val="cyan"/>
        </w:rPr>
        <w:t>will</w:t>
      </w:r>
      <w:r w:rsidRPr="00171014">
        <w:rPr>
          <w:sz w:val="16"/>
        </w:rPr>
        <w:t xml:space="preserve"> consequentially </w:t>
      </w:r>
      <w:r w:rsidRPr="00171014">
        <w:rPr>
          <w:rStyle w:val="StyleUnderline"/>
          <w:highlight w:val="cyan"/>
        </w:rPr>
        <w:t>affect Beijing’s</w:t>
      </w:r>
      <w:r w:rsidR="003F1A12" w:rsidRPr="00171014">
        <w:rPr>
          <w:rStyle w:val="StyleUnderline"/>
          <w:highlight w:val="cyan"/>
        </w:rPr>
        <w:t xml:space="preserve"> </w:t>
      </w:r>
      <w:r w:rsidRPr="00171014">
        <w:rPr>
          <w:rStyle w:val="StyleUnderline"/>
          <w:highlight w:val="cyan"/>
        </w:rPr>
        <w:t>policies</w:t>
      </w:r>
      <w:r w:rsidRPr="00171014">
        <w:rPr>
          <w:sz w:val="16"/>
          <w:highlight w:val="cyan"/>
        </w:rPr>
        <w:t>,</w:t>
      </w:r>
      <w:r w:rsidRPr="00171014">
        <w:rPr>
          <w:sz w:val="16"/>
        </w:rPr>
        <w:t xml:space="preserve"> including toward Hong Kong, and no degree of Chinese complaints</w:t>
      </w:r>
      <w:r w:rsidR="003F1A12" w:rsidRPr="00171014">
        <w:rPr>
          <w:sz w:val="16"/>
        </w:rPr>
        <w:t xml:space="preserve"> </w:t>
      </w:r>
      <w:r w:rsidRPr="00171014">
        <w:rPr>
          <w:sz w:val="16"/>
        </w:rPr>
        <w:t>will lead the United States to weaken its alliance systems that</w:t>
      </w:r>
      <w:r w:rsidR="003F1A12" w:rsidRPr="00171014">
        <w:rPr>
          <w:sz w:val="16"/>
        </w:rPr>
        <w:t xml:space="preserve"> </w:t>
      </w:r>
      <w:r w:rsidRPr="00171014">
        <w:rPr>
          <w:sz w:val="16"/>
        </w:rPr>
        <w:t>are indispensable to the protection of its vital national interests. Nor</w:t>
      </w:r>
      <w:r w:rsidR="003F1A12" w:rsidRPr="00171014">
        <w:rPr>
          <w:sz w:val="16"/>
        </w:rPr>
        <w:t xml:space="preserve"> </w:t>
      </w:r>
      <w:r w:rsidRPr="00171014">
        <w:rPr>
          <w:sz w:val="16"/>
        </w:rPr>
        <w:t>is it likely that either side will admit to its actual grand strategy toward</w:t>
      </w:r>
      <w:r w:rsidR="003F1A12" w:rsidRPr="00171014">
        <w:rPr>
          <w:sz w:val="16"/>
        </w:rPr>
        <w:t xml:space="preserve"> </w:t>
      </w:r>
      <w:r w:rsidRPr="00171014">
        <w:rPr>
          <w:sz w:val="16"/>
        </w:rPr>
        <w:t xml:space="preserve">the other. In any case, </w:t>
      </w:r>
      <w:r w:rsidRPr="00171014">
        <w:rPr>
          <w:rStyle w:val="StyleUnderline"/>
          <w:highlight w:val="cyan"/>
        </w:rPr>
        <w:t>endemic contention will</w:t>
      </w:r>
      <w:r w:rsidRPr="00171014">
        <w:rPr>
          <w:sz w:val="16"/>
        </w:rPr>
        <w:t xml:space="preserve"> over time </w:t>
      </w:r>
      <w:r w:rsidRPr="00171014">
        <w:rPr>
          <w:rStyle w:val="StyleUnderline"/>
          <w:highlight w:val="cyan"/>
        </w:rPr>
        <w:t>contribute to</w:t>
      </w:r>
      <w:r w:rsidR="003F1A12" w:rsidRPr="00171014">
        <w:rPr>
          <w:rStyle w:val="StyleUnderline"/>
          <w:highlight w:val="cyan"/>
        </w:rPr>
        <w:t xml:space="preserve"> </w:t>
      </w:r>
      <w:r w:rsidRPr="00171014">
        <w:rPr>
          <w:rStyle w:val="StyleUnderline"/>
          <w:highlight w:val="cyan"/>
        </w:rPr>
        <w:t xml:space="preserve">a </w:t>
      </w:r>
      <w:r w:rsidRPr="00171014">
        <w:rPr>
          <w:rStyle w:val="Emphasis"/>
          <w:highlight w:val="cyan"/>
        </w:rPr>
        <w:t>systemic worsening of U.S.-China bilateral relations</w:t>
      </w:r>
      <w:r w:rsidRPr="00171014">
        <w:rPr>
          <w:rStyle w:val="StyleUnderline"/>
          <w:highlight w:val="cyan"/>
        </w:rPr>
        <w:t xml:space="preserve"> that results in</w:t>
      </w:r>
      <w:r w:rsidRPr="00171014">
        <w:rPr>
          <w:sz w:val="16"/>
        </w:rPr>
        <w:t xml:space="preserve"> all</w:t>
      </w:r>
      <w:r w:rsidR="003F1A12" w:rsidRPr="00171014">
        <w:rPr>
          <w:sz w:val="16"/>
        </w:rPr>
        <w:t xml:space="preserve"> </w:t>
      </w:r>
      <w:r w:rsidRPr="00171014">
        <w:rPr>
          <w:sz w:val="16"/>
        </w:rPr>
        <w:t xml:space="preserve">the </w:t>
      </w:r>
      <w:r w:rsidRPr="00171014">
        <w:rPr>
          <w:rStyle w:val="Emphasis"/>
          <w:highlight w:val="cyan"/>
        </w:rPr>
        <w:t>destructive consequences</w:t>
      </w:r>
      <w:r w:rsidRPr="00171014">
        <w:rPr>
          <w:rStyle w:val="Emphasis"/>
        </w:rPr>
        <w:t xml:space="preserve"> </w:t>
      </w:r>
      <w:r w:rsidRPr="00171014">
        <w:rPr>
          <w:sz w:val="16"/>
        </w:rPr>
        <w:t xml:space="preserve">enumerated earlier. </w:t>
      </w:r>
    </w:p>
    <w:p w:rsidR="003F1A12" w:rsidRPr="00073E36" w:rsidRDefault="003F1A12" w:rsidP="003F1A12">
      <w:pPr>
        <w:pStyle w:val="Heading4"/>
        <w:rPr>
          <w:rFonts w:cs="Times New Roman"/>
        </w:rPr>
      </w:pPr>
      <w:r w:rsidRPr="00073E36">
        <w:rPr>
          <w:rFonts w:cs="Times New Roman"/>
        </w:rPr>
        <w:t xml:space="preserve">China says no </w:t>
      </w:r>
    </w:p>
    <w:p w:rsidR="003F1A12" w:rsidRPr="00073E36" w:rsidRDefault="003F1A12" w:rsidP="003F1A12">
      <w:r w:rsidRPr="00073E36">
        <w:rPr>
          <w:rStyle w:val="Style13ptBold"/>
        </w:rPr>
        <w:t>Lum ’15</w:t>
      </w:r>
      <w:r w:rsidRPr="00073E36">
        <w:t xml:space="preserve"> – Specialist in Asian Affairs</w:t>
      </w:r>
    </w:p>
    <w:p w:rsidR="003F1A12" w:rsidRPr="00073E36" w:rsidRDefault="003F1A12" w:rsidP="003F1A12">
      <w:r w:rsidRPr="00073E36">
        <w:t>(Thomas, 9/17/15, date accessed: 7.2.16, “Human Rights in China and U.S. Policy: Issues for the 114th Congress,” Congressional Research Service, https://www.fas.org/sgp/crs/row/R43964.pdf)//AP</w:t>
      </w:r>
      <w:r w:rsidRPr="00073E36">
        <w:tab/>
      </w:r>
    </w:p>
    <w:p w:rsidR="003F1A12" w:rsidRPr="00073E36" w:rsidRDefault="003F1A12" w:rsidP="003F1A12">
      <w:pPr>
        <w:rPr>
          <w:rStyle w:val="StyleUnderline"/>
        </w:rPr>
      </w:pPr>
      <w:r w:rsidRPr="00073E36">
        <w:t xml:space="preserve">Malinowski reportedly expressed concerns regarding the crackdown on human rights lawyers, referred to 16 PRC citizens who had been jailed, detained, or denied freedom of movement, and presented a list of over 100 “cases of concern.”255 Other issues reportedly raised by the U.S. side included the following: the new National Security law, draft foreign NGO law, and other legislative proposals; freedom of expression, including press and Internet freedom; and the campaign to remove crosses from some Christian churches and demolish others in Zhejiang province and elsewhere. The U.S. delegation “discussed the dangers” of conflating peaceful expressions of dissent and religious practices with subversive and terrorist activities, particularly in Xinjiang and Tibet, and urged China to resume its dialogue with representatives of the Dalai Lama. U.S. representatives raised the issues of restricted access for U.S. journalists, diplomats, and academics and the lack of “fair and equitable treatment for U.S. news outlets” in China. </w:t>
      </w:r>
      <w:r w:rsidRPr="00073E36">
        <w:rPr>
          <w:rStyle w:val="StyleUnderline"/>
        </w:rPr>
        <w:t>They pressed Chinese officials to release journalist and press freedom advocate Gao Yu</w:t>
      </w:r>
      <w:r w:rsidRPr="00073E36">
        <w:t xml:space="preserve">.256 In 2015, Gao, who is 71 years old and said to be suffering from a heart condition, was sentenced to seven years in prison for “leaking state secrets” to the foreign media. </w:t>
      </w:r>
      <w:r w:rsidRPr="00073E36">
        <w:rPr>
          <w:rStyle w:val="StyleUnderline"/>
        </w:rPr>
        <w:t>The Chinese side publicly noted human rights problems in the United States, including racial discrimination, excessive use of force by police, and the “violation of the human rights of other countries through massive surveillance activities.” 257</w:t>
      </w:r>
    </w:p>
    <w:p w:rsidR="003F1A12" w:rsidRPr="00073E36" w:rsidRDefault="003F1A12" w:rsidP="003F1A12">
      <w:r w:rsidRPr="00073E36">
        <w:rPr>
          <w:rStyle w:val="Emphasis"/>
        </w:rPr>
        <w:t>The Chinese government has become increasingly resistant to making concessions on human rights through diplomatic engagement</w:t>
      </w:r>
      <w:r w:rsidRPr="00073E36">
        <w:t xml:space="preserve">. Since 2013, </w:t>
      </w:r>
      <w:r w:rsidRPr="00073E36">
        <w:rPr>
          <w:rStyle w:val="StyleUnderline"/>
        </w:rPr>
        <w:t>the PRC rarely has accepted prisoner lists or requests for information on cases of concern from foreign government</w:t>
      </w:r>
      <w:r w:rsidRPr="00073E36">
        <w:t>s, although the U.S. government and NGOs continue to press China for information and leniency related to key prisoners of conscience. Furthermore, C</w:t>
      </w:r>
      <w:r w:rsidRPr="00073E36">
        <w:rPr>
          <w:rStyle w:val="StyleUnderline"/>
        </w:rPr>
        <w:t xml:space="preserve">hinese delegations have responded to U.S. concerns by </w:t>
      </w:r>
      <w:r w:rsidRPr="00073E36">
        <w:rPr>
          <w:rStyle w:val="Emphasis"/>
        </w:rPr>
        <w:t>criticizing what they view as human rights abuses in the United States.</w:t>
      </w:r>
      <w:r w:rsidRPr="00073E36">
        <w:t xml:space="preserve"> Some experts suggest that Chinese authorities remain relatively supportive of narrowly focused, governmental and nongovernmental rule-of-law exchanges, which often are less politically sensitive, and which have had some success in promoting reforms, particularly in the area of criminal justice.258</w:t>
      </w:r>
    </w:p>
    <w:p w:rsidR="00E128B3" w:rsidRPr="00073E36" w:rsidRDefault="00E128B3" w:rsidP="00E128B3">
      <w:pPr>
        <w:pStyle w:val="Heading4"/>
        <w:rPr>
          <w:rFonts w:cs="Times New Roman"/>
        </w:rPr>
      </w:pPr>
      <w:r w:rsidRPr="00073E36">
        <w:rPr>
          <w:rFonts w:cs="Times New Roman"/>
        </w:rPr>
        <w:t>Zero chance China shifts on core issues---and, say no wrecks Chinese soft power</w:t>
      </w:r>
    </w:p>
    <w:p w:rsidR="00E128B3" w:rsidRPr="00073E36" w:rsidRDefault="00E128B3" w:rsidP="00E128B3">
      <w:pPr>
        <w:rPr>
          <w:rStyle w:val="StyleUnderline"/>
          <w:sz w:val="20"/>
        </w:rPr>
      </w:pPr>
      <w:r w:rsidRPr="00073E36">
        <w:t xml:space="preserve">Christopher B. </w:t>
      </w:r>
      <w:r w:rsidRPr="00073E36">
        <w:rPr>
          <w:rStyle w:val="Style13ptBold"/>
        </w:rPr>
        <w:t>Primiano</w:t>
      </w:r>
      <w:r w:rsidRPr="00073E36">
        <w:t>, 5/23/20</w:t>
      </w:r>
      <w:r w:rsidRPr="00073E36">
        <w:rPr>
          <w:rStyle w:val="Style13ptBold"/>
        </w:rPr>
        <w:t>15</w:t>
      </w:r>
      <w:r w:rsidRPr="00073E36">
        <w:t>, Ph.D. candidate (expected May 2016) in the Division of Global Affairs at Rutgers University-Newark. Primiano’s broad research interests focus on international relations and comparative politics. More specifically, he is interested in Chinese politics and international relations. He has published refereed articles on Chinese politics and international relations. From 2007 to 2009, Primiano served as a Peace Corps Volunteer in Chongqing, China."The Impact of International Perception on China’s Approach to Human Rights", East Asia December 2015, Volume 32, Issue 4, pp 401–419 //AZ</w:t>
      </w:r>
    </w:p>
    <w:p w:rsidR="00E128B3" w:rsidRPr="00073E36" w:rsidRDefault="00E128B3" w:rsidP="00E128B3">
      <w:r w:rsidRPr="00073E36">
        <w:t xml:space="preserve">This article has put forward a theory regarding under what circumstances </w:t>
      </w:r>
      <w:r w:rsidRPr="00073E36">
        <w:rPr>
          <w:rStyle w:val="StyleUnderline"/>
        </w:rPr>
        <w:t xml:space="preserve">the Chinese government is willing to resist international pressure on human rights and, in the process of doing so, </w:t>
      </w:r>
      <w:r w:rsidRPr="00073E36">
        <w:rPr>
          <w:rStyle w:val="Emphasis"/>
        </w:rPr>
        <w:t>incur damage to its international image</w:t>
      </w:r>
      <w:r w:rsidRPr="00073E36">
        <w:rPr>
          <w:rStyle w:val="StyleUnderline"/>
        </w:rPr>
        <w:t>.</w:t>
      </w:r>
      <w:r w:rsidRPr="00073E36">
        <w:t xml:space="preserve"> Generally speaking, the Chinese government seeks to advance its international image and goes to significant length to do so, such as all the efforts that have gone into the 2008 Beijing Games and the 2010 Shanghai Expo, establishing both Confucius Institutes and CCTV bureaus throughout the world, and donating foreign aid. Despite such attempts by the Chinese government to advance its international image on the one hand, </w:t>
      </w:r>
      <w:r w:rsidRPr="00073E36">
        <w:rPr>
          <w:rStyle w:val="StyleUnderline"/>
        </w:rPr>
        <w:t xml:space="preserve">it is clear that, on the other hand, there are circumstances in which the Chinese government calculates that resisting international pressure, and thus inflicting damage to its international image, is a better option than adhering to such international calls for action, as the Chinese government’s reaction to the events in this article reveal. The efforts that the Chinese government exerted in trying to advance its position with Tibet in 2008, Xinjiang in 2009, and Liu Xiaobo in 2010 demonstrate how </w:t>
      </w:r>
      <w:r w:rsidRPr="00073E36">
        <w:rPr>
          <w:rStyle w:val="Emphasis"/>
        </w:rPr>
        <w:t>aggressive</w:t>
      </w:r>
      <w:r w:rsidRPr="00073E36">
        <w:rPr>
          <w:rStyle w:val="StyleUnderline"/>
        </w:rPr>
        <w:t xml:space="preserve"> it is willing to be on issues that it views as the most </w:t>
      </w:r>
      <w:r w:rsidRPr="00073E36">
        <w:rPr>
          <w:rStyle w:val="Emphasis"/>
        </w:rPr>
        <w:t>pressing core interests</w:t>
      </w:r>
      <w:r w:rsidRPr="00073E36">
        <w:rPr>
          <w:rStyle w:val="StyleUnderline"/>
        </w:rPr>
        <w:t>, specifically threatening to CCP rule or the loss of territory</w:t>
      </w:r>
      <w:r w:rsidRPr="00073E36">
        <w:t xml:space="preserve">. The four events presented here that illustrate this pattern were all significant events in which each event received ample international attention. These four specific recent events have not been analyzed together to assess the relationship between international image and the Chinese government changing policy due to international pressure. Importantly, we do see variance with one of the cases, which allows for a theory regarding when we can expect cooperation and when we can expect the Chinese government to reject international pressure. Moreover, with the case of Tibet in March 2008, the Chinese government’s staunch resistance to international pressure just a few months prior to the 2008 Beijing Games demonstrates that with an event that should have been the most likely to result in change, we did not see any change. Instead, </w:t>
      </w:r>
      <w:r w:rsidRPr="00073E36">
        <w:rPr>
          <w:rStyle w:val="StyleUnderline"/>
        </w:rPr>
        <w:t xml:space="preserve">the Chinese government is very concerned about both China breaking up and the end of CCP rule. Thus, if anything may potentially lead to that, the Chinese government </w:t>
      </w:r>
      <w:r w:rsidRPr="00073E36">
        <w:rPr>
          <w:rStyle w:val="Emphasis"/>
        </w:rPr>
        <w:t>will strongly resist</w:t>
      </w:r>
      <w:r w:rsidRPr="00073E36">
        <w:rPr>
          <w:rStyle w:val="StyleUnderline"/>
        </w:rPr>
        <w:t>. There is variance in the outcome (with the dependent variable) because the first three are within china, with Tibet and Xinjiang involving the all-important issue for the Chinese government of territory</w:t>
      </w:r>
      <w:r w:rsidRPr="00073E36">
        <w:t>. With the case of Darfur, while oil is indeed essential for the Chinese economy and thus a core interest, Darfur is, nonetheless, not on the same level of core interests as the other three events examined here. In this article, we see significant variance with the Chinese government’s reaction to the events observed. With the cases of Tibet and Xinjiang, the Chinese government aimed to set up macro economic development in those areas, reflecting the view that economic development is the most important issue for calming all issues. This focus on economic development does not serve as a change from the past, as the Chinese government has been focused on economic development since the Reform and Opening. Simply spending more money on economic development in those provinces was viewed as the solution. But with the case of Darfur, we see much more of a departure from China’s previous focus on sovereignty regarding Sudan. Thus, with the case of Sudan, China was willing to rethink or change its policies. This article has relevance for policy implications for both state and non-state actors aiming to exert international pressure on China to improve human rights</w:t>
      </w:r>
      <w:r w:rsidRPr="00073E36">
        <w:rPr>
          <w:rStyle w:val="StyleUnderline"/>
        </w:rPr>
        <w:t>. We should not expect to see any change on China’s position regarding the main core interests examined here, and thus INGOs looking to name and shame China should be aware of this</w:t>
      </w:r>
      <w:r w:rsidRPr="00073E36">
        <w:t>. But we should expect more cooperation on issues outside of China where there is not the threat to loss of domestic territory or threat to CCP rule. Thus, instead of state or non-state actors, such as Human Rights Watch, Amnesty International, or UNHRC, aiming to name and shame China regarding Tibet or Xinjiang, the focus should be on working with both NGOs and activists inside of China, such as Weiquan lawyers (rights-protection lawyers), to find common ground on other issues involving civil society that are not viewed as such core interests by the Chinese government, as such issues are non-starters for the Chinese government.</w:t>
      </w:r>
    </w:p>
    <w:p w:rsidR="00BD4071" w:rsidRPr="00073E36" w:rsidRDefault="00BD4071" w:rsidP="00BD4071">
      <w:pPr>
        <w:pStyle w:val="Heading4"/>
        <w:rPr>
          <w:rFonts w:cs="Times New Roman"/>
        </w:rPr>
      </w:pPr>
      <w:r w:rsidRPr="00073E36">
        <w:rPr>
          <w:rFonts w:cs="Times New Roman"/>
        </w:rPr>
        <w:t>They are immune from external influence</w:t>
      </w:r>
    </w:p>
    <w:p w:rsidR="00BD4071" w:rsidRPr="00073E36" w:rsidRDefault="00BD4071" w:rsidP="00BD4071">
      <w:pPr>
        <w:rPr>
          <w:rStyle w:val="Style13ptBold"/>
        </w:rPr>
      </w:pPr>
      <w:r w:rsidRPr="00073E36">
        <w:rPr>
          <w:rStyle w:val="Style13ptBold"/>
        </w:rPr>
        <w:t>Grävingholt et al 2011</w:t>
      </w:r>
    </w:p>
    <w:p w:rsidR="00BD4071" w:rsidRPr="00073E36" w:rsidRDefault="00BD4071" w:rsidP="00BD4071">
      <w:r w:rsidRPr="00073E36">
        <w:t>(Jörn, Chief researcher and political scientist @ German Development Institute, https://www.die-gdi.de/en/briefing-paper/article/the-influence-of-china-russia-and-india-on-the-future-of-democracy-in-the-euro-asian-region/)//cb</w:t>
      </w:r>
    </w:p>
    <w:p w:rsidR="003F1A12" w:rsidRPr="00073E36" w:rsidRDefault="00BD4071" w:rsidP="00041107">
      <w:r w:rsidRPr="00073E36">
        <w:t xml:space="preserve">In China’s case such obvious interference in the internal affairs of other countries is not apparent at present. Indeed, the </w:t>
      </w:r>
      <w:r w:rsidRPr="00073E36">
        <w:rPr>
          <w:rStyle w:val="Emphasis"/>
        </w:rPr>
        <w:t>Chinese</w:t>
      </w:r>
      <w:r w:rsidRPr="00073E36">
        <w:rPr>
          <w:rStyle w:val="StyleUnderline"/>
        </w:rPr>
        <w:t xml:space="preserve"> government explicitly underscores </w:t>
      </w:r>
      <w:r w:rsidRPr="00073E36">
        <w:t>the</w:t>
      </w:r>
      <w:r w:rsidRPr="00073E36">
        <w:rPr>
          <w:rStyle w:val="StyleUnderline"/>
        </w:rPr>
        <w:t xml:space="preserve"> principle of non-interference so that it may, conversely, </w:t>
      </w:r>
      <w:r w:rsidRPr="00073E36">
        <w:rPr>
          <w:rStyle w:val="Emphasis"/>
        </w:rPr>
        <w:t>defend</w:t>
      </w:r>
      <w:r w:rsidRPr="00073E36">
        <w:rPr>
          <w:rStyle w:val="StyleUnderline"/>
        </w:rPr>
        <w:t xml:space="preserve"> itself </w:t>
      </w:r>
      <w:r w:rsidRPr="00073E36">
        <w:rPr>
          <w:rStyle w:val="Emphasis"/>
        </w:rPr>
        <w:t>against external influence</w:t>
      </w:r>
      <w:r w:rsidRPr="00073E36">
        <w:rPr>
          <w:rStyle w:val="StyleUnderline"/>
        </w:rPr>
        <w:t xml:space="preserve"> on its own political order</w:t>
      </w:r>
      <w:r w:rsidRPr="00073E36">
        <w:t xml:space="preserve">. </w:t>
      </w:r>
      <w:r w:rsidRPr="00073E36">
        <w:rPr>
          <w:rStyle w:val="StyleUnderline"/>
        </w:rPr>
        <w:t>Pressure takes the form</w:t>
      </w:r>
      <w:r w:rsidRPr="00073E36">
        <w:t xml:space="preserve"> primarily </w:t>
      </w:r>
      <w:r w:rsidRPr="00073E36">
        <w:rPr>
          <w:rStyle w:val="StyleUnderline"/>
        </w:rPr>
        <w:t>of diplomatic sanctions</w:t>
      </w:r>
      <w:r w:rsidRPr="00073E36">
        <w:t xml:space="preserve">, as when talks at government level are cancelled. But </w:t>
      </w:r>
      <w:r w:rsidRPr="00073E36">
        <w:rPr>
          <w:rStyle w:val="StyleUnderline"/>
        </w:rPr>
        <w:t xml:space="preserve">economic penalties, </w:t>
      </w:r>
      <w:r w:rsidRPr="00073E36">
        <w:t xml:space="preserve">too, </w:t>
      </w:r>
      <w:r w:rsidRPr="00073E36">
        <w:rPr>
          <w:rStyle w:val="StyleUnderline"/>
        </w:rPr>
        <w:t>are increasingly imposed</w:t>
      </w:r>
      <w:r w:rsidRPr="00073E36">
        <w:t xml:space="preserve">: when Mongolia’s infant democracy received the Dalai Lama in 2000, Beijing reacted by closing a frontier-crossing point, and when a pipeline was being built from Russia to China, Mongolian territory was avoided because the government in Ulan Bator had become too friendly with the USA. Economic incentives. Both </w:t>
      </w:r>
      <w:r w:rsidRPr="00073E36">
        <w:rPr>
          <w:rStyle w:val="StyleUnderline"/>
        </w:rPr>
        <w:t>Russia and China use economic means to gain control over their neighbours, their preference being cooperation with authoritarian regimes</w:t>
      </w:r>
      <w:r w:rsidRPr="00073E36">
        <w:t xml:space="preserve">. To stabilise such states as Belarus and Moldova, which are closely linked to Russia economically, and to tie them closely to itself, the Russian leadership has granted them, for example, export privileges, subsidised natural gas prices and privileged access to the Russian labour market. </w:t>
      </w:r>
      <w:r w:rsidRPr="00073E36">
        <w:rPr>
          <w:rStyle w:val="StyleUnderline"/>
        </w:rPr>
        <w:t xml:space="preserve">China relies even more heavily on the economic integration of its neighbours to enable it to exercise influence in the longer term. </w:t>
      </w:r>
      <w:r w:rsidRPr="00073E36">
        <w:t xml:space="preserve">It has, for instance, established specific programmes designed to increase trade with almost all its neighbours and signed a free trade agreement with the ASEAN countries. China is particularly generous with its offers of development assistance and investment to the authoritarian regimes in Cambodia, Laos, Sri Lanka and Burma. Building or preserving structures. In the Shanghai Cooperation Organisation, </w:t>
      </w:r>
      <w:r w:rsidRPr="00073E36">
        <w:rPr>
          <w:rStyle w:val="StyleUnderline"/>
        </w:rPr>
        <w:t>Russia and China</w:t>
      </w:r>
      <w:r w:rsidRPr="00073E36">
        <w:t xml:space="preserve"> </w:t>
      </w:r>
      <w:r w:rsidRPr="00073E36">
        <w:rPr>
          <w:rStyle w:val="StyleUnderline"/>
        </w:rPr>
        <w:t>have jointly created a regional entity whose formal objective is closer cooperation as</w:t>
      </w:r>
      <w:r w:rsidRPr="00073E36">
        <w:t xml:space="preserve"> a </w:t>
      </w:r>
      <w:r w:rsidRPr="00073E36">
        <w:rPr>
          <w:rStyle w:val="StyleUnderline"/>
        </w:rPr>
        <w:t>means of preventing</w:t>
      </w:r>
      <w:r w:rsidRPr="00073E36">
        <w:t xml:space="preserve"> any </w:t>
      </w:r>
      <w:r w:rsidRPr="00073E36">
        <w:rPr>
          <w:rStyle w:val="StyleUnderline"/>
        </w:rPr>
        <w:t>destabilisation of the region</w:t>
      </w:r>
      <w:r w:rsidRPr="00073E36">
        <w:t>. As “</w:t>
      </w:r>
      <w:r w:rsidRPr="00073E36">
        <w:rPr>
          <w:rStyle w:val="StyleUnderline"/>
        </w:rPr>
        <w:t xml:space="preserve">destabilisation” in this context implicitly </w:t>
      </w:r>
      <w:r w:rsidRPr="00073E36">
        <w:rPr>
          <w:rStyle w:val="Emphasis"/>
        </w:rPr>
        <w:t>includes democratisation movements</w:t>
      </w:r>
      <w:r w:rsidRPr="00073E36">
        <w:t xml:space="preserve">, the organisation, which comprises four Central Asian countries besides Russia and China, also legitimises authoritarian regimes in the region. Russia has also pressed ahead with integration efforts involving, in particular, Armenia, Kyrgyzstan, Tajikistan and, until recently, Belarus, and this has given rise to such institutions as the Collective Security Treaty Organisation and the Eurasian Economic Community. Through police, secret service and military cooperation and investment in strategic economic projects, Russia has also taken direct action to stabilise authoritarian regimes in the region. </w:t>
      </w:r>
      <w:r w:rsidRPr="00073E36">
        <w:rPr>
          <w:rStyle w:val="StyleUnderline"/>
        </w:rPr>
        <w:t xml:space="preserve">Beijing’s willingness to support </w:t>
      </w:r>
      <w:r w:rsidRPr="00073E36">
        <w:t>the isolated regimes of</w:t>
      </w:r>
      <w:r w:rsidRPr="00073E36">
        <w:rPr>
          <w:rStyle w:val="StyleUnderline"/>
        </w:rPr>
        <w:t xml:space="preserve"> Burma and North Korea has been apparent </w:t>
      </w:r>
      <w:r w:rsidRPr="00073E36">
        <w:t>on several occasions in the past</w:t>
      </w:r>
      <w:r w:rsidRPr="00073E36">
        <w:rPr>
          <w:rStyle w:val="StyleUnderline"/>
        </w:rPr>
        <w:t xml:space="preserve"> from </w:t>
      </w:r>
      <w:r w:rsidRPr="00073E36">
        <w:t>its</w:t>
      </w:r>
      <w:r w:rsidRPr="00073E36">
        <w:rPr>
          <w:rStyle w:val="StyleUnderline"/>
        </w:rPr>
        <w:t xml:space="preserve"> provision of vital relief goods and loans, trade and investment and </w:t>
      </w:r>
      <w:r w:rsidRPr="00073E36">
        <w:t>also from</w:t>
      </w:r>
      <w:r w:rsidRPr="00073E36">
        <w:rPr>
          <w:rStyle w:val="StyleUnderline"/>
        </w:rPr>
        <w:t xml:space="preserve"> its prevention of further international sanctions in response to North Korea’s nuclear weapons programme and </w:t>
      </w:r>
      <w:r w:rsidRPr="00073E36">
        <w:t>to</w:t>
      </w:r>
      <w:r w:rsidRPr="00073E36">
        <w:rPr>
          <w:rStyle w:val="StyleUnderline"/>
        </w:rPr>
        <w:t xml:space="preserve"> human rights violations in Burma</w:t>
      </w:r>
      <w:r w:rsidRPr="00073E36">
        <w:t xml:space="preserve">. However, China is also pressing both countries to undertake economic and partial political reforms along Chinese lines, with the aim of stabilising their authoritarian regimes in the long term and of defusing international criticism. </w:t>
      </w:r>
      <w:r w:rsidRPr="00073E36">
        <w:rPr>
          <w:rStyle w:val="StyleUnderline"/>
        </w:rPr>
        <w:t xml:space="preserve">To </w:t>
      </w:r>
      <w:r w:rsidRPr="00073E36">
        <w:rPr>
          <w:rStyle w:val="Emphasis"/>
        </w:rPr>
        <w:t>avoid democratic revolutions</w:t>
      </w:r>
      <w:r w:rsidRPr="00073E36">
        <w:rPr>
          <w:rStyle w:val="StyleUnderline"/>
        </w:rPr>
        <w:t>, the two regimes are urged to give themselves a “more human” face and so ensure their survival by undertaking political reforms</w:t>
      </w:r>
      <w:r w:rsidRPr="00073E36">
        <w:t xml:space="preserve">. Attraction. Since the late 1990s China has made a conscious effort to convey a positive image of itself to its neighbours. </w:t>
      </w:r>
      <w:r w:rsidRPr="00073E36">
        <w:rPr>
          <w:rStyle w:val="StyleUnderline"/>
        </w:rPr>
        <w:t>Economic success, especially at times of global financial crisis, makes the Chinese model of development dictatorship look attractive, even to the region’s more democratic countries</w:t>
      </w:r>
      <w:r w:rsidRPr="00073E36">
        <w:t xml:space="preserve">. In Russia’s case it is the model of “managed democracy” introduced by Putin that serves as a model for the ruling elites in many countries. In recent years, for example, some countries have tightened up their laws on non-governmental organisations and the media in much the same way as Russia has done, and Kazakhstan and Kyrgyzstan have used the “United Russia” party as a model for the “government parties” they have formed to control their political elites. </w:t>
      </w:r>
    </w:p>
    <w:p w:rsidR="00BD4071" w:rsidRPr="00073E36" w:rsidRDefault="00BD4071" w:rsidP="00BD4071">
      <w:pPr>
        <w:pStyle w:val="Heading3"/>
        <w:rPr>
          <w:rFonts w:cs="Times New Roman"/>
        </w:rPr>
      </w:pPr>
      <w:r w:rsidRPr="00073E36">
        <w:rPr>
          <w:rFonts w:cs="Times New Roman"/>
        </w:rPr>
        <w:t>Say no – US abuses</w:t>
      </w:r>
    </w:p>
    <w:p w:rsidR="00BD4071" w:rsidRPr="00073E36" w:rsidRDefault="00BD4071" w:rsidP="00BD4071">
      <w:pPr>
        <w:pStyle w:val="Heading4"/>
        <w:rPr>
          <w:rFonts w:cs="Times New Roman"/>
        </w:rPr>
      </w:pPr>
      <w:r w:rsidRPr="00073E36">
        <w:rPr>
          <w:rFonts w:cs="Times New Roman"/>
        </w:rPr>
        <w:t xml:space="preserve">China rejects conditions -- US domestic reform is a necessary prerequisite </w:t>
      </w:r>
    </w:p>
    <w:p w:rsidR="00BD4071" w:rsidRPr="00073E36" w:rsidRDefault="00BD4071" w:rsidP="00BD4071">
      <w:pPr>
        <w:rPr>
          <w:rStyle w:val="Style13ptBold"/>
        </w:rPr>
      </w:pPr>
      <w:r w:rsidRPr="00073E36">
        <w:rPr>
          <w:rStyle w:val="Style13ptBold"/>
        </w:rPr>
        <w:t>Neier, 2013</w:t>
      </w:r>
    </w:p>
    <w:p w:rsidR="00BD4071" w:rsidRPr="00073E36" w:rsidRDefault="00BD4071" w:rsidP="00BD4071">
      <w:r w:rsidRPr="00073E36">
        <w:rPr>
          <w:szCs w:val="16"/>
        </w:rPr>
        <w:t>(Aryeh</w:t>
      </w:r>
      <w:r w:rsidRPr="00073E36">
        <w:rPr>
          <w:b/>
          <w:szCs w:val="16"/>
        </w:rPr>
        <w:t xml:space="preserve">, </w:t>
      </w:r>
      <w:r w:rsidRPr="00073E36">
        <w:rPr>
          <w:szCs w:val="16"/>
        </w:rPr>
        <w:t xml:space="preserve">Human rights activist and </w:t>
      </w:r>
      <w:r w:rsidRPr="00073E36">
        <w:rPr>
          <w:color w:val="000000"/>
          <w:szCs w:val="16"/>
          <w:shd w:val="clear" w:color="auto" w:fill="FFFFFF"/>
        </w:rPr>
        <w:t>president emeritus of the Open Society Foundations and recipient of seven honorary degrees,</w:t>
      </w:r>
      <w:r w:rsidRPr="00073E36">
        <w:rPr>
          <w:szCs w:val="16"/>
        </w:rPr>
        <w:t xml:space="preserve"> www.theatlantic.com</w:t>
      </w:r>
      <w:r w:rsidRPr="00073E36">
        <w:t>/china/archive/2013/06/can-the-us-help-advance-human-rights-in-china/276841)//cb</w:t>
      </w:r>
    </w:p>
    <w:p w:rsidR="00BD4071" w:rsidRPr="00073E36" w:rsidRDefault="00BD4071" w:rsidP="00BD4071">
      <w:pPr>
        <w:rPr>
          <w:rStyle w:val="StyleUnderline"/>
        </w:rPr>
      </w:pPr>
      <w:r w:rsidRPr="00073E36">
        <w:rPr>
          <w:rStyle w:val="StyleUnderline"/>
        </w:rPr>
        <w:t>One of the reasons</w:t>
      </w:r>
      <w:r w:rsidRPr="00073E36">
        <w:t xml:space="preserve"> that the </w:t>
      </w:r>
      <w:r w:rsidRPr="00073E36">
        <w:rPr>
          <w:rStyle w:val="StyleUnderline"/>
        </w:rPr>
        <w:t>U</w:t>
      </w:r>
      <w:r w:rsidRPr="00073E36">
        <w:t xml:space="preserve">nited </w:t>
      </w:r>
      <w:r w:rsidRPr="00073E36">
        <w:rPr>
          <w:rStyle w:val="StyleUnderline"/>
        </w:rPr>
        <w:t>S</w:t>
      </w:r>
      <w:r w:rsidRPr="00073E36">
        <w:t xml:space="preserve">tates and some of its Western allies </w:t>
      </w:r>
      <w:r w:rsidRPr="00073E36">
        <w:rPr>
          <w:rStyle w:val="StyleUnderline"/>
        </w:rPr>
        <w:t>succeeded a quarter of a century ago in promoting human rights in Soviet bloc countries is</w:t>
      </w:r>
      <w:r w:rsidRPr="00073E36">
        <w:t xml:space="preserve"> that </w:t>
      </w:r>
      <w:r w:rsidRPr="00073E36">
        <w:rPr>
          <w:rStyle w:val="StyleUnderline"/>
        </w:rPr>
        <w:t>they persuaded</w:t>
      </w:r>
      <w:r w:rsidRPr="00073E36">
        <w:t xml:space="preserve"> many in </w:t>
      </w:r>
      <w:r w:rsidRPr="00073E36">
        <w:rPr>
          <w:rStyle w:val="StyleUnderline"/>
        </w:rPr>
        <w:t>those countries</w:t>
      </w:r>
      <w:r w:rsidRPr="00073E36">
        <w:t xml:space="preserve"> that </w:t>
      </w:r>
      <w:r w:rsidRPr="00073E36">
        <w:rPr>
          <w:rStyle w:val="StyleUnderline"/>
        </w:rPr>
        <w:t xml:space="preserve">human rights and economic success went hand in hand. In recent years, however, </w:t>
      </w:r>
      <w:r w:rsidRPr="00073E36">
        <w:rPr>
          <w:rStyle w:val="Emphasis"/>
        </w:rPr>
        <w:t>China's economic success</w:t>
      </w:r>
      <w:r w:rsidRPr="00073E36">
        <w:rPr>
          <w:rStyle w:val="StyleUnderline"/>
        </w:rPr>
        <w:t xml:space="preserve"> during a period of economic trouble in the West has </w:t>
      </w:r>
      <w:r w:rsidRPr="00073E36">
        <w:rPr>
          <w:rStyle w:val="Emphasis"/>
        </w:rPr>
        <w:t>conveyed an opposite message</w:t>
      </w:r>
      <w:r w:rsidRPr="00073E36">
        <w:t xml:space="preserve">. The </w:t>
      </w:r>
      <w:r w:rsidRPr="00073E36">
        <w:rPr>
          <w:rStyle w:val="StyleUnderline"/>
        </w:rPr>
        <w:t>difficulty</w:t>
      </w:r>
      <w:r w:rsidRPr="00073E36">
        <w:t xml:space="preserve"> of promoting human rights globally in these circumstances </w:t>
      </w:r>
      <w:r w:rsidRPr="00073E36">
        <w:rPr>
          <w:rStyle w:val="StyleUnderline"/>
        </w:rPr>
        <w:t>is exacerbated by the way</w:t>
      </w:r>
      <w:r w:rsidRPr="00073E36">
        <w:t xml:space="preserve"> that </w:t>
      </w:r>
      <w:r w:rsidRPr="00073E36">
        <w:rPr>
          <w:rStyle w:val="StyleUnderline"/>
        </w:rPr>
        <w:t xml:space="preserve">China uses its economic clout in its relations with other countries. Western </w:t>
      </w:r>
      <w:r w:rsidRPr="00073E36">
        <w:rPr>
          <w:rStyle w:val="Emphasis"/>
        </w:rPr>
        <w:t>pressures</w:t>
      </w:r>
      <w:r w:rsidRPr="00073E36">
        <w:rPr>
          <w:rStyle w:val="StyleUnderline"/>
        </w:rPr>
        <w:t xml:space="preserve"> to promote rights </w:t>
      </w:r>
      <w:r w:rsidRPr="00073E36">
        <w:rPr>
          <w:rStyle w:val="Emphasis"/>
        </w:rPr>
        <w:t>often are defeated</w:t>
      </w:r>
      <w:r w:rsidRPr="00073E36">
        <w:rPr>
          <w:rStyle w:val="StyleUnderline"/>
        </w:rPr>
        <w:t xml:space="preserve"> by China's assertiveness in making clear </w:t>
      </w:r>
      <w:r w:rsidRPr="00073E36">
        <w:t>that</w:t>
      </w:r>
      <w:r w:rsidRPr="00073E36">
        <w:rPr>
          <w:rStyle w:val="StyleUnderline"/>
        </w:rPr>
        <w:t xml:space="preserve"> its trade and aid are not subject to human rights conditions.</w:t>
      </w:r>
      <w:r w:rsidRPr="00073E36">
        <w:t xml:space="preserve"> This has become an important factor in countering pressures for human rights in Africa, in Central Asia and in other parts of the world. For the most part, I agree with Nicholas Becquelin about how to advance human rights in the U.S.-China relationship. The only point of difference I have with him is that Nicholas writes that "irrespective of the issue of moral imperatives ... it is clearly in the U.S. national interest that China" should gradually become a more open society. My difference here is that I would not draw a line between "moral imperatives" on the one hand and "the U.S. national interest" on the other hand. That is because the </w:t>
      </w:r>
      <w:r w:rsidRPr="00073E36">
        <w:rPr>
          <w:rStyle w:val="StyleUnderline"/>
        </w:rPr>
        <w:t>U.S. considers itself</w:t>
      </w:r>
      <w:r w:rsidRPr="00073E36">
        <w:t xml:space="preserve"> to be </w:t>
      </w:r>
      <w:r w:rsidRPr="00073E36">
        <w:rPr>
          <w:rStyle w:val="StyleUnderline"/>
        </w:rPr>
        <w:t>a global power with global responsibilities</w:t>
      </w:r>
      <w:r w:rsidRPr="00073E36">
        <w:t>. If it is not to encounter strenuous resistance to its efforts to play a leadership role on a host of global issues, its policies have to have a moral character</w:t>
      </w:r>
      <w:r w:rsidRPr="00073E36">
        <w:rPr>
          <w:rStyle w:val="StyleUnderline"/>
        </w:rPr>
        <w:t xml:space="preserve">. It must respect human rights in </w:t>
      </w:r>
      <w:r w:rsidRPr="00073E36">
        <w:t>its</w:t>
      </w:r>
      <w:r w:rsidRPr="00073E36">
        <w:rPr>
          <w:rStyle w:val="StyleUnderline"/>
        </w:rPr>
        <w:t xml:space="preserve"> domestic policies </w:t>
      </w:r>
      <w:r w:rsidRPr="00073E36">
        <w:t xml:space="preserve">and it </w:t>
      </w:r>
      <w:r w:rsidRPr="00073E36">
        <w:rPr>
          <w:rStyle w:val="StyleUnderline"/>
        </w:rPr>
        <w:t>should promote human rights in its international policies</w:t>
      </w:r>
      <w:r w:rsidRPr="00073E36">
        <w:t xml:space="preserve">. Of course, the </w:t>
      </w:r>
      <w:r w:rsidRPr="00073E36">
        <w:rPr>
          <w:rStyle w:val="StyleUnderline"/>
        </w:rPr>
        <w:t>two are closely related.</w:t>
      </w:r>
      <w:r w:rsidRPr="00073E36">
        <w:t xml:space="preserve"> </w:t>
      </w:r>
      <w:r w:rsidRPr="00073E36">
        <w:rPr>
          <w:rStyle w:val="StyleUnderline"/>
        </w:rPr>
        <w:t xml:space="preserve">Among other things, </w:t>
      </w:r>
      <w:r w:rsidRPr="00073E36">
        <w:rPr>
          <w:rStyle w:val="Emphasis"/>
        </w:rPr>
        <w:t>Abu Ghraib, Guantanamo</w:t>
      </w:r>
      <w:r w:rsidRPr="00073E36">
        <w:rPr>
          <w:rStyle w:val="StyleUnderline"/>
        </w:rPr>
        <w:t xml:space="preserve"> and C.I.A. renditions have done a lot of damage to U.S. standing internationally and have </w:t>
      </w:r>
      <w:r w:rsidRPr="00073E36">
        <w:rPr>
          <w:rStyle w:val="Emphasis"/>
        </w:rPr>
        <w:t>undermined</w:t>
      </w:r>
      <w:r w:rsidRPr="00073E36">
        <w:rPr>
          <w:rStyle w:val="StyleUnderline"/>
        </w:rPr>
        <w:t xml:space="preserve"> significantly the </w:t>
      </w:r>
      <w:r w:rsidRPr="00073E36">
        <w:rPr>
          <w:rStyle w:val="Emphasis"/>
        </w:rPr>
        <w:t>U.S.' capacity to promote human rights in China</w:t>
      </w:r>
      <w:r w:rsidRPr="00073E36">
        <w:t xml:space="preserve"> and elsewhere. </w:t>
      </w:r>
      <w:r w:rsidRPr="00073E36">
        <w:rPr>
          <w:rStyle w:val="StyleUnderline"/>
        </w:rPr>
        <w:t xml:space="preserve">Efforts to undo the harm that the U.S. has done to itself domestically </w:t>
      </w:r>
      <w:r w:rsidRPr="00073E36">
        <w:rPr>
          <w:rStyle w:val="Emphasis"/>
        </w:rPr>
        <w:t>must go hand in hand</w:t>
      </w:r>
      <w:r w:rsidRPr="00073E36">
        <w:rPr>
          <w:rStyle w:val="StyleUnderline"/>
        </w:rPr>
        <w:t xml:space="preserve"> with efforts to improve its role internationally. </w:t>
      </w:r>
    </w:p>
    <w:p w:rsidR="00BD4071" w:rsidRPr="00073E36" w:rsidRDefault="00BD4071" w:rsidP="00BD4071"/>
    <w:p w:rsidR="00BD4071" w:rsidRPr="00073E36" w:rsidRDefault="00BD4071" w:rsidP="00BD4071">
      <w:pPr>
        <w:pStyle w:val="Heading3"/>
        <w:rPr>
          <w:rFonts w:cs="Times New Roman"/>
        </w:rPr>
      </w:pPr>
      <w:r w:rsidRPr="00073E36">
        <w:rPr>
          <w:rFonts w:cs="Times New Roman"/>
        </w:rPr>
        <w:t>Say no – trade-specific</w:t>
      </w:r>
    </w:p>
    <w:p w:rsidR="00BD4071" w:rsidRPr="00073E36" w:rsidRDefault="00BD4071" w:rsidP="00BD4071">
      <w:pPr>
        <w:pStyle w:val="Heading4"/>
        <w:rPr>
          <w:rFonts w:cs="Times New Roman"/>
        </w:rPr>
      </w:pPr>
      <w:r w:rsidRPr="00073E36">
        <w:rPr>
          <w:rFonts w:cs="Times New Roman"/>
        </w:rPr>
        <w:t>They’ll have no effect on China and they say no</w:t>
      </w:r>
    </w:p>
    <w:p w:rsidR="00BD4071" w:rsidRPr="00073E36" w:rsidRDefault="00BD4071" w:rsidP="00BD4071">
      <w:r w:rsidRPr="00073E36">
        <w:t xml:space="preserve">MILIE M. </w:t>
      </w:r>
      <w:r w:rsidRPr="00073E36">
        <w:rPr>
          <w:rStyle w:val="Style13ptBold"/>
        </w:rPr>
        <w:t>HAFNER-BURTON</w:t>
      </w:r>
      <w:r w:rsidRPr="00073E36">
        <w:t>, 20</w:t>
      </w:r>
      <w:r w:rsidRPr="00073E36">
        <w:rPr>
          <w:rStyle w:val="Style13ptBold"/>
        </w:rPr>
        <w:t>09</w:t>
      </w:r>
      <w:r w:rsidRPr="00073E36">
        <w:t>, professor at the UC San Diego School of Global Policy and Strategy and director of the School’s Laboratory on International Law and Regulation , “FORCED TO BE GOOD Why Trade Agreements Boost Human Rights”, pg 173 //AZ</w:t>
      </w:r>
    </w:p>
    <w:p w:rsidR="00BD4071" w:rsidRPr="00073E36" w:rsidRDefault="00BD4071" w:rsidP="00BD4071">
      <w:pPr>
        <w:rPr>
          <w:u w:val="single"/>
        </w:rPr>
      </w:pPr>
      <w:r w:rsidRPr="00073E36">
        <w:t xml:space="preserve">2 All of this regulation is happening in a world in flux. </w:t>
      </w:r>
      <w:r w:rsidRPr="00073E36">
        <w:rPr>
          <w:rStyle w:val="StyleUnderline"/>
        </w:rPr>
        <w:t>Powerful markets are emerging in countries that do not yet wed protections for human rights to trade—not because they are less principled than the United States and Europe but because these linkages thus far create more problems than they solve and because human rights are not equally valued everywhere. China stands above the rest</w:t>
      </w:r>
      <w:r w:rsidRPr="00073E36">
        <w:t xml:space="preserve">. In 2006, it was the world’s third leading exporter, right behind the United States. It was also the third leading importer. But China’s annual growth in those two measures far surpassed that of the United States and Eu rope, with a 27 percent increase in exports and a 20 percent increase in imports. </w:t>
      </w:r>
      <w:proofErr w:type="gramStart"/>
      <w:r w:rsidRPr="00073E36">
        <w:t>3  The</w:t>
      </w:r>
      <w:proofErr w:type="gramEnd"/>
      <w:r w:rsidRPr="00073E36">
        <w:t xml:space="preserve"> implications for both trade and human rights are unknown and potentially huge. </w:t>
      </w:r>
      <w:r w:rsidRPr="00073E36">
        <w:rPr>
          <w:rStyle w:val="StyleUnderline"/>
        </w:rPr>
        <w:t>4 China has passed into law a few global human rights treaties, but it nonetheless has a terrible record on human rights protections</w:t>
      </w:r>
      <w:r w:rsidRPr="00073E36">
        <w:t xml:space="preserve">. In 2007, Amnesty International reported: An increased number of lawyers and </w:t>
      </w:r>
      <w:proofErr w:type="gramStart"/>
      <w:r w:rsidRPr="00073E36">
        <w:t>journalists  were</w:t>
      </w:r>
      <w:proofErr w:type="gramEnd"/>
      <w:r w:rsidRPr="00073E36">
        <w:t xml:space="preserve"> harassed, detained, and jailed. Thousands of people who pursued their faith outside </w:t>
      </w:r>
      <w:proofErr w:type="gramStart"/>
      <w:r w:rsidRPr="00073E36">
        <w:t>offi  cially</w:t>
      </w:r>
      <w:proofErr w:type="gramEnd"/>
      <w:r w:rsidRPr="00073E36">
        <w:t xml:space="preserve"> sanctioned churches  were subjected to harassment and many to detention and imprisonment. Thousands of </w:t>
      </w:r>
      <w:proofErr w:type="gramStart"/>
      <w:r w:rsidRPr="00073E36">
        <w:t>people  were</w:t>
      </w:r>
      <w:proofErr w:type="gramEnd"/>
      <w:r w:rsidRPr="00073E36">
        <w:t xml:space="preserve"> sentenced to death or executed. Migrants from rural </w:t>
      </w:r>
      <w:proofErr w:type="gramStart"/>
      <w:r w:rsidRPr="00073E36">
        <w:t>areas  were</w:t>
      </w:r>
      <w:proofErr w:type="gramEnd"/>
      <w:r w:rsidRPr="00073E36">
        <w:t xml:space="preserve"> deprived of basic rights. Severe repression of Uighurs in the Xinjiang Uighur Autonomous Region continued, and freedom of expression and religion continued to be severely restricted in Tibet and among Tibetans elsewhere. (Amnesty International 2007) </w:t>
      </w:r>
      <w:r w:rsidRPr="00073E36">
        <w:rPr>
          <w:rStyle w:val="StyleUnderline"/>
        </w:rPr>
        <w:t xml:space="preserve">The great question posed by the rise of a more global China is whether its economic might and disregard for human rights will begin to undermine the West’s ability to use trade agreements to improve human rights. Because of its economic strength, the United States and Eu rope are unlikely to convince China to sign trade agreements that protect human rights. With its market share, China has the power to say no, </w:t>
      </w:r>
      <w:r w:rsidRPr="00073E36">
        <w:t>and the United States and Eu rope are not likely to try to force it to comply because the Western nations would suffer severe economic damage if China halted trade with them.</w:t>
      </w:r>
    </w:p>
    <w:p w:rsidR="00BD4071" w:rsidRPr="00073E36" w:rsidRDefault="00BD4071" w:rsidP="00BD4071">
      <w:pPr>
        <w:pStyle w:val="Heading4"/>
        <w:rPr>
          <w:rFonts w:cs="Times New Roman"/>
        </w:rPr>
      </w:pPr>
      <w:r w:rsidRPr="00073E36">
        <w:rPr>
          <w:rFonts w:cs="Times New Roman"/>
        </w:rPr>
        <w:t>Causes protectionism</w:t>
      </w:r>
    </w:p>
    <w:p w:rsidR="00BD4071" w:rsidRPr="00073E36" w:rsidRDefault="00BD4071" w:rsidP="00BD4071">
      <w:r w:rsidRPr="00073E36">
        <w:t xml:space="preserve">MILIE M. </w:t>
      </w:r>
      <w:r w:rsidRPr="00073E36">
        <w:rPr>
          <w:rStyle w:val="Style13ptBold"/>
        </w:rPr>
        <w:t>HAFNER-BURTON</w:t>
      </w:r>
      <w:r w:rsidRPr="00073E36">
        <w:t>, 20</w:t>
      </w:r>
      <w:r w:rsidRPr="00073E36">
        <w:rPr>
          <w:rStyle w:val="Style13ptBold"/>
        </w:rPr>
        <w:t>09</w:t>
      </w:r>
      <w:r w:rsidRPr="00073E36">
        <w:t>, professor at the UC San Diego School of Global Policy and Strategy and director of the School’s Laboratory on International Law and Regulation , “FORCED TO BE GOOD Why Trade Agreements Boost Human Rights”, pg 39 //AZ</w:t>
      </w:r>
    </w:p>
    <w:p w:rsidR="00BD4071" w:rsidRPr="00073E36" w:rsidRDefault="00BD4071" w:rsidP="00BD4071">
      <w:r w:rsidRPr="00073E36">
        <w:rPr>
          <w:rStyle w:val="StyleUnderline"/>
        </w:rPr>
        <w:t>One of the most compelling and pervasive explanations for the rise and spread of fair trade regulations suggests that governments use human rights standards of conduct to disguise trade protectionism, seeking to raise  barriers to market access</w:t>
      </w:r>
      <w:r w:rsidRPr="00073E36">
        <w:t xml:space="preserve"> (Dowlah 2004). This view is expressed in countless statements by governments, particularly in the developing world, that “reject the use of labour standards for protectionist purposes, and agree that the comparative advantage of countries, particularly  low- wage developing countries, must in no way be put into question” (World Trade Or ga ni za tion 1996). The theory is simple and powerful and suggests that </w:t>
      </w:r>
      <w:r w:rsidRPr="00073E36">
        <w:rPr>
          <w:rStyle w:val="StyleUnderline"/>
        </w:rPr>
        <w:t>governments design PTAs to internalize “externalities” that cross country borders (</w:t>
      </w:r>
      <w:r w:rsidRPr="00073E36">
        <w:t xml:space="preserve">Mattli 1999). Scholars of economic institutions (North 1990; Rutherford 1994; Williamson 1975) and the environment (DeSombre 2000; Koorney and Krause 1997) are familiar with this reasoning. An externality exists whenever one actor’s behavior affects the welfare of another actor who did not have a choice in the matter and whose </w:t>
      </w:r>
      <w:proofErr w:type="gramStart"/>
      <w:r w:rsidRPr="00073E36">
        <w:t>interests  were</w:t>
      </w:r>
      <w:proofErr w:type="gramEnd"/>
      <w:r w:rsidRPr="00073E36">
        <w:t xml:space="preserve"> not considered. The problem is characterized by interdependence between countries, and the best solution is cooperation. 16 When it comes to economic globalization, </w:t>
      </w:r>
      <w:r w:rsidRPr="00073E36">
        <w:rPr>
          <w:rStyle w:val="StyleUnderline"/>
        </w:rPr>
        <w:t xml:space="preserve">market interdependence among countries creates many externalities, including some involving human rights. They include the risks that market actors confront in their opportunistic dealings with foreign governments and </w:t>
      </w:r>
      <w:proofErr w:type="gramStart"/>
      <w:r w:rsidRPr="00073E36">
        <w:rPr>
          <w:rStyle w:val="StyleUnderline"/>
        </w:rPr>
        <w:t>fi  rms.</w:t>
      </w:r>
      <w:proofErr w:type="gramEnd"/>
      <w:r w:rsidRPr="00073E36">
        <w:rPr>
          <w:rStyle w:val="StyleUnderline"/>
        </w:rPr>
        <w:t xml:space="preserve"> Because externalities can be negative </w:t>
      </w:r>
      <w:proofErr w:type="gramStart"/>
      <w:r w:rsidRPr="00073E36">
        <w:rPr>
          <w:rStyle w:val="StyleUnderline"/>
        </w:rPr>
        <w:t>and  costly</w:t>
      </w:r>
      <w:proofErr w:type="gramEnd"/>
      <w:r w:rsidRPr="00073E36">
        <w:rPr>
          <w:rStyle w:val="StyleUnderline"/>
        </w:rPr>
        <w:t>—perhaps created by lax standards of conduct that violate workers’ human rights or by refugee crises that result from civil wars or  confl  icts—government leaders facing them in the global marketplace have incentives to design PTAs that will ease the problem, thereby decreasing production of the harmful product or behavior</w:t>
      </w:r>
      <w:r w:rsidRPr="00073E36">
        <w:t xml:space="preserve"> (Haas 1958; Nye 1968). </w:t>
      </w:r>
      <w:r w:rsidRPr="00073E36">
        <w:rPr>
          <w:rStyle w:val="StyleUnderline"/>
        </w:rPr>
        <w:t>This is especially the case in democracies.</w:t>
      </w:r>
      <w:r w:rsidRPr="00073E36">
        <w:t xml:space="preserve"> Why? Because demo cratic governments are responsive to their interest groups (Moravcsik 1991, 1997; Peltzman 1976; Stigler 1971), forging economic policies in general and protectionist policies specifi  cally in response to demands by persuasive special interests seeking to get their way (Frieden 1992; Helfand 2000; Mansfi  eld and Milner 1997; Milner 1988; Rogowski 16.  A classic example is environmental contamination. A city emitting heavy industrial pollutants situated upwind from a village that suffers the harmful effects of resulting air contamination creates a negative externality harmful to the welfare of the villagers. Such externalities undermine the </w:t>
      </w:r>
      <w:proofErr w:type="gramStart"/>
      <w:r w:rsidRPr="00073E36">
        <w:t>effi  cient</w:t>
      </w:r>
      <w:proofErr w:type="gramEnd"/>
      <w:r w:rsidRPr="00073E36">
        <w:t xml:space="preserve"> per for mance of the market endeavoring to maximize total utility of the society being affected. Actors producing the externality of air pollution have no incentives to factor in the costs of their actions to those affected, so the market equilibrium price of the good involved will not refl  ect a portion of the actual costs.38   CHAPTER 2 1989). Governments rarely aim to enhance general economic </w:t>
      </w:r>
      <w:proofErr w:type="gramStart"/>
      <w:r w:rsidRPr="00073E36">
        <w:t>effi  ciency</w:t>
      </w:r>
      <w:proofErr w:type="gramEnd"/>
      <w:r w:rsidRPr="00073E36">
        <w:t xml:space="preserve"> but to redistribute wealth in their favor (Thorbecke 1997). For elected policymakers, such as representatives in the Eu ro pe an Parliament or US Congress, “it’s constituent interests </w:t>
      </w:r>
      <w:proofErr w:type="gramStart"/>
      <w:r w:rsidRPr="00073E36">
        <w:t>fi  rst</w:t>
      </w:r>
      <w:proofErr w:type="gramEnd"/>
      <w:r w:rsidRPr="00073E36">
        <w:t xml:space="preserve"> and foremost” (Hufbauer 2007). </w:t>
      </w:r>
      <w:r w:rsidRPr="00073E36">
        <w:rPr>
          <w:rStyle w:val="StyleUnderline"/>
        </w:rPr>
        <w:t xml:space="preserve">Thus preferential trade agreements and their associated regulations can be seen as objects for sale to the highest bidders, motivated by desires for personal profi t (Grossman and Helpman 1994). Many believe that </w:t>
      </w:r>
      <w:proofErr w:type="gramStart"/>
      <w:r w:rsidRPr="00073E36">
        <w:rPr>
          <w:rStyle w:val="StyleUnderline"/>
        </w:rPr>
        <w:t>labor  unions</w:t>
      </w:r>
      <w:proofErr w:type="gramEnd"/>
      <w:r w:rsidRPr="00073E36">
        <w:rPr>
          <w:rStyle w:val="StyleUnderline"/>
        </w:rPr>
        <w:t xml:space="preserve"> are among the most infl uential of those special interests, pushing for human rights standards of conduct to prevent what they perceive as unfair competition from developing countries with cheap labor exploited through rights abuses</w:t>
      </w:r>
      <w:r w:rsidRPr="00073E36">
        <w:t xml:space="preserve"> (Aaronson 2001; Aaronson and Zimmerman 2007; Hansson 1983; Mazur 1999). This forceful theory suggests that fair trade regulations protecting human rights should develop and spread when </w:t>
      </w:r>
      <w:proofErr w:type="gramStart"/>
      <w:r w:rsidRPr="00073E36">
        <w:t>labor  unions</w:t>
      </w:r>
      <w:proofErr w:type="gramEnd"/>
      <w:r w:rsidRPr="00073E36">
        <w:t xml:space="preserve"> and other groups whose own interests are threatened by free trade mobilize to defend their jobs. They lobby their policymakers for standards of fair trade conduct. This should be most likely when big economic interests are at stake in an agreement. The theory also suggests that fair trade regulations are likely to focus on protecting human rights of workers and children, whose labor contributes to the comparative trade advantage, but not the rights of voters and citizens or other groups more broadly. It also points to what should be favorable reactions from labor  unions to fair trade regulations created to refl  ect their needs in the fi  rst place. And if governments do create fair trade standards to protect workers’ human rights in selected industries, they should be likely, at least some of the time, to use the new regulations to limit imports of specifi  c goods facing competition and to protect the workers being harmed. This theory has much to offer. Governments may want to shield their </w:t>
      </w:r>
      <w:proofErr w:type="gramStart"/>
      <w:r w:rsidRPr="00073E36">
        <w:t>ineffi  cient</w:t>
      </w:r>
      <w:proofErr w:type="gramEnd"/>
      <w:r w:rsidRPr="00073E36">
        <w:t xml:space="preserve"> domestic  industries—especially those at risk of suffering from international competition. As we shall see later, </w:t>
      </w:r>
      <w:r w:rsidRPr="00073E36">
        <w:rPr>
          <w:rStyle w:val="StyleUnderline"/>
        </w:rPr>
        <w:t xml:space="preserve">protectionist motivations occupy an important place in this  story—particularly in the development of standards protecting workers’ and children’s human rights in the United States. Bootlegging </w:t>
      </w:r>
      <w:proofErr w:type="gramStart"/>
      <w:r w:rsidRPr="00073E36">
        <w:rPr>
          <w:rStyle w:val="StyleUnderline"/>
        </w:rPr>
        <w:t>labor  unions</w:t>
      </w:r>
      <w:proofErr w:type="gramEnd"/>
      <w:r w:rsidRPr="00073E36">
        <w:rPr>
          <w:rStyle w:val="StyleUnderline"/>
        </w:rPr>
        <w:t xml:space="preserve"> matter enormously  here, and politicians are often very tuned in to their needs. Yet the </w:t>
      </w:r>
      <w:proofErr w:type="gramStart"/>
      <w:r w:rsidRPr="00073E36">
        <w:rPr>
          <w:rStyle w:val="StyleUnderline"/>
        </w:rPr>
        <w:t>infl  uence</w:t>
      </w:r>
      <w:proofErr w:type="gramEnd"/>
      <w:r w:rsidRPr="00073E36">
        <w:rPr>
          <w:rStyle w:val="StyleUnderline"/>
        </w:rPr>
        <w:t xml:space="preserve"> of protectionist interest groups, though signifi  cant, cannot alone explain what has happened with trade agreements. Labor unions rarely called for fair trade standards of conduct to protect workers’ and children’s human rights. Instead, they generally opposed trade agreements altogether and asked their policymakers to do the same.</w:t>
      </w:r>
      <w:r w:rsidRPr="00073E36">
        <w:t xml:space="preserve"> Only recently have trade  unions come to argue for the creation of regulations protecting human rights, often invoking standards of conduct as a way to A PATH TO ANSWERS   39 oppose trade agreements more than as a way to help correct agreements’ shortcomings. </w:t>
      </w:r>
      <w:proofErr w:type="gramStart"/>
      <w:r w:rsidRPr="00073E36">
        <w:t>Many  unions</w:t>
      </w:r>
      <w:proofErr w:type="gramEnd"/>
      <w:r w:rsidRPr="00073E36">
        <w:t xml:space="preserve"> call for more regulations backed by more effective enforcement remedies and penalties on the same footing as those available for violations of commercial provisions. But in the United States, most labor  unions continue to ask for a moratorium on any lesser agreement that does not live up to those ideals (AFL- CIO 2006a, 2006b). So far that includes all agreements, despite substantial improvements toward crafting regulations that protect workers’ and children’s human rights. And in Europe, most </w:t>
      </w:r>
      <w:proofErr w:type="gramStart"/>
      <w:r w:rsidRPr="00073E36">
        <w:t>labor  unions</w:t>
      </w:r>
      <w:proofErr w:type="gramEnd"/>
      <w:r w:rsidRPr="00073E36">
        <w:t xml:space="preserve"> continue to call for more attention to “economic and social” rights, by which they mean human rights for workers and children too. Yet </w:t>
      </w:r>
      <w:proofErr w:type="gramStart"/>
      <w:r w:rsidRPr="00073E36">
        <w:t>labor  unions</w:t>
      </w:r>
      <w:proofErr w:type="gramEnd"/>
      <w:r w:rsidRPr="00073E36">
        <w:t>’ specifi  c interests in preventing market access are not very well represented in the new preferential trade agreements policymakers are putting together, either in the United States or in Eu rope. Moreover, both the United States and Eu rope continue to make trade deals, with countries such as Jordan and Kazakhstan, that have very little economic effect on their workers one way or the other; the labor  unions are nevertheless opposed.</w:t>
      </w:r>
    </w:p>
    <w:p w:rsidR="00BD4071" w:rsidRPr="00073E36" w:rsidRDefault="00BD4071" w:rsidP="00BD4071"/>
    <w:p w:rsidR="00073E36" w:rsidRPr="00073E36" w:rsidRDefault="00073E36" w:rsidP="003F1A12">
      <w:pPr>
        <w:pStyle w:val="Heading3"/>
        <w:rPr>
          <w:rFonts w:cs="Times New Roman"/>
        </w:rPr>
      </w:pPr>
      <w:r w:rsidRPr="00073E36">
        <w:rPr>
          <w:rFonts w:cs="Times New Roman"/>
        </w:rPr>
        <w:t>HR protections now</w:t>
      </w:r>
    </w:p>
    <w:p w:rsidR="00073E36" w:rsidRPr="00073E36" w:rsidRDefault="00073E36" w:rsidP="00073E36">
      <w:pPr>
        <w:pStyle w:val="Heading4"/>
        <w:rPr>
          <w:rFonts w:cs="Times New Roman"/>
        </w:rPr>
      </w:pPr>
      <w:r w:rsidRPr="00073E36">
        <w:rPr>
          <w:rFonts w:cs="Times New Roman"/>
        </w:rPr>
        <w:t xml:space="preserve">Efforts to democratize now </w:t>
      </w:r>
    </w:p>
    <w:p w:rsidR="00073E36" w:rsidRPr="00073E36" w:rsidRDefault="00073E36" w:rsidP="00073E36">
      <w:r w:rsidRPr="00073E36">
        <w:t xml:space="preserve">(Daniel A. </w:t>
      </w:r>
      <w:r w:rsidRPr="00073E36">
        <w:rPr>
          <w:rStyle w:val="Style13ptBold"/>
        </w:rPr>
        <w:t>Bell, 5-29</w:t>
      </w:r>
      <w:r w:rsidRPr="00073E36">
        <w:t>-2015, chair professor of the Schwarzman Scholars program at Tsinghua University in Beijing and the director of the Berggruen Institute of Philosophy and Culture, date accessed: 3.17.16, "Chinese Democracy Isn't Inevitable," Atlantic, http://www.theatlantic.com/international/archive/2015/05/chinese-democracy-isnt-inevitable/394325/)//AP</w:t>
      </w:r>
    </w:p>
    <w:p w:rsidR="00073E36" w:rsidRPr="00073E36" w:rsidRDefault="00073E36" w:rsidP="00073E36">
      <w:r w:rsidRPr="00073E36">
        <w:t xml:space="preserve">In cities and provinces, the </w:t>
      </w:r>
      <w:r w:rsidRPr="00073E36">
        <w:rPr>
          <w:rStyle w:val="StyleUnderline"/>
        </w:rPr>
        <w:t>Chinese government tinkers with economic and social reform and then applies successes to the rest of the country,</w:t>
      </w:r>
      <w:r w:rsidRPr="00073E36">
        <w:t xml:space="preserve"> while detecting problems and making adjustments to policies before they spread elsewhere. </w:t>
      </w:r>
      <w:r w:rsidRPr="00073E36">
        <w:rPr>
          <w:rStyle w:val="StyleUnderline"/>
        </w:rPr>
        <w:t>This experimentation takes several forms,</w:t>
      </w:r>
      <w:r w:rsidRPr="00073E36">
        <w:t xml:space="preserve"> the most high-profile of which is the Shenzhen Special Economic Zone, </w:t>
      </w:r>
      <w:r w:rsidRPr="00073E36">
        <w:rPr>
          <w:rStyle w:val="StyleUnderline"/>
        </w:rPr>
        <w:t>which tested controversial market-oriented policies that were then</w:t>
      </w:r>
      <w:r w:rsidRPr="00073E36">
        <w:t xml:space="preserve"> </w:t>
      </w:r>
      <w:r w:rsidRPr="00073E36">
        <w:rPr>
          <w:rStyle w:val="Emphasis"/>
        </w:rPr>
        <w:t>extended across China. More recently, the government has tested initiatives that defy common assumptions about authoritarian rule</w:t>
      </w:r>
      <w:r w:rsidRPr="00073E36">
        <w:t xml:space="preserve">, </w:t>
      </w:r>
      <w:r w:rsidRPr="00073E36">
        <w:rPr>
          <w:rStyle w:val="StyleUnderline"/>
        </w:rPr>
        <w:t>including recruiting non-state groups to provide healthcare for the elderly and protect the rights of workers</w:t>
      </w:r>
      <w:r w:rsidRPr="00073E36">
        <w:t xml:space="preserve">. Acutely aware of the costs of its “economic growth above all” </w:t>
      </w:r>
      <w:r w:rsidRPr="00073E36">
        <w:rPr>
          <w:rStyle w:val="StyleUnderline"/>
        </w:rPr>
        <w:t xml:space="preserve">development model, the government encourages municipalities to experiment with more diverse indices for assessing the performance of government officials: Hangzhou, for example, prioritizes </w:t>
      </w:r>
      <w:r w:rsidRPr="00073E36">
        <w:rPr>
          <w:rStyle w:val="Emphasis"/>
        </w:rPr>
        <w:t>environmental sustainability</w:t>
      </w:r>
      <w:r w:rsidRPr="00073E36">
        <w:rPr>
          <w:rStyle w:val="StyleUnderline"/>
        </w:rPr>
        <w:t>, and Chengdu narrowing the income gap between rural and urban residents</w:t>
      </w:r>
      <w:r w:rsidRPr="00073E36">
        <w:t>.</w:t>
      </w:r>
    </w:p>
    <w:p w:rsidR="00073E36" w:rsidRPr="00073E36" w:rsidRDefault="00073E36" w:rsidP="00073E36"/>
    <w:p w:rsidR="00863685" w:rsidRPr="00073E36" w:rsidRDefault="00863685" w:rsidP="003F1A12">
      <w:pPr>
        <w:pStyle w:val="Heading3"/>
        <w:rPr>
          <w:rFonts w:cs="Times New Roman"/>
        </w:rPr>
      </w:pPr>
      <w:r w:rsidRPr="00073E36">
        <w:rPr>
          <w:rFonts w:cs="Times New Roman"/>
        </w:rPr>
        <w:t>AT US HR leadership</w:t>
      </w:r>
    </w:p>
    <w:p w:rsidR="00863685" w:rsidRPr="00073E36" w:rsidRDefault="00F224DA" w:rsidP="00863685">
      <w:pPr>
        <w:pStyle w:val="Heading4"/>
        <w:rPr>
          <w:rFonts w:cs="Times New Roman"/>
        </w:rPr>
      </w:pPr>
      <w:r w:rsidRPr="00073E36">
        <w:rPr>
          <w:rFonts w:cs="Times New Roman"/>
        </w:rPr>
        <w:t>Credibility is decked for reasons unrelated to the CP</w:t>
      </w:r>
    </w:p>
    <w:p w:rsidR="00863685" w:rsidRPr="00073E36" w:rsidRDefault="00863685" w:rsidP="00863685">
      <w:pPr>
        <w:rPr>
          <w:rStyle w:val="Style13ptBold"/>
        </w:rPr>
      </w:pPr>
      <w:r w:rsidRPr="00073E36">
        <w:rPr>
          <w:rStyle w:val="Style13ptBold"/>
        </w:rPr>
        <w:t xml:space="preserve">Carter, 2012 </w:t>
      </w:r>
    </w:p>
    <w:p w:rsidR="00863685" w:rsidRPr="00073E36" w:rsidRDefault="00863685" w:rsidP="00863685">
      <w:r w:rsidRPr="00073E36">
        <w:t>(Jimmy, 39th president, is the founder of the Carter Center and the recipient of the 2002 Nobel Peace Prize, June 24, www.nytimes.com/2012/06/25/opinion/americas-shameful-human-rights-record.html)//cb</w:t>
      </w:r>
    </w:p>
    <w:p w:rsidR="00863685" w:rsidRPr="00073E36" w:rsidRDefault="00863685" w:rsidP="00863685">
      <w:r w:rsidRPr="00073E36">
        <w:t xml:space="preserve">THE </w:t>
      </w:r>
      <w:r w:rsidRPr="00073E36">
        <w:rPr>
          <w:rStyle w:val="StyleUnderline"/>
        </w:rPr>
        <w:t>U</w:t>
      </w:r>
      <w:r w:rsidRPr="00073E36">
        <w:t xml:space="preserve">nited </w:t>
      </w:r>
      <w:r w:rsidRPr="00073E36">
        <w:rPr>
          <w:rStyle w:val="StyleUnderline"/>
        </w:rPr>
        <w:t>S</w:t>
      </w:r>
      <w:r w:rsidRPr="00073E36">
        <w:t xml:space="preserve">tates </w:t>
      </w:r>
      <w:r w:rsidRPr="00073E36">
        <w:rPr>
          <w:rStyle w:val="StyleUnderline"/>
        </w:rPr>
        <w:t xml:space="preserve">is </w:t>
      </w:r>
      <w:r w:rsidRPr="00073E36">
        <w:rPr>
          <w:rStyle w:val="Emphasis"/>
        </w:rPr>
        <w:t>abandoning</w:t>
      </w:r>
      <w:r w:rsidRPr="00073E36">
        <w:rPr>
          <w:rStyle w:val="StyleUnderline"/>
        </w:rPr>
        <w:t xml:space="preserve"> its </w:t>
      </w:r>
      <w:r w:rsidRPr="00073E36">
        <w:rPr>
          <w:rStyle w:val="Emphasis"/>
        </w:rPr>
        <w:t>role as</w:t>
      </w:r>
      <w:r w:rsidRPr="00073E36">
        <w:rPr>
          <w:rStyle w:val="StyleUnderline"/>
        </w:rPr>
        <w:t xml:space="preserve"> the </w:t>
      </w:r>
      <w:r w:rsidRPr="00073E36">
        <w:rPr>
          <w:rStyle w:val="Emphasis"/>
        </w:rPr>
        <w:t>global champion of h</w:t>
      </w:r>
      <w:r w:rsidRPr="00073E36">
        <w:rPr>
          <w:rStyle w:val="StyleUnderline"/>
        </w:rPr>
        <w:t xml:space="preserve">uman </w:t>
      </w:r>
      <w:r w:rsidRPr="00073E36">
        <w:rPr>
          <w:rStyle w:val="Emphasis"/>
        </w:rPr>
        <w:t>r</w:t>
      </w:r>
      <w:r w:rsidRPr="00073E36">
        <w:rPr>
          <w:rStyle w:val="StyleUnderline"/>
        </w:rPr>
        <w:t>ights</w:t>
      </w:r>
      <w:r w:rsidRPr="00073E36">
        <w:t xml:space="preserve">. </w:t>
      </w:r>
      <w:r w:rsidRPr="00073E36">
        <w:rPr>
          <w:rStyle w:val="StyleUnderline"/>
        </w:rPr>
        <w:t>Revelations</w:t>
      </w:r>
      <w:r w:rsidRPr="00073E36">
        <w:t xml:space="preserve"> that </w:t>
      </w:r>
      <w:r w:rsidRPr="00073E36">
        <w:rPr>
          <w:rStyle w:val="StyleUnderline"/>
        </w:rPr>
        <w:t xml:space="preserve">top officials are targeting people to be assassinated abroad, including American citizens, are only the most recent, disturbing proof of </w:t>
      </w:r>
      <w:r w:rsidRPr="00073E36">
        <w:rPr>
          <w:rStyle w:val="Emphasis"/>
        </w:rPr>
        <w:t>how far our nation’s violation</w:t>
      </w:r>
      <w:r w:rsidRPr="00073E36">
        <w:rPr>
          <w:rStyle w:val="StyleUnderline"/>
        </w:rPr>
        <w:t xml:space="preserve"> of </w:t>
      </w:r>
      <w:r w:rsidRPr="00073E36">
        <w:rPr>
          <w:rStyle w:val="Emphasis"/>
        </w:rPr>
        <w:t>h</w:t>
      </w:r>
      <w:r w:rsidRPr="00073E36">
        <w:rPr>
          <w:rStyle w:val="StyleUnderline"/>
        </w:rPr>
        <w:t xml:space="preserve">uman </w:t>
      </w:r>
      <w:r w:rsidRPr="00073E36">
        <w:rPr>
          <w:rStyle w:val="Emphasis"/>
        </w:rPr>
        <w:t>r</w:t>
      </w:r>
      <w:r w:rsidRPr="00073E36">
        <w:rPr>
          <w:rStyle w:val="StyleUnderline"/>
        </w:rPr>
        <w:t xml:space="preserve">ights has </w:t>
      </w:r>
      <w:r w:rsidRPr="00073E36">
        <w:rPr>
          <w:rStyle w:val="Emphasis"/>
        </w:rPr>
        <w:t>extended</w:t>
      </w:r>
      <w:r w:rsidRPr="00073E36">
        <w:rPr>
          <w:rStyle w:val="StyleUnderline"/>
        </w:rPr>
        <w:t>.</w:t>
      </w:r>
      <w:r w:rsidRPr="00073E36">
        <w:t xml:space="preserve"> </w:t>
      </w:r>
      <w:r w:rsidRPr="00073E36">
        <w:rPr>
          <w:rStyle w:val="StyleUnderline"/>
        </w:rPr>
        <w:t>This development began after the terrorist attacks of Sept. 11, 2001, and has been sanctioned and escalated by bipartisan executive and legislative actions</w:t>
      </w:r>
      <w:r w:rsidRPr="00073E36">
        <w:t xml:space="preserve">, without dissent from the general public. As a result, </w:t>
      </w:r>
      <w:r w:rsidRPr="00073E36">
        <w:rPr>
          <w:rStyle w:val="StyleUnderline"/>
        </w:rPr>
        <w:t xml:space="preserve">our country </w:t>
      </w:r>
      <w:r w:rsidRPr="00073E36">
        <w:rPr>
          <w:rStyle w:val="Emphasis"/>
        </w:rPr>
        <w:t>can no longer speak with moral authority</w:t>
      </w:r>
      <w:r w:rsidRPr="00073E36">
        <w:rPr>
          <w:rStyle w:val="StyleUnderline"/>
        </w:rPr>
        <w:t xml:space="preserve"> on these critical issues. </w:t>
      </w:r>
      <w:r w:rsidRPr="00073E36">
        <w:t xml:space="preserve">While the country has made mistakes in the past, the </w:t>
      </w:r>
      <w:r w:rsidRPr="00073E36">
        <w:rPr>
          <w:rStyle w:val="StyleUnderline"/>
        </w:rPr>
        <w:t>widespread abuse of human rights over the last decade has been a dramatic change from the past.</w:t>
      </w:r>
      <w:r w:rsidRPr="00073E36">
        <w:t xml:space="preserve"> </w:t>
      </w:r>
      <w:r w:rsidRPr="00073E36">
        <w:rPr>
          <w:rStyle w:val="StyleUnderline"/>
        </w:rPr>
        <w:t>With leadership from</w:t>
      </w:r>
      <w:r w:rsidRPr="00073E36">
        <w:t xml:space="preserve"> the </w:t>
      </w:r>
      <w:r w:rsidRPr="00073E36">
        <w:rPr>
          <w:rStyle w:val="StyleUnderline"/>
        </w:rPr>
        <w:t>U</w:t>
      </w:r>
      <w:r w:rsidRPr="00073E36">
        <w:t xml:space="preserve">nited </w:t>
      </w:r>
      <w:r w:rsidRPr="00073E36">
        <w:rPr>
          <w:rStyle w:val="StyleUnderline"/>
        </w:rPr>
        <w:t>S</w:t>
      </w:r>
      <w:r w:rsidRPr="00073E36">
        <w:t xml:space="preserve">tates, the </w:t>
      </w:r>
      <w:r w:rsidRPr="00073E36">
        <w:rPr>
          <w:rStyle w:val="StyleUnderline"/>
        </w:rPr>
        <w:t>Universal Declaration of Human Rights was adopted in 1948</w:t>
      </w:r>
      <w:r w:rsidRPr="00073E36">
        <w:t xml:space="preserve"> as “the foundation of freedom, justice and peace in the world.” This was a bold and clear commitment that power would no longer serve as a cover to oppress or injure people, and it established equal rights of all people to life, liberty, security of person, equal protection of the law and freedom from torture, arbitrary detention or forced exile. The declaration has been invoked by human rights activists and the international community to replace most of the world’s dictatorships with democracies and to promote the rule of law in domestic and global affairs. </w:t>
      </w:r>
      <w:r w:rsidRPr="00073E36">
        <w:rPr>
          <w:rStyle w:val="StyleUnderline"/>
        </w:rPr>
        <w:t xml:space="preserve">It is disturbing that, instead of strengthening these principles, our government’s </w:t>
      </w:r>
      <w:r w:rsidRPr="00073E36">
        <w:rPr>
          <w:rStyle w:val="Emphasis"/>
        </w:rPr>
        <w:t>counterterrorism</w:t>
      </w:r>
      <w:r w:rsidRPr="00073E36">
        <w:rPr>
          <w:rStyle w:val="StyleUnderline"/>
        </w:rPr>
        <w:t xml:space="preserve"> policies are now clearly </w:t>
      </w:r>
      <w:r w:rsidRPr="00073E36">
        <w:rPr>
          <w:rStyle w:val="Emphasis"/>
        </w:rPr>
        <w:t xml:space="preserve">violating at least 10 of </w:t>
      </w:r>
      <w:r w:rsidRPr="00073E36">
        <w:rPr>
          <w:rStyle w:val="StyleUnderline"/>
        </w:rPr>
        <w:t>the declaration’s</w:t>
      </w:r>
      <w:r w:rsidRPr="00073E36">
        <w:rPr>
          <w:rStyle w:val="Emphasis"/>
        </w:rPr>
        <w:t xml:space="preserve"> 30 articles</w:t>
      </w:r>
      <w:r w:rsidRPr="00073E36">
        <w:rPr>
          <w:rStyle w:val="StyleUnderline"/>
        </w:rPr>
        <w:t>, including the prohibition against “cruel, inhuman or degrading treatment or punishment.” Recent legislation</w:t>
      </w:r>
      <w:r w:rsidRPr="00073E36">
        <w:t xml:space="preserve"> has </w:t>
      </w:r>
      <w:r w:rsidRPr="00073E36">
        <w:rPr>
          <w:rStyle w:val="StyleUnderline"/>
        </w:rPr>
        <w:t>made legal</w:t>
      </w:r>
      <w:r w:rsidRPr="00073E36">
        <w:t xml:space="preserve"> the </w:t>
      </w:r>
      <w:r w:rsidRPr="00073E36">
        <w:rPr>
          <w:rStyle w:val="StyleUnderline"/>
        </w:rPr>
        <w:t>president’s right to detain a person indefinitely</w:t>
      </w:r>
      <w:r w:rsidRPr="00073E36">
        <w:t xml:space="preserve"> on suspicion of affiliation with terrorist organizations or “associated forces,” a broad, vague power that can be abused without meaningful oversight from the courts or Congress (the law is currently being blocked by a federal judge). This law violates the right to freedom of expression and to be presumed innocent until proved guilty, two other rights enshrined in the declaration. In addition to American citizens’ being targeted for assassination or indefinite detention, recent laws have canceled the restraints in the Foreign Intelligence Surveillance Act of 1978 to allow unprecedented violations of our rights to privacy through warrantless wiretapping and government mining of our electronic communications. Popular state laws permit detaining individuals because of their appearance, where they worship or with whom they associate. </w:t>
      </w:r>
      <w:r w:rsidRPr="00073E36">
        <w:rPr>
          <w:rStyle w:val="StyleUnderline"/>
        </w:rPr>
        <w:t>Despite</w:t>
      </w:r>
      <w:r w:rsidRPr="00073E36">
        <w:t xml:space="preserve"> an </w:t>
      </w:r>
      <w:r w:rsidRPr="00073E36">
        <w:rPr>
          <w:rStyle w:val="StyleUnderline"/>
        </w:rPr>
        <w:t>arbitrary rule</w:t>
      </w:r>
      <w:r w:rsidRPr="00073E36">
        <w:t xml:space="preserve"> that </w:t>
      </w:r>
      <w:r w:rsidRPr="00073E36">
        <w:rPr>
          <w:rStyle w:val="StyleUnderline"/>
        </w:rPr>
        <w:t>any man killed by drones is declared an enemy terrorist</w:t>
      </w:r>
      <w:r w:rsidRPr="00073E36">
        <w:t xml:space="preserve">, the </w:t>
      </w:r>
      <w:r w:rsidRPr="00073E36">
        <w:rPr>
          <w:rStyle w:val="StyleUnderline"/>
        </w:rPr>
        <w:t>death of nearby innocent women and children is accepted as inevitable</w:t>
      </w:r>
      <w:r w:rsidRPr="00073E36">
        <w:t xml:space="preserve">. After more than 30 airstrikes on civilian homes this year in Afghanistan, President Hamid Karzai has demanded that such attacks end, but the practice continues in areas of Pakistan, Somalia and Yemen that are not in any war zone. We don’t know how many hundreds of innocent civilians have been killed in these attacks, each one approved by the highest authorities in Washington. This would have been unthinkable in previous times. </w:t>
      </w:r>
      <w:r w:rsidRPr="00073E36">
        <w:rPr>
          <w:rStyle w:val="StyleUnderline"/>
        </w:rPr>
        <w:t>These policies clearly affect American foreign policy</w:t>
      </w:r>
      <w:r w:rsidRPr="00073E36">
        <w:t xml:space="preserve">. </w:t>
      </w:r>
      <w:r w:rsidRPr="00073E36">
        <w:rPr>
          <w:rStyle w:val="StyleUnderline"/>
        </w:rPr>
        <w:t>Top intelligence and military officials</w:t>
      </w:r>
      <w:r w:rsidRPr="00073E36">
        <w:t xml:space="preserve">, as well as rights defenders in targeted areas, </w:t>
      </w:r>
      <w:r w:rsidRPr="00073E36">
        <w:rPr>
          <w:rStyle w:val="StyleUnderline"/>
        </w:rPr>
        <w:t>affirm</w:t>
      </w:r>
      <w:r w:rsidRPr="00073E36">
        <w:t xml:space="preserve"> that the great </w:t>
      </w:r>
      <w:r w:rsidRPr="00073E36">
        <w:rPr>
          <w:rStyle w:val="StyleUnderline"/>
        </w:rPr>
        <w:t>escalation in drone attacks</w:t>
      </w:r>
      <w:r w:rsidRPr="00073E36">
        <w:t xml:space="preserve"> has turned aggrieved families toward terrorist organizations, aroused civilian populations against us and </w:t>
      </w:r>
      <w:r w:rsidRPr="00073E36">
        <w:rPr>
          <w:rStyle w:val="StyleUnderline"/>
        </w:rPr>
        <w:t xml:space="preserve">permitted </w:t>
      </w:r>
      <w:r w:rsidRPr="00073E36">
        <w:rPr>
          <w:rStyle w:val="Emphasis"/>
        </w:rPr>
        <w:t>repressive governments</w:t>
      </w:r>
      <w:r w:rsidRPr="00073E36">
        <w:rPr>
          <w:rStyle w:val="StyleUnderline"/>
        </w:rPr>
        <w:t xml:space="preserve"> to </w:t>
      </w:r>
      <w:r w:rsidRPr="00073E36">
        <w:rPr>
          <w:rStyle w:val="Emphasis"/>
        </w:rPr>
        <w:t>cite such</w:t>
      </w:r>
      <w:r w:rsidRPr="00073E36">
        <w:rPr>
          <w:rStyle w:val="StyleUnderline"/>
        </w:rPr>
        <w:t xml:space="preserve"> actions </w:t>
      </w:r>
      <w:r w:rsidRPr="00073E36">
        <w:rPr>
          <w:rStyle w:val="Emphasis"/>
        </w:rPr>
        <w:t>to justify their own despotic behavior.</w:t>
      </w:r>
      <w:r w:rsidRPr="00073E36">
        <w:t xml:space="preserve"> Meanwhile, the </w:t>
      </w:r>
      <w:r w:rsidRPr="00073E36">
        <w:rPr>
          <w:rStyle w:val="StyleUnderline"/>
        </w:rPr>
        <w:t>detention facility at Guantánamo</w:t>
      </w:r>
      <w:r w:rsidRPr="00073E36">
        <w:t xml:space="preserve"> Bay, Cuba, now </w:t>
      </w:r>
      <w:r w:rsidRPr="00073E36">
        <w:rPr>
          <w:rStyle w:val="StyleUnderline"/>
        </w:rPr>
        <w:t>houses 169 prisoners</w:t>
      </w:r>
      <w:r w:rsidRPr="00073E36">
        <w:t xml:space="preserve">. About </w:t>
      </w:r>
      <w:r w:rsidRPr="00073E36">
        <w:rPr>
          <w:rStyle w:val="StyleUnderline"/>
        </w:rPr>
        <w:t>half have been cleared for release, yet have little prospect of ever obtaining their freedom</w:t>
      </w:r>
      <w:r w:rsidRPr="00073E36">
        <w:t xml:space="preserve">. American authorities have revealed that, in order to obtain confessions, some of the few being tried (only in military courts) have been tortured by waterboarding more than 100 times or intimidated with semiautomatic weapons, power drills or threats to sexually assault their mothers. Astoundingly, these facts cannot be used as a defense by the accused, because the government claims they occurred under the cover of “national security.” Most of the other prisoners have no prospect of ever being charged or tried either. </w:t>
      </w:r>
      <w:r w:rsidRPr="00073E36">
        <w:rPr>
          <w:rStyle w:val="StyleUnderline"/>
        </w:rPr>
        <w:t xml:space="preserve">At a time when popular revolutions are sweeping the globe, the </w:t>
      </w:r>
      <w:r w:rsidRPr="00073E36">
        <w:rPr>
          <w:rStyle w:val="Emphasis"/>
        </w:rPr>
        <w:t>U</w:t>
      </w:r>
      <w:r w:rsidRPr="00073E36">
        <w:rPr>
          <w:rStyle w:val="StyleUnderline"/>
        </w:rPr>
        <w:t xml:space="preserve">nited </w:t>
      </w:r>
      <w:r w:rsidRPr="00073E36">
        <w:rPr>
          <w:rStyle w:val="Emphasis"/>
        </w:rPr>
        <w:t>S</w:t>
      </w:r>
      <w:r w:rsidRPr="00073E36">
        <w:rPr>
          <w:rStyle w:val="StyleUnderline"/>
        </w:rPr>
        <w:t xml:space="preserve">tates </w:t>
      </w:r>
      <w:r w:rsidRPr="00073E36">
        <w:rPr>
          <w:rStyle w:val="Emphasis"/>
        </w:rPr>
        <w:t>should be strengthening, not weakening,</w:t>
      </w:r>
      <w:r w:rsidRPr="00073E36">
        <w:rPr>
          <w:rStyle w:val="StyleUnderline"/>
        </w:rPr>
        <w:t xml:space="preserve"> basic rules of law and principles of </w:t>
      </w:r>
      <w:r w:rsidRPr="00073E36">
        <w:rPr>
          <w:rStyle w:val="Emphasis"/>
        </w:rPr>
        <w:t>justice</w:t>
      </w:r>
      <w:r w:rsidRPr="00073E36">
        <w:rPr>
          <w:rStyle w:val="StyleUnderline"/>
        </w:rPr>
        <w:t xml:space="preserve"> enumerated </w:t>
      </w:r>
      <w:r w:rsidRPr="00073E36">
        <w:rPr>
          <w:rStyle w:val="Emphasis"/>
        </w:rPr>
        <w:t>in</w:t>
      </w:r>
      <w:r w:rsidRPr="00073E36">
        <w:rPr>
          <w:rStyle w:val="StyleUnderline"/>
        </w:rPr>
        <w:t xml:space="preserve"> the </w:t>
      </w:r>
      <w:r w:rsidRPr="00073E36">
        <w:rPr>
          <w:rStyle w:val="Emphasis"/>
        </w:rPr>
        <w:t>U</w:t>
      </w:r>
      <w:r w:rsidRPr="00073E36">
        <w:rPr>
          <w:rStyle w:val="StyleUnderline"/>
        </w:rPr>
        <w:t xml:space="preserve">niversal </w:t>
      </w:r>
      <w:r w:rsidRPr="00073E36">
        <w:rPr>
          <w:rStyle w:val="Emphasis"/>
        </w:rPr>
        <w:t>D</w:t>
      </w:r>
      <w:r w:rsidRPr="00073E36">
        <w:rPr>
          <w:rStyle w:val="StyleUnderline"/>
        </w:rPr>
        <w:t xml:space="preserve">eclaration of </w:t>
      </w:r>
      <w:r w:rsidRPr="00073E36">
        <w:rPr>
          <w:rStyle w:val="Emphasis"/>
        </w:rPr>
        <w:t>H</w:t>
      </w:r>
      <w:r w:rsidRPr="00073E36">
        <w:rPr>
          <w:rStyle w:val="StyleUnderline"/>
        </w:rPr>
        <w:t xml:space="preserve">uman </w:t>
      </w:r>
      <w:r w:rsidRPr="00073E36">
        <w:rPr>
          <w:rStyle w:val="Emphasis"/>
        </w:rPr>
        <w:t>R</w:t>
      </w:r>
      <w:r w:rsidRPr="00073E36">
        <w:rPr>
          <w:rStyle w:val="StyleUnderline"/>
        </w:rPr>
        <w:t xml:space="preserve">ights. But instead of making the world safer, America’s violation of international human rights abets our enemies and alienates our friends. </w:t>
      </w:r>
      <w:r w:rsidRPr="00073E36">
        <w:t xml:space="preserve">As concerned citizens, we must persuade Washington to reverse course and regain moral leadership according to international human rights norms that we had officially adopted as our own and cherished throughout the years. </w:t>
      </w:r>
    </w:p>
    <w:p w:rsidR="00863685" w:rsidRPr="00073E36" w:rsidRDefault="00F224DA" w:rsidP="00863685">
      <w:pPr>
        <w:pStyle w:val="Heading4"/>
        <w:rPr>
          <w:rFonts w:cs="Times New Roman"/>
        </w:rPr>
      </w:pPr>
      <w:r w:rsidRPr="00073E36">
        <w:rPr>
          <w:rFonts w:cs="Times New Roman"/>
        </w:rPr>
        <w:t>--NDAA bill</w:t>
      </w:r>
    </w:p>
    <w:p w:rsidR="00863685" w:rsidRPr="00073E36" w:rsidRDefault="00863685" w:rsidP="00863685">
      <w:r w:rsidRPr="00073E36">
        <w:rPr>
          <w:b/>
        </w:rPr>
        <w:t>HRF 6/20</w:t>
      </w:r>
      <w:r w:rsidRPr="00073E36">
        <w:t xml:space="preserve">/16 </w:t>
      </w:r>
    </w:p>
    <w:p w:rsidR="00863685" w:rsidRPr="00073E36" w:rsidRDefault="00863685" w:rsidP="00863685">
      <w:r w:rsidRPr="00073E36">
        <w:t>(nonprofit, nonpartisan human rights organization, www.humanrightsfirst.org/press-release/defense-authorization-provisions-undermine-us-leadership-human-rights)</w:t>
      </w:r>
    </w:p>
    <w:p w:rsidR="00863685" w:rsidRPr="00073E36" w:rsidRDefault="00863685" w:rsidP="00863685">
      <w:pPr>
        <w:rPr>
          <w:rStyle w:val="StyleUnderline"/>
        </w:rPr>
      </w:pPr>
      <w:r w:rsidRPr="00073E36">
        <w:rPr>
          <w:rStyle w:val="Emphasis"/>
        </w:rPr>
        <w:t>Defense Authorization Provisions Undermine U.S. Leadership on Human Rights</w:t>
      </w:r>
      <w:r w:rsidRPr="00073E36">
        <w:t xml:space="preserve"> Washington, D.C.—Human Rights First today urged members of the Senate to reject provisions in the 2017 National Defense Authorization Act (NDAA) that would undermine the United States’ ability to lead globally on human rights. The </w:t>
      </w:r>
      <w:r w:rsidRPr="00073E36">
        <w:rPr>
          <w:rStyle w:val="StyleUnderline"/>
        </w:rPr>
        <w:t>provisions included in the bill,</w:t>
      </w:r>
      <w:r w:rsidRPr="00073E36">
        <w:t xml:space="preserve"> released today by the Senate Armed Services Committee (SASC), </w:t>
      </w:r>
      <w:r w:rsidRPr="00073E36">
        <w:rPr>
          <w:rStyle w:val="Emphasis"/>
        </w:rPr>
        <w:t>send a signal</w:t>
      </w:r>
      <w:r w:rsidRPr="00073E36">
        <w:rPr>
          <w:rStyle w:val="StyleUnderline"/>
        </w:rPr>
        <w:t xml:space="preserve"> to other countries that </w:t>
      </w:r>
      <w:r w:rsidRPr="00073E36">
        <w:rPr>
          <w:rStyle w:val="Emphasis"/>
        </w:rPr>
        <w:t>h</w:t>
      </w:r>
      <w:r w:rsidRPr="00073E36">
        <w:rPr>
          <w:rStyle w:val="StyleUnderline"/>
        </w:rPr>
        <w:t xml:space="preserve">uman </w:t>
      </w:r>
      <w:r w:rsidRPr="00073E36">
        <w:rPr>
          <w:rStyle w:val="Emphasis"/>
        </w:rPr>
        <w:t>r</w:t>
      </w:r>
      <w:r w:rsidRPr="00073E36">
        <w:rPr>
          <w:rStyle w:val="StyleUnderline"/>
        </w:rPr>
        <w:t xml:space="preserve">ights are </w:t>
      </w:r>
      <w:r w:rsidRPr="00073E36">
        <w:rPr>
          <w:rStyle w:val="Emphasis"/>
        </w:rPr>
        <w:t>not at</w:t>
      </w:r>
      <w:r w:rsidRPr="00073E36">
        <w:rPr>
          <w:rStyle w:val="StyleUnderline"/>
        </w:rPr>
        <w:t xml:space="preserve"> the </w:t>
      </w:r>
      <w:r w:rsidRPr="00073E36">
        <w:rPr>
          <w:rStyle w:val="Emphasis"/>
        </w:rPr>
        <w:t>core</w:t>
      </w:r>
      <w:r w:rsidRPr="00073E36">
        <w:rPr>
          <w:rStyle w:val="StyleUnderline"/>
        </w:rPr>
        <w:t xml:space="preserve"> of its domestic or foreign policy decisions.</w:t>
      </w:r>
      <w:r w:rsidRPr="00073E36">
        <w:t xml:space="preserve"> “</w:t>
      </w:r>
      <w:r w:rsidRPr="00073E36">
        <w:rPr>
          <w:rStyle w:val="StyleUnderline"/>
        </w:rPr>
        <w:t>To lead by example, the United States needs to put human rights at the heart of its policies</w:t>
      </w:r>
      <w:r w:rsidRPr="00073E36">
        <w:t xml:space="preserve">, whether it be military assistance for other countries, or discrimination policies in our own hiring,” said Human Rights First’s Sharon McBride. “Instead, the </w:t>
      </w:r>
      <w:r w:rsidRPr="00073E36">
        <w:rPr>
          <w:rStyle w:val="StyleUnderline"/>
        </w:rPr>
        <w:t>Senate</w:t>
      </w:r>
      <w:r w:rsidRPr="00073E36">
        <w:t xml:space="preserve"> has </w:t>
      </w:r>
      <w:r w:rsidRPr="00073E36">
        <w:rPr>
          <w:rStyle w:val="StyleUnderline"/>
        </w:rPr>
        <w:t xml:space="preserve">crafted a bill that </w:t>
      </w:r>
      <w:r w:rsidRPr="00073E36">
        <w:rPr>
          <w:rStyle w:val="Emphasis"/>
        </w:rPr>
        <w:t>undermines</w:t>
      </w:r>
      <w:r w:rsidRPr="00073E36">
        <w:rPr>
          <w:rStyle w:val="StyleUnderline"/>
        </w:rPr>
        <w:t xml:space="preserve"> our </w:t>
      </w:r>
      <w:r w:rsidRPr="00073E36">
        <w:rPr>
          <w:rStyle w:val="Emphasis"/>
        </w:rPr>
        <w:t>ability to advance h</w:t>
      </w:r>
      <w:r w:rsidRPr="00073E36">
        <w:rPr>
          <w:rStyle w:val="StyleUnderline"/>
        </w:rPr>
        <w:t xml:space="preserve">uman </w:t>
      </w:r>
      <w:r w:rsidRPr="00073E36">
        <w:rPr>
          <w:rStyle w:val="Emphasis"/>
        </w:rPr>
        <w:t>r</w:t>
      </w:r>
      <w:r w:rsidRPr="00073E36">
        <w:rPr>
          <w:rStyle w:val="StyleUnderline"/>
        </w:rPr>
        <w:t xml:space="preserve">ights around the world.” </w:t>
      </w:r>
      <w:r w:rsidRPr="00073E36">
        <w:t xml:space="preserve">The </w:t>
      </w:r>
      <w:r w:rsidRPr="00073E36">
        <w:rPr>
          <w:rStyle w:val="StyleUnderline"/>
        </w:rPr>
        <w:t>NDAA includes language that would make it impossible for</w:t>
      </w:r>
      <w:r w:rsidRPr="00073E36">
        <w:t xml:space="preserve"> President </w:t>
      </w:r>
      <w:r w:rsidRPr="00073E36">
        <w:rPr>
          <w:rStyle w:val="StyleUnderline"/>
        </w:rPr>
        <w:t>Obama to close</w:t>
      </w:r>
      <w:r w:rsidRPr="00073E36">
        <w:t xml:space="preserve"> the detention facility at </w:t>
      </w:r>
      <w:r w:rsidRPr="00073E36">
        <w:rPr>
          <w:rStyle w:val="StyleUnderline"/>
        </w:rPr>
        <w:t>Guantanamo</w:t>
      </w:r>
      <w:r w:rsidRPr="00073E36">
        <w:t xml:space="preserve"> Bay, despite the fact that national security leaders from across the political spectrum have urged the president and Congress to make shuttering this facility a top priority. Both the SASC and House versions of the NDAA would extend unnecessary bans on transferring detainees to the United States until after President Obama leaves office. The bills also extend country-specific transfer bans, with the SASC version expanding the number of prohibited locations. Both bills include cumbersome overseas transfer restrictions that make it more difficult, but not impossible, for the administration to transfer detainees. The </w:t>
      </w:r>
      <w:r w:rsidRPr="00073E36">
        <w:rPr>
          <w:rStyle w:val="StyleUnderline"/>
        </w:rPr>
        <w:t>appropriations bill</w:t>
      </w:r>
      <w:r w:rsidRPr="00073E36">
        <w:t xml:space="preserve"> also sends a </w:t>
      </w:r>
      <w:r w:rsidRPr="00073E36">
        <w:rPr>
          <w:rStyle w:val="StyleUnderline"/>
        </w:rPr>
        <w:t>weak message on human rights to Egypt</w:t>
      </w:r>
      <w:r w:rsidRPr="00073E36">
        <w:t xml:space="preserve">. Broad human rights conditions are attached to just 15 percent of the $1.3 billion in annual military assistance to the highly-repressive government of Egyptian President Abdel Fattah el-Sisi, and even those conditions may be waived by the secretary of state on national security grounds. One provision in the House version NDAA </w:t>
      </w:r>
      <w:r w:rsidRPr="00073E36">
        <w:rPr>
          <w:rStyle w:val="StyleUnderline"/>
        </w:rPr>
        <w:t>undermines</w:t>
      </w:r>
      <w:r w:rsidRPr="00073E36">
        <w:t xml:space="preserve"> President </w:t>
      </w:r>
      <w:r w:rsidRPr="00073E36">
        <w:rPr>
          <w:rStyle w:val="StyleUnderline"/>
        </w:rPr>
        <w:t>Obama’s Executive Order prohibiting discrimination against</w:t>
      </w:r>
      <w:r w:rsidRPr="00073E36">
        <w:t xml:space="preserve"> lesbian, gay, bisexual, and transgender (</w:t>
      </w:r>
      <w:r w:rsidRPr="00073E36">
        <w:rPr>
          <w:rStyle w:val="StyleUnderline"/>
        </w:rPr>
        <w:t>LGBT</w:t>
      </w:r>
      <w:r w:rsidRPr="00073E36">
        <w:t xml:space="preserve">) </w:t>
      </w:r>
      <w:r w:rsidRPr="00073E36">
        <w:rPr>
          <w:rStyle w:val="StyleUnderline"/>
        </w:rPr>
        <w:t>individuals</w:t>
      </w:r>
      <w:r w:rsidRPr="00073E36">
        <w:t xml:space="preserve"> by federal contractors. Including </w:t>
      </w:r>
      <w:r w:rsidRPr="00073E36">
        <w:rPr>
          <w:rStyle w:val="StyleUnderline"/>
        </w:rPr>
        <w:t>this anti-LGBT language</w:t>
      </w:r>
      <w:r w:rsidRPr="00073E36">
        <w:t xml:space="preserve"> in this year’s defense authorization would make</w:t>
      </w:r>
      <w:r w:rsidRPr="00073E36">
        <w:rPr>
          <w:rStyle w:val="StyleUnderline"/>
        </w:rPr>
        <w:t xml:space="preserve"> it more difficult for the U</w:t>
      </w:r>
      <w:r w:rsidRPr="00073E36">
        <w:t xml:space="preserve">nited </w:t>
      </w:r>
      <w:r w:rsidRPr="00073E36">
        <w:rPr>
          <w:rStyle w:val="StyleUnderline"/>
        </w:rPr>
        <w:t>S</w:t>
      </w:r>
      <w:r w:rsidRPr="00073E36">
        <w:t xml:space="preserve">tates </w:t>
      </w:r>
      <w:r w:rsidRPr="00073E36">
        <w:rPr>
          <w:rStyle w:val="StyleUnderline"/>
        </w:rPr>
        <w:t>to hold accountable other nations who routinely discriminate against their own LGBT populations.</w:t>
      </w:r>
    </w:p>
    <w:p w:rsidR="00863685" w:rsidRPr="00073E36" w:rsidRDefault="00F224DA" w:rsidP="00863685">
      <w:pPr>
        <w:pStyle w:val="Heading4"/>
        <w:rPr>
          <w:rFonts w:cs="Times New Roman"/>
        </w:rPr>
      </w:pPr>
      <w:r w:rsidRPr="00073E36">
        <w:rPr>
          <w:rFonts w:cs="Times New Roman"/>
        </w:rPr>
        <w:t>--Syrian refugee debacle</w:t>
      </w:r>
    </w:p>
    <w:p w:rsidR="00863685" w:rsidRPr="00073E36" w:rsidRDefault="00863685" w:rsidP="00863685">
      <w:pPr>
        <w:rPr>
          <w:b/>
        </w:rPr>
      </w:pPr>
      <w:r w:rsidRPr="00073E36">
        <w:rPr>
          <w:b/>
        </w:rPr>
        <w:t xml:space="preserve">Crocker, 2016 </w:t>
      </w:r>
    </w:p>
    <w:p w:rsidR="00863685" w:rsidRPr="00073E36" w:rsidRDefault="00863685" w:rsidP="00863685">
      <w:r w:rsidRPr="00073E36">
        <w:t>(Ryan, served as United States Ambassador to Afghanistan and as United States Ambassador to Iraq, 2/29, www.humanrightsfirst.org/resource/syrian-refugee-crisis-and-need-us-leadership)</w:t>
      </w:r>
    </w:p>
    <w:p w:rsidR="00863685" w:rsidRPr="00073E36" w:rsidRDefault="00863685" w:rsidP="00863685">
      <w:pPr>
        <w:rPr>
          <w:rStyle w:val="StyleUnderline"/>
        </w:rPr>
      </w:pPr>
      <w:r w:rsidRPr="00073E36">
        <w:t xml:space="preserve">Last year more than 1 million refugees and migrants—about half of them Syrians—fled by sea to Europe, and NATO has now launched a mission to counter the smuggling operations that transport people to Europe’s shores. This is a global crisis. </w:t>
      </w:r>
      <w:r w:rsidRPr="00073E36">
        <w:rPr>
          <w:rStyle w:val="StyleUnderline"/>
        </w:rPr>
        <w:t>It is a crisis that very much involves U.S. interests, and</w:t>
      </w:r>
      <w:r w:rsidRPr="00073E36">
        <w:t xml:space="preserve"> it </w:t>
      </w:r>
      <w:r w:rsidRPr="00073E36">
        <w:rPr>
          <w:rStyle w:val="StyleUnderline"/>
        </w:rPr>
        <w:t>is a problem that can only be successfully addressed if the U</w:t>
      </w:r>
      <w:r w:rsidRPr="00073E36">
        <w:t xml:space="preserve">nited </w:t>
      </w:r>
      <w:r w:rsidRPr="00073E36">
        <w:rPr>
          <w:rStyle w:val="StyleUnderline"/>
        </w:rPr>
        <w:t>S</w:t>
      </w:r>
      <w:r w:rsidRPr="00073E36">
        <w:t xml:space="preserve">tates </w:t>
      </w:r>
      <w:r w:rsidRPr="00073E36">
        <w:rPr>
          <w:rStyle w:val="StyleUnderline"/>
        </w:rPr>
        <w:t>leads.</w:t>
      </w:r>
      <w:r w:rsidRPr="00073E36">
        <w:t xml:space="preserve"> As detailed in Human Rights First’s report The Syrian Refugee Crisis and the Need for U.S. Leadership, </w:t>
      </w:r>
      <w:r w:rsidRPr="00073E36">
        <w:rPr>
          <w:rStyle w:val="StyleUnderline"/>
        </w:rPr>
        <w:t>the U</w:t>
      </w:r>
      <w:r w:rsidRPr="00073E36">
        <w:t xml:space="preserve">nited </w:t>
      </w:r>
      <w:r w:rsidRPr="00073E36">
        <w:rPr>
          <w:rStyle w:val="StyleUnderline"/>
        </w:rPr>
        <w:t>S</w:t>
      </w:r>
      <w:r w:rsidRPr="00073E36">
        <w:t xml:space="preserve">tates </w:t>
      </w:r>
      <w:r w:rsidRPr="00073E36">
        <w:rPr>
          <w:rStyle w:val="StyleUnderline"/>
        </w:rPr>
        <w:t>must lead a major global initiative to address the refugee crisis.</w:t>
      </w:r>
      <w:r w:rsidRPr="00073E36">
        <w:t xml:space="preserve"> The </w:t>
      </w:r>
      <w:r w:rsidRPr="00073E36">
        <w:rPr>
          <w:rStyle w:val="StyleUnderline"/>
        </w:rPr>
        <w:t>U</w:t>
      </w:r>
      <w:r w:rsidRPr="00073E36">
        <w:t xml:space="preserve">nited </w:t>
      </w:r>
      <w:r w:rsidRPr="00073E36">
        <w:rPr>
          <w:rStyle w:val="StyleUnderline"/>
        </w:rPr>
        <w:t>S</w:t>
      </w:r>
      <w:r w:rsidRPr="00073E36">
        <w:t xml:space="preserve">tates </w:t>
      </w:r>
      <w:r w:rsidRPr="00073E36">
        <w:rPr>
          <w:rStyle w:val="Emphasis"/>
        </w:rPr>
        <w:t>must</w:t>
      </w:r>
      <w:r w:rsidRPr="00073E36">
        <w:t xml:space="preserve"> significantly </w:t>
      </w:r>
      <w:r w:rsidRPr="00073E36">
        <w:rPr>
          <w:rStyle w:val="Emphasis"/>
        </w:rPr>
        <w:t>increase</w:t>
      </w:r>
      <w:r w:rsidRPr="00073E36">
        <w:rPr>
          <w:rStyle w:val="StyleUnderline"/>
        </w:rPr>
        <w:t xml:space="preserve"> its </w:t>
      </w:r>
      <w:r w:rsidRPr="00073E36">
        <w:rPr>
          <w:rStyle w:val="Emphasis"/>
        </w:rPr>
        <w:t>own humanitarian assistance</w:t>
      </w:r>
      <w:r w:rsidRPr="00073E36">
        <w:t xml:space="preserve">, development investment, and resettlement commitments in order </w:t>
      </w:r>
      <w:r w:rsidRPr="00073E36">
        <w:rPr>
          <w:rStyle w:val="StyleUnderline"/>
        </w:rPr>
        <w:t xml:space="preserve">to enlist other states </w:t>
      </w:r>
      <w:r w:rsidRPr="00073E36">
        <w:rPr>
          <w:rStyle w:val="Emphasis"/>
        </w:rPr>
        <w:t>to</w:t>
      </w:r>
      <w:r w:rsidRPr="00073E36">
        <w:rPr>
          <w:rStyle w:val="StyleUnderline"/>
        </w:rPr>
        <w:t xml:space="preserve"> do more, and</w:t>
      </w:r>
      <w:r w:rsidRPr="00073E36">
        <w:t xml:space="preserve"> to </w:t>
      </w:r>
      <w:r w:rsidRPr="00073E36">
        <w:rPr>
          <w:rStyle w:val="StyleUnderline"/>
        </w:rPr>
        <w:t xml:space="preserve">effectively </w:t>
      </w:r>
      <w:r w:rsidRPr="00073E36">
        <w:rPr>
          <w:rStyle w:val="Emphasis"/>
        </w:rPr>
        <w:t>advance its foreign policy interests</w:t>
      </w:r>
      <w:r w:rsidRPr="00073E36">
        <w:rPr>
          <w:rStyle w:val="StyleUnderline"/>
        </w:rPr>
        <w:t xml:space="preserve">. </w:t>
      </w:r>
      <w:r w:rsidRPr="00073E36">
        <w:t xml:space="preserve">A bold initiative—one that includes significant increases in resettlement and aid—will advance U.S. national security by alleviating the strains on refugee-hosting states and safeguarding the stability of a region that is home to key U.S. allies. While the United States is the largest donor of humanitarian assistance, </w:t>
      </w:r>
      <w:r w:rsidRPr="00073E36">
        <w:rPr>
          <w:rStyle w:val="StyleUnderline"/>
        </w:rPr>
        <w:t>American leadership cannot be defined</w:t>
      </w:r>
      <w:r w:rsidRPr="00073E36">
        <w:t xml:space="preserve"> simply </w:t>
      </w:r>
      <w:r w:rsidRPr="00073E36">
        <w:rPr>
          <w:rStyle w:val="StyleUnderline"/>
        </w:rPr>
        <w:t>by how large a check we write</w:t>
      </w:r>
      <w:r w:rsidRPr="00073E36">
        <w:t xml:space="preserve">. We </w:t>
      </w:r>
      <w:r w:rsidRPr="00073E36">
        <w:rPr>
          <w:rStyle w:val="StyleUnderline"/>
        </w:rPr>
        <w:t>must</w:t>
      </w:r>
      <w:r w:rsidRPr="00073E36">
        <w:t xml:space="preserve"> also </w:t>
      </w:r>
      <w:r w:rsidRPr="00073E36">
        <w:rPr>
          <w:rStyle w:val="StyleUnderline"/>
        </w:rPr>
        <w:t>lead by example,</w:t>
      </w:r>
      <w:r w:rsidRPr="00073E36">
        <w:t xml:space="preserve"> </w:t>
      </w:r>
      <w:r w:rsidRPr="00073E36">
        <w:rPr>
          <w:rStyle w:val="StyleUnderline"/>
        </w:rPr>
        <w:t xml:space="preserve">and our allies in the Middle East and Europe need to see that we are truly sharing in the responsibility of hosting refugees. </w:t>
      </w:r>
      <w:r w:rsidRPr="00073E36">
        <w:t xml:space="preserve">We must also address the backlogs and bottlenecks that impede processing for refugees undergoing the resettlement process, and for Iraqis and Afghans who have put their lives on the line to work alongside the U.S. military. Severe backlogs undermine the reputation of these U.S. programs and the country’s ability to meet its commitments to its allies and to refugee-hosting states, as well as its commitments to protect vulnerable refugees. Refugees are more rigorously vetted than any travelers coming to the United States. Addressing backlogs would not undermine security; in fact it would strengthen the effectiveness of U.S. processing. </w:t>
      </w:r>
      <w:r w:rsidRPr="00073E36">
        <w:rPr>
          <w:rStyle w:val="StyleUnderline"/>
        </w:rPr>
        <w:t>U.S. leadership of this global effort will not only benefit U.S. interests, it will also advance American ideals. In times of global crisis, our country cannot afford to abandon its ideals.</w:t>
      </w:r>
      <w:r w:rsidRPr="00073E36">
        <w:t xml:space="preserve"> This country’s values are inscribed on the base of the Statue of Liberty. In the words of Emma Lazarus, “Give me your tired, your poor, your huddled masses yearning to breathe free.” Providing refuge to the most vulnerable in need of protection is what has built our nation and made it a beacon of hope in a dark world. This is not a partisan issue, it is an American issue. I have served under both Democratic and Republican administrations, and I understand the power of our long tradition of bipartisan support for protecting vulnerable people who flee persecution and tyranny, and yearn for the freedom that is central to who we are as a nation. America’s leadership in protecting and resettling refugees has benefited the world—and enriched this country. Faced with the largest refugee and displacement crisis since World War II, it is </w:t>
      </w:r>
      <w:r w:rsidRPr="00073E36">
        <w:rPr>
          <w:rStyle w:val="StyleUnderline"/>
        </w:rPr>
        <w:t>time for America to</w:t>
      </w:r>
      <w:r w:rsidRPr="00073E36">
        <w:t xml:space="preserve"> stand up for its values and to </w:t>
      </w:r>
      <w:r w:rsidRPr="00073E36">
        <w:rPr>
          <w:rStyle w:val="StyleUnderline"/>
        </w:rPr>
        <w:t>lead again.</w:t>
      </w:r>
    </w:p>
    <w:p w:rsidR="00863685" w:rsidRPr="00073E36" w:rsidRDefault="00F224DA" w:rsidP="00863685">
      <w:pPr>
        <w:pStyle w:val="Heading4"/>
        <w:rPr>
          <w:rFonts w:cs="Times New Roman"/>
        </w:rPr>
      </w:pPr>
      <w:r w:rsidRPr="00073E36">
        <w:rPr>
          <w:rFonts w:cs="Times New Roman"/>
        </w:rPr>
        <w:t>All of these double-standards preclude HR leadership</w:t>
      </w:r>
    </w:p>
    <w:p w:rsidR="00863685" w:rsidRPr="00073E36" w:rsidRDefault="00863685" w:rsidP="00863685">
      <w:pPr>
        <w:rPr>
          <w:b/>
        </w:rPr>
      </w:pPr>
      <w:r w:rsidRPr="00073E36">
        <w:rPr>
          <w:b/>
        </w:rPr>
        <w:t>Dakwar, 16</w:t>
      </w:r>
    </w:p>
    <w:p w:rsidR="00863685" w:rsidRPr="00073E36" w:rsidRDefault="00863685" w:rsidP="00863685">
      <w:r w:rsidRPr="00073E36">
        <w:t>(Jamil, 3-2, Director of the ACLU's HR program, www.huffingtonpost.com/jamil-dakwar/president-obama-when-it-c_b_9369530.html</w:t>
      </w:r>
    </w:p>
    <w:p w:rsidR="00863685" w:rsidRPr="00073E36" w:rsidRDefault="00863685" w:rsidP="00863685">
      <w:r w:rsidRPr="00073E36">
        <w:t xml:space="preserve">The Obama administration this week made new pledges and commitments to protect “human rights and fundamental freedoms” to the United Nations in advance of the U.S. re-election to the U.N. Human Rights Council. Yet while the </w:t>
      </w:r>
      <w:r w:rsidRPr="00073E36">
        <w:rPr>
          <w:rStyle w:val="StyleUnderline"/>
        </w:rPr>
        <w:t>U.S.</w:t>
      </w:r>
      <w:r w:rsidRPr="00073E36">
        <w:t xml:space="preserve"> has used its first six years of </w:t>
      </w:r>
      <w:r w:rsidRPr="00073E36">
        <w:rPr>
          <w:rStyle w:val="StyleUnderline"/>
        </w:rPr>
        <w:t>HRC</w:t>
      </w:r>
      <w:r w:rsidRPr="00073E36">
        <w:t xml:space="preserve"> membership to advance human rights overseas, its </w:t>
      </w:r>
      <w:r w:rsidRPr="00073E36">
        <w:rPr>
          <w:rStyle w:val="StyleUnderline"/>
        </w:rPr>
        <w:t xml:space="preserve">participation has had little </w:t>
      </w:r>
      <w:r w:rsidRPr="00073E36">
        <w:t xml:space="preserve">direct </w:t>
      </w:r>
      <w:r w:rsidRPr="00073E36">
        <w:rPr>
          <w:rStyle w:val="StyleUnderline"/>
        </w:rPr>
        <w:t>bearing on human rights at home</w:t>
      </w:r>
      <w:r w:rsidRPr="00073E36">
        <w:t xml:space="preserve">. </w:t>
      </w:r>
      <w:r w:rsidRPr="00073E36">
        <w:rPr>
          <w:rStyle w:val="StyleUnderline"/>
        </w:rPr>
        <w:t xml:space="preserve">Lack of accountability for torture and cooperation with U.N. human rights experts are just two examples of such double standards. </w:t>
      </w:r>
      <w:r w:rsidRPr="00073E36">
        <w:t xml:space="preserve">When he took office, President </w:t>
      </w:r>
      <w:r w:rsidRPr="00073E36">
        <w:rPr>
          <w:rStyle w:val="StyleUnderline"/>
        </w:rPr>
        <w:t xml:space="preserve">Obama promised </w:t>
      </w:r>
      <w:r w:rsidRPr="00073E36">
        <w:t xml:space="preserve">to disavow many of the disastrous Bush administration policies, including by </w:t>
      </w:r>
      <w:r w:rsidRPr="00073E36">
        <w:rPr>
          <w:rStyle w:val="StyleUnderline"/>
        </w:rPr>
        <w:t xml:space="preserve">closing Guantánamo and ending </w:t>
      </w:r>
      <w:r w:rsidRPr="00073E36">
        <w:t xml:space="preserve">the use of </w:t>
      </w:r>
      <w:r w:rsidRPr="00073E36">
        <w:rPr>
          <w:rStyle w:val="StyleUnderline"/>
        </w:rPr>
        <w:t>torture</w:t>
      </w:r>
      <w:r w:rsidRPr="00073E36">
        <w:t xml:space="preserve">. Obama also </w:t>
      </w:r>
      <w:r w:rsidRPr="00073E36">
        <w:rPr>
          <w:rStyle w:val="StyleUnderline"/>
        </w:rPr>
        <w:t>promised to reassert U.S. global leadership on human rights</w:t>
      </w:r>
      <w:r w:rsidRPr="00073E36">
        <w:t xml:space="preserve"> by joining the HRC later that year. While the president issued an executive order on his second day in office ending the CIA’s secret detention and torture program, </w:t>
      </w:r>
      <w:r w:rsidRPr="00073E36">
        <w:rPr>
          <w:rStyle w:val="StyleUnderline"/>
        </w:rPr>
        <w:t>he declined to support any meaningful measures of accountability for crimes that had taken place</w:t>
      </w:r>
      <w:r w:rsidRPr="00073E36">
        <w:t xml:space="preserve">. </w:t>
      </w:r>
      <w:r w:rsidRPr="00073E36">
        <w:rPr>
          <w:rStyle w:val="StyleUnderline"/>
        </w:rPr>
        <w:t>His policy of “looking forward rather than backward</w:t>
      </w:r>
      <w:r w:rsidRPr="00073E36">
        <w:t xml:space="preserve">,” as well as his </w:t>
      </w:r>
      <w:r w:rsidRPr="00073E36">
        <w:rPr>
          <w:rStyle w:val="StyleUnderline"/>
        </w:rPr>
        <w:t xml:space="preserve">administration’s continuing fight against transparency and any attempts to reveal </w:t>
      </w:r>
      <w:r w:rsidRPr="00073E36">
        <w:t xml:space="preserve">the whole </w:t>
      </w:r>
      <w:r w:rsidRPr="00073E36">
        <w:rPr>
          <w:rStyle w:val="StyleUnderline"/>
        </w:rPr>
        <w:t xml:space="preserve">truth about Bush </w:t>
      </w:r>
      <w:r w:rsidRPr="00073E36">
        <w:t>administration</w:t>
      </w:r>
      <w:r w:rsidRPr="00073E36">
        <w:rPr>
          <w:rStyle w:val="StyleUnderline"/>
        </w:rPr>
        <w:t xml:space="preserve"> torture policies</w:t>
      </w:r>
      <w:r w:rsidRPr="00073E36">
        <w:t xml:space="preserve">, </w:t>
      </w:r>
      <w:r w:rsidRPr="00073E36">
        <w:rPr>
          <w:rStyle w:val="StyleUnderline"/>
        </w:rPr>
        <w:t xml:space="preserve">will undoubtedly stain his human rights legacy. </w:t>
      </w:r>
      <w:r w:rsidRPr="00073E36">
        <w:t xml:space="preserve">That’s </w:t>
      </w:r>
      <w:r w:rsidRPr="00073E36">
        <w:rPr>
          <w:rStyle w:val="StyleUnderline"/>
        </w:rPr>
        <w:t xml:space="preserve">why it was surprising </w:t>
      </w:r>
      <w:r w:rsidRPr="00073E36">
        <w:t xml:space="preserve">when the </w:t>
      </w:r>
      <w:r w:rsidRPr="00073E36">
        <w:rPr>
          <w:rStyle w:val="StyleUnderline"/>
        </w:rPr>
        <w:t xml:space="preserve">U.S. government released the </w:t>
      </w:r>
      <w:r w:rsidRPr="00073E36">
        <w:t>following</w:t>
      </w:r>
      <w:r w:rsidRPr="00073E36">
        <w:rPr>
          <w:rStyle w:val="StyleUnderline"/>
        </w:rPr>
        <w:t xml:space="preserve"> statement</w:t>
      </w:r>
      <w:r w:rsidRPr="00073E36">
        <w:t xml:space="preserve"> earlier this week: “The </w:t>
      </w:r>
      <w:r w:rsidRPr="00073E36">
        <w:rPr>
          <w:rStyle w:val="StyleUnderline"/>
        </w:rPr>
        <w:t>U</w:t>
      </w:r>
      <w:r w:rsidRPr="00073E36">
        <w:t xml:space="preserve">nited </w:t>
      </w:r>
      <w:r w:rsidRPr="00073E36">
        <w:rPr>
          <w:rStyle w:val="StyleUnderline"/>
        </w:rPr>
        <w:t>S</w:t>
      </w:r>
      <w:r w:rsidRPr="00073E36">
        <w:t xml:space="preserve">tates </w:t>
      </w:r>
      <w:r w:rsidRPr="00073E36">
        <w:rPr>
          <w:rStyle w:val="StyleUnderline"/>
        </w:rPr>
        <w:t>is committed to</w:t>
      </w:r>
      <w:r w:rsidRPr="00073E36">
        <w:t xml:space="preserve"> upholding our international obligations to </w:t>
      </w:r>
      <w:r w:rsidRPr="00073E36">
        <w:rPr>
          <w:rStyle w:val="StyleUnderline"/>
        </w:rPr>
        <w:t>prevent torture</w:t>
      </w:r>
      <w:r w:rsidRPr="00073E36">
        <w:t xml:space="preserve"> and cruel, inhuman or degrading treatment or punishment. The United States supports the work of the UN Special Rapporteur on Torture and the Committee Against Torture, and in 2015, the United States was proud to become a participant in the Group of Friends of the Convention Against Torture Initiative.” This kind of </w:t>
      </w:r>
      <w:r w:rsidRPr="00073E36">
        <w:rPr>
          <w:rStyle w:val="StyleUnderline"/>
        </w:rPr>
        <w:t xml:space="preserve">rhetoric is emblematic of the </w:t>
      </w:r>
      <w:r w:rsidRPr="00073E36">
        <w:rPr>
          <w:rStyle w:val="Emphasis"/>
        </w:rPr>
        <w:t>Obama</w:t>
      </w:r>
      <w:r w:rsidRPr="00073E36">
        <w:rPr>
          <w:rStyle w:val="StyleUnderline"/>
        </w:rPr>
        <w:t xml:space="preserve"> administration’s </w:t>
      </w:r>
      <w:r w:rsidRPr="00073E36">
        <w:rPr>
          <w:rStyle w:val="Emphasis"/>
        </w:rPr>
        <w:t>hypocrisy and cherry-picking</w:t>
      </w:r>
      <w:r w:rsidRPr="00073E36">
        <w:t xml:space="preserve"> when it comes to U.S. international legal obligations. The U.S. is obligated under the Convention Against Torture not only to prevent torture and cruel, inhuman, or degrading treatment. It is also obligated to hold accountable those who ordered or perpetrated acts of torture and to provide legal redress to victims. On these fronts, </w:t>
      </w:r>
      <w:r w:rsidRPr="00073E36">
        <w:rPr>
          <w:rStyle w:val="StyleUnderline"/>
        </w:rPr>
        <w:t xml:space="preserve">our government’s </w:t>
      </w:r>
      <w:r w:rsidRPr="00073E36">
        <w:rPr>
          <w:rStyle w:val="Emphasis"/>
        </w:rPr>
        <w:t>record</w:t>
      </w:r>
      <w:r w:rsidRPr="00073E36">
        <w:rPr>
          <w:rStyle w:val="StyleUnderline"/>
        </w:rPr>
        <w:t xml:space="preserve"> has been </w:t>
      </w:r>
      <w:r w:rsidRPr="00073E36">
        <w:rPr>
          <w:rStyle w:val="Emphasis"/>
        </w:rPr>
        <w:t>abysmal</w:t>
      </w:r>
      <w:r w:rsidRPr="00073E36">
        <w:t xml:space="preserve">. Yesterday Human Rights Watch and the ACLU submitted a response to the U.S. one year follow-up report to the U.N. Committee Against Torture, which details the United States’ failure to meet its legal obligations to fully investigate acts of torture during the Bush administration. </w:t>
      </w:r>
      <w:r w:rsidRPr="00073E36">
        <w:rPr>
          <w:rStyle w:val="StyleUnderline"/>
        </w:rPr>
        <w:t>When it comes to torture, the gap between rhetoric and action isn’t limited to</w:t>
      </w:r>
      <w:r w:rsidRPr="00073E36">
        <w:t xml:space="preserve"> the </w:t>
      </w:r>
      <w:r w:rsidRPr="00073E36">
        <w:rPr>
          <w:rStyle w:val="StyleUnderline"/>
        </w:rPr>
        <w:t>Bush</w:t>
      </w:r>
      <w:r w:rsidRPr="00073E36">
        <w:t xml:space="preserve"> administration’s record. </w:t>
      </w:r>
      <w:r w:rsidRPr="00073E36">
        <w:rPr>
          <w:rStyle w:val="StyleUnderline"/>
        </w:rPr>
        <w:t>While</w:t>
      </w:r>
      <w:r w:rsidRPr="00073E36">
        <w:t xml:space="preserve"> it is </w:t>
      </w:r>
      <w:r w:rsidRPr="00073E36">
        <w:rPr>
          <w:rStyle w:val="StyleUnderline"/>
        </w:rPr>
        <w:t>encouraging to see</w:t>
      </w:r>
      <w:r w:rsidRPr="00073E36">
        <w:t xml:space="preserve"> the </w:t>
      </w:r>
      <w:r w:rsidRPr="00073E36">
        <w:rPr>
          <w:rStyle w:val="StyleUnderline"/>
        </w:rPr>
        <w:t>U.S.</w:t>
      </w:r>
      <w:r w:rsidRPr="00073E36">
        <w:t xml:space="preserve"> expressing </w:t>
      </w:r>
      <w:r w:rsidRPr="00073E36">
        <w:rPr>
          <w:rStyle w:val="StyleUnderline"/>
        </w:rPr>
        <w:t xml:space="preserve">support for </w:t>
      </w:r>
      <w:r w:rsidRPr="00073E36">
        <w:t xml:space="preserve">the </w:t>
      </w:r>
      <w:r w:rsidRPr="00073E36">
        <w:rPr>
          <w:rStyle w:val="StyleUnderline"/>
        </w:rPr>
        <w:t>U.N. Special Rapporteur on Torture, consider</w:t>
      </w:r>
      <w:r w:rsidRPr="00073E36">
        <w:t xml:space="preserve"> the ways the </w:t>
      </w:r>
      <w:r w:rsidRPr="00073E36">
        <w:rPr>
          <w:rStyle w:val="StyleUnderline"/>
        </w:rPr>
        <w:t xml:space="preserve">U.S. has directly prevented this critically important institution from effectively doing its job. </w:t>
      </w:r>
      <w:r w:rsidRPr="00073E36">
        <w:t xml:space="preserve">The </w:t>
      </w:r>
      <w:r w:rsidRPr="00073E36">
        <w:rPr>
          <w:rStyle w:val="StyleUnderline"/>
        </w:rPr>
        <w:t>current special rapporteur on torture</w:t>
      </w:r>
      <w:r w:rsidRPr="00073E36">
        <w:t xml:space="preserve">, Juan </w:t>
      </w:r>
      <w:r w:rsidRPr="00073E36">
        <w:rPr>
          <w:rStyle w:val="StyleUnderline"/>
        </w:rPr>
        <w:t>Mendez</w:t>
      </w:r>
      <w:r w:rsidRPr="00073E36">
        <w:t xml:space="preserve">, is about to end his six-year term. Since the early days of his mandate, he has </w:t>
      </w:r>
      <w:r w:rsidRPr="00073E36">
        <w:rPr>
          <w:rStyle w:val="StyleUnderline"/>
        </w:rPr>
        <w:t>repeatedly asked to visit U.S. prisons</w:t>
      </w:r>
      <w:r w:rsidRPr="00073E36">
        <w:t xml:space="preserve"> and detention facilities in order to examine the widespread use of solitary confinement, which often causes mental and physical suffering and can amount to cruel, inhuman, or degrading treatment or punishment — even torture. However, the </w:t>
      </w:r>
      <w:r w:rsidRPr="00073E36">
        <w:rPr>
          <w:rStyle w:val="StyleUnderline"/>
        </w:rPr>
        <w:t>U.S.</w:t>
      </w:r>
      <w:r w:rsidRPr="00073E36">
        <w:t xml:space="preserve"> has consistently </w:t>
      </w:r>
      <w:r w:rsidRPr="00073E36">
        <w:rPr>
          <w:rStyle w:val="StyleUnderline"/>
        </w:rPr>
        <w:t>stonewalled his requests</w:t>
      </w:r>
      <w:r w:rsidRPr="00073E36">
        <w:t xml:space="preserve"> and has so far </w:t>
      </w:r>
      <w:r w:rsidRPr="00073E36">
        <w:rPr>
          <w:rStyle w:val="StyleUnderline"/>
        </w:rPr>
        <w:t>failed to provide him</w:t>
      </w:r>
      <w:r w:rsidRPr="00073E36">
        <w:t xml:space="preserve"> with the</w:t>
      </w:r>
      <w:r w:rsidRPr="00073E36">
        <w:rPr>
          <w:rStyle w:val="StyleUnderline"/>
        </w:rPr>
        <w:t xml:space="preserve"> minimum standards of access required by U.N. protocol</w:t>
      </w:r>
      <w:r w:rsidRPr="00073E36">
        <w:t xml:space="preserve"> for such visits. It is very likely that Mr. Mendez won’t be able to carry out his visit before the end of his term, which is exactly what the U.S. likely intended in delaying and dragging out the process. It’s simply outrageous that the United States won’t provide basic access to its domestic detention facilities, especially given that the U.S. is perhaps the only Western democracy that doesn’t have a permanent and independent monitoring system of all detention facilities. </w:t>
      </w:r>
      <w:r w:rsidRPr="00073E36">
        <w:rPr>
          <w:rStyle w:val="StyleUnderline"/>
        </w:rPr>
        <w:t xml:space="preserve">American </w:t>
      </w:r>
      <w:r w:rsidRPr="00073E36">
        <w:rPr>
          <w:rStyle w:val="Emphasis"/>
        </w:rPr>
        <w:t>leadership</w:t>
      </w:r>
      <w:r w:rsidRPr="00073E36">
        <w:rPr>
          <w:rStyle w:val="StyleUnderline"/>
        </w:rPr>
        <w:t xml:space="preserve"> on the world stage </w:t>
      </w:r>
      <w:r w:rsidRPr="00073E36">
        <w:rPr>
          <w:rStyle w:val="Emphasis"/>
        </w:rPr>
        <w:t>suffers</w:t>
      </w:r>
      <w:r w:rsidRPr="00073E36">
        <w:rPr>
          <w:rStyle w:val="StyleUnderline"/>
        </w:rPr>
        <w:t xml:space="preserve"> when the country presents such a </w:t>
      </w:r>
      <w:r w:rsidRPr="00073E36">
        <w:rPr>
          <w:rStyle w:val="Emphasis"/>
        </w:rPr>
        <w:t xml:space="preserve">stark double standard </w:t>
      </w:r>
      <w:r w:rsidRPr="00073E36">
        <w:rPr>
          <w:rStyle w:val="StyleUnderline"/>
        </w:rPr>
        <w:t xml:space="preserve">on human rights and denies independent human rights monitors access to U.S. facilities abroad, like </w:t>
      </w:r>
      <w:r w:rsidRPr="00073E36">
        <w:rPr>
          <w:rStyle w:val="Emphasis"/>
        </w:rPr>
        <w:t>Guantánamo</w:t>
      </w:r>
      <w:r w:rsidRPr="00073E36">
        <w:rPr>
          <w:rStyle w:val="StyleUnderline"/>
        </w:rPr>
        <w:t xml:space="preserve">, and here in the United States. </w:t>
      </w:r>
    </w:p>
    <w:p w:rsidR="00545C31" w:rsidRPr="00073E36" w:rsidRDefault="00545C31" w:rsidP="003F1A12">
      <w:pPr>
        <w:pStyle w:val="Heading3"/>
        <w:rPr>
          <w:rFonts w:cs="Times New Roman"/>
        </w:rPr>
      </w:pPr>
      <w:r w:rsidRPr="00073E36">
        <w:rPr>
          <w:rFonts w:cs="Times New Roman"/>
        </w:rPr>
        <w:t>AT US HR leadership – drones alt cause</w:t>
      </w:r>
    </w:p>
    <w:p w:rsidR="00545C31" w:rsidRPr="00073E36" w:rsidRDefault="00545C31" w:rsidP="00545C31">
      <w:pPr>
        <w:pStyle w:val="Heading4"/>
        <w:rPr>
          <w:rFonts w:cs="Times New Roman"/>
        </w:rPr>
      </w:pPr>
      <w:r w:rsidRPr="00073E36">
        <w:rPr>
          <w:rFonts w:cs="Times New Roman"/>
        </w:rPr>
        <w:t>Drones tank HR cred---recent reforms don’t solve</w:t>
      </w:r>
    </w:p>
    <w:p w:rsidR="00545C31" w:rsidRPr="00073E36" w:rsidRDefault="00545C31" w:rsidP="00545C31">
      <w:r w:rsidRPr="00073E36">
        <w:rPr>
          <w:b/>
        </w:rPr>
        <w:t>Devereaux, 7-1</w:t>
      </w:r>
      <w:r w:rsidRPr="00073E36">
        <w:t xml:space="preserve">-16 </w:t>
      </w:r>
    </w:p>
    <w:p w:rsidR="00545C31" w:rsidRPr="00073E36" w:rsidRDefault="00545C31" w:rsidP="00545C31">
      <w:r w:rsidRPr="00073E36">
        <w:t>(Ryan, journalist @ intercept, https://theintercept.com/2016/07/01/obama-administration-finally-releases-its-dubious-drone-death-toll/)//cb</w:t>
      </w:r>
    </w:p>
    <w:p w:rsidR="00545C31" w:rsidRPr="00073E36" w:rsidRDefault="00545C31" w:rsidP="00545C31">
      <w:pPr>
        <w:rPr>
          <w:rStyle w:val="StyleUnderline"/>
        </w:rPr>
      </w:pPr>
      <w:r w:rsidRPr="00073E36">
        <w:rPr>
          <w:rStyle w:val="StyleUnderline"/>
        </w:rPr>
        <w:t xml:space="preserve">“It’s </w:t>
      </w:r>
      <w:r w:rsidRPr="00073E36">
        <w:rPr>
          <w:rStyle w:val="Emphasis"/>
        </w:rPr>
        <w:t>hard to credit this death count</w:t>
      </w:r>
      <w:r w:rsidRPr="00073E36">
        <w:t xml:space="preserve">, which is lower than all independent assessments,” Hina Shamsi, the </w:t>
      </w:r>
      <w:r w:rsidRPr="00073E36">
        <w:rPr>
          <w:rStyle w:val="StyleUnderline"/>
        </w:rPr>
        <w:t xml:space="preserve">director of the ACLU’s National Security Project, told The Intercept. </w:t>
      </w:r>
      <w:r w:rsidRPr="00073E36">
        <w:t xml:space="preserve">Organizations such as the Long War Journal, the New America Foundation, and the Bureau of Investigative Journalism estimate that at least 200 and as many as 1,000 civilians have been killed by American drone strikes in nations where the U.S. is not at war since Obama took office. The </w:t>
      </w:r>
      <w:r w:rsidRPr="00073E36">
        <w:rPr>
          <w:rStyle w:val="StyleUnderline"/>
        </w:rPr>
        <w:t>administration</w:t>
      </w:r>
      <w:r w:rsidRPr="00073E36">
        <w:t xml:space="preserve"> </w:t>
      </w:r>
      <w:r w:rsidRPr="00073E36">
        <w:rPr>
          <w:rStyle w:val="StyleUnderline"/>
        </w:rPr>
        <w:t>offered no individualized accounts to explain where its numbers came from, or who</w:t>
      </w:r>
      <w:r w:rsidRPr="00073E36">
        <w:t xml:space="preserve"> the </w:t>
      </w:r>
      <w:r w:rsidRPr="00073E36">
        <w:rPr>
          <w:rStyle w:val="StyleUnderline"/>
        </w:rPr>
        <w:t>civilian casualties were</w:t>
      </w:r>
      <w:r w:rsidRPr="00073E36">
        <w:t xml:space="preserve">. Without the government addressing individual cases, disclosing the identities of those killed, or providing detailed information on the investigations undergirding its conclusions, Shamsi contended, </w:t>
      </w:r>
      <w:r w:rsidRPr="00073E36">
        <w:rPr>
          <w:rStyle w:val="StyleUnderline"/>
        </w:rPr>
        <w:t xml:space="preserve">little could be done with the disclosures. </w:t>
      </w:r>
      <w:r w:rsidRPr="00073E36">
        <w:t>“</w:t>
      </w:r>
      <w:r w:rsidRPr="00073E36">
        <w:rPr>
          <w:rStyle w:val="StyleUnderline"/>
        </w:rPr>
        <w:t xml:space="preserve">Without key information like this, the </w:t>
      </w:r>
      <w:r w:rsidRPr="00073E36">
        <w:rPr>
          <w:rStyle w:val="Emphasis"/>
        </w:rPr>
        <w:t>public can’t be confident</w:t>
      </w:r>
      <w:r w:rsidRPr="00073E36">
        <w:t xml:space="preserve">,” she said. The drone program, as it’s often referred to in press accounts, is in fact a combination of both independent and overlapping efforts overseen by the military and the CIA — with support from other intelligence community agencies such as the NSA — that vary in intensity and management depending on the country. Under Obama, the </w:t>
      </w:r>
      <w:r w:rsidRPr="00073E36">
        <w:rPr>
          <w:rStyle w:val="StyleUnderline"/>
        </w:rPr>
        <w:t>unmanned vehicles have become both a tool and a symbol of a new age of modern American warfare</w:t>
      </w:r>
      <w:r w:rsidRPr="00073E36">
        <w:t xml:space="preserve">, one in which the </w:t>
      </w:r>
      <w:r w:rsidRPr="00073E36">
        <w:rPr>
          <w:rStyle w:val="StyleUnderline"/>
        </w:rPr>
        <w:t xml:space="preserve">U.S. government asserts the right to reach out and kill suspected terrorists wherever they may be. </w:t>
      </w:r>
      <w:r w:rsidRPr="00073E36">
        <w:t xml:space="preserve">The casualty data, presented in the form of a three-page account, claims to reflect “credible reports of non-combatant deaths drawn from all-source information, including reports from the media and non-governmental organizations.” The report acknowledged that discrepancies exist between the government’s tallies and those compiled by NGOs over the last several years. NGOs provide accounts that differ not only from official figures, but also vary widely from organization to organization, the report said. “For instance, for the period between January 20, 2009, and December 31, 2015, non-governmental organizations’ estimates range from more than 200 to slightly more than 900 possible non-combatant deaths outside areas of active hostilities.” The </w:t>
      </w:r>
      <w:r w:rsidRPr="00073E36">
        <w:rPr>
          <w:rStyle w:val="StyleUnderline"/>
        </w:rPr>
        <w:t>government argued</w:t>
      </w:r>
      <w:r w:rsidRPr="00073E36">
        <w:t xml:space="preserve">, as it has before, that </w:t>
      </w:r>
      <w:r w:rsidRPr="00073E36">
        <w:rPr>
          <w:rStyle w:val="StyleUnderline"/>
        </w:rPr>
        <w:t>it has access to information —</w:t>
      </w:r>
      <w:r w:rsidRPr="00073E36">
        <w:t xml:space="preserve"> informants and electronic surveillance, for example — that </w:t>
      </w:r>
      <w:r w:rsidRPr="00073E36">
        <w:rPr>
          <w:rStyle w:val="StyleUnderline"/>
        </w:rPr>
        <w:t>researchers, journalists, and human rights advocates are not privy to. Yet</w:t>
      </w:r>
      <w:r w:rsidRPr="00073E36">
        <w:t xml:space="preserve"> the </w:t>
      </w:r>
      <w:r w:rsidRPr="00073E36">
        <w:rPr>
          <w:rStyle w:val="StyleUnderline"/>
        </w:rPr>
        <w:t>government’s means of assessing</w:t>
      </w:r>
      <w:r w:rsidRPr="00073E36">
        <w:t xml:space="preserve"> the </w:t>
      </w:r>
      <w:r w:rsidRPr="00073E36">
        <w:rPr>
          <w:rStyle w:val="StyleUnderline"/>
        </w:rPr>
        <w:t>efficacy of individual strikes have been called into question in recent years</w:t>
      </w:r>
      <w:r w:rsidRPr="00073E36">
        <w:t xml:space="preserve">. </w:t>
      </w:r>
      <w:r w:rsidRPr="00073E36">
        <w:rPr>
          <w:rStyle w:val="StyleUnderline"/>
        </w:rPr>
        <w:t xml:space="preserve">Informants on the ground for U.S. forces </w:t>
      </w:r>
      <w:r w:rsidRPr="00073E36">
        <w:t>can</w:t>
      </w:r>
      <w:r w:rsidRPr="00073E36">
        <w:rPr>
          <w:rStyle w:val="StyleUnderline"/>
        </w:rPr>
        <w:t xml:space="preserve"> provide mistaken information</w:t>
      </w:r>
      <w:r w:rsidRPr="00073E36">
        <w:t xml:space="preserve">, </w:t>
      </w:r>
      <w:r w:rsidRPr="00073E36">
        <w:rPr>
          <w:rStyle w:val="StyleUnderline"/>
        </w:rPr>
        <w:t>and aerial battle damage assessments</w:t>
      </w:r>
      <w:r w:rsidRPr="00073E36">
        <w:t>, or BDAs — a common tool for assessing drone strikes — have at times proved unreliable. “</w:t>
      </w:r>
      <w:r w:rsidRPr="00073E36">
        <w:rPr>
          <w:rStyle w:val="StyleUnderline"/>
        </w:rPr>
        <w:t>According to one study in Afghanistan, initial air BDAs failed to identify civilian casualties in 19 out of 21 cases</w:t>
      </w:r>
      <w:r w:rsidRPr="00073E36">
        <w:t xml:space="preserve"> subsequently </w:t>
      </w:r>
      <w:r w:rsidRPr="00073E36">
        <w:rPr>
          <w:rStyle w:val="StyleUnderline"/>
        </w:rPr>
        <w:t>confirmed by ground force investigations,</w:t>
      </w:r>
      <w:r w:rsidRPr="00073E36">
        <w:t>” noted a report on civilian protection published last month by the Open Society Foundations. The government’s report also suggested that malign actors can spread misinformation that makes its way into NGO reports, resulting in slain militants being misidentified as civilians, though it offered no specific examples of this taking place. While the administration’s report was short on details, it did push back on claims that U.S. officials have, over the years, maintained a practice of labeling military-aged males killed in drone strikes as militants unless evidence is produced indicating otherwise. “Males of military age may be non-combatants; it is not the case that all military-aged males in the vicinity of a target are deemed to be combatants,” it said. The</w:t>
      </w:r>
      <w:r w:rsidRPr="00073E36">
        <w:rPr>
          <w:rStyle w:val="StyleUnderline"/>
        </w:rPr>
        <w:t xml:space="preserve"> government’s insistence </w:t>
      </w:r>
      <w:r w:rsidRPr="00073E36">
        <w:t>that</w:t>
      </w:r>
      <w:r w:rsidRPr="00073E36">
        <w:rPr>
          <w:rStyle w:val="StyleUnderline"/>
        </w:rPr>
        <w:t xml:space="preserve"> it does not label dead young men as militants by default contradicted years of reporting from multiple news organizations (just this week, former military and intelligence officials </w:t>
      </w:r>
      <w:r w:rsidRPr="00073E36">
        <w:t>speaking to the Los Angeles Times</w:t>
      </w:r>
      <w:r w:rsidRPr="00073E36">
        <w:rPr>
          <w:rStyle w:val="StyleUnderline"/>
        </w:rPr>
        <w:t xml:space="preserve"> confirmed that had been a practice under </w:t>
      </w:r>
      <w:r w:rsidRPr="00073E36">
        <w:t>the</w:t>
      </w:r>
      <w:r w:rsidRPr="00073E36">
        <w:rPr>
          <w:rStyle w:val="StyleUnderline"/>
        </w:rPr>
        <w:t xml:space="preserve"> Obama administration until recently). </w:t>
      </w:r>
      <w:r w:rsidRPr="00073E36">
        <w:t xml:space="preserve">In October, The Intercept published The Drone Papers, a series of reports based on classified military documents detailing the inner workings of the Pentagon’s drone operations. The source of the documents, a member of the intelligence community who worked on so-called targeted-killing missions, described how military-aged males, or MAMs, killed in drone strikes are routinely labeled as enemies killed in action, EKIA, unless there is information indicating otherwise. “If there is no evidence that proves a person killed in a strike was either not a MAM, or was a MAM but not an unlawful enemy combatant, then there is no question,” the source said. “They label them EKIA.” While the publication of the drone data is unprecedented, its lasting impact remains to be seen. </w:t>
      </w:r>
      <w:r w:rsidRPr="00073E36">
        <w:rPr>
          <w:rStyle w:val="StyleUnderline"/>
        </w:rPr>
        <w:t>Shamsi</w:t>
      </w:r>
      <w:r w:rsidRPr="00073E36">
        <w:t xml:space="preserve">, the </w:t>
      </w:r>
      <w:r w:rsidRPr="00073E36">
        <w:rPr>
          <w:rStyle w:val="StyleUnderline"/>
        </w:rPr>
        <w:t xml:space="preserve">ACLU attorney, said Obama’s executive order reflected “a positive step” for what has otherwise been </w:t>
      </w:r>
      <w:r w:rsidRPr="00073E36">
        <w:t xml:space="preserve">a </w:t>
      </w:r>
      <w:r w:rsidRPr="00073E36">
        <w:rPr>
          <w:rStyle w:val="StyleUnderline"/>
        </w:rPr>
        <w:t>regime of near-total secrecy in matters of life and death, but it’s an order “</w:t>
      </w:r>
      <w:r w:rsidRPr="00073E36">
        <w:rPr>
          <w:rStyle w:val="Emphasis"/>
        </w:rPr>
        <w:t>sprinkled with caveats</w:t>
      </w:r>
      <w:r w:rsidRPr="00073E36">
        <w:rPr>
          <w:rStyle w:val="StyleUnderline"/>
        </w:rPr>
        <w:t>.”</w:t>
      </w:r>
      <w:r w:rsidRPr="00073E36">
        <w:t xml:space="preserve"> </w:t>
      </w:r>
      <w:r w:rsidRPr="00073E36">
        <w:rPr>
          <w:rStyle w:val="StyleUnderline"/>
        </w:rPr>
        <w:t xml:space="preserve">“It’s important to remember that the </w:t>
      </w:r>
      <w:r w:rsidRPr="00073E36">
        <w:rPr>
          <w:rStyle w:val="Emphasis"/>
        </w:rPr>
        <w:t>next president</w:t>
      </w:r>
      <w:r w:rsidRPr="00073E36">
        <w:rPr>
          <w:rStyle w:val="StyleUnderline"/>
        </w:rPr>
        <w:t xml:space="preserve">, whoever that president may be, </w:t>
      </w:r>
      <w:r w:rsidRPr="00073E36">
        <w:rPr>
          <w:rStyle w:val="Emphasis"/>
        </w:rPr>
        <w:t>can revoke this order with a pen stroke</w:t>
      </w:r>
      <w:r w:rsidRPr="00073E36">
        <w:rPr>
          <w:rStyle w:val="StyleUnderline"/>
        </w:rPr>
        <w:t>,” she said.</w:t>
      </w:r>
    </w:p>
    <w:p w:rsidR="007C0E31" w:rsidRPr="00073E36" w:rsidRDefault="007C0E31" w:rsidP="007C0E31">
      <w:pPr>
        <w:pStyle w:val="Heading3"/>
        <w:rPr>
          <w:rFonts w:cs="Times New Roman"/>
        </w:rPr>
      </w:pPr>
      <w:r w:rsidRPr="00073E36">
        <w:rPr>
          <w:rFonts w:cs="Times New Roman"/>
        </w:rPr>
        <w:t>AT democracy n-b</w:t>
      </w:r>
    </w:p>
    <w:p w:rsidR="007C0E31" w:rsidRPr="00073E36" w:rsidRDefault="007C0E31" w:rsidP="007C0E31">
      <w:pPr>
        <w:pStyle w:val="Heading4"/>
        <w:rPr>
          <w:rFonts w:cs="Times New Roman"/>
        </w:rPr>
      </w:pPr>
      <w:r w:rsidRPr="00073E36">
        <w:rPr>
          <w:rFonts w:cs="Times New Roman"/>
        </w:rPr>
        <w:t xml:space="preserve">Democratic peace theory is a farce---history proves---there were multiple major wars between democracies, DPT supports </w:t>
      </w:r>
      <w:r w:rsidRPr="00073E36">
        <w:rPr>
          <w:rFonts w:cs="Times New Roman"/>
          <w:u w:val="single"/>
        </w:rPr>
        <w:t>severely restrict</w:t>
      </w:r>
      <w:r w:rsidRPr="00073E36">
        <w:rPr>
          <w:rFonts w:cs="Times New Roman"/>
          <w:i/>
        </w:rPr>
        <w:t xml:space="preserve"> </w:t>
      </w:r>
      <w:r w:rsidRPr="00073E36">
        <w:rPr>
          <w:rFonts w:cs="Times New Roman"/>
        </w:rPr>
        <w:t>their definition of democracies to support the theory</w:t>
      </w:r>
    </w:p>
    <w:p w:rsidR="007C0E31" w:rsidRPr="00073E36" w:rsidRDefault="007C0E31" w:rsidP="007C0E31">
      <w:r w:rsidRPr="00073E36">
        <w:rPr>
          <w:rStyle w:val="Style13ptBold"/>
        </w:rPr>
        <w:t>Rosato 11</w:t>
      </w:r>
      <w:r w:rsidRPr="00073E36">
        <w:t xml:space="preserve"> - Assistant Professor of Political Science at the University of Notre Dame</w:t>
      </w:r>
    </w:p>
    <w:p w:rsidR="007C0E31" w:rsidRPr="00073E36" w:rsidRDefault="007C0E31" w:rsidP="007C0E31">
      <w:r w:rsidRPr="00073E36">
        <w:t xml:space="preserve">(Sebastian, PhD, Department of Political Science, The University of Chicago, “The Handbook on the Political Economy of War” By Christopher J. Coyne, Rachel L. Mathers, Chapter 15, </w:t>
      </w:r>
      <w:r w:rsidRPr="00073E36">
        <w:rPr>
          <w:u w:val="single"/>
        </w:rPr>
        <w:t>On the democratic peace</w:t>
      </w:r>
      <w:r w:rsidRPr="00073E36">
        <w:t>, p. 287-290)</w:t>
      </w:r>
    </w:p>
    <w:p w:rsidR="007C0E31" w:rsidRPr="00073E36" w:rsidRDefault="007C0E31" w:rsidP="007C0E31">
      <w:pPr>
        <w:rPr>
          <w:rStyle w:val="StyleUnderline"/>
        </w:rPr>
      </w:pPr>
      <w:r w:rsidRPr="00073E36">
        <w:t xml:space="preserve">Democratic wars </w:t>
      </w:r>
      <w:r w:rsidRPr="00073E36">
        <w:rPr>
          <w:rStyle w:val="StyleUnderline"/>
        </w:rPr>
        <w:t>There is considerable evidence that the absence of war claim is incorrect</w:t>
      </w:r>
      <w:r w:rsidRPr="00073E36">
        <w:t xml:space="preserve">. As Christopher Layne (2001, p. 801) notes, 'The most damning indictment of democratic peace theory, is that it happens not to be true: </w:t>
      </w:r>
      <w:r w:rsidRPr="00073E36">
        <w:rPr>
          <w:rStyle w:val="StyleUnderline"/>
        </w:rPr>
        <w:t>democratic states have gone to war with one another</w:t>
      </w:r>
      <w:r w:rsidRPr="00073E36">
        <w:t xml:space="preserve">." For example, categorizing a state as democratic if it achieves a democracy score of six or more in </w:t>
      </w:r>
      <w:r w:rsidRPr="00073E36">
        <w:rPr>
          <w:rStyle w:val="StyleUnderline"/>
        </w:rPr>
        <w:t>the Polity dataset</w:t>
      </w:r>
      <w:r w:rsidRPr="00073E36">
        <w:t xml:space="preserve"> on regime type - as several analysts do - </w:t>
      </w:r>
      <w:r w:rsidRPr="00073E36">
        <w:rPr>
          <w:rStyle w:val="StyleUnderline"/>
        </w:rPr>
        <w:t>yields three inter-democratic wars: the American Civil War, the Spanish American War and the Boer War</w:t>
      </w:r>
      <w:r w:rsidRPr="00073E36">
        <w:t xml:space="preserve">. This is something defenders of the theory readily admit - adopting relatively inclusive definitions of democracy, </w:t>
      </w:r>
      <w:r w:rsidRPr="00073E36">
        <w:rPr>
          <w:rStyle w:val="StyleUnderline"/>
        </w:rPr>
        <w:t>they themselves generate anywhere between a dozen and three dozen cases of inter-democratic war</w:t>
      </w:r>
      <w:r w:rsidRPr="00073E36">
        <w:t xml:space="preserve">. In order </w:t>
      </w:r>
      <w:r w:rsidRPr="00073E36">
        <w:rPr>
          <w:rStyle w:val="StyleUnderline"/>
        </w:rPr>
        <w:t>to exclude these anomalies</w:t>
      </w:r>
      <w:r w:rsidRPr="00073E36">
        <w:t xml:space="preserve"> and thereby preserve the absence of war claim, </w:t>
      </w:r>
      <w:r w:rsidRPr="00073E36">
        <w:rPr>
          <w:rStyle w:val="StyleUnderline"/>
        </w:rPr>
        <w:t>the</w:t>
      </w:r>
      <w:r w:rsidRPr="00073E36">
        <w:t xml:space="preserve"> theory's </w:t>
      </w:r>
      <w:r w:rsidRPr="00073E36">
        <w:rPr>
          <w:rStyle w:val="StyleUnderline"/>
        </w:rPr>
        <w:t xml:space="preserve">defenders restrict their definitions of democracy. </w:t>
      </w:r>
      <w:r w:rsidRPr="00073E36">
        <w:t xml:space="preserve">In the most compelling analysis to date, Ray (1993, pp. 256-9, 269) argues that no two democracies have gone to war with one another as long as a democracy is defined as follows: the members of the executive and legislative branches arc determined in fair and competitive elections, which is to say that at least two independent parties contest the election, half of the adult population is eligible to vole and the possibility that the governing party can lose has been established by historical precedent. Similarly, Doyle (1983a, pp. 216-17) rescues the claim by arguing that states" domestic and foreign policies must both be subject to the control of the citizenry if they are to be considered liberal. Russett, meanwhile, argues that his no war claim rests on defining democracy as a stale wilh a voting franchise for a substantial fraction of the population, a government brought to power in elections involving two or more legally recognized parties, a popularly elected executive or one responsible to an elected legislature, requirements for civil liberties including free speech and demonstrated longevity of at least three years (Russett 1993, pp. 14-16). </w:t>
      </w:r>
      <w:r w:rsidRPr="00073E36">
        <w:rPr>
          <w:rStyle w:val="StyleUnderline"/>
        </w:rPr>
        <w:t xml:space="preserve">Despite imposing these definitional restrictions, proponents of the democratic peace cannot exclude up to </w:t>
      </w:r>
      <w:r w:rsidRPr="00073E36">
        <w:rPr>
          <w:rStyle w:val="Emphasis"/>
        </w:rPr>
        <w:t>five major wars</w:t>
      </w:r>
      <w:r w:rsidRPr="00073E36">
        <w:t xml:space="preserve">, </w:t>
      </w:r>
      <w:r w:rsidRPr="00073E36">
        <w:rPr>
          <w:rStyle w:val="StyleUnderline"/>
        </w:rPr>
        <w:t>a figure which</w:t>
      </w:r>
      <w:r w:rsidRPr="00073E36">
        <w:t xml:space="preserve">, if confirmed, </w:t>
      </w:r>
      <w:r w:rsidRPr="00073E36">
        <w:rPr>
          <w:rStyle w:val="StyleUnderline"/>
        </w:rPr>
        <w:t xml:space="preserve">would </w:t>
      </w:r>
      <w:r w:rsidRPr="00073E36">
        <w:rPr>
          <w:rStyle w:val="Emphasis"/>
        </w:rPr>
        <w:t xml:space="preserve">invalidate the democratic peace </w:t>
      </w:r>
      <w:r w:rsidRPr="00073E36">
        <w:rPr>
          <w:rStyle w:val="StyleUnderline"/>
        </w:rPr>
        <w:t>by their own admission</w:t>
      </w:r>
      <w:r w:rsidRPr="00073E36">
        <w:t xml:space="preserve"> (Ray 1995, p. 27). The first is the War of 1812 between Britain and the United States. Ray argues that it does not contradict the claim because Britain does not meet bis suffrage requirement. Yet this does not make Britain any less democratic than the United States at the time where less than half the adult population was eligible to vote. In fact, as Laync (2001, p. 801) notes, "the United States was not appreciably more democratic than un re formed Britain." This poses a problem for the democratic peace; </w:t>
      </w:r>
      <w:r w:rsidRPr="00073E36">
        <w:rPr>
          <w:rStyle w:val="StyleUnderline"/>
        </w:rPr>
        <w:t>if the United States was a democracy</w:t>
      </w:r>
      <w:r w:rsidRPr="00073E36">
        <w:t>, and Ray believes it was</w:t>
      </w:r>
      <w:r w:rsidRPr="00073E36">
        <w:rPr>
          <w:rStyle w:val="StyleUnderline"/>
        </w:rPr>
        <w:t xml:space="preserve">, then Britain was also a democracy and the War of 1812 was an inter-democratic war. </w:t>
      </w:r>
      <w:r w:rsidRPr="00073E36">
        <w:t xml:space="preserve">The second case is the American Civil War. Democratic peace theorists believe the United States was a democracy in 1861, but exclude the case on the grounds that it was a civil rather than interstate war (Russett 1993, pp. 16-17). However, a plausible argument can be made that </w:t>
      </w:r>
      <w:r w:rsidRPr="00073E36">
        <w:rPr>
          <w:rStyle w:val="StyleUnderline"/>
        </w:rPr>
        <w:t>the United Stales was not a state but a union of states, and that this was therefore a war between states rather than within one</w:t>
      </w:r>
      <w:r w:rsidRPr="00073E36">
        <w:t>. Note, for example, that the term "United States" was plural rather than singular at the time and the conflict was known as the "War Between the States."7 This being the case, the Civil War also contradicts the claim.8 The Spanish-American and Boer wars constitute two further exceptions to the rule. Ray excludes the former because half of the members of Spain's upper house held their positions through hereditary succession or royal appointment. Yet this made Spain little different to Britain, which he classifies as a democracy at the time, thereby leading to the conclusion that the Spanish-American War was a war between democracies. Similarly, it is hard to accept his claim that the Orange Free State was not a democracy during the Boer War because black Africans were not allowed to vote when he is content to classify the United States as a democracy in the second half of the nineteenth century (Ray 1993. pp. 265, 267; Layne 2001. p. 802). In short,</w:t>
      </w:r>
      <w:r w:rsidRPr="00073E36">
        <w:rPr>
          <w:rStyle w:val="StyleUnderline"/>
        </w:rPr>
        <w:t xml:space="preserve"> defenders of the democratic peace can only rescue their core claim through the selective application of highly restrictive criteria</w:t>
      </w:r>
      <w:r w:rsidRPr="00073E36">
        <w:t xml:space="preserve">. Perhaps </w:t>
      </w:r>
      <w:r w:rsidRPr="00073E36">
        <w:rPr>
          <w:rStyle w:val="StyleUnderline"/>
        </w:rPr>
        <w:t>the most important exception is World War I,</w:t>
      </w:r>
      <w:r w:rsidRPr="00073E36">
        <w:t xml:space="preserve"> which, by virtue of the fact that </w:t>
      </w:r>
      <w:r w:rsidRPr="00073E36">
        <w:rPr>
          <w:rStyle w:val="StyleUnderline"/>
        </w:rPr>
        <w:t>Germany fought against Britain, France, Italy, Belgium and the United States</w:t>
      </w:r>
      <w:r w:rsidRPr="00073E36">
        <w:t xml:space="preserve">, would count as five instances of war between liberal states in most analyses of the democratic peace.9 As Ido Oren (1995, pp. 178-9) has shown. Germany was widely considered lo be a liberal state prior to World War I: "Germany was a member of a select group of the most politically advanced countries, far more advanced than some of the nations that arc currently coded as having been "liberal' during that period." In fact, Germany was consistently placed toward the top of that group, "either as second only to the United States ... or as positioned below England and above France." Moreover, </w:t>
      </w:r>
      <w:r w:rsidRPr="00073E36">
        <w:rPr>
          <w:rStyle w:val="StyleUnderline"/>
        </w:rPr>
        <w:t>Doyle*s assertion that the case ought to be excluded because Germany was liberal domestically, but not in foreign affairs, does not stand up to scrutiny.</w:t>
      </w:r>
      <w:r w:rsidRPr="00073E36">
        <w:t xml:space="preserve"> As Layne (1994, p. 42) points out. foreign policy was "insulated from parliamentary control" in both France and Britain, two purportedly liberal states (see also Mcarshcimcr 1990, p. 51, fn. 77; Layne 2001, pp. 803 807). Thus </w:t>
      </w:r>
      <w:r w:rsidRPr="00073E36">
        <w:rPr>
          <w:rStyle w:val="StyleUnderline"/>
        </w:rPr>
        <w:t>it is difficult to classify Germany as non-liberal and World War I constitutes an imporiant exception to Ihe finding</w:t>
      </w:r>
      <w:r w:rsidRPr="00073E36">
        <w:t xml:space="preserve">. Small numbers Even if restrictive definitions of democracy enable democratic peace theorists to uphold their claim, they render it unsurprising by reducing the number of democracies in any analysis. As several scholars have noted, </w:t>
      </w:r>
      <w:r w:rsidRPr="00073E36">
        <w:rPr>
          <w:rStyle w:val="StyleUnderline"/>
        </w:rPr>
        <w:t>there were only a dozen or so democracies in the world prior to World War I, and even fewer in a position to fight one another. Therefore, since war is a rare event for any pair of states, the fact that democracies did not fight one another should occasion little surprise</w:t>
      </w:r>
      <w:r w:rsidRPr="00073E36">
        <w:t xml:space="preserve"> (Mearsheimer 1990, p. 50; Cohen 1994, pp. 214, 216; Layne 1994, p. 39; Henderson 1999, p. 212).10 It should be a source of even less surprise as the number of democracies and the potential for conflict among them falls, something that is bound to happen as the democratic bar rises. Ray*s suffrage criterion, for example, eliminates two great powers - Britain and the United States - from the democratic ranks before World War I. thereby making the absence of war between democracies eminently predictable." A simple numerical example should serve to illustrate the point. Using a Polity score of six or more to designate a state as a democracy yields 716 purely democratic dyads out of a total 23240 politically relevant dyads between 1816 and 1913. Assuming that wars arc distributed according to the proportion of democratic dyads in the population and knowing that there were 86 dyads at war during this period, we should expect to observe three democratic-democratic wars between the Congress of Vienna and World War I. If we actually observed no wars between democracies, the democratic peace phenomenon might be worth investigating further even though the difference between three and zero wars is barely statistically significant." Increasing the score required for a state to be coded as a democracy to eight - a score that would make Britain democratic from 1901 onwards only and eliminate states like Spain and the Orange Free State from the ranks of the democracies - makes a dramatic difference. The number of democratic dyads falls to 171. and the expected number of wars is now between zero and one. Now the absence of war finding is to be expected. In short, </w:t>
      </w:r>
      <w:r w:rsidRPr="00073E36">
        <w:rPr>
          <w:rStyle w:val="StyleUnderline"/>
        </w:rPr>
        <w:t>by adopting restrictive definitions of democracy, proponents of the democratic peace render their central claim wholly unexceptional</w:t>
      </w:r>
      <w:r w:rsidRPr="00073E36">
        <w:t xml:space="preserve">. In sum, </w:t>
      </w:r>
      <w:r w:rsidRPr="00073E36">
        <w:rPr>
          <w:rStyle w:val="StyleUnderline"/>
        </w:rPr>
        <w:t>proponents of the democratic peace have unsuccessfully attempted to tread a fine line in order to substantiate their claim that democracies have rarely if ever waged war against one another</w:t>
      </w:r>
      <w:r w:rsidRPr="00073E36">
        <w:t xml:space="preserve">. On the one hand, </w:t>
      </w:r>
      <w:r w:rsidRPr="00073E36">
        <w:rPr>
          <w:rStyle w:val="StyleUnderline"/>
        </w:rPr>
        <w:t>they admit that inter-democratic war is not an unusual phenomenon if they adopt relatively inclusive definitions of democracy</w:t>
      </w:r>
      <w:r w:rsidRPr="00073E36">
        <w:t xml:space="preserve">. On the other hand, </w:t>
      </w:r>
      <w:r w:rsidRPr="00073E36">
        <w:rPr>
          <w:rStyle w:val="StyleUnderline"/>
        </w:rPr>
        <w:t>in their attempts to restrict the definition of democracy and thereby save the finding they inadvertently make the absence of war between democracies trivial.</w:t>
      </w:r>
    </w:p>
    <w:p w:rsidR="007C0E31" w:rsidRPr="00073E36" w:rsidRDefault="007C0E31" w:rsidP="007C0E31">
      <w:pPr>
        <w:pStyle w:val="Heading4"/>
        <w:rPr>
          <w:rFonts w:cs="Times New Roman"/>
        </w:rPr>
      </w:pPr>
      <w:r w:rsidRPr="00073E36">
        <w:rPr>
          <w:rFonts w:cs="Times New Roman"/>
        </w:rPr>
        <w:t>Here’s a laundry-list of wars</w:t>
      </w:r>
    </w:p>
    <w:p w:rsidR="007C0E31" w:rsidRPr="00073E36" w:rsidRDefault="007C0E31" w:rsidP="007C0E31">
      <w:r w:rsidRPr="00073E36">
        <w:rPr>
          <w:rStyle w:val="Style13ptBold"/>
        </w:rPr>
        <w:t>Tarzi 7</w:t>
      </w:r>
      <w:r w:rsidRPr="00073E36">
        <w:t xml:space="preserve"> - Professor of Economic Affairs @ Bradley</w:t>
      </w:r>
    </w:p>
    <w:p w:rsidR="007C0E31" w:rsidRPr="00073E36" w:rsidRDefault="007C0E31" w:rsidP="007C0E31">
      <w:r w:rsidRPr="00073E36">
        <w:t>(Shah, “Democratic Peace, Illiberal Democracy and Conflict Behavior,” International Journal on World Peace, 24)</w:t>
      </w:r>
    </w:p>
    <w:p w:rsidR="007C0E31" w:rsidRPr="00073E36" w:rsidRDefault="007C0E31" w:rsidP="007C0E31">
      <w:r w:rsidRPr="00073E36">
        <w:t xml:space="preserve">As noted earlier, </w:t>
      </w:r>
      <w:r w:rsidRPr="00073E36">
        <w:rPr>
          <w:rStyle w:val="StyleUnderline"/>
        </w:rPr>
        <w:t>the key shortcoming of the existing literature is that it fails to take account of the profound differences between the select few mature stable "constitutionally liberal" democratic republics referenced earlier and the overwhelming majority of so-called democratic forms</w:t>
      </w:r>
      <w:r w:rsidRPr="00073E36">
        <w:t xml:space="preserve">. One consequence is that contradictory evidence that indicates war among democracies is rationalized by arguing that the states in conflict were not yet fully formed mature democracies. In the interest of reader familiarity, consider the American experience. For example, </w:t>
      </w:r>
      <w:r w:rsidRPr="00073E36">
        <w:rPr>
          <w:rStyle w:val="StyleUnderline"/>
        </w:rPr>
        <w:t>the American Revolutionary War of 1775-1783 between the United States and Great Britain, the two most democratic political systems of the time</w:t>
      </w:r>
      <w:r w:rsidRPr="00073E36">
        <w:t xml:space="preserve">, can be justified as a war between a young democracy (the less than three-year-old American democracy) and the immature British democracy (as some seats in the Parliament were appointed and the electoral franchise was limited). Alternately, war between democracies can be rationalized by arbitrarily changing the meaning of "war," the dependent variable. For instance, </w:t>
      </w:r>
      <w:r w:rsidRPr="00073E36">
        <w:rPr>
          <w:rStyle w:val="StyleUnderline"/>
        </w:rPr>
        <w:t>the 1798-1800 conflict between France and the United States, two of the most democratic states in the world in that era,</w:t>
      </w:r>
      <w:r w:rsidRPr="00073E36">
        <w:t xml:space="preserve"> can be explained away because less than one thousand soldiers were killed in battle, and thus it does not qualify as conflict. Of course, the United States was no longer a young democracy per the three-year rule, as almost two and a half decades had passed since the convening of the Second Continental Congress. However, adherents of democratic peace may easily rationalize this piece of evidence since in the United States mostly white males could vote and the institution of slavery persisted. In France, a minority of wealthy individuals could vote. Consider yet another example, </w:t>
      </w:r>
      <w:r w:rsidRPr="00073E36">
        <w:rPr>
          <w:rStyle w:val="StyleUnderline"/>
        </w:rPr>
        <w:t>the War of 1812</w:t>
      </w:r>
      <w:r w:rsidRPr="00073E36">
        <w:t xml:space="preserve"> (1812-1815) </w:t>
      </w:r>
      <w:r w:rsidRPr="00073E36">
        <w:rPr>
          <w:rStyle w:val="StyleUnderline"/>
        </w:rPr>
        <w:t>between the United States and Britain, unquestionably the most democratic states in the world</w:t>
      </w:r>
      <w:r w:rsidRPr="00073E36">
        <w:t xml:space="preserve">. This war also meets the "war" qualification as one thousand battle deaths occurred. Again, it can be explained away. After all, the United States still had a slaveholding institution, and Britain allowed slaves in the Empire until 1833. Also, some of the same democratic shortcomings referenced in the American Revolutionary War can be invoked. Similarly, </w:t>
      </w:r>
      <w:r w:rsidRPr="00073E36">
        <w:rPr>
          <w:rStyle w:val="StyleUnderline"/>
        </w:rPr>
        <w:t>the American Civil War</w:t>
      </w:r>
      <w:r w:rsidRPr="00073E36">
        <w:t xml:space="preserve"> (1861-1865), in which over 600 thousand battle deaths occurred, </w:t>
      </w:r>
      <w:r w:rsidRPr="00073E36">
        <w:rPr>
          <w:rStyle w:val="StyleUnderline"/>
        </w:rPr>
        <w:t>is another problematic example. The North represented one of the most dynamic democracies of its time</w:t>
      </w:r>
      <w:r w:rsidRPr="00073E36">
        <w:t xml:space="preserve">. In the South, while competitive elections did not take place, the choice of Jefferson Davis as the provisional president was the result of voting by the delegates from the six southern states which crystallized in the February 1861 Montgomery Convention. The three-year democratic experience rule in conjunction with limited franchise, slavery, etc., can be invoked to void this example. However, the South represents a variant of a limited "illiberal democracy." </w:t>
      </w:r>
      <w:r w:rsidRPr="00073E36">
        <w:rPr>
          <w:rStyle w:val="StyleUnderline"/>
        </w:rPr>
        <w:t>Another striking example from the American experience is the Spanish-American War</w:t>
      </w:r>
      <w:r w:rsidRPr="00073E36">
        <w:t xml:space="preserve"> (1898) in which one thousand battle deaths occurred. The United States, representing one of the grandest democratic experiments in the world at that time, was an established democracy. Spain had enshrined the protection of civil liberties in its constitution and had introduced universal suffrage. </w:t>
      </w:r>
      <w:r w:rsidRPr="00073E36">
        <w:rPr>
          <w:rStyle w:val="StyleUnderline"/>
        </w:rPr>
        <w:t>Likewise in the Philippine-American War</w:t>
      </w:r>
      <w:r w:rsidRPr="00073E36">
        <w:t xml:space="preserve"> (1899-1913) </w:t>
      </w:r>
      <w:r w:rsidRPr="00073E36">
        <w:rPr>
          <w:rStyle w:val="StyleUnderline"/>
        </w:rPr>
        <w:t>more than one thousand soldiers were killed. The Philippine</w:t>
      </w:r>
      <w:r w:rsidRPr="00073E36">
        <w:t xml:space="preserve">s did not have competitive democratic elections, but it </w:t>
      </w:r>
      <w:r w:rsidRPr="00073E36">
        <w:rPr>
          <w:rStyle w:val="StyleUnderline"/>
        </w:rPr>
        <w:t>had enshrined democratic political structures in a democratic constitution adopted in the Malolos Congress</w:t>
      </w:r>
      <w:r w:rsidRPr="00073E36">
        <w:t xml:space="preserve">. </w:t>
      </w:r>
      <w:r w:rsidRPr="00073E36">
        <w:rPr>
          <w:rStyle w:val="StyleUnderline"/>
        </w:rPr>
        <w:t>American interventions in the Third World provide contradictory evidence. For example, American intervention in Iran in 1953 culminated in the overthrow of the Mohammad Mossadeqh regime that came to power on the heels of popularly elected national assembly</w:t>
      </w:r>
      <w:r w:rsidRPr="00073E36">
        <w:t xml:space="preserve">, the Majlis, and was supported by the broad-based National Front. This, too, can be explained away because the American-supported coup did not lead to one thousand battle deaths. </w:t>
      </w:r>
      <w:r w:rsidRPr="00073E36">
        <w:rPr>
          <w:rStyle w:val="StyleUnderline"/>
        </w:rPr>
        <w:t>Another similar example is the American-supported coup by the Chilean junta in 1973</w:t>
      </w:r>
      <w:r w:rsidRPr="00073E36">
        <w:t xml:space="preserve"> that overthrew the democratically-elected government of Salvador Allende. </w:t>
      </w:r>
      <w:r w:rsidRPr="00073E36">
        <w:rPr>
          <w:rStyle w:val="StyleUnderline"/>
        </w:rPr>
        <w:t>Still another example is the Contras War of 1979-1988, when the Reagan administration supported the Contras to overthrow the Sandinistas in Nicaragua</w:t>
      </w:r>
      <w:r w:rsidRPr="00073E36">
        <w:t xml:space="preserve">. The latter came to power in a broad-based democratic election in which three-quarters of the registered voters participated. Realist perspective provides a reasonable and consistent explanation of American intervention in Iran (1953), Chile (1973), and Nicaragua (1979-1988). It emphasizes the impact of the American policy of "containment," "spheres of influence," and traditional notions of preserving the balance of power and American national security in a bipolar international order. Yet this evidence raises the question of why the use of force, gunboat diplomacy, covert operations, or the threat of the use of force by a democratic government to overthrow another democratic government, although the latter might be a younger democracy, constitutes a breach of the postulates of democratic peace. Further, if instances of interventions are to be considered, why not account for other types of interventions by established democracies to affect change in other mature "liberal" democratic polities such as, for example, instances of </w:t>
      </w:r>
      <w:r w:rsidRPr="00073E36">
        <w:rPr>
          <w:rStyle w:val="StyleUnderline"/>
        </w:rPr>
        <w:t>CIA covert operations to affect electoral outcomes in Western Europe, notably in Italy during the Cold War era? World War I and World War II represent the most dramatic countervailing data to the broader postulates of democratic peace</w:t>
      </w:r>
      <w:r w:rsidRPr="00073E36">
        <w:t xml:space="preserve">. In World War I, the German Reichstag, a democratically-elected body, voted for the war against Britain with an overwhelming majority. In World War II, the democratically-elected Nazi regime fought other mature and established democracies. To be sure, the Nazi party used intimidation, ruled by decree, and dissolved political parties. However, the initiation of hostilities had taken place prior to the consolidation of power. In addition to the above examples, the list of wars amongst types of democracies is long. Yet adherents of democratic peace might argue that conflicting states were not, after all, democracies or the war was not a "war." As an illustration, consider this brief sample: Wars amongst the city-states of ancient Greece (415 BC-413 BC); the Punic Wars and other wars involving the Roman Republic and initiated by elected leaders of Rome and Carthage (264BC-146 BC); the Mexican-American War (1846-1848), one in which the initiation of hostilities occurred during the reign of the democratically-elected Mexican President Jose Joaquine de Herrara; the </w:t>
      </w:r>
      <w:r w:rsidRPr="00073E36">
        <w:rPr>
          <w:rStyle w:val="StyleUnderline"/>
        </w:rPr>
        <w:t>French Second Republic against the Roman Republic</w:t>
      </w:r>
      <w:r w:rsidRPr="00073E36">
        <w:t xml:space="preserve"> (1849)--when the arbitrary three-year rule is applied, this too does not qualify; </w:t>
      </w:r>
      <w:r w:rsidRPr="00073E36">
        <w:rPr>
          <w:rStyle w:val="StyleUnderline"/>
        </w:rPr>
        <w:t xml:space="preserve">Wars of the Pacific </w:t>
      </w:r>
      <w:r w:rsidRPr="00073E36">
        <w:t xml:space="preserve">(1879-1884) in which the leaders of both Chile and Peru were democratically elected and one thousand battle deaths occurred; </w:t>
      </w:r>
      <w:r w:rsidRPr="00073E36">
        <w:rPr>
          <w:rStyle w:val="StyleUnderline"/>
        </w:rPr>
        <w:t>the Yugoslav Wars</w:t>
      </w:r>
      <w:r w:rsidRPr="00073E36">
        <w:t xml:space="preserve"> (1991-1999), which involved the democratic nations of NATO and the democratically-elected government of Milosevic, including an elected parliament composed of many and diverse coalitions. To be sure, Serbia was not a liberal democracy; however the existing democratic peace does not account for the increasingly common "illiberal" democracies, and the implications for the broader theory are yet to be carefully examined. Finally, </w:t>
      </w:r>
      <w:r w:rsidRPr="00073E36">
        <w:rPr>
          <w:rStyle w:val="StyleUnderline"/>
        </w:rPr>
        <w:t>two other examples are the Kargil War of 1999, in which democratic India fought the democratically-elected government of Nawaz Sharif (the latter has received relatively high ratings in the democratic polity data on the democratic-autocratic scale); and the 2006 Lebanon War between democratic Israel and Lebanon in which the 2005 elections that brought the current government into power were generally praised by the United Nations as broad-based, competitive, free, open, fair, and peaceful</w:t>
      </w:r>
      <w:r w:rsidRPr="00073E36">
        <w:t xml:space="preserve">. Further, the parliamentary seat allocations insured the presence of a broad-based set of political parties and groups. Of course, Israel battled the Hezbollah, but Israel's war ultimately targeted the totality of Lebanon's territory, generating overwhelming public support for Hezbollah during the course of the battle. (27) </w:t>
      </w:r>
      <w:r w:rsidRPr="00073E36">
        <w:rPr>
          <w:rStyle w:val="StyleUnderline"/>
        </w:rPr>
        <w:t>Changing the definition of democracy or the meaning of war and peace to deny the validity and reliability of contradictory data or simply explaining exceptions away is unhelpful</w:t>
      </w:r>
      <w:r w:rsidRPr="00073E36">
        <w:t xml:space="preserve">. Below is a preliminary attempt at clarification. </w:t>
      </w:r>
    </w:p>
    <w:p w:rsidR="007C0E31" w:rsidRPr="00073E36" w:rsidRDefault="007C0E31" w:rsidP="007C0E31">
      <w:pPr>
        <w:pStyle w:val="Heading4"/>
        <w:rPr>
          <w:rFonts w:cs="Times New Roman"/>
        </w:rPr>
      </w:pPr>
      <w:r w:rsidRPr="00073E36">
        <w:rPr>
          <w:rFonts w:cs="Times New Roman"/>
        </w:rPr>
        <w:t xml:space="preserve">One shark theory: All it takes is one non-democracy to disrupt </w:t>
      </w:r>
      <w:r w:rsidRPr="00073E36">
        <w:rPr>
          <w:rFonts w:cs="Times New Roman"/>
          <w:u w:val="single"/>
        </w:rPr>
        <w:t>all prospects</w:t>
      </w:r>
      <w:r w:rsidRPr="00073E36">
        <w:rPr>
          <w:rFonts w:cs="Times New Roman"/>
        </w:rPr>
        <w:t xml:space="preserve"> for democratic peace</w:t>
      </w:r>
    </w:p>
    <w:p w:rsidR="007C0E31" w:rsidRPr="00073E36" w:rsidRDefault="007C0E31" w:rsidP="007C0E31">
      <w:pPr>
        <w:rPr>
          <w:rStyle w:val="Style13ptBold"/>
        </w:rPr>
      </w:pPr>
      <w:r w:rsidRPr="00073E36">
        <w:rPr>
          <w:rStyle w:val="Style13ptBold"/>
        </w:rPr>
        <w:t>Mearsheimer 3</w:t>
      </w:r>
      <w:r w:rsidRPr="00073E36">
        <w:t xml:space="preserve"> - Professor of Political Science @ U Chicago</w:t>
      </w:r>
    </w:p>
    <w:p w:rsidR="007C0E31" w:rsidRPr="00073E36" w:rsidRDefault="007C0E31" w:rsidP="007C0E31">
      <w:r w:rsidRPr="00073E36">
        <w:t>(John, “The Tragedy of Great Power Politics,” Google Book)</w:t>
      </w:r>
    </w:p>
    <w:p w:rsidR="007C0E31" w:rsidRPr="00073E36" w:rsidRDefault="007C0E31" w:rsidP="007C0E31">
      <w:r w:rsidRPr="00073E36">
        <w:rPr>
          <w:rStyle w:val="StyleUnderline"/>
        </w:rPr>
        <w:t>Another reason to doubt democratic peace theory is the problem of backsliding</w:t>
      </w:r>
      <w:r w:rsidRPr="00073E36">
        <w:t xml:space="preserve">. </w:t>
      </w:r>
      <w:r w:rsidRPr="00073E36">
        <w:rPr>
          <w:rStyle w:val="Emphasis"/>
        </w:rPr>
        <w:t>No democracy can be sure</w:t>
      </w:r>
      <w:r w:rsidRPr="00073E36">
        <w:rPr>
          <w:rStyle w:val="StyleUnderline"/>
        </w:rPr>
        <w:t xml:space="preserve"> that another democracy will not someday become an authoritarian state</w:t>
      </w:r>
      <w:r w:rsidRPr="00073E36">
        <w:t xml:space="preserve">, in which case the remaining democracy would no longer be safe and secure." </w:t>
      </w:r>
      <w:r w:rsidRPr="00073E36">
        <w:rPr>
          <w:rStyle w:val="StyleUnderline"/>
        </w:rPr>
        <w:t>Prudence dictates that democracies prepare for that eventuality, which means striving to have as much power as possible just in case a friendly neighbor turns into the neighborhood bully</w:t>
      </w:r>
      <w:r w:rsidRPr="00073E36">
        <w:t xml:space="preserve">. But even if one rejects these criticisms and embraces democratic peace theory, </w:t>
      </w:r>
      <w:r w:rsidRPr="00073E36">
        <w:rPr>
          <w:rStyle w:val="StyleUnderline"/>
        </w:rPr>
        <w:t>it is still unlikely that all the great powers in the system will become democratic and stay that way over the long term</w:t>
      </w:r>
      <w:r w:rsidRPr="00073E36">
        <w:t xml:space="preserve">. </w:t>
      </w:r>
      <w:r w:rsidRPr="00073E36">
        <w:rPr>
          <w:rStyle w:val="StyleUnderline"/>
        </w:rPr>
        <w:t xml:space="preserve">It would only take a non-democratic China or Russia to </w:t>
      </w:r>
      <w:r w:rsidRPr="00073E36">
        <w:rPr>
          <w:rStyle w:val="Emphasis"/>
        </w:rPr>
        <w:t>keep power politics in play</w:t>
      </w:r>
      <w:r w:rsidRPr="00073E36">
        <w:rPr>
          <w:rStyle w:val="StyleUnderline"/>
        </w:rPr>
        <w:t>, and both of those states are likely to be non-democratic for at least part of the twenty-first century</w:t>
      </w:r>
      <w:r w:rsidRPr="00073E36">
        <w:t>.16 Social constructivists provide another perspective on how to create a world of stales with benign intentions that are readily recognizable by other states.17 They maintain that the way states behave toward each other is not a function of how the material world is structured—as realists argue—but instead is largely determined by how individuals think and talk about international politics. This perspective is nicely captured by Alexander Wendt's famous claim that 'anarchy is what states make of it.'" Discourse, in short, is the motor that drives international politics. But unfortunately, say social constructivists, realism has been the dominant discourse for at least the past seven centuries, and realism tells states 10 distrust other states and to take advantage of them whenever possible. What is needed to create a more peaceful world is a replacement discourse that emphasizes trust and cooperation among states, rather than suspicion and hostility.</w:t>
      </w:r>
    </w:p>
    <w:p w:rsidR="007C0E31" w:rsidRPr="00073E36" w:rsidRDefault="007C0E31" w:rsidP="007C0E31"/>
    <w:p w:rsidR="007C0E31" w:rsidRPr="00073E36" w:rsidRDefault="007C0E31" w:rsidP="007C0E31">
      <w:pPr>
        <w:pStyle w:val="Heading3"/>
        <w:rPr>
          <w:rFonts w:cs="Times New Roman"/>
        </w:rPr>
      </w:pPr>
      <w:r w:rsidRPr="00073E36">
        <w:rPr>
          <w:rFonts w:cs="Times New Roman"/>
        </w:rPr>
        <w:t>AT democracy n-b – Asia-specific</w:t>
      </w:r>
    </w:p>
    <w:p w:rsidR="007C0E31" w:rsidRPr="00073E36" w:rsidRDefault="007C0E31" w:rsidP="007C0E31">
      <w:pPr>
        <w:pStyle w:val="Heading4"/>
        <w:rPr>
          <w:rFonts w:cs="Times New Roman"/>
        </w:rPr>
      </w:pPr>
      <w:r w:rsidRPr="00073E36">
        <w:rPr>
          <w:rFonts w:cs="Times New Roman"/>
        </w:rPr>
        <w:t>Democratic peace theory doesn’t apply to Asia---multiple empirical examples disprove their arguments</w:t>
      </w:r>
    </w:p>
    <w:p w:rsidR="007C0E31" w:rsidRPr="00073E36" w:rsidRDefault="007C0E31" w:rsidP="007C0E31">
      <w:r w:rsidRPr="00073E36">
        <w:rPr>
          <w:rStyle w:val="Style13ptBold"/>
        </w:rPr>
        <w:t>Alagappa 14</w:t>
      </w:r>
      <w:r w:rsidRPr="00073E36">
        <w:t xml:space="preserve"> - Carnegie Endowment for International Peace, Washington, D.C. </w:t>
      </w:r>
    </w:p>
    <w:p w:rsidR="007C0E31" w:rsidRPr="00073E36" w:rsidRDefault="007C0E31" w:rsidP="007C0E31">
      <w:r w:rsidRPr="00073E36">
        <w:t>(Muthiah, “International Peace in Asia: Will it Endure?” The Asan Forum, http://www.theasanforum.org/international-peace-in-asia-will-it-endure/)</w:t>
      </w:r>
    </w:p>
    <w:p w:rsidR="007C0E31" w:rsidRPr="00073E36" w:rsidRDefault="007C0E31" w:rsidP="007C0E31">
      <w:pPr>
        <w:rPr>
          <w:rStyle w:val="StyleUnderline"/>
        </w:rPr>
      </w:pPr>
      <w:r w:rsidRPr="00073E36">
        <w:t xml:space="preserve">In contrast to realist theories, most </w:t>
      </w:r>
      <w:r w:rsidRPr="00073E36">
        <w:rPr>
          <w:rStyle w:val="StyleUnderline"/>
        </w:rPr>
        <w:t>liberal theories</w:t>
      </w:r>
      <w:r w:rsidRPr="00073E36">
        <w:t xml:space="preserve"> are unit-level, relying on the type of political (liberal-democratic, authoritarian, or illiberal) or economic (market-oriented capitalist or mercantilist) system. Their </w:t>
      </w:r>
      <w:r w:rsidRPr="00073E36">
        <w:rPr>
          <w:rStyle w:val="StyleUnderline"/>
        </w:rPr>
        <w:t>focus</w:t>
      </w:r>
      <w:r w:rsidRPr="00073E36">
        <w:t xml:space="preserve"> is </w:t>
      </w:r>
      <w:r w:rsidRPr="00073E36">
        <w:rPr>
          <w:rStyle w:val="StyleUnderline"/>
        </w:rPr>
        <w:t>on explaining peace</w:t>
      </w:r>
      <w:r w:rsidRPr="00073E36">
        <w:t xml:space="preserve">. War is explained in negative terms. </w:t>
      </w:r>
      <w:r w:rsidRPr="00073E36">
        <w:rPr>
          <w:rStyle w:val="StyleUnderline"/>
        </w:rPr>
        <w:t>In liberal-democratic theory, the normal condition among liberal democracies is peace</w:t>
      </w:r>
      <w:r w:rsidRPr="00073E36">
        <w:t xml:space="preserve">. </w:t>
      </w:r>
      <w:r w:rsidRPr="00073E36">
        <w:rPr>
          <w:rStyle w:val="StyleUnderline"/>
        </w:rPr>
        <w:t>War occurs only between non-democratic states or between democratic and illiberal states</w:t>
      </w:r>
      <w:r w:rsidRPr="00073E36">
        <w:t xml:space="preserve">. </w:t>
      </w:r>
      <w:r w:rsidRPr="00073E36">
        <w:rPr>
          <w:rStyle w:val="StyleUnderline"/>
        </w:rPr>
        <w:t>These theories</w:t>
      </w:r>
      <w:r w:rsidRPr="00073E36">
        <w:t xml:space="preserve"> (</w:t>
      </w:r>
      <w:r w:rsidRPr="00073E36">
        <w:rPr>
          <w:rStyle w:val="StyleUnderline"/>
        </w:rPr>
        <w:t>democratic peace</w:t>
      </w:r>
      <w:r w:rsidRPr="00073E36">
        <w:t xml:space="preserve">, commercial liberal peace, sociological liberal peace) </w:t>
      </w:r>
      <w:r w:rsidRPr="00073E36">
        <w:rPr>
          <w:rStyle w:val="StyleUnderline"/>
        </w:rPr>
        <w:t>do not fare much better in explaining war and peace in a region with diverse political systems</w:t>
      </w:r>
      <w:r w:rsidRPr="00073E36">
        <w:t xml:space="preserve">. </w:t>
      </w:r>
      <w:r w:rsidRPr="00073E36">
        <w:rPr>
          <w:rStyle w:val="Emphasis"/>
        </w:rPr>
        <w:t>There have been very few democracies in Asia; yet, the region has experienced peace</w:t>
      </w:r>
      <w:r w:rsidRPr="00073E36">
        <w:t xml:space="preserve"> since about 1979. </w:t>
      </w:r>
      <w:r w:rsidRPr="00073E36">
        <w:rPr>
          <w:rStyle w:val="StyleUnderline"/>
        </w:rPr>
        <w:t>Despite China and Taiwan being Leninist-authoritarian states</w:t>
      </w:r>
      <w:r w:rsidRPr="00073E36">
        <w:t xml:space="preserve"> until the 1970s, </w:t>
      </w:r>
      <w:r w:rsidRPr="00073E36">
        <w:rPr>
          <w:rStyle w:val="StyleUnderline"/>
        </w:rPr>
        <w:t>they have not gone to war</w:t>
      </w:r>
      <w:r w:rsidRPr="00073E36">
        <w:t xml:space="preserve"> </w:t>
      </w:r>
      <w:r w:rsidRPr="00073E36">
        <w:rPr>
          <w:rStyle w:val="StyleUnderline"/>
        </w:rPr>
        <w:t>since 1958</w:t>
      </w:r>
      <w:r w:rsidRPr="00073E36">
        <w:t xml:space="preserve">. </w:t>
      </w:r>
      <w:r w:rsidRPr="00073E36">
        <w:rPr>
          <w:rStyle w:val="StyleUnderline"/>
        </w:rPr>
        <w:t>Likewise, North and South Korea</w:t>
      </w:r>
      <w:r w:rsidRPr="00073E36">
        <w:t xml:space="preserve"> (the latter until the 1980s) </w:t>
      </w:r>
      <w:r w:rsidRPr="00073E36">
        <w:rPr>
          <w:rStyle w:val="StyleUnderline"/>
        </w:rPr>
        <w:t>were totalitarian-authoritarian states, but there has not been a war since 1953.</w:t>
      </w:r>
    </w:p>
    <w:p w:rsidR="007C0E31" w:rsidRPr="00073E36" w:rsidRDefault="007C0E31" w:rsidP="007C0E31">
      <w:pPr>
        <w:pStyle w:val="Heading4"/>
        <w:rPr>
          <w:rFonts w:cs="Times New Roman"/>
        </w:rPr>
      </w:pPr>
      <w:r w:rsidRPr="00073E36">
        <w:rPr>
          <w:rFonts w:cs="Times New Roman"/>
        </w:rPr>
        <w:t>Democracy not key to Asian peace---peaceful autocracies in the region disprove their arg---best historical evidence</w:t>
      </w:r>
    </w:p>
    <w:p w:rsidR="007C0E31" w:rsidRPr="00073E36" w:rsidRDefault="007C0E31" w:rsidP="007C0E31">
      <w:r w:rsidRPr="00073E36">
        <w:rPr>
          <w:rStyle w:val="Style13ptBold"/>
        </w:rPr>
        <w:t>Kivimäki 12</w:t>
      </w:r>
      <w:r w:rsidRPr="00073E36">
        <w:t xml:space="preserve"> -- Ph.D., Department of Political and Economic Studies, University of Helsinki</w:t>
      </w:r>
    </w:p>
    <w:p w:rsidR="007C0E31" w:rsidRPr="00073E36" w:rsidRDefault="007C0E31" w:rsidP="007C0E31">
      <w:r w:rsidRPr="00073E36">
        <w:t>(Timo, Democracy and War in East Asia, Pacific Focus, 27: 342–368. doi: 10.1111/j.1976-5118.2012.01087.x)</w:t>
      </w:r>
    </w:p>
    <w:p w:rsidR="007C0E31" w:rsidRPr="00073E36" w:rsidRDefault="007C0E31" w:rsidP="007C0E31">
      <w:pPr>
        <w:rPr>
          <w:rStyle w:val="StyleUnderline"/>
        </w:rPr>
      </w:pPr>
      <w:r w:rsidRPr="00073E36">
        <w:rPr>
          <w:sz w:val="14"/>
        </w:rPr>
        <w:t xml:space="preserve">It seems that </w:t>
      </w:r>
      <w:r w:rsidRPr="00073E36">
        <w:rPr>
          <w:rStyle w:val="StyleUnderline"/>
        </w:rPr>
        <w:t>while democracy was a relevant concept in the security discourse of the post-World-War-II East Asia</w:t>
      </w:r>
      <w:r w:rsidRPr="00073E36">
        <w:rPr>
          <w:sz w:val="14"/>
        </w:rPr>
        <w:t xml:space="preserve"> – “defence of the free world” was part of the parlance – </w:t>
      </w:r>
      <w:r w:rsidRPr="00073E36">
        <w:rPr>
          <w:rStyle w:val="StyleUnderline"/>
        </w:rPr>
        <w:t>much of the</w:t>
      </w:r>
      <w:r w:rsidRPr="00073E36">
        <w:rPr>
          <w:sz w:val="14"/>
        </w:rPr>
        <w:t xml:space="preserve"> discursive </w:t>
      </w:r>
      <w:r w:rsidRPr="00073E36">
        <w:rPr>
          <w:rStyle w:val="StyleUnderline"/>
        </w:rPr>
        <w:t>association between democracy and peace disappeared once the region started to respect the sovereignty of all states – democratic and autocratic – and once economic development gained prominence as a source of regime stability after the belligerent 1970s</w:t>
      </w:r>
      <w:r w:rsidRPr="00073E36">
        <w:rPr>
          <w:sz w:val="14"/>
        </w:rPr>
        <w:t xml:space="preserve">. </w:t>
      </w:r>
      <w:r w:rsidRPr="00073E36">
        <w:rPr>
          <w:rStyle w:val="StyleUnderline"/>
        </w:rPr>
        <w:t>Since 1980</w:t>
      </w:r>
      <w:r w:rsidRPr="00073E36">
        <w:rPr>
          <w:sz w:val="14"/>
        </w:rPr>
        <w:t xml:space="preserve">, </w:t>
      </w:r>
      <w:r w:rsidRPr="00073E36">
        <w:rPr>
          <w:rStyle w:val="StyleUnderline"/>
        </w:rPr>
        <w:t xml:space="preserve">after the consolidation of the power of developmentalist Deng Xiaoping in China, and after the consolidation of the developmentalist rules of ASEAN in Southeast Asia, </w:t>
      </w:r>
      <w:r w:rsidRPr="00073E36">
        <w:rPr>
          <w:rStyle w:val="Emphasis"/>
        </w:rPr>
        <w:t>both democracies and autocracies have been relatively peaceful</w:t>
      </w:r>
      <w:r w:rsidRPr="00073E36">
        <w:rPr>
          <w:sz w:val="14"/>
        </w:rPr>
        <w:t xml:space="preserve">. This is why I have found that </w:t>
      </w:r>
      <w:r w:rsidRPr="00073E36">
        <w:rPr>
          <w:rStyle w:val="StyleUnderline"/>
        </w:rPr>
        <w:t>the relationship between democracy and peace changed after 1979</w:t>
      </w:r>
      <w:r w:rsidRPr="00073E36">
        <w:rPr>
          <w:sz w:val="14"/>
        </w:rPr>
        <w:t xml:space="preserve">. I shall analyze the entire period after World War II as one, but also divide the period into two and study each of these </w:t>
      </w:r>
      <w:proofErr w:type="gramStart"/>
      <w:r w:rsidRPr="00073E36">
        <w:rPr>
          <w:sz w:val="14"/>
        </w:rPr>
        <w:t>separately.</w:t>
      </w:r>
      <w:r w:rsidRPr="00073E36">
        <w:rPr>
          <w:sz w:val="12"/>
        </w:rPr>
        <w:t>¶</w:t>
      </w:r>
      <w:proofErr w:type="gramEnd"/>
      <w:r w:rsidRPr="00073E36">
        <w:rPr>
          <w:sz w:val="14"/>
        </w:rPr>
        <w:t xml:space="preserve"> When exploring the interrelationship between the variation of the degrees of democracy and the variation of annual battle deaths, it becomes clear that the relationship is partly associated with expectations. In the European experience it seems that states have different degrees of belligerence depending on whether or not their democracy scores are over 5, measured by the Polity2 scores of the Polity data. However, such a high cut-off point makes little sense in East Asia. In traditionally autocratic East Asia, popular expectations of democracy among citizens as well as those of other countries have been more modest. Thus less democratic commitment was needed for stability of intra- and inter-national relations. While semi-democracies are globally considered most belligerent, in East Asia the concept of belligerent semi-democracies refers to polities far more autocratic than elsewhere. This conclusion has been made on the basis of the entire post-World-War-II period.</w:t>
      </w:r>
      <w:r w:rsidRPr="00073E36">
        <w:rPr>
          <w:sz w:val="12"/>
        </w:rPr>
        <w:t>¶</w:t>
      </w:r>
      <w:r w:rsidRPr="00073E36">
        <w:rPr>
          <w:sz w:val="14"/>
        </w:rPr>
        <w:t xml:space="preserve"> When exploring the relationship between democracy and peace by using a lower cut-off point, it seems that democracy did indeed have a peculiar relationship with peace: after World War II, East Asian autocracies were in fact 20 times as belligerent as democracies if measured by average annual levels of battle deaths. The exploration of the relationship revealed, however, that the most belligerent countries were not the most autocratic; in fact, the most autocratic countries were relatively peaceful, while the second most autocratic regimes were much more belligerent. The most autocratic countries in East Asia seemed to be able to contain conflict with their strong grip of the societies. Just as in semi-autocracies, people do have motives for violence, but in total autocracies the overwhelming power of the state manages to contain discontent. While it is possible to identify these plausible democracy-related motives and opportunities of conflict, nothing in the theory of the motives or opportunities of violence suggests that these determinants would have to influence the number of battle deaths in accordance with a neat mathematical formula. This is why there is no theory-related reason to test, by means of curvilinear regression analysis, how systematically empirical observations follow a curvilinear mathematical model. Furthermore, </w:t>
      </w:r>
      <w:r w:rsidRPr="00073E36">
        <w:rPr>
          <w:rStyle w:val="StyleUnderline"/>
        </w:rPr>
        <w:t>democracy is not the most important determinant of East Asian peace and war, and thus in this exploration of the nature of the contribution of just one determinant it would not be useful to go deep into the shape of the regression curve as there is likely to be many other intervening variables that need to be controlled before a full model of East Asian war and peace can be suggested.</w:t>
      </w:r>
    </w:p>
    <w:p w:rsidR="007C0E31" w:rsidRPr="00073E36" w:rsidRDefault="007C0E31" w:rsidP="007C0E31">
      <w:pPr>
        <w:pStyle w:val="Heading4"/>
        <w:rPr>
          <w:rFonts w:cs="Times New Roman"/>
        </w:rPr>
      </w:pPr>
      <w:r w:rsidRPr="00073E36">
        <w:rPr>
          <w:rFonts w:cs="Times New Roman"/>
        </w:rPr>
        <w:t>Asian autocracies have become peaceful and development-oriented—that dampens the propensity for regional war</w:t>
      </w:r>
    </w:p>
    <w:p w:rsidR="007C0E31" w:rsidRPr="00073E36" w:rsidRDefault="007C0E31" w:rsidP="007C0E31">
      <w:r w:rsidRPr="00073E36">
        <w:rPr>
          <w:rStyle w:val="Style13ptBold"/>
        </w:rPr>
        <w:t>Kivimäki 12</w:t>
      </w:r>
      <w:r w:rsidRPr="00073E36">
        <w:t xml:space="preserve"> -- Ph.D., Department of Political and Economic Studies, University of Helsinki</w:t>
      </w:r>
    </w:p>
    <w:p w:rsidR="007C0E31" w:rsidRPr="00073E36" w:rsidRDefault="007C0E31" w:rsidP="007C0E31">
      <w:r w:rsidRPr="00073E36">
        <w:t>(Timo, Democracy and War in East Asia, Pacific Focus, 27: 342–368. doi: 10.1111/j.1976-5118.2012.01087.x)</w:t>
      </w:r>
    </w:p>
    <w:p w:rsidR="007C0E31" w:rsidRPr="00073E36" w:rsidRDefault="007C0E31" w:rsidP="007C0E31">
      <w:pPr>
        <w:rPr>
          <w:rStyle w:val="Emphasis"/>
        </w:rPr>
      </w:pPr>
      <w:r w:rsidRPr="00073E36">
        <w:t xml:space="preserve">While democracy continues to have a marginal influence on conflict prevention in East Asia from 1979, </w:t>
      </w:r>
      <w:r w:rsidRPr="00073E36">
        <w:rPr>
          <w:rStyle w:val="StyleUnderline"/>
        </w:rPr>
        <w:t>the great change that happened after the establishment of ASEAN and after China abandoned the radicalism of the Cultural Revolution was the pacification of autocracies</w:t>
      </w:r>
      <w:r w:rsidRPr="00073E36">
        <w:t xml:space="preserve">. </w:t>
      </w:r>
      <w:r w:rsidRPr="00073E36">
        <w:rPr>
          <w:rStyle w:val="StyleUnderline"/>
        </w:rPr>
        <w:t>The degree of influence that democracy had on battle deaths declined drastically</w:t>
      </w:r>
      <w:r w:rsidRPr="00073E36">
        <w:t>. Thus, surprisingly, even if the post-World-War-II period in East Asia testifies to the superiority of democracies in conflict prevention, East Asian peace suggests tolerance towards autocracies: it seems that a great share of autocratic conflict has been caused by the intolerance of autocracies and disrespect of their national sovereignty during the period before the 1980s!</w:t>
      </w:r>
      <w:r w:rsidRPr="00073E36">
        <w:rPr>
          <w:sz w:val="12"/>
        </w:rPr>
        <w:t>¶</w:t>
      </w:r>
      <w:r w:rsidRPr="00073E36">
        <w:t xml:space="preserve"> Disappearance of Totalitarian Internationalized Wars</w:t>
      </w:r>
      <w:r w:rsidRPr="00073E36">
        <w:rPr>
          <w:sz w:val="12"/>
        </w:rPr>
        <w:t>¶</w:t>
      </w:r>
      <w:r w:rsidRPr="00073E36">
        <w:t xml:space="preserve"> When comparing battle deaths for the belligerent period before 1980 with the peaceful period after 1979, we realize that </w:t>
      </w:r>
      <w:r w:rsidRPr="00073E36">
        <w:rPr>
          <w:rStyle w:val="StyleUnderline"/>
        </w:rPr>
        <w:t>95 percent of annual battle deaths disappeared as East Asia entered its peaceful phase after 197</w:t>
      </w:r>
      <w:r w:rsidRPr="00073E36">
        <w:t xml:space="preserve">9. </w:t>
      </w:r>
      <w:r w:rsidRPr="00073E36">
        <w:rPr>
          <w:rStyle w:val="StyleUnderline"/>
        </w:rPr>
        <w:t>The most drastic change between the phase from World War II until 1979, and the phase after 1979 was the near disappearance of internationalized wars in autocracies.</w:t>
      </w:r>
      <w:r w:rsidRPr="00073E36">
        <w:t xml:space="preserve"> This contributed up to 61 percent of the difference between the belligerent and peaceful periods, and even though this can partly be explained by the declining number of autocratic polity-years, the change in this category is by far greatest also if we compare the average numbers of annual battle deaths. Thus the examination of the contribution of democracy to peace has introduced the observation that </w:t>
      </w:r>
      <w:r w:rsidRPr="00073E36">
        <w:rPr>
          <w:rStyle w:val="StyleUnderline"/>
        </w:rPr>
        <w:t>this peace can be primarily pinpointed to the new ability of autocracies to avoid the growth of internationalized conflicts into wars</w:t>
      </w:r>
      <w:r w:rsidRPr="00073E36">
        <w:t xml:space="preserve">. Before 1980, 99 percent of the casualties of internationalized conflicts in autocracies were from wars, while the percentage is only 18 after 1979. Before 1980, communist insurgencies, territorial and ideological inter-state conflicts, and colonial conflicts of liberation mostly internationalized and escalated into full-blown wars; however, </w:t>
      </w:r>
      <w:r w:rsidRPr="00073E36">
        <w:rPr>
          <w:rStyle w:val="StyleUnderline"/>
        </w:rPr>
        <w:t>after 1979, only the intra-state conflict in Cambodia escalated into a war in the 1980s, and the border clashes between Vietnam and China, and Indonesia's conflict in East Timor occasionally bordered on the definition of war</w:t>
      </w:r>
      <w:r w:rsidRPr="00073E36">
        <w:t xml:space="preserve">. According to the PRIO/Uppsala data, however, only the conflict in Cambodia could be called war. In this respect </w:t>
      </w:r>
      <w:r w:rsidRPr="00073E36">
        <w:rPr>
          <w:rStyle w:val="StyleUnderline"/>
        </w:rPr>
        <w:t>the autocracies have become more like the democracies that have always avoided internationalized wars.</w:t>
      </w:r>
      <w:r w:rsidRPr="00073E36">
        <w:t xml:space="preserve"> </w:t>
      </w:r>
      <w:r w:rsidRPr="00073E36">
        <w:rPr>
          <w:rStyle w:val="StyleUnderline"/>
        </w:rPr>
        <w:t xml:space="preserve">All this strengthens the interpretation that </w:t>
      </w:r>
      <w:r w:rsidRPr="00073E36">
        <w:rPr>
          <w:rStyle w:val="Emphasis"/>
        </w:rPr>
        <w:t>the correlative relationship between democracy and peace is mitigated</w:t>
      </w:r>
      <w:r w:rsidRPr="00073E36">
        <w:rPr>
          <w:rStyle w:val="StyleUnderline"/>
        </w:rPr>
        <w:t xml:space="preserve"> by the perception of international powers, especially the United States, regarding the worthiness of autocracies of respect for their sovereignty.</w:t>
      </w:r>
      <w:r w:rsidRPr="00073E36">
        <w:rPr>
          <w:rStyle w:val="StyleUnderline"/>
          <w:sz w:val="12"/>
        </w:rPr>
        <w:t>¶</w:t>
      </w:r>
      <w:r w:rsidRPr="00073E36">
        <w:t xml:space="preserve"> As the major change from the belligerent phase to East Asian peace was related to the non-escalation of internationalized conflicts into wars, </w:t>
      </w:r>
      <w:r w:rsidRPr="00073E36">
        <w:rPr>
          <w:rStyle w:val="StyleUnderline"/>
        </w:rPr>
        <w:t>the main contribution to peace must have related to the disappearance of those external forces that multiplied conflict-related fatalities and transformed conflicts into wars. Respect for sovereignty and regional self-sufficiency in security affairs were important contributors to peace in East Asia.</w:t>
      </w:r>
      <w:r w:rsidRPr="00073E36">
        <w:t xml:space="preserve"> However, </w:t>
      </w:r>
      <w:r w:rsidRPr="00073E36">
        <w:rPr>
          <w:rStyle w:val="StyleUnderline"/>
        </w:rPr>
        <w:t>the addressing of the economic problems of the people also reduced the need for autocratic governments to divert domestic dissatisfaction into international adventure, and this must have reduced the number of internationalized conflicts that could then escalate into wars</w:t>
      </w:r>
      <w:r w:rsidRPr="00073E36">
        <w:t>. This logic of inter-state peace was explicit in many of the inaugural documents of ASEAN (six inaugural principles of the Treaty of Amity and Cooperation) as well as in the debate about pragmatism in China.39</w:t>
      </w:r>
      <w:r w:rsidRPr="00073E36">
        <w:rPr>
          <w:sz w:val="12"/>
        </w:rPr>
        <w:t>¶</w:t>
      </w:r>
      <w:r w:rsidRPr="00073E36">
        <w:t xml:space="preserve"> Decline of Intra-State Conflicts in Autocracies</w:t>
      </w:r>
      <w:r w:rsidRPr="00073E36">
        <w:rPr>
          <w:sz w:val="12"/>
        </w:rPr>
        <w:t>¶</w:t>
      </w:r>
      <w:r w:rsidRPr="00073E36">
        <w:t xml:space="preserve"> Even if the main drop in battle deaths in East Asia has taken place in internationalized conflicts, </w:t>
      </w:r>
      <w:r w:rsidRPr="00073E36">
        <w:rPr>
          <w:rStyle w:val="StyleUnderline"/>
        </w:rPr>
        <w:t>about one-third of casualties have disappeared from the category of domestic conflicts of autocracies</w:t>
      </w:r>
      <w:r w:rsidRPr="00073E36">
        <w:t xml:space="preserve">. There, too, the difference from authoritarian domestic conflicts was that after 1979 these conflicts no longer escalated into wars equally often: during the belligerent period, 95 percent of fatalities of East Asian domestic conflicts were due to wars in autocracies, but during the peaceful period, the percentage was only 19. In other words, </w:t>
      </w:r>
      <w:r w:rsidRPr="00073E36">
        <w:rPr>
          <w:rStyle w:val="Emphasis"/>
        </w:rPr>
        <w:t>escalation of domestic conflicts of autocracies has also become rare and autocracies have started avoiding wars almost as democracies always have</w:t>
      </w:r>
      <w:r w:rsidRPr="00073E36">
        <w:t>. This could partly be related to the Cold War, when popular preferences siding with the communists were seen as global security threats and thus internationally resisted by violent means. This associated conflict and autocracy, as autocratic resistance against popular preferences created conflict.</w:t>
      </w:r>
      <w:r w:rsidRPr="00073E36">
        <w:rPr>
          <w:sz w:val="12"/>
        </w:rPr>
        <w:t>¶</w:t>
      </w:r>
      <w:r w:rsidRPr="00073E36">
        <w:t xml:space="preserve"> However, </w:t>
      </w:r>
      <w:r w:rsidRPr="00073E36">
        <w:rPr>
          <w:rStyle w:val="StyleUnderline"/>
        </w:rPr>
        <w:t>the way in which autocracies became more like democracies was perhaps more visible in their approach to popular grievances. The interest in addressing popular economic grievances meant democratic economic policy outputs even in autocracies.</w:t>
      </w:r>
      <w:r w:rsidRPr="00073E36">
        <w:t xml:space="preserve"> </w:t>
      </w:r>
      <w:r w:rsidRPr="00073E36">
        <w:rPr>
          <w:rStyle w:val="StyleUnderline"/>
        </w:rPr>
        <w:t>The developmentalist approach of China, Vietnam and Laos after the beginning of the East Asian peace</w:t>
      </w:r>
      <w:r w:rsidRPr="00073E36">
        <w:t xml:space="preserve"> (1979) </w:t>
      </w:r>
      <w:r w:rsidRPr="00073E36">
        <w:rPr>
          <w:rStyle w:val="StyleUnderline"/>
        </w:rPr>
        <w:t>demonstrates a more responsive and democratic approach to discontent</w:t>
      </w:r>
      <w:r w:rsidRPr="00073E36">
        <w:t xml:space="preserve">. </w:t>
      </w:r>
      <w:r w:rsidRPr="00073E36">
        <w:rPr>
          <w:rStyle w:val="StyleUnderline"/>
        </w:rPr>
        <w:t>The fact that autocratic governments might have democratic approaches to counter-insurgency can explain why these governments manage to avoid escalating domestic protest better than democracies that meet discontent in a dictatorial manner</w:t>
      </w:r>
      <w:r w:rsidRPr="00073E36">
        <w:t xml:space="preserve">. While before the 1980s, autocrats often saw </w:t>
      </w:r>
      <w:r w:rsidRPr="00073E36">
        <w:rPr>
          <w:rStyle w:val="StyleUnderline"/>
        </w:rPr>
        <w:t>expressions of discontent</w:t>
      </w:r>
      <w:r w:rsidRPr="00073E36">
        <w:t xml:space="preserve"> as externally orchestrated threats to the nation or as matters of law enforcement, after 1979, such expressions </w:t>
      </w:r>
      <w:r w:rsidRPr="00073E36">
        <w:rPr>
          <w:rStyle w:val="StyleUnderline"/>
        </w:rPr>
        <w:t>were often dealt with by alleviating the grievances rather than punishing opponents</w:t>
      </w:r>
      <w:r w:rsidRPr="00073E36">
        <w:t xml:space="preserve">. </w:t>
      </w:r>
      <w:r w:rsidRPr="00073E36">
        <w:rPr>
          <w:rStyle w:val="StyleUnderline"/>
        </w:rPr>
        <w:t>After development had become the primary objective, rebels no longer wanted to risk conflict escalation into full-blown wars in developmentalist autocracies because peace on a developmentalist government's terms was still a much more attractive option</w:t>
      </w:r>
      <w:r w:rsidRPr="00073E36">
        <w:t xml:space="preserve">. In addition to addressing grievances, </w:t>
      </w:r>
      <w:r w:rsidRPr="00073E36">
        <w:rPr>
          <w:rStyle w:val="StyleUnderline"/>
        </w:rPr>
        <w:t>developmentalism also affected the state's approach to internal and external opposition</w:t>
      </w:r>
      <w:r w:rsidRPr="00073E36">
        <w:t xml:space="preserve">. If the state's response to domestic opposition was not repressive, internal conflicts did not escalate as easily. At the same time, the state's reaction to external opposition was softer if it saw other states as trading partners and helpers of economic development rather than as communist conspirators or imperialist exploiters. The impact of the current East Asian developmentalist mindset could also be the reason why Goldsmith finds the association between liberal interdependence and peace stronger than that between democracy and peace.40 </w:t>
      </w:r>
      <w:r w:rsidRPr="00073E36">
        <w:rPr>
          <w:rStyle w:val="StyleUnderline"/>
        </w:rPr>
        <w:t xml:space="preserve">Development-obsessed nations will naturally want to keep good relations with their trading partners, regardless of their polities. This could be part of the reason why </w:t>
      </w:r>
      <w:r w:rsidRPr="00073E36">
        <w:rPr>
          <w:rStyle w:val="Emphasis"/>
        </w:rPr>
        <w:t>autocracies became more pacific after 1979.</w:t>
      </w:r>
    </w:p>
    <w:p w:rsidR="007C0E31" w:rsidRPr="00073E36" w:rsidRDefault="007C0E31" w:rsidP="007C0E31">
      <w:pPr>
        <w:pStyle w:val="Heading4"/>
        <w:rPr>
          <w:rFonts w:cs="Times New Roman"/>
        </w:rPr>
      </w:pPr>
      <w:r w:rsidRPr="00073E36">
        <w:rPr>
          <w:rFonts w:cs="Times New Roman"/>
        </w:rPr>
        <w:t>Democracy not key to Asian peace</w:t>
      </w:r>
    </w:p>
    <w:p w:rsidR="007C0E31" w:rsidRPr="00073E36" w:rsidRDefault="007C0E31" w:rsidP="007C0E31">
      <w:r w:rsidRPr="00073E36">
        <w:rPr>
          <w:rStyle w:val="Style13ptBold"/>
        </w:rPr>
        <w:t>Kivimäki 12</w:t>
      </w:r>
      <w:r w:rsidRPr="00073E36">
        <w:t xml:space="preserve"> -- Ph.D., Department of Political and Economic Studies, University of Helsinki</w:t>
      </w:r>
    </w:p>
    <w:p w:rsidR="007C0E31" w:rsidRPr="00073E36" w:rsidRDefault="007C0E31" w:rsidP="007C0E31">
      <w:r w:rsidRPr="00073E36">
        <w:t>(Timo, Democracy and War in East Asia, Pacific Focus, 27: 342–368. doi: 10.1111/j.1976-5118.2012.01087.x)</w:t>
      </w:r>
    </w:p>
    <w:p w:rsidR="007C0E31" w:rsidRPr="00073E36" w:rsidRDefault="007C0E31" w:rsidP="007C0E31">
      <w:r w:rsidRPr="00073E36">
        <w:t xml:space="preserve">The contribution of democracy to peace in East Asia has been neglected partly because </w:t>
      </w:r>
      <w:r w:rsidRPr="00073E36">
        <w:rPr>
          <w:rStyle w:val="StyleUnderline"/>
        </w:rPr>
        <w:t>autocratic regimes have become much more peaceful during the past three decades than before</w:t>
      </w:r>
      <w:r w:rsidRPr="00073E36">
        <w:t xml:space="preserve">. </w:t>
      </w:r>
      <w:r w:rsidRPr="00073E36">
        <w:rPr>
          <w:rStyle w:val="StyleUnderline"/>
        </w:rPr>
        <w:t>The pacification of East Asia since 1979 has brought the conflict records of democracies and autocracies closer to one another</w:t>
      </w:r>
      <w:r w:rsidRPr="00073E36">
        <w:t xml:space="preserve">. It seems that </w:t>
      </w:r>
      <w:r w:rsidRPr="00073E36">
        <w:rPr>
          <w:rStyle w:val="StyleUnderline"/>
        </w:rPr>
        <w:t>while democracy used to be an important determinant of peace in East Asia, the decline of the number of wars and battle deaths in East Asia since 1979 has primarily been based on the reduction of wars and battle deaths in non-democracies</w:t>
      </w:r>
      <w:r w:rsidRPr="00073E36">
        <w:t xml:space="preserve">. </w:t>
      </w:r>
      <w:r w:rsidRPr="00073E36">
        <w:rPr>
          <w:rStyle w:val="StyleUnderline"/>
        </w:rPr>
        <w:t>The near disappearance of inter-state and the substantial decline in internal wars in the territories of autocratic states constitutes the greatest contribution to the decline in the number of battle deaths in East Asia.</w:t>
      </w:r>
      <w:r w:rsidRPr="00073E36">
        <w:rPr>
          <w:rStyle w:val="StyleUnderline"/>
          <w:sz w:val="12"/>
        </w:rPr>
        <w:t>¶</w:t>
      </w:r>
      <w:r w:rsidRPr="00073E36">
        <w:t xml:space="preserve"> </w:t>
      </w:r>
      <w:r w:rsidRPr="00073E36">
        <w:rPr>
          <w:rStyle w:val="StyleUnderline"/>
        </w:rPr>
        <w:t>The disappearance of external interference</w:t>
      </w:r>
      <w:r w:rsidRPr="00073E36">
        <w:t xml:space="preserve">, based on ideological differences between democracies and autocracies, and different types of both, in domestic power battles between popular dissidents and the regime </w:t>
      </w:r>
      <w:r w:rsidRPr="00073E36">
        <w:rPr>
          <w:rStyle w:val="StyleUnderline"/>
        </w:rPr>
        <w:t>has clearly been one of the explanations of the disappearance of internationalized wars</w:t>
      </w:r>
      <w:r w:rsidRPr="00073E36">
        <w:t xml:space="preserve">. </w:t>
      </w:r>
      <w:r w:rsidRPr="00073E36">
        <w:rPr>
          <w:rStyle w:val="StyleUnderline"/>
        </w:rPr>
        <w:t>The disappearance of Chinese military, material and ideological support for subversive communist movements</w:t>
      </w:r>
      <w:r w:rsidRPr="00073E36">
        <w:t xml:space="preserve"> (in Burma, Laos, Vietnam, Cambodia, Indonesia, Malaysia, Thailand and the Philippines) </w:t>
      </w:r>
      <w:r w:rsidRPr="00073E36">
        <w:rPr>
          <w:rStyle w:val="StyleUnderline"/>
        </w:rPr>
        <w:t>and the emergence of a regional system based on mutual respect for each country's sovereignty is one side of this lack of external interference</w:t>
      </w:r>
      <w:r w:rsidRPr="00073E36">
        <w:t xml:space="preserve">. </w:t>
      </w:r>
      <w:r w:rsidRPr="00073E36">
        <w:rPr>
          <w:rStyle w:val="StyleUnderline"/>
        </w:rPr>
        <w:t>The disappearance of US-supported counter-insurgencies due to the regional reluctance to allow intrusive US involvement in domestic battles is clearly another.</w:t>
      </w:r>
      <w:r w:rsidRPr="00073E36">
        <w:rPr>
          <w:rStyle w:val="StyleUnderline"/>
          <w:sz w:val="12"/>
        </w:rPr>
        <w:t>¶</w:t>
      </w:r>
      <w:r w:rsidRPr="00073E36">
        <w:t xml:space="preserve"> Instead of applying the cold logic of war against dissidents, </w:t>
      </w:r>
      <w:r w:rsidRPr="00073E36">
        <w:rPr>
          <w:rStyle w:val="StyleUnderline"/>
        </w:rPr>
        <w:t>even autocratic regimes tend to take the economic grievances of the constituencies of potential rebels seriously</w:t>
      </w:r>
      <w:r w:rsidRPr="00073E36">
        <w:t xml:space="preserve">. In this way, </w:t>
      </w:r>
      <w:r w:rsidRPr="00073E36">
        <w:rPr>
          <w:rStyle w:val="StyleUnderline"/>
        </w:rPr>
        <w:t>these governments act in a democratic manner by being responsive to the needs of people, even if indicators of democracy suggest that they are autocracies. Developmentalist regimes with “democratic output”, decisions that guarantee citizens' well-being, are better at preventing the domestic escalation of conflicts, and thus the turn to developmentalism explains part of the pacification of East Asian autocracies after 1979</w:t>
      </w:r>
      <w:r w:rsidRPr="00073E36">
        <w:t>. Whether “output democracy” will be enough for the legitimacy of East Asian states in the future remains to be seen.41</w:t>
      </w:r>
    </w:p>
    <w:p w:rsidR="007C0E31" w:rsidRPr="00073E36" w:rsidRDefault="007C0E31" w:rsidP="007C0E31"/>
    <w:p w:rsidR="00545C31" w:rsidRPr="00073E36" w:rsidRDefault="00D70800" w:rsidP="00D70800">
      <w:pPr>
        <w:pStyle w:val="Heading3"/>
        <w:rPr>
          <w:rFonts w:cs="Times New Roman"/>
        </w:rPr>
      </w:pPr>
      <w:r w:rsidRPr="00073E36">
        <w:rPr>
          <w:rFonts w:cs="Times New Roman"/>
        </w:rPr>
        <w:t>AT Chinese democracy – impact turn</w:t>
      </w:r>
    </w:p>
    <w:p w:rsidR="00D70800" w:rsidRPr="00073E36" w:rsidRDefault="00D70800" w:rsidP="00D70800">
      <w:pPr>
        <w:pStyle w:val="Heading4"/>
        <w:rPr>
          <w:rFonts w:cs="Times New Roman"/>
        </w:rPr>
      </w:pPr>
      <w:r w:rsidRPr="00073E36">
        <w:rPr>
          <w:rFonts w:cs="Times New Roman"/>
        </w:rPr>
        <w:t>Chinese democracy leads to war</w:t>
      </w:r>
    </w:p>
    <w:p w:rsidR="00D70800" w:rsidRPr="00073E36" w:rsidRDefault="00D70800" w:rsidP="00D70800">
      <w:pPr>
        <w:rPr>
          <w:b/>
          <w:bCs/>
          <w:sz w:val="24"/>
        </w:rPr>
      </w:pPr>
      <w:r w:rsidRPr="00073E36">
        <w:rPr>
          <w:rStyle w:val="Style13ptBold"/>
        </w:rPr>
        <w:t xml:space="preserve">Mansfield and Snyder 5 </w:t>
      </w:r>
      <w:r w:rsidRPr="00073E36">
        <w:t>- Professor of Political Science @ Penn, Professor of International Relations @ Columbia</w:t>
      </w:r>
      <w:r w:rsidR="00DF4502" w:rsidRPr="00073E36">
        <w:rPr>
          <w:rStyle w:val="Style13ptBold"/>
        </w:rPr>
        <w:t xml:space="preserve"> </w:t>
      </w:r>
      <w:r w:rsidRPr="00073E36">
        <w:t>(“Electing to Fight,” pg. 14-15)</w:t>
      </w:r>
      <w:r w:rsidR="00DF4502" w:rsidRPr="00073E36">
        <w:t>//BB</w:t>
      </w:r>
    </w:p>
    <w:p w:rsidR="00D70800" w:rsidRPr="00073E36" w:rsidRDefault="00D70800" w:rsidP="00D70800">
      <w:r w:rsidRPr="00073E36">
        <w:t xml:space="preserve">Islamic democratization is hardly the only such danger on the horizon. </w:t>
      </w:r>
      <w:r w:rsidRPr="00073E36">
        <w:rPr>
          <w:rStyle w:val="StyleUnderline"/>
        </w:rPr>
        <w:t>A future democratic opening in China</w:t>
      </w:r>
      <w:r w:rsidRPr="00073E36">
        <w:t xml:space="preserve">, though much hoped for by advocates of human rights and democratization, </w:t>
      </w:r>
      <w:r w:rsidRPr="00073E36">
        <w:rPr>
          <w:rStyle w:val="StyleUnderline"/>
        </w:rPr>
        <w:t>could produce a sobering outcome</w:t>
      </w:r>
      <w:r w:rsidRPr="00073E36">
        <w:t xml:space="preserve">.40 </w:t>
      </w:r>
      <w:r w:rsidRPr="00073E36">
        <w:rPr>
          <w:rStyle w:val="StyleUnderline"/>
        </w:rPr>
        <w:t>China's communist rulers have presided over a commercial expansion that has generated wealth and a potentially powerful constituency for broader political participation</w:t>
      </w:r>
      <w:r w:rsidRPr="00073E36">
        <w:t xml:space="preserve">. However, given the huge socio-economic divide between the prosperous coastal areas and the vast impoverished hinterlands, </w:t>
      </w:r>
      <w:r w:rsidRPr="00073E36">
        <w:rPr>
          <w:rStyle w:val="StyleUnderline"/>
        </w:rPr>
        <w:t>it seems unlikely that economic development will lead as smoothly to democratic consolidation in China as it has in Taiwan</w:t>
      </w:r>
      <w:r w:rsidRPr="00073E36">
        <w:t xml:space="preserve">. China's leadership showed its resistance to pressures for democratic liberalization in its 1989 crackdown on the student movement at Tiananmen Square, but party elites know that they need a stronger basis of popular legitimacy to survive the social and ideological changes that economic change has unleashed. </w:t>
      </w:r>
      <w:r w:rsidRPr="00073E36">
        <w:rPr>
          <w:rStyle w:val="StyleUnderline"/>
        </w:rPr>
        <w:t>Nationalism is a key element in their strategy. China's demand to incorporate Taiwan into the People's Republic of China, its animosity toward Japan, and its public displays of resentment at U.S. slights are themes that resonate with the Chinese public and can easily be played upon to rally national solidarity behind the regime. At the same time, newly rising social forces see that China's leaders permit more latitude to expressions of nationalism than to liberalism</w:t>
      </w:r>
      <w:r w:rsidRPr="00073E36">
        <w:t xml:space="preserve">. Thus, some of the same intellectuals who played a role in the Tiananmen pro-democracy protests turned up a few years later as authors of a nationalist text, China Can Say No." Like many other established elites who have made use of popular nationalist rhetoric, </w:t>
      </w:r>
      <w:r w:rsidRPr="00073E36">
        <w:rPr>
          <w:rStyle w:val="StyleUnderline"/>
        </w:rPr>
        <w:t>China's party leadership has walked a fine line, allowing only limited expressions of popular nationalist outrage after such provocations as the U.S. bombing of the Chinese embassy in Belgrade, anti-Chinese pogroms in Jakarta, or the U.S. spy plane incident of 2001</w:t>
      </w:r>
      <w:r w:rsidRPr="00073E36">
        <w:t xml:space="preserve">. They realize that </w:t>
      </w:r>
      <w:r w:rsidRPr="00073E36">
        <w:rPr>
          <w:rStyle w:val="StyleUnderline"/>
        </w:rPr>
        <w:t>criticism of external enemies can quickly become transformed into popular criticism of the government for not being sufficiently diligent in defense of Chinese national interests</w:t>
      </w:r>
      <w:r w:rsidRPr="00073E36">
        <w:t xml:space="preserve">. </w:t>
      </w:r>
      <w:r w:rsidRPr="00073E36">
        <w:rPr>
          <w:rStyle w:val="StyleUnderline"/>
        </w:rPr>
        <w:t>The period of democratization by great powers has always been a moment of particular danger</w:t>
      </w:r>
      <w:r w:rsidRPr="00073E36">
        <w:t xml:space="preserve">, in part because when states are militarily strong, they may seek to use their force in pursuit of nationalist goals. Vladimir </w:t>
      </w:r>
      <w:r w:rsidRPr="00073E36">
        <w:rPr>
          <w:rStyle w:val="StyleUnderline"/>
        </w:rPr>
        <w:t>Putin</w:t>
      </w:r>
      <w:r w:rsidRPr="00073E36">
        <w:t xml:space="preserve">, for example, </w:t>
      </w:r>
      <w:r w:rsidRPr="00073E36">
        <w:rPr>
          <w:rStyle w:val="StyleUnderline"/>
        </w:rPr>
        <w:t>calculated carefully in using the Second Chechen War to win election as president in Russia in 2000. A similar strategy may appeal to politicians in a transitional China</w:t>
      </w:r>
      <w:r w:rsidRPr="00073E36">
        <w:t>. How should the United States, the international community, or other powerful actors work to avert such dangers?</w:t>
      </w:r>
    </w:p>
    <w:p w:rsidR="00D70800" w:rsidRPr="00073E36" w:rsidRDefault="00D70800" w:rsidP="00D70800">
      <w:pPr>
        <w:pStyle w:val="Heading4"/>
        <w:rPr>
          <w:rFonts w:cs="Times New Roman"/>
        </w:rPr>
      </w:pPr>
      <w:r w:rsidRPr="00073E36">
        <w:rPr>
          <w:rFonts w:cs="Times New Roman"/>
        </w:rPr>
        <w:t>Democratic China leads to environmental devastation and nationalism</w:t>
      </w:r>
    </w:p>
    <w:p w:rsidR="00D70800" w:rsidRPr="00073E36" w:rsidRDefault="00D70800" w:rsidP="00D70800">
      <w:r w:rsidRPr="00073E36">
        <w:rPr>
          <w:rStyle w:val="Style13ptBold"/>
        </w:rPr>
        <w:t>Bell 11</w:t>
      </w:r>
      <w:r w:rsidRPr="00073E36">
        <w:t xml:space="preserve"> - professor of political theory at Tsinghua University in Beijing and of the arts and humanities at Jiaotong University in Shanghai</w:t>
      </w:r>
      <w:r w:rsidR="00DF4502" w:rsidRPr="00073E36">
        <w:t xml:space="preserve"> </w:t>
      </w:r>
      <w:r w:rsidRPr="00073E36">
        <w:t>(Daniel, “Why China Won’t Follow Arab Revolt,” New Perspectives Quarterly 28.2---sex edited)</w:t>
      </w:r>
      <w:r w:rsidR="00DF4502" w:rsidRPr="00073E36">
        <w:t>//BB</w:t>
      </w:r>
    </w:p>
    <w:p w:rsidR="00D70800" w:rsidRPr="00073E36" w:rsidRDefault="00D70800" w:rsidP="00D70800">
      <w:r w:rsidRPr="00073E36">
        <w:rPr>
          <w:rStyle w:val="StyleUnderline"/>
        </w:rPr>
        <w:t>In</w:t>
      </w:r>
      <w:r w:rsidRPr="00073E36">
        <w:t xml:space="preserve"> the case of </w:t>
      </w:r>
      <w:r w:rsidRPr="00073E36">
        <w:rPr>
          <w:rStyle w:val="StyleUnderline"/>
        </w:rPr>
        <w:t>China</w:t>
      </w:r>
      <w:r w:rsidRPr="00073E36">
        <w:t xml:space="preserve">, an </w:t>
      </w:r>
      <w:r w:rsidRPr="00073E36">
        <w:rPr>
          <w:rStyle w:val="StyleUnderline"/>
        </w:rPr>
        <w:t>unhealthy</w:t>
      </w:r>
      <w:r w:rsidRPr="00073E36">
        <w:t xml:space="preserve"> form of </w:t>
      </w:r>
      <w:r w:rsidRPr="00073E36">
        <w:rPr>
          <w:rStyle w:val="StyleUnderline"/>
        </w:rPr>
        <w:t>nationalism has gained strength</w:t>
      </w:r>
      <w:r w:rsidRPr="00073E36">
        <w:t>. Nationalists want to make China a strong military and economic power that can “say no” to the rest of the world, whatever the moral considerations at stake</w:t>
      </w:r>
      <w:r w:rsidRPr="00073E36">
        <w:rPr>
          <w:rStyle w:val="StyleUnderline"/>
        </w:rPr>
        <w:t xml:space="preserve">. A transition to democracy could easily give rise to a </w:t>
      </w:r>
      <w:r w:rsidRPr="00073E36">
        <w:rPr>
          <w:rStyle w:val="Emphasis"/>
        </w:rPr>
        <w:t>populist strong[person]</w:t>
      </w:r>
      <w:r w:rsidRPr="00073E36">
        <w:rPr>
          <w:rStyle w:val="StyleUnderline"/>
        </w:rPr>
        <w:t xml:space="preserve"> backed by a </w:t>
      </w:r>
      <w:r w:rsidRPr="00073E36">
        <w:rPr>
          <w:rStyle w:val="Emphasis"/>
        </w:rPr>
        <w:t xml:space="preserve">security and military </w:t>
      </w:r>
      <w:proofErr w:type="gramStart"/>
      <w:r w:rsidRPr="00073E36">
        <w:rPr>
          <w:rStyle w:val="Emphasis"/>
        </w:rPr>
        <w:t>mafia</w:t>
      </w:r>
      <w:r w:rsidRPr="00073E36">
        <w:rPr>
          <w:rStyle w:val="StyleUnderline"/>
        </w:rPr>
        <w:t>.</w:t>
      </w:r>
      <w:r w:rsidRPr="00073E36">
        <w:rPr>
          <w:rStyle w:val="StyleUnderline"/>
          <w:sz w:val="12"/>
        </w:rPr>
        <w:t>∂</w:t>
      </w:r>
      <w:proofErr w:type="gramEnd"/>
      <w:r w:rsidRPr="00073E36">
        <w:rPr>
          <w:rStyle w:val="StyleUnderline"/>
          <w:sz w:val="12"/>
        </w:rPr>
        <w:t xml:space="preserve"> </w:t>
      </w:r>
      <w:r w:rsidRPr="00073E36">
        <w:t>It is easy to blame the Chinese government for fanning the flames of a resent- ful nationalism. But the fact of the matter is that the government often tries to counteract it. Contrary to popular belief, much of the censorship of popular news- papers is targeted at extremist and dangerous forms of nationalism, not at liberal- reformist viewpoints.</w:t>
      </w:r>
      <w:r w:rsidRPr="00073E36">
        <w:rPr>
          <w:sz w:val="12"/>
        </w:rPr>
        <w:t xml:space="preserve">∂ </w:t>
      </w:r>
      <w:r w:rsidRPr="00073E36">
        <w:t>Hence, Pessimist reformers say that China should implement measures to com- bat corruption and abuses of government power and open the society in other ways—but without going the route of electoral democracy. In the long term, per- haps, but not now.</w:t>
      </w:r>
      <w:r w:rsidRPr="00073E36">
        <w:rPr>
          <w:sz w:val="12"/>
        </w:rPr>
        <w:t xml:space="preserve">∂ </w:t>
      </w:r>
      <w:r w:rsidRPr="00073E36">
        <w:t xml:space="preserve">The Optimists point to another key problem with democracy: </w:t>
      </w:r>
      <w:r w:rsidRPr="00073E36">
        <w:rPr>
          <w:rStyle w:val="StyleUnderline"/>
        </w:rPr>
        <w:t>There is no formal representation for non-voters who are affected by the policies of the government.</w:t>
      </w:r>
      <w:r w:rsidRPr="00073E36">
        <w:t xml:space="preserve"> Hence </w:t>
      </w:r>
      <w:r w:rsidRPr="00073E36">
        <w:rPr>
          <w:rStyle w:val="StyleUnderline"/>
        </w:rPr>
        <w:t>a democratic</w:t>
      </w:r>
      <w:r w:rsidRPr="00073E36">
        <w:t xml:space="preserve"> form of </w:t>
      </w:r>
      <w:r w:rsidRPr="00073E36">
        <w:rPr>
          <w:rStyle w:val="StyleUnderline"/>
        </w:rPr>
        <w:t>government may be counter to the interests of future generations and people living outside national boundaries</w:t>
      </w:r>
      <w:r w:rsidRPr="00073E36">
        <w:t>.</w:t>
      </w:r>
      <w:r w:rsidRPr="00073E36">
        <w:rPr>
          <w:sz w:val="12"/>
        </w:rPr>
        <w:t xml:space="preserve">∂ </w:t>
      </w:r>
      <w:r w:rsidRPr="00073E36">
        <w:t>Again, this is not a purely theoretical problem. Democratic countries such as Greece vote themselves unsustainable welfare policies that threaten to harm not just future generations but other European states. Or consider global warming</w:t>
      </w:r>
      <w:r w:rsidRPr="00073E36">
        <w:rPr>
          <w:rStyle w:val="StyleUnderline"/>
        </w:rPr>
        <w:t>: It is difficult if not impossible for democratically elected governments to implement policies that curb energy usage in the interests of future generations and foreigners.</w:t>
      </w:r>
      <w:r w:rsidRPr="00073E36">
        <w:rPr>
          <w:rStyle w:val="StyleUnderline"/>
          <w:sz w:val="12"/>
        </w:rPr>
        <w:t xml:space="preserve">∂ </w:t>
      </w:r>
      <w:r w:rsidRPr="00073E36">
        <w:rPr>
          <w:rStyle w:val="StyleUnderline"/>
        </w:rPr>
        <w:t xml:space="preserve">If China were to </w:t>
      </w:r>
      <w:r w:rsidRPr="00073E36">
        <w:rPr>
          <w:rStyle w:val="Emphasis"/>
        </w:rPr>
        <w:t>follow the American model</w:t>
      </w:r>
      <w:r w:rsidRPr="00073E36">
        <w:t xml:space="preserve"> in terms of per capita carbon emis- sions, </w:t>
      </w:r>
      <w:r w:rsidRPr="00073E36">
        <w:rPr>
          <w:rStyle w:val="StyleUnderline"/>
        </w:rPr>
        <w:t xml:space="preserve">the world would be </w:t>
      </w:r>
      <w:r w:rsidRPr="00073E36">
        <w:rPr>
          <w:rStyle w:val="Emphasis"/>
        </w:rPr>
        <w:t>damaged beyond repair</w:t>
      </w:r>
      <w:r w:rsidRPr="00073E36">
        <w:rPr>
          <w:rStyle w:val="StyleUnderline"/>
        </w:rPr>
        <w:t>.</w:t>
      </w:r>
      <w:r w:rsidRPr="00073E36">
        <w:t xml:space="preserve"> Today, </w:t>
      </w:r>
      <w:r w:rsidRPr="00073E36">
        <w:rPr>
          <w:rStyle w:val="StyleUnderline"/>
        </w:rPr>
        <w:t>several hundred million Chinese</w:t>
      </w:r>
      <w:r w:rsidRPr="00073E36">
        <w:t xml:space="preserve"> living south of the Yangtze River </w:t>
      </w:r>
      <w:r w:rsidRPr="00073E36">
        <w:rPr>
          <w:rStyle w:val="StyleUnderline"/>
        </w:rPr>
        <w:t>cannot use central heating. Such policies benefit the world as well as future generations</w:t>
      </w:r>
      <w:r w:rsidRPr="00073E36">
        <w:t xml:space="preserve">, but </w:t>
      </w:r>
      <w:r w:rsidRPr="00073E36">
        <w:rPr>
          <w:rStyle w:val="StyleUnderline"/>
        </w:rPr>
        <w:t>they would likely be revoked by a popularly elected government.</w:t>
      </w:r>
      <w:r w:rsidRPr="00073E36">
        <w:rPr>
          <w:rStyle w:val="StyleUnderline"/>
          <w:sz w:val="12"/>
        </w:rPr>
        <w:t>∂</w:t>
      </w:r>
      <w:r w:rsidRPr="00073E36">
        <w:rPr>
          <w:sz w:val="12"/>
        </w:rPr>
        <w:t xml:space="preserve"> </w:t>
      </w:r>
      <w:r w:rsidRPr="00073E36">
        <w:t xml:space="preserve">Optimists respond to such concerns by proposing forms of government that aim to do better than Western-style democracies. In the past decade, Confucian reformists have put forward proposals for a democratic assembly that would represent the inter- ests of workers and farmers, complemented by another assembly that would repre- sent the interests of non-voters. Deputies in the democratic house would be chosen by voters, while deputies in the other house would be chosen by meritocratic mech- anisms such as competitive </w:t>
      </w:r>
      <w:proofErr w:type="gramStart"/>
      <w:r w:rsidRPr="00073E36">
        <w:t>examinations.</w:t>
      </w:r>
      <w:r w:rsidRPr="00073E36">
        <w:rPr>
          <w:sz w:val="12"/>
        </w:rPr>
        <w:t>∂</w:t>
      </w:r>
      <w:proofErr w:type="gramEnd"/>
      <w:r w:rsidRPr="00073E36">
        <w:rPr>
          <w:sz w:val="12"/>
        </w:rPr>
        <w:t xml:space="preserve"> </w:t>
      </w:r>
      <w:r w:rsidRPr="00073E36">
        <w:t>On issues such as land disputes in rural China, the decisions of the democratic house would take priority. In areas such as foreign policy and the environment, the meritocratic house would have more say.</w:t>
      </w:r>
      <w:r w:rsidRPr="00073E36">
        <w:rPr>
          <w:sz w:val="12"/>
        </w:rPr>
        <w:t xml:space="preserve">∂ </w:t>
      </w:r>
      <w:r w:rsidRPr="00073E36">
        <w:t>Democrats often respond to such seemingly utopian proposals with the objection that democracy is a priority: Let’s democratize the system first, and then we can think about how to improve democracy.</w:t>
      </w:r>
      <w:r w:rsidRPr="00073E36">
        <w:rPr>
          <w:sz w:val="12"/>
        </w:rPr>
        <w:t xml:space="preserve">∂ </w:t>
      </w:r>
      <w:r w:rsidRPr="00073E36">
        <w:t>But the current political system is already meritocratic in some respects, and it would be practical and desirable to draw on the parts that work well.</w:t>
      </w:r>
      <w:r w:rsidRPr="00073E36">
        <w:rPr>
          <w:sz w:val="12"/>
        </w:rPr>
        <w:t xml:space="preserve">∂ </w:t>
      </w:r>
      <w:r w:rsidRPr="00073E36">
        <w:t xml:space="preserve">Cadres in the 78 million-strong Chinese Communist Party are increasingly selected according to competitive meritocratic criteria. And </w:t>
      </w:r>
      <w:r w:rsidRPr="00073E36">
        <w:rPr>
          <w:rStyle w:val="StyleUnderline"/>
        </w:rPr>
        <w:t>the government implements</w:t>
      </w:r>
      <w:r w:rsidRPr="00073E36">
        <w:t xml:space="preserve"> some </w:t>
      </w:r>
      <w:r w:rsidRPr="00073E36">
        <w:rPr>
          <w:rStyle w:val="StyleUnderline"/>
        </w:rPr>
        <w:t>policies</w:t>
      </w:r>
      <w:r w:rsidRPr="00073E36">
        <w:t xml:space="preserve"> </w:t>
      </w:r>
      <w:r w:rsidRPr="00073E36">
        <w:rPr>
          <w:rStyle w:val="StyleUnderline"/>
        </w:rPr>
        <w:t>according to five-year plans that are designed for long-term benefit, such as sup- port for clean energy, high-speed railways and economic development projects</w:t>
      </w:r>
      <w:r w:rsidRPr="00073E36">
        <w:t xml:space="preserve"> in the impoverished and sparsely populated western part of the country. </w:t>
      </w:r>
      <w:r w:rsidRPr="00073E36">
        <w:rPr>
          <w:rStyle w:val="StyleUnderline"/>
        </w:rPr>
        <w:t xml:space="preserve">A more democratic government would be more constrained by short-term electoral </w:t>
      </w:r>
      <w:proofErr w:type="gramStart"/>
      <w:r w:rsidRPr="00073E36">
        <w:rPr>
          <w:rStyle w:val="StyleUnderline"/>
        </w:rPr>
        <w:t>considerations.</w:t>
      </w:r>
      <w:r w:rsidRPr="00073E36">
        <w:rPr>
          <w:rStyle w:val="StyleUnderline"/>
          <w:sz w:val="12"/>
        </w:rPr>
        <w:t>∂</w:t>
      </w:r>
      <w:proofErr w:type="gramEnd"/>
      <w:r w:rsidRPr="00073E36">
        <w:rPr>
          <w:rStyle w:val="StyleUnderline"/>
          <w:sz w:val="12"/>
        </w:rPr>
        <w:t xml:space="preserve"> </w:t>
      </w:r>
      <w:r w:rsidRPr="00073E36">
        <w:t xml:space="preserve">And </w:t>
      </w:r>
      <w:r w:rsidRPr="00073E36">
        <w:rPr>
          <w:rStyle w:val="StyleUnderline"/>
        </w:rPr>
        <w:t>once a democratic government is in place, it’s hard to change</w:t>
      </w:r>
      <w:r w:rsidRPr="00073E36">
        <w:t>. Once people develop a taste for the ritual of voting for their country’s most important political leaders, it’s hard to argue for alternatives, even if they are more efficient and morally better. Which politician would dare tell the people that they should not hold</w:t>
      </w:r>
      <w:r w:rsidRPr="00073E36">
        <w:rPr>
          <w:sz w:val="12"/>
        </w:rPr>
        <w:t xml:space="preserve">∂ </w:t>
      </w:r>
      <w:r w:rsidRPr="00073E36">
        <w:t>all the trump cards in foreign policy or environmentalism?</w:t>
      </w:r>
    </w:p>
    <w:p w:rsidR="00D70800" w:rsidRPr="00073E36" w:rsidRDefault="00D70800" w:rsidP="00D70800">
      <w:pPr>
        <w:pStyle w:val="Heading4"/>
        <w:rPr>
          <w:rFonts w:cs="Times New Roman"/>
        </w:rPr>
      </w:pPr>
      <w:r w:rsidRPr="00073E36">
        <w:rPr>
          <w:rFonts w:cs="Times New Roman"/>
        </w:rPr>
        <w:t xml:space="preserve">Increased nationalism due to transition sparks Chinese aggression in Asia and with the US </w:t>
      </w:r>
    </w:p>
    <w:p w:rsidR="00D70800" w:rsidRPr="00073E36" w:rsidRDefault="00D70800" w:rsidP="00D70800">
      <w:pPr>
        <w:rPr>
          <w:rStyle w:val="Style13ptBold"/>
        </w:rPr>
      </w:pPr>
      <w:r w:rsidRPr="00073E36">
        <w:rPr>
          <w:rStyle w:val="Style13ptBold"/>
        </w:rPr>
        <w:t>Friedberg 5</w:t>
      </w:r>
      <w:r w:rsidRPr="00073E36">
        <w:t xml:space="preserve"> - Professor of Politics and International Affairs at Princeton University and former Deputy Assistant for National Security Affairs and Director of Policy Planning in the Office of the Vice President</w:t>
      </w:r>
    </w:p>
    <w:p w:rsidR="00D70800" w:rsidRPr="00073E36" w:rsidRDefault="00D70800" w:rsidP="00D70800">
      <w:r w:rsidRPr="00073E36">
        <w:t xml:space="preserve">(Aaron, “The Future of U.S.-China Relations: Is Conflict </w:t>
      </w:r>
      <w:proofErr w:type="gramStart"/>
      <w:r w:rsidRPr="00073E36">
        <w:t>Inevitable?,</w:t>
      </w:r>
      <w:proofErr w:type="gramEnd"/>
      <w:r w:rsidRPr="00073E36">
        <w:t>” International Security, 30.2)</w:t>
      </w:r>
    </w:p>
    <w:p w:rsidR="00D70800" w:rsidRPr="00073E36" w:rsidRDefault="00D70800" w:rsidP="00D70800">
      <w:r w:rsidRPr="00073E36">
        <w:t>Whatever it may eventually become, most observers would agree that China today is neither a totalitarian state nor a democracy, but rather an authoritar- ian regime of dubious legitimacy with an uncertain grip on power. Its leaders are the inheritors of an ideology that has lost most of its appeal and, far from</w:t>
      </w:r>
      <w:r w:rsidRPr="00073E36">
        <w:rPr>
          <w:sz w:val="12"/>
        </w:rPr>
        <w:t xml:space="preserve">∂ </w:t>
      </w:r>
      <w:r w:rsidRPr="00073E36">
        <w:t xml:space="preserve">being able to rely on the freely given support of their people, they are heavily dependent on the military and domestic security services for the preservation of domestic order. </w:t>
      </w:r>
      <w:r w:rsidRPr="00073E36">
        <w:rPr>
          <w:rStyle w:val="StyleUnderline"/>
        </w:rPr>
        <w:t>The Beijing government</w:t>
      </w:r>
      <w:r w:rsidRPr="00073E36">
        <w:t xml:space="preserve"> now </w:t>
      </w:r>
      <w:r w:rsidRPr="00073E36">
        <w:rPr>
          <w:rStyle w:val="StyleUnderline"/>
        </w:rPr>
        <w:t>bases</w:t>
      </w:r>
      <w:r w:rsidRPr="00073E36">
        <w:t xml:space="preserve"> </w:t>
      </w:r>
      <w:r w:rsidRPr="00073E36">
        <w:rPr>
          <w:rStyle w:val="StyleUnderline"/>
        </w:rPr>
        <w:t>its claim to rule</w:t>
      </w:r>
      <w:r w:rsidRPr="00073E36">
        <w:t xml:space="preserve"> less on communist principles than </w:t>
      </w:r>
      <w:r w:rsidRPr="00073E36">
        <w:rPr>
          <w:rStyle w:val="StyleUnderline"/>
        </w:rPr>
        <w:t>on the promise of continued increases in prosperity</w:t>
      </w:r>
      <w:r w:rsidRPr="00073E36">
        <w:t xml:space="preserve"> (and the avoidance of social chaos), </w:t>
      </w:r>
      <w:r w:rsidRPr="00073E36">
        <w:rPr>
          <w:rStyle w:val="StyleUnderline"/>
        </w:rPr>
        <w:t>combined with appeals to nationalism</w:t>
      </w:r>
      <w:r w:rsidRPr="00073E36">
        <w:t xml:space="preserve">. This is a dangerous and unstable mixture. </w:t>
      </w:r>
      <w:r w:rsidRPr="00073E36">
        <w:rPr>
          <w:rStyle w:val="StyleUnderline"/>
        </w:rPr>
        <w:t>If economic progress falters</w:t>
      </w:r>
      <w:r w:rsidRPr="00073E36">
        <w:t xml:space="preserve">, </w:t>
      </w:r>
      <w:r w:rsidRPr="00073E36">
        <w:rPr>
          <w:rStyle w:val="StyleUnderline"/>
        </w:rPr>
        <w:t>the present government will have little choice but to lean</w:t>
      </w:r>
      <w:r w:rsidRPr="00073E36">
        <w:t xml:space="preserve"> even more </w:t>
      </w:r>
      <w:r w:rsidRPr="00073E36">
        <w:rPr>
          <w:rStyle w:val="StyleUnderline"/>
        </w:rPr>
        <w:t>heavily on nationalist appeals as its sole remaining source of support. It may also be in- clined to resort to assertive external policies as a way of rallying the Chinese people</w:t>
      </w:r>
      <w:r w:rsidRPr="00073E36">
        <w:t xml:space="preserve"> and turning their energies and frustrations outward, </w:t>
      </w:r>
      <w:r w:rsidRPr="00073E36">
        <w:rPr>
          <w:rStyle w:val="StyleUnderline"/>
        </w:rPr>
        <w:t>most likely to- ward Taiwan or Japan or the United States,</w:t>
      </w:r>
      <w:r w:rsidRPr="00073E36">
        <w:t xml:space="preserve"> rather than inward, toward Beijing. Indeed, many analysts believe that China's rulers have already shown an in- creased inclination to behave in this way over the course of the past decade.58</w:t>
      </w:r>
      <w:r w:rsidRPr="00073E36">
        <w:rPr>
          <w:sz w:val="12"/>
        </w:rPr>
        <w:t xml:space="preserve">∂ </w:t>
      </w:r>
      <w:r w:rsidRPr="00073E36">
        <w:t xml:space="preserve">These </w:t>
      </w:r>
      <w:r w:rsidRPr="00073E36">
        <w:rPr>
          <w:rStyle w:val="StyleUnderline"/>
        </w:rPr>
        <w:t>tendencies toward hypernationalist</w:t>
      </w:r>
      <w:r w:rsidRPr="00073E36">
        <w:t xml:space="preserve"> rhetoric and </w:t>
      </w:r>
      <w:r w:rsidRPr="00073E36">
        <w:rPr>
          <w:rStyle w:val="StyleUnderline"/>
        </w:rPr>
        <w:t>action may</w:t>
      </w:r>
      <w:r w:rsidRPr="00073E36">
        <w:t xml:space="preserve"> actually </w:t>
      </w:r>
      <w:r w:rsidRPr="00073E36">
        <w:rPr>
          <w:rStyle w:val="StyleUnderline"/>
        </w:rPr>
        <w:t xml:space="preserve">be made worse by movement toward a more open and competitive political system. Based on </w:t>
      </w:r>
      <w:r w:rsidRPr="00073E36">
        <w:t>a</w:t>
      </w:r>
      <w:r w:rsidRPr="00073E36">
        <w:rPr>
          <w:rStyle w:val="StyleUnderline"/>
        </w:rPr>
        <w:t xml:space="preserve"> statistical analysis </w:t>
      </w:r>
      <w:r w:rsidRPr="00073E36">
        <w:t xml:space="preserve">of historical cases, Edward Mansfield and Jack Snyder have concluded that </w:t>
      </w:r>
      <w:r w:rsidRPr="00073E36">
        <w:rPr>
          <w:rStyle w:val="StyleUnderline"/>
        </w:rPr>
        <w:t xml:space="preserve">it is precisely when nations are in transition from authoritarianism toward democracy that they are most likely to initiate conflict </w:t>
      </w:r>
      <w:r w:rsidRPr="00073E36">
        <w:t xml:space="preserve">with their neighbors. Both </w:t>
      </w:r>
      <w:r w:rsidRPr="00073E36">
        <w:rPr>
          <w:rStyle w:val="StyleUnderline"/>
        </w:rPr>
        <w:t>stable autocracies</w:t>
      </w:r>
      <w:r w:rsidRPr="00073E36">
        <w:t xml:space="preserve"> and stable de- mocracies </w:t>
      </w:r>
      <w:r w:rsidRPr="00073E36">
        <w:rPr>
          <w:rStyle w:val="StyleUnderline"/>
        </w:rPr>
        <w:t>are</w:t>
      </w:r>
      <w:r w:rsidRPr="00073E36">
        <w:t xml:space="preserve"> generally </w:t>
      </w:r>
      <w:r w:rsidRPr="00073E36">
        <w:rPr>
          <w:rStyle w:val="StyleUnderline"/>
        </w:rPr>
        <w:t>less war-prone</w:t>
      </w:r>
      <w:r w:rsidRPr="00073E36">
        <w:t xml:space="preserve">.59 The reasons for this pattern appear to lie in the internal processes of societies in which the pressures for political par- ticipation are increasing, but in which effective democratic institutions have yet to emerge. </w:t>
      </w:r>
      <w:r w:rsidRPr="00073E36">
        <w:rPr>
          <w:rStyle w:val="StyleUnderline"/>
        </w:rPr>
        <w:t>Elites</w:t>
      </w:r>
      <w:r w:rsidRPr="00073E36">
        <w:t xml:space="preserve"> in such societies often </w:t>
      </w:r>
      <w:r w:rsidRPr="00073E36">
        <w:rPr>
          <w:rStyle w:val="StyleUnderline"/>
        </w:rPr>
        <w:t>use militant nationalist appeals</w:t>
      </w:r>
      <w:r w:rsidRPr="00073E36">
        <w:t xml:space="preserve"> in an attempt </w:t>
      </w:r>
      <w:r w:rsidRPr="00073E36">
        <w:rPr>
          <w:rStyle w:val="StyleUnderline"/>
        </w:rPr>
        <w:t xml:space="preserve">to mobilize </w:t>
      </w:r>
      <w:r w:rsidRPr="00073E36">
        <w:t xml:space="preserve">and channel mass </w:t>
      </w:r>
      <w:r w:rsidRPr="00073E36">
        <w:rPr>
          <w:rStyle w:val="StyleUnderline"/>
        </w:rPr>
        <w:t>support without surrendering</w:t>
      </w:r>
      <w:r w:rsidRPr="00073E36">
        <w:t xml:space="preserve"> their grip on </w:t>
      </w:r>
      <w:r w:rsidRPr="00073E36">
        <w:rPr>
          <w:rStyle w:val="StyleUnderline"/>
        </w:rPr>
        <w:t>power</w:t>
      </w:r>
      <w:r w:rsidRPr="00073E36">
        <w:t xml:space="preserve">. In Snyder's words, the resort to nationalism has often been ac- companied by militarism and by "the scapegoating of enemies of the nation at home and abroad."60 If past patterns hold, and if China is indeed in the early stages of democratization, the road ahead may well be bumpy. Ironically, </w:t>
      </w:r>
      <w:r w:rsidRPr="00073E36">
        <w:rPr>
          <w:rStyle w:val="StyleUnderline"/>
        </w:rPr>
        <w:t>the</w:t>
      </w:r>
      <w:r w:rsidRPr="00073E36">
        <w:rPr>
          <w:rStyle w:val="StyleUnderline"/>
          <w:sz w:val="12"/>
        </w:rPr>
        <w:t xml:space="preserve">∂ </w:t>
      </w:r>
      <w:r w:rsidRPr="00073E36">
        <w:rPr>
          <w:rStyle w:val="StyleUnderline"/>
        </w:rPr>
        <w:t>prospects for a worsening in U.S.-China relations may</w:t>
      </w:r>
      <w:r w:rsidRPr="00073E36">
        <w:t xml:space="preserve"> actually </w:t>
      </w:r>
      <w:r w:rsidRPr="00073E36">
        <w:rPr>
          <w:rStyle w:val="StyleUnderline"/>
        </w:rPr>
        <w:t>be greater than they would be if China were to remain a stable autocracy.</w:t>
      </w:r>
      <w:r w:rsidRPr="00073E36">
        <w:rPr>
          <w:rStyle w:val="StyleUnderline"/>
          <w:sz w:val="12"/>
        </w:rPr>
        <w:t xml:space="preserve">∂ </w:t>
      </w:r>
      <w:r w:rsidRPr="00073E36">
        <w:t>Suppose that China does come to more closely resemble a fully functioning</w:t>
      </w:r>
      <w:r w:rsidRPr="00073E36">
        <w:rPr>
          <w:sz w:val="12"/>
        </w:rPr>
        <w:t xml:space="preserve">∂ </w:t>
      </w:r>
      <w:r w:rsidRPr="00073E36">
        <w:t>democracy, with elections, competing political parties, and an open press. Will this lead to a transformation in relations between it and the United States? Lib-</w:t>
      </w:r>
      <w:r w:rsidRPr="00073E36">
        <w:rPr>
          <w:sz w:val="12"/>
        </w:rPr>
        <w:t xml:space="preserve">∂ </w:t>
      </w:r>
      <w:r w:rsidRPr="00073E36">
        <w:t xml:space="preserve">eral pessimists might agree that, in the long run, this will probably be the case. But they would also point out that </w:t>
      </w:r>
      <w:r w:rsidRPr="00073E36">
        <w:rPr>
          <w:rStyle w:val="StyleUnderline"/>
        </w:rPr>
        <w:t>even a much more democratic China may still be prone to behave in ways that could bring it into conflict with the United</w:t>
      </w:r>
      <w:r w:rsidRPr="00073E36">
        <w:rPr>
          <w:rStyle w:val="StyleUnderline"/>
          <w:sz w:val="12"/>
        </w:rPr>
        <w:t xml:space="preserve">∂ </w:t>
      </w:r>
      <w:r w:rsidRPr="00073E36">
        <w:rPr>
          <w:rStyle w:val="StyleUnderline"/>
        </w:rPr>
        <w:t>States</w:t>
      </w:r>
      <w:r w:rsidRPr="00073E36">
        <w:t xml:space="preserve">. Democracies are not always placid or peaceful, especially in the early stages of their political development. Some observers have suggested that, at least for a time, a democratic government in Beijing could well be more nation- alistic and assertive than the present regime. According to one scholar, such </w:t>
      </w:r>
      <w:r w:rsidRPr="00073E36">
        <w:rPr>
          <w:rStyle w:val="StyleUnderline"/>
        </w:rPr>
        <w:t>a regime "free from the debilitating concerns for its own survival but likely</w:t>
      </w:r>
      <w:r w:rsidRPr="00073E36">
        <w:rPr>
          <w:rStyle w:val="StyleUnderline"/>
          <w:sz w:val="12"/>
        </w:rPr>
        <w:t xml:space="preserve">∂ </w:t>
      </w:r>
      <w:r w:rsidRPr="00073E36">
        <w:rPr>
          <w:rStyle w:val="StyleUnderline"/>
        </w:rPr>
        <w:t>driven by popular emotions, could make the rising Chinese power a much</w:t>
      </w:r>
      <w:r w:rsidRPr="00073E36">
        <w:rPr>
          <w:rStyle w:val="StyleUnderline"/>
          <w:sz w:val="12"/>
        </w:rPr>
        <w:t xml:space="preserve">∂ </w:t>
      </w:r>
      <w:r w:rsidRPr="00073E36">
        <w:rPr>
          <w:rStyle w:val="StyleUnderline"/>
        </w:rPr>
        <w:t>more assertive, impatient, belligerent, even aggressive force</w:t>
      </w:r>
      <w:r w:rsidRPr="00073E36">
        <w:t>, at least during the unstable period of fast ascendance to the ranks of a world-class power."6'</w:t>
      </w:r>
    </w:p>
    <w:p w:rsidR="00BD4071" w:rsidRPr="00073E36" w:rsidRDefault="00BD4071" w:rsidP="003F1A12">
      <w:pPr>
        <w:pStyle w:val="Heading3"/>
        <w:rPr>
          <w:rFonts w:cs="Times New Roman"/>
        </w:rPr>
      </w:pPr>
      <w:r w:rsidRPr="00073E36">
        <w:rPr>
          <w:rFonts w:cs="Times New Roman"/>
        </w:rPr>
        <w:t>AT Chinese democracy</w:t>
      </w:r>
      <w:r w:rsidR="00D70800" w:rsidRPr="00073E36">
        <w:rPr>
          <w:rFonts w:cs="Times New Roman"/>
        </w:rPr>
        <w:t xml:space="preserve"> – won’t happen</w:t>
      </w:r>
    </w:p>
    <w:p w:rsidR="00BD4071" w:rsidRPr="00073E36" w:rsidRDefault="00BD4071" w:rsidP="00BD4071">
      <w:pPr>
        <w:pStyle w:val="Heading4"/>
        <w:rPr>
          <w:rFonts w:cs="Times New Roman"/>
        </w:rPr>
      </w:pPr>
      <w:r w:rsidRPr="00073E36">
        <w:rPr>
          <w:rFonts w:cs="Times New Roman"/>
        </w:rPr>
        <w:t>No Chinese democratization- multiple warrants</w:t>
      </w:r>
    </w:p>
    <w:p w:rsidR="00BD4071" w:rsidRPr="00073E36" w:rsidRDefault="00BD4071" w:rsidP="00BD4071">
      <w:pPr>
        <w:rPr>
          <w:rStyle w:val="Style13ptBold"/>
        </w:rPr>
      </w:pPr>
      <w:r w:rsidRPr="00073E36">
        <w:rPr>
          <w:rStyle w:val="Style13ptBold"/>
        </w:rPr>
        <w:t>Grävingholt et al 2011</w:t>
      </w:r>
    </w:p>
    <w:p w:rsidR="00BD4071" w:rsidRPr="00073E36" w:rsidRDefault="00BD4071" w:rsidP="00BD4071">
      <w:r w:rsidRPr="00073E36">
        <w:t>(Jörn, Chief researcher and political scientist @ German Development Institute, https://www.die-gdi.de/en/briefing-paper/article/the-influence-of-china-russia-and-india-on-the-future-of-democracy-in-the-euro-asian-region/)//cb</w:t>
      </w:r>
    </w:p>
    <w:p w:rsidR="00BD4071" w:rsidRPr="00073E36" w:rsidRDefault="00BD4071" w:rsidP="00BD4071">
      <w:pPr>
        <w:rPr>
          <w:rStyle w:val="StyleUnderline"/>
        </w:rPr>
      </w:pPr>
      <w:r w:rsidRPr="00073E36">
        <w:t xml:space="preserve">The greater influence wielded by China and Russia and India’s still indeterminate role have implications for the external promotion of democracy in the Euro-Asian region and beyond. • Firstly, it is becoming clear that attempts to promote democracy are not the only efforts being made to influence the nature of political regimes from outside. Such </w:t>
      </w:r>
      <w:r w:rsidRPr="00073E36">
        <w:rPr>
          <w:rStyle w:val="StyleUnderline"/>
        </w:rPr>
        <w:t>autocratic regional powers as China</w:t>
      </w:r>
      <w:r w:rsidRPr="00073E36">
        <w:t xml:space="preserve"> and Russia </w:t>
      </w:r>
      <w:r w:rsidRPr="00073E36">
        <w:rPr>
          <w:rStyle w:val="StyleUnderline"/>
        </w:rPr>
        <w:t xml:space="preserve">certainly have an </w:t>
      </w:r>
      <w:r w:rsidRPr="00073E36">
        <w:rPr>
          <w:rStyle w:val="Emphasis"/>
        </w:rPr>
        <w:t xml:space="preserve">interest in impeding democratisation </w:t>
      </w:r>
      <w:r w:rsidRPr="00073E36">
        <w:rPr>
          <w:rStyle w:val="StyleUnderline"/>
        </w:rPr>
        <w:t xml:space="preserve">processes and </w:t>
      </w:r>
      <w:r w:rsidRPr="00073E36">
        <w:rPr>
          <w:rStyle w:val="Emphasis"/>
        </w:rPr>
        <w:t>stabilising autocratic regimes</w:t>
      </w:r>
      <w:r w:rsidRPr="00073E36">
        <w:rPr>
          <w:rStyle w:val="StyleUnderline"/>
        </w:rPr>
        <w:t xml:space="preserve"> in their regional environment.</w:t>
      </w:r>
      <w:r w:rsidRPr="00073E36">
        <w:t xml:space="preserve"> The intervention strategies of authoritarian regional powers may well differ, of course: while Russia uses every means available to a past colonial power to exercise influence – from political and economic pressure to military intervention – China takes great care not to be seen as an interventionary power. If only to avoid jeopardising its own ambitions as a regional great power and to prevent its neighbours from forging alliances with the USA, its endeavours,to exercise influence over the relevant elites in its regional neighbourhood take place behind the scenes. • Secondly, </w:t>
      </w:r>
      <w:r w:rsidRPr="00073E36">
        <w:rPr>
          <w:rStyle w:val="StyleUnderline"/>
        </w:rPr>
        <w:t xml:space="preserve">Russia’s and China’s foreign policies suggest </w:t>
      </w:r>
      <w:r w:rsidRPr="00073E36">
        <w:t>that</w:t>
      </w:r>
      <w:r w:rsidRPr="00073E36">
        <w:rPr>
          <w:rStyle w:val="StyleUnderline"/>
        </w:rPr>
        <w:t xml:space="preserve"> authoritarian regional powers,</w:t>
      </w:r>
      <w:r w:rsidRPr="00073E36">
        <w:t xml:space="preserve"> at least </w:t>
      </w:r>
      <w:r w:rsidRPr="00073E36">
        <w:rPr>
          <w:rStyle w:val="StyleUnderline"/>
        </w:rPr>
        <w:t xml:space="preserve">if they are </w:t>
      </w:r>
      <w:r w:rsidRPr="00073E36">
        <w:rPr>
          <w:rStyle w:val="Emphasis"/>
        </w:rPr>
        <w:t>macroeconomically successful</w:t>
      </w:r>
      <w:r w:rsidRPr="00073E36">
        <w:t xml:space="preserve">, also </w:t>
      </w:r>
      <w:r w:rsidRPr="00073E36">
        <w:rPr>
          <w:rStyle w:val="StyleUnderline"/>
        </w:rPr>
        <w:t xml:space="preserve">have a positive effect on authoritarian regimes in their regional environment. </w:t>
      </w:r>
      <w:r w:rsidRPr="00073E36">
        <w:t xml:space="preserve">In this respect </w:t>
      </w:r>
      <w:r w:rsidRPr="00073E36">
        <w:rPr>
          <w:rStyle w:val="StyleUnderline"/>
        </w:rPr>
        <w:t>those who seek to promote democracy must expect to be working contrary not only to the interests of ruling elites but also to the preferences of large sections of the population</w:t>
      </w:r>
      <w:r w:rsidRPr="00073E36">
        <w:t>. Effective promotion of democracy in China’s and Russia’s immediate environment is thus likely to be even more demanding than this area of policy already is. At the same time</w:t>
      </w:r>
      <w:r w:rsidRPr="00073E36">
        <w:rPr>
          <w:rStyle w:val="StyleUnderline"/>
        </w:rPr>
        <w:t xml:space="preserve"> it is </w:t>
      </w:r>
      <w:r w:rsidRPr="00073E36">
        <w:t>rather</w:t>
      </w:r>
      <w:r w:rsidRPr="00073E36">
        <w:rPr>
          <w:rStyle w:val="StyleUnderline"/>
        </w:rPr>
        <w:t xml:space="preserve"> uncertain whether western democracy promoters in the business of development cooperation will overcome the </w:t>
      </w:r>
      <w:r w:rsidRPr="00073E36">
        <w:rPr>
          <w:rStyle w:val="Emphasis"/>
        </w:rPr>
        <w:t>numerous obstacles</w:t>
      </w:r>
      <w:r w:rsidRPr="00073E36">
        <w:rPr>
          <w:rStyle w:val="StyleUnderline"/>
        </w:rPr>
        <w:t xml:space="preserve"> to collective action they encounter any time soon</w:t>
      </w:r>
      <w:r w:rsidRPr="00073E36">
        <w:t xml:space="preserve">: after all, </w:t>
      </w:r>
      <w:r w:rsidRPr="00073E36">
        <w:rPr>
          <w:rStyle w:val="StyleUnderline"/>
        </w:rPr>
        <w:t>efforts to establish longer-term and harmonised strategies for the promotion of democracy and good governance are making little</w:t>
      </w:r>
      <w:r w:rsidRPr="00073E36">
        <w:t>, if any,</w:t>
      </w:r>
      <w:r w:rsidRPr="00073E36">
        <w:rPr>
          <w:rStyle w:val="StyleUnderline"/>
        </w:rPr>
        <w:t xml:space="preserve"> progress. </w:t>
      </w:r>
    </w:p>
    <w:p w:rsidR="00BD4071" w:rsidRPr="00073E36" w:rsidRDefault="00F224DA" w:rsidP="00F224DA">
      <w:pPr>
        <w:pStyle w:val="Heading4"/>
        <w:rPr>
          <w:rFonts w:cs="Times New Roman"/>
        </w:rPr>
      </w:pPr>
      <w:r w:rsidRPr="00073E36">
        <w:rPr>
          <w:rFonts w:cs="Times New Roman"/>
        </w:rPr>
        <w:t>Zero incentive</w:t>
      </w:r>
    </w:p>
    <w:p w:rsidR="00BD4071" w:rsidRPr="00073E36" w:rsidRDefault="00BD4071" w:rsidP="00BD4071">
      <w:pPr>
        <w:rPr>
          <w:rStyle w:val="Style13ptBold"/>
        </w:rPr>
      </w:pPr>
      <w:r w:rsidRPr="00073E36">
        <w:rPr>
          <w:rStyle w:val="Style13ptBold"/>
        </w:rPr>
        <w:t>Grävingholt et al 2011</w:t>
      </w:r>
    </w:p>
    <w:p w:rsidR="00BD4071" w:rsidRPr="00073E36" w:rsidRDefault="00BD4071" w:rsidP="00BD4071">
      <w:r w:rsidRPr="00073E36">
        <w:t>(Jörn, Chief researcher and political scientist @ German Development Institute, https://www.die-gdi.de/en/briefing-paper/article/the-influence-of-china-russia-and-india-on-the-future-of-democracy-in-the-euro-asian-region/)//cb</w:t>
      </w:r>
    </w:p>
    <w:p w:rsidR="00BD4071" w:rsidRPr="00073E36" w:rsidRDefault="00BD4071" w:rsidP="00BD4071">
      <w:r w:rsidRPr="00073E36">
        <w:rPr>
          <w:rStyle w:val="StyleUnderline"/>
        </w:rPr>
        <w:t>There are</w:t>
      </w:r>
      <w:r w:rsidRPr="00073E36">
        <w:t xml:space="preserve"> in fact </w:t>
      </w:r>
      <w:r w:rsidRPr="00073E36">
        <w:rPr>
          <w:rStyle w:val="StyleUnderline"/>
        </w:rPr>
        <w:t>plausible reasons for</w:t>
      </w:r>
      <w:r w:rsidRPr="00073E36">
        <w:t xml:space="preserve"> such </w:t>
      </w:r>
      <w:r w:rsidRPr="00073E36">
        <w:rPr>
          <w:rStyle w:val="StyleUnderline"/>
        </w:rPr>
        <w:t xml:space="preserve">autocratic regional powers as China and Russia to have an </w:t>
      </w:r>
      <w:r w:rsidRPr="00073E36">
        <w:rPr>
          <w:rStyle w:val="Emphasis"/>
        </w:rPr>
        <w:t>interest</w:t>
      </w:r>
      <w:r w:rsidRPr="00073E36">
        <w:rPr>
          <w:rStyle w:val="StyleUnderline"/>
        </w:rPr>
        <w:t xml:space="preserve"> in </w:t>
      </w:r>
      <w:r w:rsidRPr="00073E36">
        <w:rPr>
          <w:rStyle w:val="Emphasis"/>
        </w:rPr>
        <w:t>impeding democratisation</w:t>
      </w:r>
      <w:r w:rsidRPr="00073E36">
        <w:rPr>
          <w:rStyle w:val="StyleUnderline"/>
        </w:rPr>
        <w:t xml:space="preserve"> processes in their regional environment and in stabilising autocratic regimes.</w:t>
      </w:r>
      <w:r w:rsidRPr="00073E36">
        <w:t xml:space="preserve"> </w:t>
      </w:r>
      <w:r w:rsidRPr="00073E36">
        <w:rPr>
          <w:rStyle w:val="StyleUnderline"/>
        </w:rPr>
        <w:t>Firstly</w:t>
      </w:r>
      <w:r w:rsidRPr="00073E36">
        <w:t>, the “</w:t>
      </w:r>
      <w:r w:rsidRPr="00073E36">
        <w:rPr>
          <w:rStyle w:val="StyleUnderline"/>
        </w:rPr>
        <w:t>opening” of repressive dictatorships entails</w:t>
      </w:r>
      <w:r w:rsidRPr="00073E36">
        <w:t xml:space="preserve"> </w:t>
      </w:r>
      <w:r w:rsidRPr="00073E36">
        <w:rPr>
          <w:rStyle w:val="StyleUnderline"/>
        </w:rPr>
        <w:t>the risk of political instability in the regional neighbourhood</w:t>
      </w:r>
      <w:r w:rsidRPr="00073E36">
        <w:t xml:space="preserve">. </w:t>
      </w:r>
      <w:r w:rsidRPr="00073E36">
        <w:rPr>
          <w:rStyle w:val="StyleUnderline"/>
        </w:rPr>
        <w:t>Secondly</w:t>
      </w:r>
      <w:r w:rsidRPr="00073E36">
        <w:t xml:space="preserve">, </w:t>
      </w:r>
      <w:r w:rsidRPr="00073E36">
        <w:rPr>
          <w:rStyle w:val="StyleUnderline"/>
        </w:rPr>
        <w:t>authoritarian regional powers fear</w:t>
      </w:r>
      <w:r w:rsidRPr="00073E36">
        <w:t xml:space="preserve"> that </w:t>
      </w:r>
      <w:r w:rsidRPr="00073E36">
        <w:rPr>
          <w:rStyle w:val="StyleUnderline"/>
        </w:rPr>
        <w:t>destabilising impulses from democratisation processes might affect them directly themselves</w:t>
      </w:r>
      <w:r w:rsidRPr="00073E36">
        <w:t xml:space="preserve">. </w:t>
      </w:r>
      <w:r w:rsidRPr="00073E36">
        <w:rPr>
          <w:rStyle w:val="StyleUnderline"/>
        </w:rPr>
        <w:t>Thirdly</w:t>
      </w:r>
      <w:r w:rsidRPr="00073E36">
        <w:t xml:space="preserve"> and finally, the </w:t>
      </w:r>
      <w:r w:rsidRPr="00073E36">
        <w:rPr>
          <w:rStyle w:val="StyleUnderline"/>
        </w:rPr>
        <w:t xml:space="preserve">autocratic elites of a regional power frequently </w:t>
      </w:r>
      <w:r w:rsidRPr="00073E36">
        <w:rPr>
          <w:rStyle w:val="Emphasis"/>
        </w:rPr>
        <w:t>benefit economically from neighbouring autocracies</w:t>
      </w:r>
      <w:r w:rsidRPr="00073E36">
        <w:rPr>
          <w:rStyle w:val="StyleUnderline"/>
        </w:rPr>
        <w:t>, since they are often better able to assert their interests with</w:t>
      </w:r>
      <w:r w:rsidRPr="00073E36">
        <w:t xml:space="preserve"> the </w:t>
      </w:r>
      <w:r w:rsidRPr="00073E36">
        <w:rPr>
          <w:rStyle w:val="StyleUnderline"/>
        </w:rPr>
        <w:t xml:space="preserve">rulers of such countries than with democratic governments more accountable to the public. </w:t>
      </w:r>
      <w:r w:rsidRPr="00073E36">
        <w:t xml:space="preserve">It is wise, nonetheless, to make a distinction between measures deliberately taken to bring to power or to assist a certain political regime and uncontrollable, indirect spillover effects, where one society sees another as an example to be followed or the two interact. While deliberate measures primarily reflect the interests of the “exporter,” spillover effects are strongest where the “importer” is prepared to yield to external incentives. Yet here, too, the </w:t>
      </w:r>
      <w:r w:rsidRPr="00073E36">
        <w:rPr>
          <w:rStyle w:val="StyleUnderline"/>
        </w:rPr>
        <w:t xml:space="preserve">deliberate use of non-material, soft power may play a reinforcing role. </w:t>
      </w:r>
      <w:r w:rsidRPr="00073E36">
        <w:t xml:space="preserve">Both </w:t>
      </w:r>
      <w:r w:rsidRPr="00073E36">
        <w:rPr>
          <w:rStyle w:val="StyleUnderline"/>
        </w:rPr>
        <w:t>China and Russia</w:t>
      </w:r>
      <w:r w:rsidRPr="00073E36">
        <w:t xml:space="preserve"> (the latter to a lesser extent and confined to the countries of the former Soviet Union) </w:t>
      </w:r>
      <w:r w:rsidRPr="00073E36">
        <w:rPr>
          <w:rStyle w:val="StyleUnderline"/>
        </w:rPr>
        <w:t>have gained in positive soft power in their regional environment in recent years</w:t>
      </w:r>
      <w:r w:rsidRPr="00073E36">
        <w:t xml:space="preserve">, primarily </w:t>
      </w:r>
      <w:r w:rsidRPr="00073E36">
        <w:rPr>
          <w:rStyle w:val="StyleUnderline"/>
        </w:rPr>
        <w:t xml:space="preserve">because of their economic success. </w:t>
      </w:r>
      <w:r w:rsidRPr="00073E36">
        <w:t xml:space="preserve">This is </w:t>
      </w:r>
      <w:r w:rsidRPr="00073E36">
        <w:rPr>
          <w:rStyle w:val="StyleUnderline"/>
        </w:rPr>
        <w:t>evident</w:t>
      </w:r>
      <w:r w:rsidRPr="00073E36">
        <w:t xml:space="preserve">, for example, </w:t>
      </w:r>
      <w:r w:rsidRPr="00073E36">
        <w:rPr>
          <w:rStyle w:val="StyleUnderline"/>
        </w:rPr>
        <w:t>from</w:t>
      </w:r>
      <w:r w:rsidRPr="00073E36">
        <w:t xml:space="preserve"> the </w:t>
      </w:r>
      <w:r w:rsidRPr="00073E36">
        <w:rPr>
          <w:rStyle w:val="StyleUnderline"/>
        </w:rPr>
        <w:t xml:space="preserve">sharp rise in </w:t>
      </w:r>
      <w:r w:rsidRPr="00073E36">
        <w:t>the</w:t>
      </w:r>
      <w:r w:rsidRPr="00073E36">
        <w:rPr>
          <w:rStyle w:val="StyleUnderline"/>
        </w:rPr>
        <w:t xml:space="preserve"> numbers attending Chinese-language schools throughout Asia and</w:t>
      </w:r>
      <w:r w:rsidRPr="00073E36">
        <w:t xml:space="preserve"> the rise in the number of </w:t>
      </w:r>
      <w:r w:rsidRPr="00073E36">
        <w:rPr>
          <w:rStyle w:val="StyleUnderline"/>
        </w:rPr>
        <w:t>foreigners studying at Chinese universities.</w:t>
      </w:r>
      <w:r w:rsidRPr="00073E36">
        <w:t xml:space="preserve"> This has also </w:t>
      </w:r>
      <w:r w:rsidRPr="00073E36">
        <w:rPr>
          <w:rStyle w:val="StyleUnderline"/>
        </w:rPr>
        <w:t>improved the standing of China’s political system beyond its borders</w:t>
      </w:r>
      <w:r w:rsidRPr="00073E36">
        <w:t>. Russia’s resource boom, on the other hand, has enabled it gradually to re-establish itself since the late 1990s as a model for successful post-communist transformation in the postSoviet region – with the support of its Russian-language state media, which are widely received in many neighbouring countries. Yet, rather than confine themselves to passive effects, China and Russia have in recent years deliberately brought influence to bear on political developments in neighbouring countries in a variety of ways.</w:t>
      </w:r>
    </w:p>
    <w:p w:rsidR="00BD4071" w:rsidRPr="00073E36" w:rsidRDefault="00BD4071" w:rsidP="00BD4071"/>
    <w:p w:rsidR="007C0E31" w:rsidRPr="00073E36" w:rsidRDefault="007C0E31" w:rsidP="007C0E31">
      <w:pPr>
        <w:pStyle w:val="Heading3"/>
        <w:rPr>
          <w:rFonts w:cs="Times New Roman"/>
        </w:rPr>
      </w:pPr>
      <w:r w:rsidRPr="00073E36">
        <w:rPr>
          <w:rFonts w:cs="Times New Roman"/>
        </w:rPr>
        <w:t>AT politics n-b</w:t>
      </w:r>
    </w:p>
    <w:p w:rsidR="007C0E31" w:rsidRPr="00073E36" w:rsidRDefault="007C0E31" w:rsidP="007C0E31">
      <w:pPr>
        <w:pStyle w:val="Heading4"/>
        <w:rPr>
          <w:rFonts w:cs="Times New Roman"/>
        </w:rPr>
      </w:pPr>
      <w:r w:rsidRPr="00073E36">
        <w:rPr>
          <w:rFonts w:cs="Times New Roman"/>
        </w:rPr>
        <w:t xml:space="preserve">HR is definitely not the only concern – economics outweigh </w:t>
      </w:r>
    </w:p>
    <w:p w:rsidR="007C0E31" w:rsidRPr="00073E36" w:rsidRDefault="007C0E31" w:rsidP="007C0E31">
      <w:r w:rsidRPr="00073E36">
        <w:rPr>
          <w:rStyle w:val="Style13ptBold"/>
        </w:rPr>
        <w:t xml:space="preserve">Breslin and Taylor ‘8 </w:t>
      </w:r>
      <w:r w:rsidRPr="00073E36">
        <w:t>– Professor of Politics and International Studies at the University of Warwick, Professor in International Relations and African Political Economy at University of St. Andrews</w:t>
      </w:r>
    </w:p>
    <w:p w:rsidR="007C0E31" w:rsidRPr="00073E36" w:rsidRDefault="007C0E31" w:rsidP="007C0E31">
      <w:r w:rsidRPr="00073E36">
        <w:t>(Shaun Breslin and Ian Taylor, Review of African Political Economy, Vol. 35, No. 115, The 'New' Face of China-African Co-operation Mar., 2008, pp. 59-71 date accessed: 03 July 2016, 2008, JSTOR)//AP</w:t>
      </w:r>
    </w:p>
    <w:p w:rsidR="007C0E31" w:rsidRPr="00073E36" w:rsidRDefault="007C0E31" w:rsidP="007C0E31">
      <w:r w:rsidRPr="00073E36">
        <w:t xml:space="preserve">Popular perceptions of China and its global role are often shaped by two words: ‘made in’. Yet this vision of China that focuses primarily on Beijing as a coming economic superpower is relatively new, and it is not that long ago that two other words tended to dominate debates on and discourses of China: ‘human rights’. </w:t>
      </w:r>
      <w:r w:rsidRPr="00073E36">
        <w:rPr>
          <w:rStyle w:val="Emphasis"/>
        </w:rPr>
        <w:t>To be sure, real interest in human rights in China was never the only issue in other states’ relations with China, nor consistently pursued throughout the year</w:t>
      </w:r>
      <w:r w:rsidRPr="00073E36">
        <w:t xml:space="preserve">s (Nathan, 1994). Nor did human rights totally subsequently disappear from the political agenda.1 Nevertheless, </w:t>
      </w:r>
      <w:r w:rsidRPr="00073E36">
        <w:rPr>
          <w:rStyle w:val="StyleUnderline"/>
        </w:rPr>
        <w:t>the rhetorical importance of human rights</w:t>
      </w:r>
      <w:r w:rsidRPr="00073E36">
        <w:t xml:space="preserve"> – perhaps best epitomised by the narrow defeat of resolutions condemning Chinese policy in 1995 at the Human Rights Council in Geneva – </w:t>
      </w:r>
      <w:r w:rsidRPr="00073E36">
        <w:rPr>
          <w:rStyle w:val="StyleUnderline"/>
        </w:rPr>
        <w:t xml:space="preserve">stands in stark contrast to the relative silence thereafter </w:t>
      </w:r>
      <w:r w:rsidRPr="00073E36">
        <w:rPr>
          <w:rStyle w:val="Emphasis"/>
        </w:rPr>
        <w:t>as the bottom line of most states’ relations with Beijing took on ever greater economic dimensions</w:t>
      </w:r>
      <w:r w:rsidRPr="00073E36">
        <w:t>.</w:t>
      </w:r>
    </w:p>
    <w:p w:rsidR="007C0E31" w:rsidRPr="00073E36" w:rsidRDefault="007C0E31" w:rsidP="007C0E31">
      <w:pPr>
        <w:pStyle w:val="Heading4"/>
        <w:rPr>
          <w:rFonts w:cs="Times New Roman"/>
        </w:rPr>
      </w:pPr>
      <w:r w:rsidRPr="00073E36">
        <w:rPr>
          <w:rFonts w:cs="Times New Roman"/>
        </w:rPr>
        <w:t xml:space="preserve">Voters won’t switch – HR isn’t the controlling issue on China </w:t>
      </w:r>
    </w:p>
    <w:p w:rsidR="007C0E31" w:rsidRPr="00073E36" w:rsidRDefault="007C0E31" w:rsidP="007C0E31">
      <w:r w:rsidRPr="00073E36">
        <w:rPr>
          <w:rStyle w:val="Style13ptBold"/>
        </w:rPr>
        <w:t>Page et al ’10</w:t>
      </w:r>
      <w:r w:rsidRPr="00073E36">
        <w:t xml:space="preserve"> – Gordon S. Fulcher professor of decision making at Northwestern University</w:t>
      </w:r>
    </w:p>
    <w:p w:rsidR="007C0E31" w:rsidRPr="00073E36" w:rsidRDefault="007C0E31" w:rsidP="007C0E31">
      <w:r w:rsidRPr="00073E36">
        <w:rPr>
          <w:shd w:val="clear" w:color="auto" w:fill="FFFFFF"/>
        </w:rPr>
        <w:t>(Benjamin I, June 25, 2010, date accessed: 7.7.16, Living with the Dragon: How the American Public Views the Rise of China (Contemporary Asia in the World, page 70-71)//AP</w:t>
      </w:r>
    </w:p>
    <w:p w:rsidR="007C0E31" w:rsidRPr="00073E36" w:rsidRDefault="007C0E31" w:rsidP="007C0E31">
      <w:pPr>
        <w:rPr>
          <w:rStyle w:val="Emphasis"/>
        </w:rPr>
      </w:pPr>
      <w:r w:rsidRPr="00073E36">
        <w:t>The answer lies in between those two extremes</w:t>
      </w:r>
      <w:r w:rsidRPr="00073E36">
        <w:rPr>
          <w:rStyle w:val="StyleUnderline"/>
        </w:rPr>
        <w:t>. Americans are well aware of problems concerning democracy and human rights in China and are unhappy about them</w:t>
      </w:r>
      <w:r w:rsidRPr="00073E36">
        <w:t xml:space="preserve"> – especially with respect to human rights. They support critical records, diplomatic pressures, and activities by international human rights groups. Barring unusual circumstances, </w:t>
      </w:r>
      <w:r w:rsidRPr="00073E36">
        <w:rPr>
          <w:rStyle w:val="Emphasis"/>
        </w:rPr>
        <w:t xml:space="preserve">however, these matters are not highly salient to most Americans. Most oppose the sorts of penalties or intrusive U.S. actions that could jeopardize economic or diplomatic relations with China. </w:t>
      </w:r>
    </w:p>
    <w:p w:rsidR="007C0E31" w:rsidRPr="00073E36" w:rsidRDefault="007C0E31" w:rsidP="007C0E31">
      <w:pPr>
        <w:pStyle w:val="Heading4"/>
        <w:rPr>
          <w:rFonts w:cs="Times New Roman"/>
        </w:rPr>
      </w:pPr>
      <w:r w:rsidRPr="00073E36">
        <w:rPr>
          <w:rFonts w:cs="Times New Roman"/>
        </w:rPr>
        <w:t xml:space="preserve">They don’t care </w:t>
      </w:r>
    </w:p>
    <w:p w:rsidR="007C0E31" w:rsidRPr="00073E36" w:rsidRDefault="007C0E31" w:rsidP="007C0E31">
      <w:r w:rsidRPr="00073E36">
        <w:rPr>
          <w:rStyle w:val="Style13ptBold"/>
        </w:rPr>
        <w:t>Page et al ’10</w:t>
      </w:r>
      <w:r w:rsidRPr="00073E36">
        <w:t xml:space="preserve"> – Gordon S. Fulcher professor of decision making at Northwestern University</w:t>
      </w:r>
    </w:p>
    <w:p w:rsidR="007C0E31" w:rsidRPr="00073E36" w:rsidRDefault="007C0E31" w:rsidP="007C0E31">
      <w:r w:rsidRPr="00073E36">
        <w:rPr>
          <w:shd w:val="clear" w:color="auto" w:fill="FFFFFF"/>
        </w:rPr>
        <w:t>(Benjamin I, June 25, 2010, date accessed: 7.7.16, Living with the Dragon: How the American Public Views the Rise of China (Contemporary Asia in the World, page 70-71)//AP</w:t>
      </w:r>
    </w:p>
    <w:p w:rsidR="007C0E31" w:rsidRPr="00073E36" w:rsidRDefault="007C0E31" w:rsidP="007C0E31">
      <w:pPr>
        <w:rPr>
          <w:u w:val="single"/>
        </w:rPr>
      </w:pPr>
      <w:r w:rsidRPr="00073E36">
        <w:t>By this measure</w:t>
      </w:r>
      <w:r w:rsidRPr="00073E36">
        <w:rPr>
          <w:rStyle w:val="StyleUnderline"/>
        </w:rPr>
        <w:t>, the possible goal of “helping to bring a democratic form of government to other nations” has not fared very well.</w:t>
      </w:r>
      <w:r w:rsidRPr="00073E36">
        <w:t xml:space="preserve"> It has </w:t>
      </w:r>
      <w:r w:rsidRPr="00073E36">
        <w:rPr>
          <w:rStyle w:val="StyleUnderline"/>
        </w:rPr>
        <w:t>regularly</w:t>
      </w:r>
      <w:r w:rsidRPr="00073E36">
        <w:t xml:space="preserve"> come out </w:t>
      </w:r>
      <w:r w:rsidRPr="00073E36">
        <w:rPr>
          <w:rStyle w:val="StyleUnderline"/>
        </w:rPr>
        <w:t>near</w:t>
      </w:r>
      <w:r w:rsidRPr="00073E36">
        <w:t xml:space="preserve"> </w:t>
      </w:r>
      <w:r w:rsidRPr="00073E36">
        <w:rPr>
          <w:rStyle w:val="StyleUnderline"/>
        </w:rPr>
        <w:t>the bottom of</w:t>
      </w:r>
      <w:r w:rsidRPr="00073E36">
        <w:t xml:space="preserve"> the </w:t>
      </w:r>
      <w:r w:rsidRPr="00073E36">
        <w:rPr>
          <w:rStyle w:val="StyleUnderline"/>
        </w:rPr>
        <w:t xml:space="preserve">rankings. In the ten surveys between 1974 and 2008, only once </w:t>
      </w:r>
      <w:r w:rsidRPr="00073E36">
        <w:t>(in 1986)</w:t>
      </w:r>
      <w:r w:rsidRPr="00073E36">
        <w:rPr>
          <w:rStyle w:val="StyleUnderline"/>
        </w:rPr>
        <w:t xml:space="preserve"> did as many as 30% of Americans say that democracy promotion should be “very important” </w:t>
      </w:r>
      <w:r w:rsidRPr="00073E36">
        <w:t xml:space="preserve">goal. Indeed </w:t>
      </w:r>
      <w:r w:rsidRPr="00073E36">
        <w:rPr>
          <w:rStyle w:val="StyleUnderline"/>
        </w:rPr>
        <w:t>the already modest proportion of Americans saying this in the 1990s dropped further before and after the invasion of Iraq, to 2.4% in 2002 and just 17% in 2008</w:t>
      </w:r>
      <w:r w:rsidRPr="00073E36">
        <w:t xml:space="preserve">. 20. </w:t>
      </w:r>
      <w:r w:rsidRPr="00073E36">
        <w:rPr>
          <w:rStyle w:val="StyleUnderline"/>
        </w:rPr>
        <w:t>In 2008, democracy promotion ranked at the very bottom of the list of fourteen goals.</w:t>
      </w:r>
    </w:p>
    <w:p w:rsidR="003F1A12" w:rsidRPr="00073E36" w:rsidRDefault="003F1A12" w:rsidP="003F1A12">
      <w:pPr>
        <w:pStyle w:val="Heading3"/>
        <w:rPr>
          <w:rFonts w:cs="Times New Roman"/>
        </w:rPr>
      </w:pPr>
      <w:r w:rsidRPr="00073E36">
        <w:rPr>
          <w:rFonts w:cs="Times New Roman"/>
        </w:rPr>
        <w:t>AT Chinese soft power</w:t>
      </w:r>
    </w:p>
    <w:p w:rsidR="003F1A12" w:rsidRPr="00073E36" w:rsidRDefault="003F1A12" w:rsidP="003F1A12">
      <w:pPr>
        <w:pStyle w:val="Heading4"/>
        <w:rPr>
          <w:rFonts w:cs="Times New Roman"/>
        </w:rPr>
      </w:pPr>
      <w:r w:rsidRPr="00073E36">
        <w:rPr>
          <w:rFonts w:cs="Times New Roman"/>
        </w:rPr>
        <w:t xml:space="preserve">China soft power is inevitable </w:t>
      </w:r>
    </w:p>
    <w:p w:rsidR="003F1A12" w:rsidRPr="00073E36" w:rsidRDefault="003F1A12" w:rsidP="003F1A12">
      <w:r w:rsidRPr="00073E36">
        <w:rPr>
          <w:rStyle w:val="Style13ptBold"/>
        </w:rPr>
        <w:t>Qazi ’16</w:t>
      </w:r>
      <w:r w:rsidRPr="00073E36">
        <w:t xml:space="preserve"> – Doctoral candidate at Jilin university, China.</w:t>
      </w:r>
    </w:p>
    <w:p w:rsidR="003F1A12" w:rsidRPr="00073E36" w:rsidRDefault="003F1A12" w:rsidP="003F1A12">
      <w:r w:rsidRPr="00073E36">
        <w:t>(Afsah, 25 MAR 2016, date accessed: 7.3.16, "China’s Soft Power Problem," International Policy Digest, http://intpolicydigest.org/2016/03/25/china-s-soft-power-problem/)//AP</w:t>
      </w:r>
    </w:p>
    <w:p w:rsidR="00041107" w:rsidRPr="00073E36" w:rsidRDefault="003F1A12" w:rsidP="003F1A12">
      <w:pPr>
        <w:rPr>
          <w:u w:val="single"/>
        </w:rPr>
      </w:pPr>
      <w:r w:rsidRPr="00073E36">
        <w:t xml:space="preserve">Secondly, it is argued that </w:t>
      </w:r>
      <w:r w:rsidRPr="00073E36">
        <w:rPr>
          <w:rStyle w:val="StyleUnderline"/>
        </w:rPr>
        <w:t xml:space="preserve">Chinese soft power </w:t>
      </w:r>
      <w:r w:rsidRPr="00073E36">
        <w:rPr>
          <w:rStyle w:val="Emphasis"/>
        </w:rPr>
        <w:t>will keep growing due</w:t>
      </w:r>
      <w:r w:rsidRPr="00073E36">
        <w:rPr>
          <w:rStyle w:val="StyleUnderline"/>
        </w:rPr>
        <w:t xml:space="preserve"> to the role played by systemic factors because it is these structural forces that have provided China with an opportunity to exert a greater influence in the first place</w:t>
      </w:r>
      <w:r w:rsidRPr="00073E36">
        <w:t xml:space="preserve">. </w:t>
      </w:r>
      <w:r w:rsidRPr="00073E36">
        <w:rPr>
          <w:rStyle w:val="StyleUnderline"/>
        </w:rPr>
        <w:t>As long as the structural determinants remain unchanged, China’s world-wide influence will witness an upsurge provided it does not get overly aggressive or revisionist. It is the structure of the international system that provides the right opportunity</w:t>
      </w:r>
      <w:r w:rsidRPr="00073E36">
        <w:t xml:space="preserve"> for the expansion of soft power. The US has an advantage over others because it timely availed itself of such an opportunity given by the systemic/structural forces. Amid the post WW-II chaotic and unstable conditions, where most nations faced different kinds of deprivation, any state capable of providing the greatest amount of public goods to the greatest numbers would become dominant and would appeal to others. </w:t>
      </w:r>
      <w:r w:rsidRPr="00073E36">
        <w:rPr>
          <w:rStyle w:val="StyleUnderline"/>
        </w:rPr>
        <w:t>If any other nation had shown the ability for the provision of public goods, the US influence would not have been unopposed or unchallenged and its freedom of action would be limited. Similarly China’s soft power can be attributed to the dynamics of the international system.</w:t>
      </w:r>
    </w:p>
    <w:p w:rsidR="00E128B3" w:rsidRPr="00073E36" w:rsidRDefault="00E128B3" w:rsidP="00084A5C">
      <w:pPr>
        <w:pStyle w:val="Heading3"/>
        <w:rPr>
          <w:rFonts w:cs="Times New Roman"/>
        </w:rPr>
      </w:pPr>
      <w:r w:rsidRPr="00073E36">
        <w:rPr>
          <w:rFonts w:cs="Times New Roman"/>
        </w:rPr>
        <w:t>AT Lio Xiaobo n-b</w:t>
      </w:r>
    </w:p>
    <w:p w:rsidR="00E128B3" w:rsidRPr="00073E36" w:rsidRDefault="00E128B3" w:rsidP="00E128B3">
      <w:pPr>
        <w:pStyle w:val="Heading4"/>
        <w:rPr>
          <w:rFonts w:cs="Times New Roman"/>
        </w:rPr>
      </w:pPr>
      <w:r w:rsidRPr="00073E36">
        <w:rPr>
          <w:rFonts w:cs="Times New Roman"/>
        </w:rPr>
        <w:t>Pressuring China on Xiaobo fails</w:t>
      </w:r>
    </w:p>
    <w:p w:rsidR="00E128B3" w:rsidRPr="00073E36" w:rsidRDefault="00E128B3" w:rsidP="00E128B3">
      <w:r w:rsidRPr="00073E36">
        <w:t xml:space="preserve">Christopher B. </w:t>
      </w:r>
      <w:r w:rsidRPr="00073E36">
        <w:rPr>
          <w:rStyle w:val="Style13ptBold"/>
        </w:rPr>
        <w:t>Primiano</w:t>
      </w:r>
      <w:r w:rsidRPr="00073E36">
        <w:t>, 5/23/20</w:t>
      </w:r>
      <w:r w:rsidRPr="00073E36">
        <w:rPr>
          <w:rStyle w:val="Style13ptBold"/>
        </w:rPr>
        <w:t>15</w:t>
      </w:r>
      <w:r w:rsidRPr="00073E36">
        <w:t>, Ph.D. candidate (expected May 2016) in the Division of Global Affairs at Rutgers University-Newark. Primiano’s broad research interests focus on international relations and comparative politics. More specifically, he is interested in Chinese politics and international relations. He has published refereed articles on Chinese politics and international relations. From 2007 to 2009, Primiano served as a Peace Corps Volunteer in Chongqing, China."The Impact of International Perception on China’s Approach to Human Rights", East Asia December 2015, Volume 32, Issue 4, pp 401–419 //AZ</w:t>
      </w:r>
    </w:p>
    <w:p w:rsidR="00E128B3" w:rsidRPr="00073E36" w:rsidRDefault="00E128B3" w:rsidP="00E128B3">
      <w:pPr>
        <w:rPr>
          <w:rStyle w:val="StyleUnderline"/>
        </w:rPr>
      </w:pPr>
      <w:r w:rsidRPr="00073E36">
        <w:rPr>
          <w:rStyle w:val="StyleUnderline"/>
        </w:rPr>
        <w:t>From the day that the Nobel Committee announced that Liu Xiaobo won the Peace Prize (8 October 2010) to the day of the ceremony (10 December 2010), the Chinese government launched a very aggressive campaign to tarnish Liu Xiaobo as subversive and unpatriotic. Because of Liu’s involvement with a document (Charter 08) that would essentially end CCP rule in China, the Chinese government is very concerned about Liu’s impact. With awarding Liu the Peace Prize, the Chinese government viewed it as Westerners attempting to shame China</w:t>
      </w:r>
      <w:r w:rsidRPr="00073E36">
        <w:t xml:space="preserve"> [3]. Thus, under these conditions, </w:t>
      </w:r>
      <w:r w:rsidRPr="00073E36">
        <w:rPr>
          <w:rStyle w:val="StyleUnderline"/>
        </w:rPr>
        <w:t>the Chinese government did not perceive any need to heed international calls for improving human rights or allowing Liu to attend the ceremony</w:t>
      </w:r>
      <w:r w:rsidRPr="00073E36">
        <w:t xml:space="preserve">. The actions that the Chinese government took regarding the handling of this issue reflect the overall theory of this paper: </w:t>
      </w:r>
      <w:r w:rsidRPr="00073E36">
        <w:rPr>
          <w:rStyle w:val="StyleUnderline"/>
        </w:rPr>
        <w:t xml:space="preserve">On issues that the CCP deems as leading core interests, such as territory and maintaining CCP rule, the Chinese government is willing to incur damage to its international image regarding human rights issues. </w:t>
      </w:r>
      <w:r w:rsidRPr="00073E36">
        <w:t xml:space="preserve">Since neither Liu nor his family members were able to attend the ceremony on Liu’s behalf, it was the first time since 1936 that the Peace Prize was unable to be claimed.6 In reflecting the concern of the Chinese government regarding this specific case, the Chinese government prevented over 100 Chinese citizens from leaving the country who might attend the ceremony [2]. </w:t>
      </w:r>
      <w:r w:rsidRPr="00073E36">
        <w:rPr>
          <w:rStyle w:val="StyleUnderline"/>
        </w:rPr>
        <w:t xml:space="preserve">There is precedence for other authoritarian regimes allowing family members to receive the Peace Prize for the person in prison. In 1975, the Soviet Union allowed Andrei Sakharov’s wife to receive the prize for him; in 1991, the Burmese government allowed Aung San Suu Kyi’s son to receive it for her [14]. In the case of Liu Xiaobo, the award for Liu was placed on a vacant chair. </w:t>
      </w:r>
      <w:r w:rsidRPr="00073E36">
        <w:t xml:space="preserve">With its actions, </w:t>
      </w:r>
      <w:r w:rsidRPr="00073E36">
        <w:rPr>
          <w:rStyle w:val="StyleUnderline"/>
        </w:rPr>
        <w:t xml:space="preserve">the Chinese government made clear how serious a threat they regard the issue involving Liu. Moreover, the CCP demonstrated that it was not willing to acquiesce in the international shaming of its policy regarding Liu being awarded the Peace Prize. </w:t>
      </w:r>
      <w:r w:rsidRPr="00073E36">
        <w:t>Charter 08, taking its name from Charter 77, which was produced by Jan Patocka, Vaclav Havel, and others in Czechoslovakia in 1977, was released on the 60th anniversary of the Universal Declaration Human Rights, 10 December 2008, by 303 Chinese citizens from all walks of life [3]. Charter 08 called for human rights and democracy in China. Since Liu and the other framers of the charter wanted to receive public support for it, this document was uploaded on the Internet, even though the government tried to prevent that from happening. It received more than 10,000 signatures. Liu Xiaobo, who was instrumental to the charter, was arrested 2 days prior to Charter 08’s publication.</w:t>
      </w:r>
      <w:r w:rsidRPr="00073E36">
        <w:rPr>
          <w:rStyle w:val="StyleUnderline"/>
        </w:rPr>
        <w:t>7 Prior to the Peace Prize being announced, Beijing made it clear that it would not take it kindly if Liu Xiaobo were to be awarded with it. This was a signal to all of those involved with the Peace Prize decision not to award it to Liu. When it was announced that Liu would receive the prize, the Chinese government did not demonstrate any attempt to work out the different views with the Peace Prize Committee or other advocates (both state and non-state actors) of awarding Liu the Prize, as the domestic threat to CCP rule was paramount</w:t>
      </w:r>
      <w:r w:rsidRPr="00073E36">
        <w:t xml:space="preserve">. After the announcement that Liu won the prize, </w:t>
      </w:r>
      <w:r w:rsidRPr="00073E36">
        <w:rPr>
          <w:rStyle w:val="StyleUnderline"/>
        </w:rPr>
        <w:t>the Chinese government urged Western states to stay away from the ceremony in Oslo. Given that it is common for ambassadors in Oslo to visit the ceremony of the Nobel Prize, the Chinese government’s call for boycotting the Peace Prize was distinctly unusual. Beijing stated that this is an issue of national sovereignty and should not receive attention from other states. Moreover, Beijing made it clear to Western states that it did not want other states to celebrate Liu winning the prize</w:t>
      </w:r>
      <w:r w:rsidRPr="00073E36">
        <w:t xml:space="preserve"> [48]. In short, </w:t>
      </w:r>
      <w:r w:rsidRPr="00073E36">
        <w:rPr>
          <w:rStyle w:val="StyleUnderline"/>
        </w:rPr>
        <w:t>the Chinese government engaged in unprecedented acts in its effort to prevent other states from attending the Nobel Peace Prize ceremony</w:t>
      </w:r>
      <w:r w:rsidRPr="00073E36">
        <w:t xml:space="preserve"> [22]. In the end, eighteen states with little or no constitutional liberalism8 did not send their ambassadors to attend the Peace Prize Ceremony. The Chinese government and the Chinese media made the argument that since eighteen other states did not attend the event, the international community, especially the developing world, was on its side. Various international actors attempted to name and shame the Chinese government for its handling of Liu being awarded the Peace Prize. In their article prior to Liu being awarded the Peace Prize, Havel, Nemcova, and Maly wrote optimistically about the impact of Liu on his fellow citizens, saying that he is inspiring other Chinese on the idea of freedom [15]. Prior to the committee awarding Liu with the prize, Havel, Nemcova, and Maly made the argument that it should award Liu the prize. They thought this would put international pressure on the Chinese government to free Liu. In short, Havel and his coauthors thought a naming and shaming campaign would be successful in this case. Instead</w:t>
      </w:r>
      <w:r w:rsidRPr="00073E36">
        <w:rPr>
          <w:rStyle w:val="StyleUnderline"/>
        </w:rPr>
        <w:t>, the Chinese government lashed out at the West, arguing that the West was trying to interfere with China’s own affairs with a person who is deemed a criminal</w:t>
      </w:r>
      <w:r w:rsidRPr="00073E36">
        <w:t xml:space="preserve"> [23, 32].</w:t>
      </w:r>
    </w:p>
    <w:p w:rsidR="00E128B3" w:rsidRPr="00073E36" w:rsidRDefault="00E128B3" w:rsidP="00E128B3"/>
    <w:p w:rsidR="00E63F3B" w:rsidRPr="00073E36" w:rsidRDefault="00E63F3B" w:rsidP="00E63F3B"/>
    <w:p w:rsidR="00E63F3B" w:rsidRPr="00073E36" w:rsidRDefault="00E63F3B" w:rsidP="00E63F3B"/>
    <w:p w:rsidR="00E63F3B" w:rsidRPr="00073E36" w:rsidRDefault="00E63F3B"/>
    <w:sectPr w:rsidR="00E63F3B" w:rsidRPr="00073E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Yu Gothic UI"/>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834E30"/>
    <w:multiLevelType w:val="hybridMultilevel"/>
    <w:tmpl w:val="5560D62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23663044"/>
    <w:docVar w:name="VerbatimVersion" w:val="5.1"/>
  </w:docVars>
  <w:rsids>
    <w:rsidRoot w:val="0041015B"/>
    <w:rsid w:val="000100B8"/>
    <w:rsid w:val="000139A3"/>
    <w:rsid w:val="0001608E"/>
    <w:rsid w:val="00026E01"/>
    <w:rsid w:val="00030933"/>
    <w:rsid w:val="00041107"/>
    <w:rsid w:val="00041F4F"/>
    <w:rsid w:val="00060672"/>
    <w:rsid w:val="000614FA"/>
    <w:rsid w:val="00066538"/>
    <w:rsid w:val="00073E36"/>
    <w:rsid w:val="0007435D"/>
    <w:rsid w:val="00084A5C"/>
    <w:rsid w:val="000A0FEE"/>
    <w:rsid w:val="000A41C4"/>
    <w:rsid w:val="000C0279"/>
    <w:rsid w:val="000D37AA"/>
    <w:rsid w:val="000F2BEA"/>
    <w:rsid w:val="000F4C46"/>
    <w:rsid w:val="00100833"/>
    <w:rsid w:val="00104529"/>
    <w:rsid w:val="00105942"/>
    <w:rsid w:val="00107396"/>
    <w:rsid w:val="00144A4C"/>
    <w:rsid w:val="001462A0"/>
    <w:rsid w:val="00171014"/>
    <w:rsid w:val="0017141F"/>
    <w:rsid w:val="00176AB0"/>
    <w:rsid w:val="00177B7D"/>
    <w:rsid w:val="001817F6"/>
    <w:rsid w:val="0018322D"/>
    <w:rsid w:val="001B0B07"/>
    <w:rsid w:val="001B5776"/>
    <w:rsid w:val="001D2C70"/>
    <w:rsid w:val="001D2CDB"/>
    <w:rsid w:val="001E0E29"/>
    <w:rsid w:val="001E527A"/>
    <w:rsid w:val="001F67E0"/>
    <w:rsid w:val="001F78CE"/>
    <w:rsid w:val="002220D6"/>
    <w:rsid w:val="002262F5"/>
    <w:rsid w:val="002267B1"/>
    <w:rsid w:val="00242183"/>
    <w:rsid w:val="00245065"/>
    <w:rsid w:val="00251FC7"/>
    <w:rsid w:val="002832D7"/>
    <w:rsid w:val="002855A7"/>
    <w:rsid w:val="002946F9"/>
    <w:rsid w:val="002B146A"/>
    <w:rsid w:val="002B41C7"/>
    <w:rsid w:val="002B5E17"/>
    <w:rsid w:val="002B750D"/>
    <w:rsid w:val="002D272A"/>
    <w:rsid w:val="002D505F"/>
    <w:rsid w:val="002D5E6A"/>
    <w:rsid w:val="002D7FD0"/>
    <w:rsid w:val="002F24A0"/>
    <w:rsid w:val="002F5E62"/>
    <w:rsid w:val="002F7C31"/>
    <w:rsid w:val="00311939"/>
    <w:rsid w:val="00313296"/>
    <w:rsid w:val="00315690"/>
    <w:rsid w:val="00316B75"/>
    <w:rsid w:val="00325646"/>
    <w:rsid w:val="003310BA"/>
    <w:rsid w:val="00345897"/>
    <w:rsid w:val="003460F2"/>
    <w:rsid w:val="00346D62"/>
    <w:rsid w:val="0034781D"/>
    <w:rsid w:val="00352F5D"/>
    <w:rsid w:val="003718C5"/>
    <w:rsid w:val="0038158C"/>
    <w:rsid w:val="0038194B"/>
    <w:rsid w:val="0038735D"/>
    <w:rsid w:val="003902BA"/>
    <w:rsid w:val="003A09E2"/>
    <w:rsid w:val="003A381F"/>
    <w:rsid w:val="003A52BD"/>
    <w:rsid w:val="003A730B"/>
    <w:rsid w:val="003E46AD"/>
    <w:rsid w:val="003E7155"/>
    <w:rsid w:val="003F1A12"/>
    <w:rsid w:val="003F6500"/>
    <w:rsid w:val="00407037"/>
    <w:rsid w:val="0041015B"/>
    <w:rsid w:val="0041357F"/>
    <w:rsid w:val="00414B0E"/>
    <w:rsid w:val="0042653F"/>
    <w:rsid w:val="00446EA9"/>
    <w:rsid w:val="004605D6"/>
    <w:rsid w:val="0046512E"/>
    <w:rsid w:val="0048068E"/>
    <w:rsid w:val="004861C6"/>
    <w:rsid w:val="00486FFA"/>
    <w:rsid w:val="004B1607"/>
    <w:rsid w:val="004B6277"/>
    <w:rsid w:val="004C2BAD"/>
    <w:rsid w:val="004C60E8"/>
    <w:rsid w:val="004E00ED"/>
    <w:rsid w:val="004E3579"/>
    <w:rsid w:val="004E728B"/>
    <w:rsid w:val="004F39E0"/>
    <w:rsid w:val="004F6715"/>
    <w:rsid w:val="005110BF"/>
    <w:rsid w:val="00521110"/>
    <w:rsid w:val="005270F9"/>
    <w:rsid w:val="00535DDC"/>
    <w:rsid w:val="00537BD5"/>
    <w:rsid w:val="00545C31"/>
    <w:rsid w:val="00551C97"/>
    <w:rsid w:val="00552ED3"/>
    <w:rsid w:val="00562DC6"/>
    <w:rsid w:val="005650B2"/>
    <w:rsid w:val="0057268A"/>
    <w:rsid w:val="00596BA0"/>
    <w:rsid w:val="005B73F0"/>
    <w:rsid w:val="005D0596"/>
    <w:rsid w:val="005D2912"/>
    <w:rsid w:val="005D7C6C"/>
    <w:rsid w:val="005E10F8"/>
    <w:rsid w:val="00600F14"/>
    <w:rsid w:val="00601813"/>
    <w:rsid w:val="006040EA"/>
    <w:rsid w:val="006065BD"/>
    <w:rsid w:val="00614D5E"/>
    <w:rsid w:val="00615B6E"/>
    <w:rsid w:val="0062355A"/>
    <w:rsid w:val="00636D5E"/>
    <w:rsid w:val="0064174A"/>
    <w:rsid w:val="00645FA9"/>
    <w:rsid w:val="0064727C"/>
    <w:rsid w:val="00647866"/>
    <w:rsid w:val="00651E8D"/>
    <w:rsid w:val="00665003"/>
    <w:rsid w:val="00667F01"/>
    <w:rsid w:val="006A25C4"/>
    <w:rsid w:val="006A2AD0"/>
    <w:rsid w:val="006A589C"/>
    <w:rsid w:val="006C2375"/>
    <w:rsid w:val="006D4ECC"/>
    <w:rsid w:val="006D5D51"/>
    <w:rsid w:val="006E3F11"/>
    <w:rsid w:val="006F657E"/>
    <w:rsid w:val="00703C1C"/>
    <w:rsid w:val="00711D85"/>
    <w:rsid w:val="0072082F"/>
    <w:rsid w:val="00722258"/>
    <w:rsid w:val="007243E5"/>
    <w:rsid w:val="0074340D"/>
    <w:rsid w:val="00766EA0"/>
    <w:rsid w:val="007744D4"/>
    <w:rsid w:val="00786E4B"/>
    <w:rsid w:val="007939D5"/>
    <w:rsid w:val="007A1408"/>
    <w:rsid w:val="007A2226"/>
    <w:rsid w:val="007A4554"/>
    <w:rsid w:val="007B5DEE"/>
    <w:rsid w:val="007C0E31"/>
    <w:rsid w:val="007E3B91"/>
    <w:rsid w:val="007E6213"/>
    <w:rsid w:val="007F351E"/>
    <w:rsid w:val="007F3665"/>
    <w:rsid w:val="007F553C"/>
    <w:rsid w:val="007F5B66"/>
    <w:rsid w:val="007F6305"/>
    <w:rsid w:val="00814671"/>
    <w:rsid w:val="00823A1C"/>
    <w:rsid w:val="00827019"/>
    <w:rsid w:val="00832F5C"/>
    <w:rsid w:val="008378B4"/>
    <w:rsid w:val="00840706"/>
    <w:rsid w:val="00845B9D"/>
    <w:rsid w:val="0084656B"/>
    <w:rsid w:val="00850C09"/>
    <w:rsid w:val="0085633E"/>
    <w:rsid w:val="00856DC4"/>
    <w:rsid w:val="00860984"/>
    <w:rsid w:val="00863685"/>
    <w:rsid w:val="008A2A2A"/>
    <w:rsid w:val="008B3ECB"/>
    <w:rsid w:val="008B4E85"/>
    <w:rsid w:val="008C164E"/>
    <w:rsid w:val="008C1B2E"/>
    <w:rsid w:val="008D15A7"/>
    <w:rsid w:val="008E5F97"/>
    <w:rsid w:val="008E71D8"/>
    <w:rsid w:val="0091627E"/>
    <w:rsid w:val="009164F8"/>
    <w:rsid w:val="00922A4D"/>
    <w:rsid w:val="00926EB5"/>
    <w:rsid w:val="00957D2E"/>
    <w:rsid w:val="0097032B"/>
    <w:rsid w:val="00984C21"/>
    <w:rsid w:val="009B6B08"/>
    <w:rsid w:val="009C70E5"/>
    <w:rsid w:val="009D2EAD"/>
    <w:rsid w:val="009D54B2"/>
    <w:rsid w:val="009E1922"/>
    <w:rsid w:val="009F7ED2"/>
    <w:rsid w:val="00A05E0F"/>
    <w:rsid w:val="00A151A5"/>
    <w:rsid w:val="00A33CAF"/>
    <w:rsid w:val="00A3768F"/>
    <w:rsid w:val="00A54E54"/>
    <w:rsid w:val="00A556DD"/>
    <w:rsid w:val="00A6354C"/>
    <w:rsid w:val="00A93661"/>
    <w:rsid w:val="00A95652"/>
    <w:rsid w:val="00AC0AB8"/>
    <w:rsid w:val="00AD1004"/>
    <w:rsid w:val="00AD18DF"/>
    <w:rsid w:val="00AD4C70"/>
    <w:rsid w:val="00AF0657"/>
    <w:rsid w:val="00B06B28"/>
    <w:rsid w:val="00B106CA"/>
    <w:rsid w:val="00B166C5"/>
    <w:rsid w:val="00B33C6D"/>
    <w:rsid w:val="00B4508F"/>
    <w:rsid w:val="00B4774D"/>
    <w:rsid w:val="00B55AD5"/>
    <w:rsid w:val="00B70229"/>
    <w:rsid w:val="00B8057C"/>
    <w:rsid w:val="00B84DA3"/>
    <w:rsid w:val="00B9565D"/>
    <w:rsid w:val="00BA2CDB"/>
    <w:rsid w:val="00BD4071"/>
    <w:rsid w:val="00BD6238"/>
    <w:rsid w:val="00BF1A1E"/>
    <w:rsid w:val="00BF593B"/>
    <w:rsid w:val="00BF773A"/>
    <w:rsid w:val="00BF7E81"/>
    <w:rsid w:val="00C01E7A"/>
    <w:rsid w:val="00C050EB"/>
    <w:rsid w:val="00C13773"/>
    <w:rsid w:val="00C17CC8"/>
    <w:rsid w:val="00C30561"/>
    <w:rsid w:val="00C50C37"/>
    <w:rsid w:val="00C6763E"/>
    <w:rsid w:val="00C67885"/>
    <w:rsid w:val="00C83417"/>
    <w:rsid w:val="00C8678E"/>
    <w:rsid w:val="00C9604F"/>
    <w:rsid w:val="00CA19AA"/>
    <w:rsid w:val="00CA3A71"/>
    <w:rsid w:val="00CA6301"/>
    <w:rsid w:val="00CB34AD"/>
    <w:rsid w:val="00CB4C85"/>
    <w:rsid w:val="00CB6742"/>
    <w:rsid w:val="00CC516A"/>
    <w:rsid w:val="00CC5298"/>
    <w:rsid w:val="00CC7D5B"/>
    <w:rsid w:val="00CD3F0C"/>
    <w:rsid w:val="00CD736E"/>
    <w:rsid w:val="00CD798D"/>
    <w:rsid w:val="00CE161E"/>
    <w:rsid w:val="00CF180A"/>
    <w:rsid w:val="00CF59A8"/>
    <w:rsid w:val="00D0103D"/>
    <w:rsid w:val="00D1443D"/>
    <w:rsid w:val="00D325A9"/>
    <w:rsid w:val="00D338D5"/>
    <w:rsid w:val="00D36A8A"/>
    <w:rsid w:val="00D372B0"/>
    <w:rsid w:val="00D406D7"/>
    <w:rsid w:val="00D55682"/>
    <w:rsid w:val="00D61409"/>
    <w:rsid w:val="00D6691E"/>
    <w:rsid w:val="00D679E9"/>
    <w:rsid w:val="00D70800"/>
    <w:rsid w:val="00D71170"/>
    <w:rsid w:val="00D8247E"/>
    <w:rsid w:val="00D94FE1"/>
    <w:rsid w:val="00DA1C92"/>
    <w:rsid w:val="00DA25D4"/>
    <w:rsid w:val="00DA6538"/>
    <w:rsid w:val="00DC057D"/>
    <w:rsid w:val="00DD2D2B"/>
    <w:rsid w:val="00DE7F57"/>
    <w:rsid w:val="00DF4502"/>
    <w:rsid w:val="00DF73EA"/>
    <w:rsid w:val="00E02B28"/>
    <w:rsid w:val="00E128B3"/>
    <w:rsid w:val="00E13188"/>
    <w:rsid w:val="00E15E75"/>
    <w:rsid w:val="00E22083"/>
    <w:rsid w:val="00E24ED2"/>
    <w:rsid w:val="00E2654A"/>
    <w:rsid w:val="00E41AB6"/>
    <w:rsid w:val="00E4781C"/>
    <w:rsid w:val="00E5262C"/>
    <w:rsid w:val="00E63F3B"/>
    <w:rsid w:val="00EC7DC4"/>
    <w:rsid w:val="00ED30CF"/>
    <w:rsid w:val="00ED512C"/>
    <w:rsid w:val="00EF3F40"/>
    <w:rsid w:val="00F11CC2"/>
    <w:rsid w:val="00F176EF"/>
    <w:rsid w:val="00F2216C"/>
    <w:rsid w:val="00F224DA"/>
    <w:rsid w:val="00F30978"/>
    <w:rsid w:val="00F32A9B"/>
    <w:rsid w:val="00F37D8E"/>
    <w:rsid w:val="00F42A23"/>
    <w:rsid w:val="00F45E10"/>
    <w:rsid w:val="00F54CB3"/>
    <w:rsid w:val="00F6364A"/>
    <w:rsid w:val="00F9113A"/>
    <w:rsid w:val="00FA5C0F"/>
    <w:rsid w:val="00FC28CF"/>
    <w:rsid w:val="00FE2546"/>
    <w:rsid w:val="00FE4C69"/>
    <w:rsid w:val="00FE6F6C"/>
    <w:rsid w:val="00FF305D"/>
    <w:rsid w:val="00FF44F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635EB"/>
  <w15:chartTrackingRefBased/>
  <w15:docId w15:val="{58EDA7D4-B2CC-499F-AC73-B4EBB1FE9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2F7C31"/>
    <w:pPr>
      <w:spacing w:after="0" w:line="240" w:lineRule="auto"/>
    </w:pPr>
    <w:rPr>
      <w:rFonts w:ascii="Georgia" w:hAnsi="Georgia"/>
    </w:rPr>
  </w:style>
  <w:style w:type="paragraph" w:styleId="Heading1">
    <w:name w:val="heading 1"/>
    <w:aliases w:val="Pocket"/>
    <w:basedOn w:val="Normal"/>
    <w:next w:val="Normal"/>
    <w:link w:val="Heading1Char"/>
    <w:qFormat/>
    <w:rsid w:val="002F7C3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F7C3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F7C3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211,No Spacing12,No Spacing2111,small space,Dont use,No Spacing1,No Spacing11,No Spacing111,No Spacing112,No Spacing1121"/>
    <w:basedOn w:val="Normal"/>
    <w:next w:val="Normal"/>
    <w:link w:val="Heading4Char"/>
    <w:uiPriority w:val="3"/>
    <w:unhideWhenUsed/>
    <w:qFormat/>
    <w:rsid w:val="002F7C31"/>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2F7C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7C31"/>
  </w:style>
  <w:style w:type="character" w:customStyle="1" w:styleId="Heading1Char">
    <w:name w:val="Heading 1 Char"/>
    <w:aliases w:val="Pocket Char"/>
    <w:basedOn w:val="DefaultParagraphFont"/>
    <w:link w:val="Heading1"/>
    <w:rsid w:val="002F7C31"/>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2F7C31"/>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2F7C31"/>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Dont use Char"/>
    <w:basedOn w:val="DefaultParagraphFont"/>
    <w:link w:val="Heading4"/>
    <w:uiPriority w:val="3"/>
    <w:rsid w:val="002F7C31"/>
    <w:rPr>
      <w:rFonts w:ascii="Georgia" w:eastAsiaTheme="majorEastAsia" w:hAnsi="Georgia" w:cstheme="majorBidi"/>
      <w:b/>
      <w:iCs/>
    </w:rPr>
  </w:style>
  <w:style w:type="character" w:styleId="Emphasis">
    <w:name w:val="Emphasis"/>
    <w:aliases w:val="Evidence,Minimized,minimized,Highlighted,tag2,Size 10,emphasis in card,CD Card,Underlined,ED - Tag,Emphasis!!,Qualifications,normal card text,Shrunk,qualifications in card,qualifications,Style1,Bold Underline,small,bold underline,Box,Debate"/>
    <w:basedOn w:val="DefaultParagraphFont"/>
    <w:link w:val="textbold"/>
    <w:uiPriority w:val="7"/>
    <w:qFormat/>
    <w:rsid w:val="002F7C31"/>
    <w:rPr>
      <w:rFonts w:ascii="Georgia" w:hAnsi="Georgia"/>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
    <w:basedOn w:val="DefaultParagraphFont"/>
    <w:uiPriority w:val="5"/>
    <w:qFormat/>
    <w:rsid w:val="002F7C31"/>
    <w:rPr>
      <w:b/>
      <w:bCs/>
      <w:sz w:val="22"/>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B,Minimized Char,Heading 3 Char Char Char Char Char,ci"/>
    <w:basedOn w:val="DefaultParagraphFont"/>
    <w:uiPriority w:val="6"/>
    <w:qFormat/>
    <w:rsid w:val="002F7C31"/>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2F7C31"/>
    <w:rPr>
      <w:color w:val="auto"/>
      <w:u w:val="none"/>
    </w:rPr>
  </w:style>
  <w:style w:type="character" w:styleId="FollowedHyperlink">
    <w:name w:val="FollowedHyperlink"/>
    <w:basedOn w:val="DefaultParagraphFont"/>
    <w:uiPriority w:val="99"/>
    <w:semiHidden/>
    <w:unhideWhenUsed/>
    <w:rsid w:val="002F7C31"/>
    <w:rPr>
      <w:color w:val="auto"/>
      <w:u w:val="none"/>
    </w:rPr>
  </w:style>
  <w:style w:type="paragraph" w:customStyle="1" w:styleId="textbold">
    <w:name w:val="text bold"/>
    <w:basedOn w:val="Normal"/>
    <w:link w:val="Emphasis"/>
    <w:uiPriority w:val="7"/>
    <w:qFormat/>
    <w:rsid w:val="0041015B"/>
    <w:pPr>
      <w:ind w:left="720"/>
      <w:jc w:val="both"/>
    </w:pPr>
    <w:rPr>
      <w:b/>
      <w:iCs/>
      <w:u w:val="single"/>
      <w:bdr w:val="single" w:sz="8" w:space="0" w:color="auto"/>
    </w:rPr>
  </w:style>
  <w:style w:type="character" w:customStyle="1" w:styleId="AuthorYear">
    <w:name w:val="AuthorYear"/>
    <w:uiPriority w:val="1"/>
    <w:qFormat/>
    <w:rsid w:val="003F1A12"/>
    <w:rPr>
      <w:rFonts w:ascii="Georgia" w:hAnsi="Georgia"/>
      <w:b/>
      <w:sz w:val="24"/>
    </w:rPr>
  </w:style>
  <w:style w:type="paragraph" w:customStyle="1" w:styleId="Emphasis1">
    <w:name w:val="Emphasis1"/>
    <w:basedOn w:val="Normal"/>
    <w:autoRedefine/>
    <w:uiPriority w:val="7"/>
    <w:qFormat/>
    <w:rsid w:val="00863685"/>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Small">
    <w:name w:val="Small"/>
    <w:basedOn w:val="Normal"/>
    <w:link w:val="SmallChar"/>
    <w:qFormat/>
    <w:rsid w:val="00073E36"/>
    <w:rPr>
      <w:sz w:val="14"/>
    </w:rPr>
  </w:style>
  <w:style w:type="character" w:customStyle="1" w:styleId="SmallChar">
    <w:name w:val="Small Char"/>
    <w:aliases w:val="No Spacing Char,Read stuff Char,ClearFormatting Char,No Spacing3 Char"/>
    <w:basedOn w:val="DefaultParagraphFont"/>
    <w:link w:val="Small"/>
    <w:locked/>
    <w:rsid w:val="00073E36"/>
    <w:rPr>
      <w:rFonts w:ascii="Times New Roman" w:hAnsi="Times New Roman" w:cs="Times New Roman"/>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U.S._Senate_Committee_on_Foreign_Relations" TargetMode="External"/><Relationship Id="rId21" Type="http://schemas.openxmlformats.org/officeDocument/2006/relationships/hyperlink" Target="http://link.springer.com.www2.lib.ku.edu/article/10.1007%2Fs11366-010-9130-2" TargetMode="External"/><Relationship Id="rId34" Type="http://schemas.openxmlformats.org/officeDocument/2006/relationships/hyperlink" Target="http://www.amnesty.org.uk/china-liu-xia-xiaobo-house-arrest" TargetMode="External"/><Relationship Id="rId42" Type="http://schemas.openxmlformats.org/officeDocument/2006/relationships/hyperlink" Target="http://www.nbr.org/publications/analysis/pdf/Brief/121712_Jakobson_ArcticCouncil.pdf" TargetMode="External"/><Relationship Id="rId47" Type="http://schemas.openxmlformats.org/officeDocument/2006/relationships/hyperlink" Target="http://www.martinfrost.ws/htmlfiles/sept2009/nepassage-reopened.html" TargetMode="External"/><Relationship Id="rId50" Type="http://schemas.openxmlformats.org/officeDocument/2006/relationships/hyperlink" Target="http://www.chinadaily.com.cn/cndy/2013-05/13/content_16493411.htm" TargetMode="External"/><Relationship Id="rId55" Type="http://schemas.openxmlformats.org/officeDocument/2006/relationships/hyperlink" Target="http://ics.um.edu.my/images/ics/IJCSV1N1/chen.pdf" TargetMode="External"/><Relationship Id="rId63" Type="http://schemas.openxmlformats.org/officeDocument/2006/relationships/hyperlink" Target="https://vimeo.com/111294770" TargetMode="External"/><Relationship Id="rId68" Type="http://schemas.openxmlformats.org/officeDocument/2006/relationships/hyperlink" Target="http://arctic-council.org/arr/resiliencethroughsharedopportunitieschinese/" TargetMode="External"/><Relationship Id="rId76" Type="http://schemas.openxmlformats.org/officeDocument/2006/relationships/hyperlink" Target="file:///c:\Users\richard\Desktop\Art.%20287" TargetMode="External"/><Relationship Id="rId84" Type="http://schemas.openxmlformats.org/officeDocument/2006/relationships/hyperlink" Target="http://www.un.org/depts/los/convention_agreements/texts/unclos/annex5.htm" TargetMode="External"/><Relationship Id="rId89" Type="http://schemas.openxmlformats.org/officeDocument/2006/relationships/hyperlink" Target="http://amti.csis.org/intense-maneuvers-at-the-hague/" TargetMode="External"/><Relationship Id="rId97" Type="http://schemas.openxmlformats.org/officeDocument/2006/relationships/hyperlink" Target="http://nationalinterest.org/blog/the-buzz/china-america-the-appeasement-question-11226)//JS" TargetMode="External"/><Relationship Id="rId7" Type="http://schemas.openxmlformats.org/officeDocument/2006/relationships/hyperlink" Target="http://www.defensenews.com/story/defense-news/blog/intercepts/2015/01/27/china-us-taiwan-strategy-superpower-marathon-100/22390029/)//BB" TargetMode="External"/><Relationship Id="rId71" Type="http://schemas.openxmlformats.org/officeDocument/2006/relationships/hyperlink" Target="https://www.theguardian.com/world/china" TargetMode="External"/><Relationship Id="rId92" Type="http://schemas.openxmlformats.org/officeDocument/2006/relationships/hyperlink" Target="https://thediplomat.com/subscriptions/" TargetMode="External"/><Relationship Id="rId2" Type="http://schemas.openxmlformats.org/officeDocument/2006/relationships/numbering" Target="numbering.xml"/><Relationship Id="rId16" Type="http://schemas.openxmlformats.org/officeDocument/2006/relationships/hyperlink" Target="http://link.springer.com.www2.lib.ku.edu/article/10.1007%2Fs11366-010-9130-2" TargetMode="External"/><Relationship Id="rId29" Type="http://schemas.openxmlformats.org/officeDocument/2006/relationships/hyperlink" Target="http://www.guardian.co.uk/world/2013/mar/18/china-arctic-mineral-investment" TargetMode="External"/><Relationship Id="rId11" Type="http://schemas.openxmlformats.org/officeDocument/2006/relationships/hyperlink" Target="http://link.springer.com.www2.lib.ku.edu/article/10.1007%2Fs11366-010-9130-2" TargetMode="External"/><Relationship Id="rId24" Type="http://schemas.openxmlformats.org/officeDocument/2006/relationships/hyperlink" Target="mailto:%20roberts@gmu.edu" TargetMode="External"/><Relationship Id="rId32" Type="http://schemas.openxmlformats.org/officeDocument/2006/relationships/hyperlink" Target="http://www.nobelprize.org/nobel_prizes/peace/laureates/2010/xiaobo-photo.html" TargetMode="External"/><Relationship Id="rId37" Type="http://schemas.openxmlformats.org/officeDocument/2006/relationships/hyperlink" Target="http://www.usnews.com/opinion/blogs/world-report/2015/09/26/us-china-cybersecurity-pact-highlights-bigger-issues" TargetMode="External"/><Relationship Id="rId40" Type="http://schemas.openxmlformats.org/officeDocument/2006/relationships/hyperlink" Target="http://www.nytimes.com/2013/05/16/world/europe/arctic-council-adds-six-members-including-china.html" TargetMode="External"/><Relationship Id="rId45" Type="http://schemas.openxmlformats.org/officeDocument/2006/relationships/hyperlink" Target="http://www.martinbreum.dk/Filer/File/Aviser/Udenlandske%20medier/Accord%20would%20regulate%20fishing%20in%20the%20Arctic%20waters.pdf" TargetMode="External"/><Relationship Id="rId53" Type="http://schemas.openxmlformats.org/officeDocument/2006/relationships/hyperlink" Target="http://www.lowyinstitute.org/files/sipri_chinas_arctic_aspirations.pdf" TargetMode="External"/><Relationship Id="rId58" Type="http://schemas.openxmlformats.org/officeDocument/2006/relationships/hyperlink" Target="http://www.star.nesdis.noaa.gov/star/documents/meetings/Ice2013/dayThree/FarleyPresent7182013.pdf" TargetMode="External"/><Relationship Id="rId66" Type="http://schemas.openxmlformats.org/officeDocument/2006/relationships/hyperlink" Target="http://www.oceanol.com/redian/shiping/2014-12-17/38474.html" TargetMode="External"/><Relationship Id="rId74" Type="http://schemas.openxmlformats.org/officeDocument/2006/relationships/hyperlink" Target="http://cnnphilippines.com/news/2015/07/08/Philippine-delegation-ready-to-start-West-Philippine-Sea-case.html" TargetMode="External"/><Relationship Id="rId79" Type="http://schemas.openxmlformats.org/officeDocument/2006/relationships/hyperlink" Target="http://www.fmprc.gov.cn/mfa_eng/zxxx_662805/t1217147.shtml" TargetMode="External"/><Relationship Id="rId87" Type="http://schemas.openxmlformats.org/officeDocument/2006/relationships/hyperlink" Target="http://www.icj-cij.org/jurisdiction/?p1=5&amp;p2=1&amp;p3=3&amp;code=PH" TargetMode="External"/><Relationship Id="rId5" Type="http://schemas.openxmlformats.org/officeDocument/2006/relationships/webSettings" Target="webSettings.xml"/><Relationship Id="rId61" Type="http://schemas.openxmlformats.org/officeDocument/2006/relationships/hyperlink" Target="http://thediplomat.com/china-power/the-nobel-peace-prize-winner-is/" TargetMode="External"/><Relationship Id="rId82" Type="http://schemas.openxmlformats.org/officeDocument/2006/relationships/hyperlink" Target="http://www.state.gov/documents/organization/234936.pdf" TargetMode="External"/><Relationship Id="rId90" Type="http://schemas.openxmlformats.org/officeDocument/2006/relationships/hyperlink" Target="http://thediplomat.com/2015/10/lassen-faire-in-the-south-china-sea-takeaways-from-the-first-us-fonop/" TargetMode="External"/><Relationship Id="rId95" Type="http://schemas.openxmlformats.org/officeDocument/2006/relationships/hyperlink" Target="http://thediplomat.com/2015/11/in-china-germanys-merkel-talks-trade-syria-and-south-china-sea/" TargetMode="External"/><Relationship Id="rId19" Type="http://schemas.openxmlformats.org/officeDocument/2006/relationships/hyperlink" Target="http://link.springer.com.www2.lib.ku.edu/article/10.1007%2Fs11366-010-9130-2" TargetMode="External"/><Relationship Id="rId14" Type="http://schemas.openxmlformats.org/officeDocument/2006/relationships/hyperlink" Target="http://link.springer.com.www2.lib.ku.edu/article/10.1007%2Fs11366-010-9130-2" TargetMode="External"/><Relationship Id="rId22" Type="http://schemas.openxmlformats.org/officeDocument/2006/relationships/hyperlink" Target="http://link.springer.com.www2.lib.ku.edu/article/10.1007%2Fs11366-010-9130-2" TargetMode="External"/><Relationship Id="rId27" Type="http://schemas.openxmlformats.org/officeDocument/2006/relationships/hyperlink" Target="http://www.arctic-council.org/index.php/en/about-us/arctic-council/observers" TargetMode="External"/><Relationship Id="rId30" Type="http://schemas.openxmlformats.org/officeDocument/2006/relationships/hyperlink" Target="http://news.xinhuanet.com/english/china/2013-01/22/c_132117933.htm" TargetMode="External"/><Relationship Id="rId35" Type="http://schemas.openxmlformats.org/officeDocument/2006/relationships/hyperlink" Target="http://www.usnews.com/opinion/blogs/world-report/2015/09/03/chinas-world-war-ii-parade-highlights-its-new-strategic-capabilities" TargetMode="External"/><Relationship Id="rId43" Type="http://schemas.openxmlformats.org/officeDocument/2006/relationships/hyperlink" Target="http://www.ciis.org.cn/gyzz/2013-02/06/content_5727672.htm" TargetMode="External"/><Relationship Id="rId48" Type="http://schemas.openxmlformats.org/officeDocument/2006/relationships/hyperlink" Target="http://www.thehindu.com/opinion/op-ed/article2848280.ece" TargetMode="External"/><Relationship Id="rId56" Type="http://schemas.openxmlformats.org/officeDocument/2006/relationships/hyperlink" Target="http://barentsobserver.com/en/arctic/2013/03/china-starts-commercial-use-northern-sea-route-14-03" TargetMode="External"/><Relationship Id="rId64" Type="http://schemas.openxmlformats.org/officeDocument/2006/relationships/hyperlink" Target="http://www.anser.org/babrief_arcticscs" TargetMode="External"/><Relationship Id="rId69" Type="http://schemas.openxmlformats.org/officeDocument/2006/relationships/hyperlink" Target="https://www.nchrd.org/2010/10/14/nobel/" TargetMode="External"/><Relationship Id="rId77" Type="http://schemas.openxmlformats.org/officeDocument/2006/relationships/hyperlink" Target="http://www.un.org/depts/los/convention_agreements/texts/unclos/annex7.htm" TargetMode="External"/><Relationship Id="rId8" Type="http://schemas.openxmlformats.org/officeDocument/2006/relationships/hyperlink" Target="http://www.huffingtonpost.co.uk/ben/china_b_9353618.html" TargetMode="External"/><Relationship Id="rId51" Type="http://schemas.openxmlformats.org/officeDocument/2006/relationships/hyperlink" Target="http://www.china.org.cn/opinion/2013-05/14/content_28815842.htm" TargetMode="External"/><Relationship Id="rId72" Type="http://schemas.openxmlformats.org/officeDocument/2006/relationships/hyperlink" Target="https://www.theguardian.com/world/2010/oct/08/nobel-peace-prize-liu-xiaobo" TargetMode="External"/><Relationship Id="rId80" Type="http://schemas.openxmlformats.org/officeDocument/2006/relationships/hyperlink" Target="http://www.un.org/depts/los/convention_agreements/texts/unclos/part15.htm" TargetMode="External"/><Relationship Id="rId85" Type="http://schemas.openxmlformats.org/officeDocument/2006/relationships/hyperlink" Target="http://scholarship.law.duke.edu/cgi/viewcontent.cgi?article=1227&amp;context=dlj" TargetMode="External"/><Relationship Id="rId93" Type="http://schemas.openxmlformats.org/officeDocument/2006/relationships/hyperlink" Target="http://thediplomat.com/2014/12/why-china-wont-accept-international-arbitration-in-the-south-china-sea/" TargetMode="External"/><Relationship Id="rId98"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link.springer.com.www2.lib.ku.edu/article/10.1007%2Fs11366-010-9130-2" TargetMode="External"/><Relationship Id="rId17" Type="http://schemas.openxmlformats.org/officeDocument/2006/relationships/hyperlink" Target="http://link.springer.com.www2.lib.ku.edu/article/10.1007%2Fs11366-010-9130-2" TargetMode="External"/><Relationship Id="rId25" Type="http://schemas.openxmlformats.org/officeDocument/2006/relationships/hyperlink" Target="http://www.cfr.org/human-rights/promoting-human-rights-us-consistency-desirable-possible/p26228)//AP" TargetMode="External"/><Relationship Id="rId33" Type="http://schemas.openxmlformats.org/officeDocument/2006/relationships/hyperlink" Target="http://www.usnews.com/opinion/blogs/world-report/2015/09/24/us-china-summit-more-significant-for-xi-jinping-than-obama" TargetMode="External"/><Relationship Id="rId38" Type="http://schemas.openxmlformats.org/officeDocument/2006/relationships/hyperlink" Target="http://www.huffingtonpost.com/2010/10/11/china-cancels-norway-meet_n_757770.html" TargetMode="External"/><Relationship Id="rId46" Type="http://schemas.openxmlformats.org/officeDocument/2006/relationships/hyperlink" Target="http://blogs.scientificamerican.com/the-curious-wavefunction/2013/03/06/climate-change-might-open-up-northwest-passage-to-shipping-by-the-middle-of-the-century/" TargetMode="External"/><Relationship Id="rId59" Type="http://schemas.openxmlformats.org/officeDocument/2006/relationships/hyperlink" Target="http://www.ft.com/intl/cms/s/0/81d100de-73fb-11df-87f5-00144feabdc0.html" TargetMode="External"/><Relationship Id="rId67" Type="http://schemas.openxmlformats.org/officeDocument/2006/relationships/hyperlink" Target="http://arctic-council.org/arr/the-arctic-experience-resilience-through-shared-opportunities/" TargetMode="External"/><Relationship Id="rId20" Type="http://schemas.openxmlformats.org/officeDocument/2006/relationships/hyperlink" Target="http://link.springer.com.www2.lib.ku.edu/article/10.1007%2Fs11366-010-9130-2" TargetMode="External"/><Relationship Id="rId41" Type="http://schemas.openxmlformats.org/officeDocument/2006/relationships/hyperlink" Target="http://www.jamestown.org/programs/chinabrief/single/?tx_ttnews%5Btt_news%5D=34725&amp;cHash=9638471049" TargetMode="External"/><Relationship Id="rId54" Type="http://schemas.openxmlformats.org/officeDocument/2006/relationships/hyperlink" Target="http://www.atlanticcouncil.org/blogs/natosource/understanding-china-s-arctic-policies" TargetMode="External"/><Relationship Id="rId62" Type="http://schemas.openxmlformats.org/officeDocument/2006/relationships/hyperlink" Target="http://www.chinare.gov.cn/caa/gb_news.php?modid=04002&amp;id=146" TargetMode="External"/><Relationship Id="rId70" Type="http://schemas.openxmlformats.org/officeDocument/2006/relationships/hyperlink" Target="https://www.nchrd.org/2010/12/awardceremony/" TargetMode="External"/><Relationship Id="rId75" Type="http://schemas.openxmlformats.org/officeDocument/2006/relationships/hyperlink" Target="http://www.rappler.com/nation/98775-philippines-china-vietnam-observers-hague" TargetMode="External"/><Relationship Id="rId83" Type="http://schemas.openxmlformats.org/officeDocument/2006/relationships/hyperlink" Target="http://www.amazon.com/The-Philippines-China-Struggle-Asias/dp/1783603127" TargetMode="External"/><Relationship Id="rId88" Type="http://schemas.openxmlformats.org/officeDocument/2006/relationships/hyperlink" Target="http://www.eastasiaforum.org/2015/01/11/why-us-analysis-of-chinas-nine-dash-line-is-flawed/" TargetMode="External"/><Relationship Id="rId91" Type="http://schemas.openxmlformats.org/officeDocument/2006/relationships/hyperlink" Target="http://thediplomat.com/2015/11/a-legal-analysis-of-the-philippine-china-arbitration-ruling/" TargetMode="External"/><Relationship Id="rId96" Type="http://schemas.openxmlformats.org/officeDocument/2006/relationships/hyperlink" Target="https://www.foreignaffairs.com/articles/china/2014-10-09/not-so-empty-talk" TargetMode="External"/><Relationship Id="rId1" Type="http://schemas.openxmlformats.org/officeDocument/2006/relationships/customXml" Target="../customXml/item1.xml"/><Relationship Id="rId6" Type="http://schemas.openxmlformats.org/officeDocument/2006/relationships/hyperlink" Target="http://news.bbc.co.uk/2/hi/science/nature/7081804.stm" TargetMode="External"/><Relationship Id="rId15" Type="http://schemas.openxmlformats.org/officeDocument/2006/relationships/hyperlink" Target="http://link.springer.com.www2.lib.ku.edu/article/10.1007%2Fs11366-010-9130-2" TargetMode="External"/><Relationship Id="rId23" Type="http://schemas.openxmlformats.org/officeDocument/2006/relationships/hyperlink" Target="http://www.lexis.com/research/retrieve?_m=62d5bddd50e555db7dfb40b14668cef6&amp;csvc=bl&amp;cform=searchForm&amp;_fmtstr=FULL&amp;docnum=1&amp;_startdoc=1&amp;wchp=dGLbVzW-zSkAW&amp;_md5=a81b07a0a90d95be59f9b7bb9d939181" TargetMode="External"/><Relationship Id="rId28" Type="http://schemas.openxmlformats.org/officeDocument/2006/relationships/hyperlink" Target="http://online.wsj.com/article/SB10001424127887324216004578481292386132004.html" TargetMode="External"/><Relationship Id="rId36" Type="http://schemas.openxmlformats.org/officeDocument/2006/relationships/hyperlink" Target="http://www.freedom-now.org/wp-content/uploads/2015/02/Press-Release-and-Opinions-Liu-Xiaobo-Liu-Xia-8-1-11.pdf" TargetMode="External"/><Relationship Id="rId49" Type="http://schemas.openxmlformats.org/officeDocument/2006/relationships/hyperlink" Target="http://www.chinadaily.com.cn/china/2012-02/01/content_14514014_2.htm" TargetMode="External"/><Relationship Id="rId57" Type="http://schemas.openxmlformats.org/officeDocument/2006/relationships/hyperlink" Target="http://www.geoethics.ru/en/content/june-14-2013.html" TargetMode="External"/><Relationship Id="rId10" Type="http://schemas.openxmlformats.org/officeDocument/2006/relationships/hyperlink" Target="http://link.springer.com.www2.lib.ku.edu/article/10.1007%2Fs11366-010-9130-2" TargetMode="External"/><Relationship Id="rId31" Type="http://schemas.openxmlformats.org/officeDocument/2006/relationships/hyperlink" Target="http://www.usnews.com/topics/author/julia-kuperminc" TargetMode="External"/><Relationship Id="rId44" Type="http://schemas.openxmlformats.org/officeDocument/2006/relationships/hyperlink" Target="http://qz.com/78803/china-fishing-more-than-its-telling-anybody/" TargetMode="External"/><Relationship Id="rId52" Type="http://schemas.openxmlformats.org/officeDocument/2006/relationships/hyperlink" Target="http://www.chinadaily.com.cn/cndy/2013-05/13/content_16493399.htm" TargetMode="External"/><Relationship Id="rId60" Type="http://schemas.openxmlformats.org/officeDocument/2006/relationships/hyperlink" Target="http://www.fmprc.gov.cn/eng/wjb/zzjg/xos/gjlb/3281/" TargetMode="External"/><Relationship Id="rId65" Type="http://schemas.openxmlformats.org/officeDocument/2006/relationships/hyperlink" Target="http://www.csmonitor.com/World/Asia-Pacific/2013/0415/China-cozies-up-to-Iceland-in-race-for-Arctic-resources" TargetMode="External"/><Relationship Id="rId73" Type="http://schemas.openxmlformats.org/officeDocument/2006/relationships/hyperlink" Target="https://www.theguardian.com/world/liu-xiaobo" TargetMode="External"/><Relationship Id="rId78" Type="http://schemas.openxmlformats.org/officeDocument/2006/relationships/hyperlink" Target="http://www.state.gov/documents/organization/234936.pdf" TargetMode="External"/><Relationship Id="rId81" Type="http://schemas.openxmlformats.org/officeDocument/2006/relationships/hyperlink" Target="http://www.un.org/depts/los/convention_agreements/convention_declarations.htm" TargetMode="External"/><Relationship Id="rId86" Type="http://schemas.openxmlformats.org/officeDocument/2006/relationships/hyperlink" Target="http://nationalinterest.org/feature/chinas-mad-dash-the-south-china-sea-12866" TargetMode="External"/><Relationship Id="rId94" Type="http://schemas.openxmlformats.org/officeDocument/2006/relationships/hyperlink" Target="http://thediplomat.com/2015/10/china-court-ruling-on-south-china-sea-case-null-and-void/" TargetMode="Externa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latimes.com/opinion/op-ed/la-oe-nossel-china-human-rights-20150920-story.html" TargetMode="External"/><Relationship Id="rId13" Type="http://schemas.openxmlformats.org/officeDocument/2006/relationships/hyperlink" Target="http://link.springer.com.www2.lib.ku.edu/article/10.1007%2Fs11366-010-9130-2" TargetMode="External"/><Relationship Id="rId18" Type="http://schemas.openxmlformats.org/officeDocument/2006/relationships/hyperlink" Target="http://link.springer.com.www2.lib.ku.edu/article/10.1007%2Fs11366-010-9130-2" TargetMode="External"/><Relationship Id="rId39" Type="http://schemas.openxmlformats.org/officeDocument/2006/relationships/hyperlink" Target="http://online.wsj.com/article/SB10001424127887324216004578481292386132004.html?mod=WSJ_hps_MIDDLENexttoWhatsNewsTo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e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68D3F1-289B-4211-8EB5-C432D2340D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6729</TotalTime>
  <Pages>1</Pages>
  <Words>85596</Words>
  <Characters>487902</Characters>
  <Application>Microsoft Office Word</Application>
  <DocSecurity>0</DocSecurity>
  <Lines>4065</Lines>
  <Paragraphs>1144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5.1.1</cp:keywords>
  <dc:description/>
  <cp:lastModifiedBy>Amelia D'Agaro</cp:lastModifiedBy>
  <cp:revision>155</cp:revision>
  <dcterms:created xsi:type="dcterms:W3CDTF">2016-06-30T05:53:00Z</dcterms:created>
  <dcterms:modified xsi:type="dcterms:W3CDTF">2016-07-16T04:25:00Z</dcterms:modified>
</cp:coreProperties>
</file>