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277350" w14:textId="5B5FAE74" w:rsidR="00B73828" w:rsidRDefault="00B73828" w:rsidP="0019775A">
      <w:pPr>
        <w:pStyle w:val="Heading1"/>
        <w:rPr>
          <w:rStyle w:val="Style13ptBold"/>
          <w:b/>
          <w:sz w:val="52"/>
        </w:rPr>
      </w:pPr>
      <w:r>
        <w:rPr>
          <w:rStyle w:val="Style13ptBold"/>
          <w:b/>
          <w:sz w:val="52"/>
        </w:rPr>
        <w:t xml:space="preserve">DON’T CALL IT A COMEBACK </w:t>
      </w:r>
    </w:p>
    <w:p w14:paraId="59E8A402" w14:textId="77777777" w:rsidR="00B73828" w:rsidRDefault="00B73828" w:rsidP="00B73828"/>
    <w:p w14:paraId="1A523B6F" w14:textId="26A29B9D" w:rsidR="00B73828" w:rsidRDefault="00B73828" w:rsidP="00B73828">
      <w:r>
        <w:t xml:space="preserve">This file contains a new South China Sea 1ac that still offers full Arctic Council membership but asks China to arbitrate its maritime claims in the South China Sea through the UN Convention on the Law of the SEA (UNCLOS). </w:t>
      </w:r>
    </w:p>
    <w:p w14:paraId="0F5ABA1D" w14:textId="2B0DE199" w:rsidR="00B73828" w:rsidRDefault="00B73828" w:rsidP="00B73828">
      <w:r>
        <w:t>An UNCLOS arbitration panel just ruled in favor of the Phillipines and against China on July 12</w:t>
      </w:r>
      <w:r w:rsidRPr="00B73828">
        <w:rPr>
          <w:vertAlign w:val="superscript"/>
        </w:rPr>
        <w:t>th</w:t>
      </w:r>
      <w:r>
        <w:t xml:space="preserve">. Things are not looking pretty on the South China Sea, but…along comes the aff </w:t>
      </w:r>
    </w:p>
    <w:p w14:paraId="2A3414C7" w14:textId="3010F2C8" w:rsidR="00B73828" w:rsidRDefault="00B73828" w:rsidP="00B73828">
      <w:r>
        <w:t xml:space="preserve">More extensive strategy notes coming at a later date. </w:t>
      </w:r>
    </w:p>
    <w:p w14:paraId="29D3C654" w14:textId="77777777" w:rsidR="00B73828" w:rsidRDefault="00B73828" w:rsidP="00B73828">
      <w:r>
        <w:t>Big thanks to these hard-working students on crushing it on a *very tricky part of the topic in a *very short period of time:</w:t>
      </w:r>
    </w:p>
    <w:p w14:paraId="3B99E188" w14:textId="707ADB69" w:rsidR="00B73828" w:rsidRDefault="00B73828" w:rsidP="00B73828">
      <w:r>
        <w:t>The Wayzata Council (</w:t>
      </w:r>
      <w:r>
        <w:t>Anant Jindani</w:t>
      </w:r>
      <w:r>
        <w:t xml:space="preserve">, </w:t>
      </w:r>
      <w:r>
        <w:t>Aditya Sitaraman</w:t>
      </w:r>
      <w:r>
        <w:t xml:space="preserve"> and </w:t>
      </w:r>
      <w:r>
        <w:t>Aman Sharma</w:t>
      </w:r>
      <w:r>
        <w:t xml:space="preserve">), The Iowa City West Council (Lauren Ernst, Chirag Jain and Mason Wang), Lucy McDermott (Walter Payton) and Daniel Joseph (Glenbrook North HS) </w:t>
      </w:r>
    </w:p>
    <w:p w14:paraId="153EB4EE" w14:textId="77777777" w:rsidR="00B73828" w:rsidRDefault="00B73828" w:rsidP="00B73828"/>
    <w:p w14:paraId="5FBEC433" w14:textId="77777777" w:rsidR="00B73828" w:rsidRPr="00B73828" w:rsidRDefault="00B73828" w:rsidP="00B73828"/>
    <w:p w14:paraId="1A0553F9" w14:textId="1DBD4A82" w:rsidR="0019775A" w:rsidRDefault="003809D2" w:rsidP="0019775A">
      <w:pPr>
        <w:pStyle w:val="Heading1"/>
        <w:rPr>
          <w:rStyle w:val="Style13ptBold"/>
          <w:b/>
          <w:sz w:val="52"/>
        </w:rPr>
      </w:pPr>
      <w:r>
        <w:rPr>
          <w:rStyle w:val="Style13ptBold"/>
          <w:b/>
          <w:sz w:val="52"/>
        </w:rPr>
        <w:t>1ACs</w:t>
      </w:r>
    </w:p>
    <w:p w14:paraId="6AD333AC" w14:textId="77777777" w:rsidR="0019775A" w:rsidRDefault="0019775A" w:rsidP="0019775A"/>
    <w:p w14:paraId="43724226" w14:textId="7B76498D" w:rsidR="0019775A" w:rsidRPr="0019775A" w:rsidRDefault="0019775A" w:rsidP="0019775A">
      <w:pPr>
        <w:pStyle w:val="Heading2"/>
      </w:pPr>
      <w:r>
        <w:t>1ac—Warming QPQ</w:t>
      </w:r>
    </w:p>
    <w:p w14:paraId="3EA815A8" w14:textId="77777777" w:rsidR="0005449F" w:rsidRDefault="0005449F" w:rsidP="0005449F">
      <w:pPr>
        <w:pStyle w:val="Heading3"/>
      </w:pPr>
      <w:r>
        <w:t xml:space="preserve">1ac—Plan </w:t>
      </w:r>
    </w:p>
    <w:p w14:paraId="51539896" w14:textId="77777777" w:rsidR="0005449F" w:rsidRPr="004B213F" w:rsidRDefault="0005449F" w:rsidP="0005449F"/>
    <w:p w14:paraId="0F118212" w14:textId="77777777" w:rsidR="0005449F" w:rsidRDefault="0005449F" w:rsidP="0005449F">
      <w:pPr>
        <w:pStyle w:val="Heading4"/>
      </w:pPr>
      <w:r>
        <w:t xml:space="preserve">The United States federal government should offer to fully support and pursue full member status in the Arctic Council for China if China agrees to participate in bilateral cooperative agreements regarding Arctic scientific research and environmental policy issues. </w:t>
      </w:r>
    </w:p>
    <w:p w14:paraId="2DB79C45" w14:textId="77777777" w:rsidR="0005449F" w:rsidRDefault="0005449F" w:rsidP="0005449F"/>
    <w:p w14:paraId="77F2D197" w14:textId="77777777" w:rsidR="0005449F" w:rsidRDefault="0005449F" w:rsidP="0005449F">
      <w:pPr>
        <w:pStyle w:val="Heading3"/>
      </w:pPr>
      <w:r>
        <w:t xml:space="preserve">1ac—Warming </w:t>
      </w:r>
    </w:p>
    <w:p w14:paraId="395F757B" w14:textId="77777777" w:rsidR="0005449F" w:rsidRDefault="0005449F" w:rsidP="0005449F"/>
    <w:p w14:paraId="1E2AD19E" w14:textId="77777777" w:rsidR="0005449F" w:rsidRDefault="0005449F" w:rsidP="0005449F">
      <w:pPr>
        <w:pStyle w:val="Heading4"/>
        <w:rPr>
          <w:u w:val="single"/>
        </w:rPr>
      </w:pPr>
      <w:r>
        <w:rPr>
          <w:u w:val="single"/>
        </w:rPr>
        <w:t>Advantage One is Warming</w:t>
      </w:r>
      <w:r w:rsidRPr="00A25BCA">
        <w:t xml:space="preserve"> –</w:t>
      </w:r>
      <w:r>
        <w:rPr>
          <w:u w:val="single"/>
        </w:rPr>
        <w:t xml:space="preserve"> </w:t>
      </w:r>
    </w:p>
    <w:p w14:paraId="6BB85D62" w14:textId="77777777" w:rsidR="0005449F" w:rsidRPr="00A25BCA" w:rsidRDefault="0005449F" w:rsidP="0005449F"/>
    <w:p w14:paraId="1AE36147" w14:textId="05EF8E98" w:rsidR="0005449F" w:rsidRDefault="0005449F" w:rsidP="0005449F">
      <w:pPr>
        <w:pStyle w:val="Heading4"/>
      </w:pPr>
      <w:r>
        <w:t xml:space="preserve">China won’t back Arctic warming initiatives, </w:t>
      </w:r>
      <w:r>
        <w:rPr>
          <w:u w:val="single"/>
        </w:rPr>
        <w:t>decking</w:t>
      </w:r>
      <w:r w:rsidRPr="00BB28D2">
        <w:t xml:space="preserve"> US-China warming cooperation</w:t>
      </w:r>
      <w:r w:rsidR="0019775A">
        <w:t xml:space="preserve"> and unraveling the entire partnership</w:t>
      </w:r>
      <w:r w:rsidRPr="00BB28D2">
        <w:t xml:space="preserve"> </w:t>
      </w:r>
      <w:r>
        <w:t xml:space="preserve">– </w:t>
      </w:r>
      <w:r w:rsidRPr="00980031">
        <w:t xml:space="preserve">supporting </w:t>
      </w:r>
      <w:r w:rsidRPr="00A25BCA">
        <w:rPr>
          <w:u w:val="single"/>
        </w:rPr>
        <w:t>Beijing’s Arctic status</w:t>
      </w:r>
      <w:r>
        <w:t xml:space="preserve"> is key  </w:t>
      </w:r>
    </w:p>
    <w:p w14:paraId="2017B131" w14:textId="77777777" w:rsidR="0005449F" w:rsidRDefault="0005449F" w:rsidP="0005449F">
      <w:r w:rsidRPr="005D7366">
        <w:rPr>
          <w:rStyle w:val="Style13ptBold"/>
        </w:rPr>
        <w:t>Tiezzi, 15</w:t>
      </w:r>
      <w:r>
        <w:t xml:space="preserve">—Shannon, </w:t>
      </w:r>
      <w:r w:rsidRPr="00295259">
        <w:t>Editor at The Diplomat</w:t>
      </w:r>
      <w:r>
        <w:t xml:space="preserve">, </w:t>
      </w:r>
      <w:r w:rsidRPr="00295259">
        <w:t>previously served as a research associate at the U.S.-China Policy Foundatio</w:t>
      </w:r>
      <w:r>
        <w:t>n, MA @ Harvard, a</w:t>
      </w:r>
      <w:r w:rsidRPr="00295259">
        <w:t>lso studied at Tsinghua University in Beijing</w:t>
      </w:r>
      <w:r>
        <w:t>. “</w:t>
      </w:r>
      <w:r w:rsidRPr="005D7366">
        <w:t>Why Did China Opt Out of the Arctic Climate Change Statement?</w:t>
      </w:r>
      <w:r>
        <w:t xml:space="preserve">” The Diplomat, Sept 1, </w:t>
      </w:r>
      <w:hyperlink r:id="rId9" w:history="1">
        <w:r w:rsidRPr="002C7DAB">
          <w:rPr>
            <w:rStyle w:val="Hyperlink"/>
          </w:rPr>
          <w:t>http://thediplomat.com/2015/09/why-did-china-opt-out-of-the-arctic-climate-change-statement/</w:t>
        </w:r>
      </w:hyperlink>
      <w:r>
        <w:t xml:space="preserve"> --br </w:t>
      </w:r>
    </w:p>
    <w:p w14:paraId="47F57AD1" w14:textId="77777777" w:rsidR="0005449F" w:rsidRDefault="0005449F" w:rsidP="0005449F">
      <w:pPr>
        <w:rPr>
          <w:rStyle w:val="StyleUnderline"/>
        </w:rPr>
      </w:pPr>
      <w:r>
        <w:t xml:space="preserve">On Sunday and Monday, </w:t>
      </w:r>
      <w:r w:rsidRPr="005D7366">
        <w:rPr>
          <w:rStyle w:val="StyleUnderline"/>
        </w:rPr>
        <w:t>foreign ministers and other international leaders met</w:t>
      </w:r>
      <w:r>
        <w:t xml:space="preserve"> in Anchorage, Alaska </w:t>
      </w:r>
      <w:r w:rsidRPr="005D7366">
        <w:rPr>
          <w:rStyle w:val="StyleUnderline"/>
        </w:rPr>
        <w:t>to attend</w:t>
      </w:r>
      <w:r>
        <w:t xml:space="preserve"> the Conference on Global Leadership in the Arctic: Cooperation, Innovation, Engagement, and Resilience (</w:t>
      </w:r>
      <w:r w:rsidRPr="008D0CBB">
        <w:rPr>
          <w:rStyle w:val="StyleUnderline"/>
          <w:highlight w:val="yellow"/>
        </w:rPr>
        <w:t>GLACIER</w:t>
      </w:r>
      <w:r w:rsidRPr="005D7366">
        <w:rPr>
          <w:rStyle w:val="StyleUnderline"/>
        </w:rPr>
        <w:t>). The State Department described the meeting as “</w:t>
      </w:r>
      <w:r w:rsidRPr="008D0CBB">
        <w:rPr>
          <w:rStyle w:val="StyleUnderline"/>
          <w:highlight w:val="yellow"/>
        </w:rPr>
        <w:t>focused on</w:t>
      </w:r>
      <w:r w:rsidRPr="005D7366">
        <w:rPr>
          <w:rStyle w:val="StyleUnderline"/>
        </w:rPr>
        <w:t xml:space="preserve"> changes in the Arctic and global </w:t>
      </w:r>
      <w:r w:rsidRPr="00675656">
        <w:rPr>
          <w:rStyle w:val="StyleUnderline"/>
        </w:rPr>
        <w:t xml:space="preserve">implications of those changes, climate resilience and adaptation planning, and strengthening </w:t>
      </w:r>
      <w:r w:rsidRPr="008D0CBB">
        <w:rPr>
          <w:rStyle w:val="StyleUnderline"/>
          <w:highlight w:val="yellow"/>
        </w:rPr>
        <w:t>coordination on Arctic issues.” The U</w:t>
      </w:r>
      <w:r w:rsidRPr="005D7366">
        <w:rPr>
          <w:rStyle w:val="StyleUnderline"/>
        </w:rPr>
        <w:t xml:space="preserve">nited </w:t>
      </w:r>
      <w:r w:rsidRPr="008D0CBB">
        <w:rPr>
          <w:rStyle w:val="StyleUnderline"/>
          <w:highlight w:val="yellow"/>
        </w:rPr>
        <w:t>S</w:t>
      </w:r>
      <w:r w:rsidRPr="005D7366">
        <w:rPr>
          <w:rStyle w:val="StyleUnderline"/>
        </w:rPr>
        <w:t xml:space="preserve">tates </w:t>
      </w:r>
      <w:r w:rsidRPr="008D0CBB">
        <w:rPr>
          <w:rStyle w:val="StyleUnderline"/>
          <w:highlight w:val="yellow"/>
        </w:rPr>
        <w:t>is currently the chair of the Arctic Council</w:t>
      </w:r>
      <w:r>
        <w:t xml:space="preserve">, a grouping of the eight Arctic States (Canada, Denmark, Finland, Iceland, Norway, Russia, Sweden, and the United States) plus a dozen states with permanent observers status, including China, India, Japan, South Korea, and Singapore. </w:t>
      </w:r>
      <w:r w:rsidRPr="005D7366">
        <w:rPr>
          <w:rStyle w:val="StyleUnderline"/>
        </w:rPr>
        <w:t>The U.S. made it clear that the GLACIER conference was not an official Arctic Council event, but said the meetings would “focus attention on the challenges and opportunities that the Arctic Council intends to address.”</w:t>
      </w:r>
      <w:r>
        <w:rPr>
          <w:rStyle w:val="StyleUnderline"/>
        </w:rPr>
        <w:t xml:space="preserve"> </w:t>
      </w:r>
      <w:r w:rsidRPr="005D7366">
        <w:t>As a sign of the importance the United States placed on the Alaska forum, President Barack Obama attended. He used the conference as a platform for urging swifter action to combat climate change. “Climate change is no longer some far-off problem; it is happening here, it is happening now,” Obama said. “We’re not acting fast enough.”</w:t>
      </w:r>
      <w:r>
        <w:t xml:space="preserve"> He also used his speech to focus attention on the need for a global agreement to be reached at this year’s UN climate meeting in Paris: “This year, in Paris has to be the year that the world finally reaches an agreement to protect the one planet that we’ve got while we still can.” After the conference, the representatives of the Arctic Council members signed a joint statement affirming “our commitment to take urgent action to slow the pace of warming in the Arctic.” The Arctic states were joined by 10 of the 12 Arctic Council permanent observers – with China and India as the holdouts. Most of the joint statement contained a litany of climate change-related issues already seen in the Arctic, including statistics on melting glaciers and ice sheets and warming temperatures, as well as the impact on Arctic communities. In terms of state commitments, however, there wasn’t much to see. The signatories affirmed a “strong determination … to achieve a successful, ambitious outcome at the international climate negotiations in December in Paris this year”; acknowledged the importance of reducing black carbon (soot) and methane emissions; and called for “additional research” on how climate change is impacting the Arctic. According to CCTV America, </w:t>
      </w:r>
      <w:r w:rsidRPr="008D0CBB">
        <w:rPr>
          <w:rStyle w:val="StyleUnderline"/>
          <w:highlight w:val="yellow"/>
        </w:rPr>
        <w:t>China</w:t>
      </w:r>
      <w:r w:rsidRPr="005D7366">
        <w:rPr>
          <w:rStyle w:val="StyleUnderline"/>
        </w:rPr>
        <w:t xml:space="preserve"> said that it needed more time to review the document before signing</w:t>
      </w:r>
      <w:r>
        <w:t xml:space="preserve">. But RT had a different take, saying that </w:t>
      </w:r>
      <w:r w:rsidRPr="005D7366">
        <w:rPr>
          <w:rStyle w:val="StyleUnderline"/>
        </w:rPr>
        <w:t>China and India “</w:t>
      </w:r>
      <w:r w:rsidRPr="008D0CBB">
        <w:rPr>
          <w:rStyle w:val="StyleUnderline"/>
          <w:highlight w:val="yellow"/>
        </w:rPr>
        <w:t>opted not to sign the document</w:t>
      </w:r>
      <w:r w:rsidRPr="005D7366">
        <w:rPr>
          <w:rStyle w:val="StyleUnderline"/>
        </w:rPr>
        <w:t>” because “reducing emissions entails huge expenditure and loss of economic effectiveness</w:t>
      </w:r>
      <w:r>
        <w:t xml:space="preserve">.” (RT also said that Russia had decided not to sign, contradicting other reports). </w:t>
      </w:r>
      <w:r w:rsidRPr="005D7366">
        <w:rPr>
          <w:rStyle w:val="StyleUnderline"/>
        </w:rPr>
        <w:t>China is not a member of the Arctic Council, but was added as a permanent observer in 2013</w:t>
      </w:r>
      <w:r>
        <w:t xml:space="preserve">. In the two years since then, </w:t>
      </w:r>
      <w:r w:rsidRPr="008D0CBB">
        <w:rPr>
          <w:rStyle w:val="StyleUnderline"/>
          <w:highlight w:val="yellow"/>
        </w:rPr>
        <w:t>Beijing</w:t>
      </w:r>
      <w:r>
        <w:t xml:space="preserve"> has moved rapidly to stake out its interests in the Arctic, particularly when it comes to developing mostly-untapped energy reserves in the region. </w:t>
      </w:r>
      <w:r w:rsidRPr="005D7366">
        <w:rPr>
          <w:rStyle w:val="StyleUnderline"/>
        </w:rPr>
        <w:t xml:space="preserve">It </w:t>
      </w:r>
      <w:r w:rsidRPr="008D0CBB">
        <w:rPr>
          <w:rStyle w:val="StyleUnderline"/>
          <w:highlight w:val="yellow"/>
        </w:rPr>
        <w:t xml:space="preserve">is </w:t>
      </w:r>
      <w:r w:rsidRPr="008D0CBB">
        <w:rPr>
          <w:rStyle w:val="Emphasis"/>
          <w:highlight w:val="yellow"/>
        </w:rPr>
        <w:t>especially interested in being acknowledged as a key actor in the Arctic</w:t>
      </w:r>
      <w:r w:rsidRPr="005D7366">
        <w:rPr>
          <w:rStyle w:val="Emphasis"/>
        </w:rPr>
        <w:t xml:space="preserve"> </w:t>
      </w:r>
      <w:r w:rsidRPr="005D7366">
        <w:rPr>
          <w:rStyle w:val="StyleUnderline"/>
        </w:rPr>
        <w:t>– though not an Arctic state, China believes the fate of the region is crucial to its national interests. China has begun defining itself as a “near-Arctic state” in the hopes of gaining a larger say in Arctic affairs.</w:t>
      </w:r>
      <w:r>
        <w:rPr>
          <w:rStyle w:val="StyleUnderline"/>
        </w:rPr>
        <w:t xml:space="preserve"> </w:t>
      </w:r>
      <w:r w:rsidRPr="008D0CBB">
        <w:rPr>
          <w:rStyle w:val="StyleUnderline"/>
          <w:highlight w:val="yellow"/>
        </w:rPr>
        <w:t>Beijing’s decision</w:t>
      </w:r>
      <w:r>
        <w:t xml:space="preserve"> to abstain from the joint statement on climate change in the Arctic suggests that it viewed the statement as being in conflict with its Arctic interests, </w:t>
      </w:r>
      <w:r w:rsidRPr="005D7366">
        <w:rPr>
          <w:rStyle w:val="StyleUnderline"/>
        </w:rPr>
        <w:t xml:space="preserve">potentially </w:t>
      </w:r>
      <w:r w:rsidRPr="008D0CBB">
        <w:rPr>
          <w:rStyle w:val="StyleUnderline"/>
          <w:highlight w:val="yellow"/>
        </w:rPr>
        <w:t>set</w:t>
      </w:r>
      <w:r>
        <w:t xml:space="preserve">ting </w:t>
      </w:r>
      <w:r w:rsidRPr="008D0CBB">
        <w:rPr>
          <w:rStyle w:val="StyleUnderline"/>
          <w:highlight w:val="yellow"/>
        </w:rPr>
        <w:t>the stage for</w:t>
      </w:r>
      <w:r w:rsidRPr="005D7366">
        <w:rPr>
          <w:rStyle w:val="StyleUnderline"/>
        </w:rPr>
        <w:t xml:space="preserve"> later </w:t>
      </w:r>
      <w:r w:rsidRPr="00675656">
        <w:rPr>
          <w:rStyle w:val="Emphasis"/>
          <w:highlight w:val="yellow"/>
        </w:rPr>
        <w:t>arguments</w:t>
      </w:r>
      <w:r w:rsidRPr="008D0CBB">
        <w:rPr>
          <w:rStyle w:val="StyleUnderline"/>
          <w:highlight w:val="yellow"/>
        </w:rPr>
        <w:t xml:space="preserve"> in the Arctic Council</w:t>
      </w:r>
      <w:r w:rsidRPr="005D7366">
        <w:rPr>
          <w:rStyle w:val="StyleUnderline"/>
        </w:rPr>
        <w:t xml:space="preserve"> it</w:t>
      </w:r>
      <w:r w:rsidRPr="00675656">
        <w:rPr>
          <w:rStyle w:val="StyleUnderline"/>
        </w:rPr>
        <w:t>self about how to balance environmental protection with resource extraction and other</w:t>
      </w:r>
      <w:r w:rsidRPr="005D7366">
        <w:rPr>
          <w:rStyle w:val="StyleUnderline"/>
        </w:rPr>
        <w:t xml:space="preserve"> development activities.</w:t>
      </w:r>
      <w:r>
        <w:rPr>
          <w:rStyle w:val="StyleUnderline"/>
        </w:rPr>
        <w:t xml:space="preserve"> </w:t>
      </w:r>
      <w:r w:rsidRPr="008D0CBB">
        <w:rPr>
          <w:rStyle w:val="StyleUnderline"/>
          <w:highlight w:val="yellow"/>
        </w:rPr>
        <w:t>China’s reaction</w:t>
      </w:r>
      <w:r w:rsidRPr="005D7366">
        <w:rPr>
          <w:rStyle w:val="StyleUnderline"/>
        </w:rPr>
        <w:t xml:space="preserve"> to the GLACIER conference also </w:t>
      </w:r>
      <w:r w:rsidRPr="008D0CBB">
        <w:rPr>
          <w:rStyle w:val="Emphasis"/>
          <w:highlight w:val="yellow"/>
        </w:rPr>
        <w:t>sends a worrisome signal</w:t>
      </w:r>
      <w:r w:rsidRPr="008D0CBB">
        <w:rPr>
          <w:rStyle w:val="StyleUnderline"/>
          <w:highlight w:val="yellow"/>
        </w:rPr>
        <w:t xml:space="preserve"> about U.S.-China cooperation on climate change</w:t>
      </w:r>
      <w:r>
        <w:t xml:space="preserve">. In addition to refusing to sign the statement, China sent a relatively low-level representative. Former Chinese Ambassador to Norway Tang Guoqiang, billed as a “special representative” to China’s foreign minister, headed the delegation from Beijing; most other countries sent either minister-level or deputy-minister-level officials (Russia was another exception, sending only its ambassador to the United States to the event). </w:t>
      </w:r>
      <w:r w:rsidRPr="005D7366">
        <w:rPr>
          <w:rStyle w:val="StyleUnderline"/>
        </w:rPr>
        <w:t>Last year, China and the United States surprised the world by unveiling a climate change deal wherein both sides agreed to take concrete steps to move toward clean energy.</w:t>
      </w:r>
      <w:r>
        <w:t xml:space="preserve"> That, in turn, raised hopes that the December 2015 climate change conference in Paris could successfully unveil a new global roadmap for emissions reductions. Both China and the U.S. have been slow to adopt binding commitments to cut emissions, despite the fact that they are the world’s two largest carbon emitters; their joint cooperation will be crucial to getting a deal done in Paris. China, in particular, has long held that its status as a still-developing country should make it immune to mandatory cuts (a stance also adopted by India, the other hold-out at the GLACIER conference). 2014 marked a remarkable change in China’s willingness to commit to reducing global emissions, a side effect of China’s “war on pollution” domestically. </w:t>
      </w:r>
      <w:r w:rsidRPr="008D0CBB">
        <w:rPr>
          <w:rStyle w:val="Emphasis"/>
          <w:highlight w:val="yellow"/>
        </w:rPr>
        <w:t>Conversely</w:t>
      </w:r>
      <w:r w:rsidRPr="008D0CBB">
        <w:rPr>
          <w:rStyle w:val="StyleUnderline"/>
          <w:highlight w:val="yellow"/>
        </w:rPr>
        <w:t>, the failure to come to an agreement</w:t>
      </w:r>
      <w:r w:rsidRPr="005D7366">
        <w:rPr>
          <w:rStyle w:val="StyleUnderline"/>
        </w:rPr>
        <w:t xml:space="preserve"> at the GLACIER conference </w:t>
      </w:r>
      <w:r w:rsidRPr="008D0CBB">
        <w:rPr>
          <w:rStyle w:val="Emphasis"/>
          <w:highlight w:val="yellow"/>
        </w:rPr>
        <w:t>sends a troubling signal</w:t>
      </w:r>
      <w:r w:rsidRPr="005D7366">
        <w:rPr>
          <w:rStyle w:val="StyleUnderline"/>
        </w:rPr>
        <w:t xml:space="preserve"> </w:t>
      </w:r>
      <w:r>
        <w:t xml:space="preserve">for the Paris summit, and </w:t>
      </w:r>
      <w:r w:rsidRPr="008D0CBB">
        <w:rPr>
          <w:rStyle w:val="StyleUnderline"/>
          <w:highlight w:val="yellow"/>
        </w:rPr>
        <w:t>for U.</w:t>
      </w:r>
      <w:r w:rsidRPr="00B06226">
        <w:rPr>
          <w:rStyle w:val="Emphasis"/>
          <w:highlight w:val="yellow"/>
        </w:rPr>
        <w:t>S.-China cooperation in general</w:t>
      </w:r>
      <w:r w:rsidRPr="008D0CBB">
        <w:rPr>
          <w:rStyle w:val="StyleUnderline"/>
          <w:highlight w:val="yellow"/>
        </w:rPr>
        <w:t>.</w:t>
      </w:r>
    </w:p>
    <w:p w14:paraId="58D9E1BC" w14:textId="1F73D00F" w:rsidR="0019775A" w:rsidRPr="0019775A" w:rsidRDefault="0019775A" w:rsidP="0019775A">
      <w:pPr>
        <w:pStyle w:val="Heading4"/>
        <w:rPr>
          <w:rStyle w:val="Style13ptBold"/>
          <w:b/>
        </w:rPr>
      </w:pPr>
      <w:r w:rsidRPr="0019775A">
        <w:rPr>
          <w:rStyle w:val="Style13ptBold"/>
          <w:b/>
        </w:rPr>
        <w:t>US-China</w:t>
      </w:r>
      <w:r>
        <w:rPr>
          <w:rStyle w:val="Style13ptBold"/>
          <w:b/>
        </w:rPr>
        <w:t xml:space="preserve"> </w:t>
      </w:r>
      <w:r w:rsidRPr="0019775A">
        <w:rPr>
          <w:rStyle w:val="Style13ptBold"/>
          <w:b/>
        </w:rPr>
        <w:t>warming</w:t>
      </w:r>
      <w:r>
        <w:rPr>
          <w:rStyle w:val="Style13ptBold"/>
          <w:b/>
        </w:rPr>
        <w:t xml:space="preserve"> cooperation is try or die for human extinction and global instability </w:t>
      </w:r>
    </w:p>
    <w:p w14:paraId="39B5CD07" w14:textId="77777777" w:rsidR="0019775A" w:rsidRDefault="0019775A" w:rsidP="0019775A">
      <w:pPr>
        <w:rPr>
          <w:szCs w:val="22"/>
        </w:rPr>
      </w:pPr>
      <w:r w:rsidRPr="0019775A">
        <w:rPr>
          <w:rStyle w:val="Style13ptBold"/>
        </w:rPr>
        <w:t>Kuo, 7-10</w:t>
      </w:r>
      <w:r>
        <w:rPr>
          <w:szCs w:val="22"/>
        </w:rPr>
        <w:t xml:space="preserve">—Mercy Kuo interviewing </w:t>
      </w:r>
      <w:r w:rsidRPr="0019775A">
        <w:rPr>
          <w:szCs w:val="22"/>
        </w:rPr>
        <w:t>Kaiser Kuo – founder of Sinica Podcast</w:t>
      </w:r>
      <w:r>
        <w:rPr>
          <w:szCs w:val="22"/>
        </w:rPr>
        <w:t xml:space="preserve">, </w:t>
      </w:r>
      <w:r w:rsidRPr="0019775A">
        <w:rPr>
          <w:szCs w:val="22"/>
        </w:rPr>
        <w:t>director of international communications</w:t>
      </w:r>
      <w:r>
        <w:rPr>
          <w:szCs w:val="22"/>
        </w:rPr>
        <w:t xml:space="preserve"> @ Baidu (Chinese Google) and </w:t>
      </w:r>
      <w:r w:rsidRPr="0019775A">
        <w:rPr>
          <w:szCs w:val="22"/>
        </w:rPr>
        <w:t xml:space="preserve">columnist </w:t>
      </w:r>
      <w:r>
        <w:rPr>
          <w:szCs w:val="22"/>
        </w:rPr>
        <w:t>at</w:t>
      </w:r>
      <w:r w:rsidRPr="0019775A">
        <w:rPr>
          <w:szCs w:val="22"/>
        </w:rPr>
        <w:t xml:space="preserve"> The Beijinger</w:t>
      </w:r>
      <w:r>
        <w:rPr>
          <w:szCs w:val="22"/>
        </w:rPr>
        <w:t xml:space="preserve">. Part of a series where M. Kuo </w:t>
      </w:r>
      <w:r w:rsidRPr="0019775A">
        <w:rPr>
          <w:szCs w:val="22"/>
        </w:rPr>
        <w:t xml:space="preserve">engages </w:t>
      </w:r>
      <w:r>
        <w:rPr>
          <w:szCs w:val="22"/>
        </w:rPr>
        <w:t xml:space="preserve">with </w:t>
      </w:r>
      <w:r w:rsidRPr="0019775A">
        <w:rPr>
          <w:szCs w:val="22"/>
        </w:rPr>
        <w:t>subject-matter experts, policy practitioners and strategic thinkers across the globe for their diverse insights into the U.S. rebalance to Asia</w:t>
      </w:r>
      <w:r>
        <w:rPr>
          <w:szCs w:val="22"/>
        </w:rPr>
        <w:t>. “</w:t>
      </w:r>
      <w:r w:rsidRPr="0019775A">
        <w:rPr>
          <w:szCs w:val="22"/>
        </w:rPr>
        <w:t>New Potus Brief: G</w:t>
      </w:r>
      <w:r>
        <w:rPr>
          <w:szCs w:val="22"/>
        </w:rPr>
        <w:t xml:space="preserve">etting US-China Relations Right,” The Diplomat, </w:t>
      </w:r>
      <w:r w:rsidRPr="0019775A">
        <w:rPr>
          <w:szCs w:val="22"/>
        </w:rPr>
        <w:t>-us-china-relations-right/</w:t>
      </w:r>
      <w:r>
        <w:rPr>
          <w:szCs w:val="22"/>
        </w:rPr>
        <w:t xml:space="preserve"> --br </w:t>
      </w:r>
    </w:p>
    <w:p w14:paraId="0E875652" w14:textId="77777777" w:rsidR="0019775A" w:rsidRPr="0019775A" w:rsidRDefault="0019775A" w:rsidP="0019775A">
      <w:pPr>
        <w:rPr>
          <w:rStyle w:val="Style13ptBold"/>
          <w:b w:val="0"/>
          <w:sz w:val="22"/>
          <w:u w:val="single"/>
        </w:rPr>
      </w:pPr>
      <w:r w:rsidRPr="0019775A">
        <w:rPr>
          <w:szCs w:val="22"/>
        </w:rPr>
        <w:t xml:space="preserve">The simple answer is that </w:t>
      </w:r>
      <w:r w:rsidRPr="0019775A">
        <w:rPr>
          <w:rStyle w:val="StyleUnderline"/>
          <w:highlight w:val="yellow"/>
        </w:rPr>
        <w:t>these are two</w:t>
      </w:r>
      <w:r w:rsidRPr="0019775A">
        <w:rPr>
          <w:rStyle w:val="StyleUnderline"/>
        </w:rPr>
        <w:t xml:space="preserve"> frightfully well-</w:t>
      </w:r>
      <w:r w:rsidRPr="0019775A">
        <w:rPr>
          <w:rStyle w:val="StyleUnderline"/>
          <w:highlight w:val="yellow"/>
        </w:rPr>
        <w:t>armed nuclear powers, and the cost of</w:t>
      </w:r>
      <w:r w:rsidRPr="0019775A">
        <w:rPr>
          <w:rStyle w:val="StyleUnderline"/>
        </w:rPr>
        <w:t xml:space="preserve"> actual </w:t>
      </w:r>
      <w:r w:rsidRPr="0019775A">
        <w:rPr>
          <w:rStyle w:val="StyleUnderline"/>
          <w:highlight w:val="yellow"/>
        </w:rPr>
        <w:t xml:space="preserve">conflagration is </w:t>
      </w:r>
      <w:r w:rsidRPr="0019775A">
        <w:rPr>
          <w:rStyle w:val="Emphasis"/>
          <w:highlight w:val="yellow"/>
        </w:rPr>
        <w:t>absolutely staggering</w:t>
      </w:r>
      <w:r w:rsidRPr="0019775A">
        <w:rPr>
          <w:szCs w:val="22"/>
        </w:rPr>
        <w:t xml:space="preserve">, just unthinkable. </w:t>
      </w:r>
      <w:r w:rsidRPr="0019775A">
        <w:rPr>
          <w:rStyle w:val="StyleUnderline"/>
          <w:highlight w:val="yellow"/>
        </w:rPr>
        <w:t>Likely trouble spots are few right now</w:t>
      </w:r>
      <w:r w:rsidRPr="0019775A">
        <w:rPr>
          <w:szCs w:val="22"/>
        </w:rPr>
        <w:t xml:space="preserve"> – really, only the South and East China Seas – </w:t>
      </w:r>
      <w:r w:rsidRPr="0019775A">
        <w:rPr>
          <w:rStyle w:val="StyleUnderline"/>
          <w:highlight w:val="yellow"/>
        </w:rPr>
        <w:t>but</w:t>
      </w:r>
      <w:r w:rsidRPr="0019775A">
        <w:rPr>
          <w:rStyle w:val="StyleUnderline"/>
        </w:rPr>
        <w:t xml:space="preserve"> in the next four or eight years </w:t>
      </w:r>
      <w:r w:rsidRPr="0019775A">
        <w:rPr>
          <w:rStyle w:val="StyleUnderline"/>
          <w:highlight w:val="yellow"/>
        </w:rPr>
        <w:t>that number may well grow</w:t>
      </w:r>
      <w:r w:rsidRPr="0019775A">
        <w:rPr>
          <w:rStyle w:val="StyleUnderline"/>
        </w:rPr>
        <w:t xml:space="preserve">. The possibility of a severe economic dislocation in China raises the specter of </w:t>
      </w:r>
      <w:r w:rsidRPr="0019775A">
        <w:rPr>
          <w:rStyle w:val="StyleUnderline"/>
          <w:highlight w:val="yellow"/>
        </w:rPr>
        <w:t>political instability</w:t>
      </w:r>
      <w:r w:rsidRPr="0019775A">
        <w:rPr>
          <w:rStyle w:val="StyleUnderline"/>
        </w:rPr>
        <w:t xml:space="preserve">, which </w:t>
      </w:r>
      <w:r w:rsidRPr="0019775A">
        <w:rPr>
          <w:rStyle w:val="StyleUnderline"/>
          <w:highlight w:val="yellow"/>
        </w:rPr>
        <w:t xml:space="preserve">might have </w:t>
      </w:r>
      <w:r w:rsidRPr="0019775A">
        <w:rPr>
          <w:rStyle w:val="Emphasis"/>
          <w:highlight w:val="yellow"/>
        </w:rPr>
        <w:t>disastrous consequences that would be felt globally</w:t>
      </w:r>
      <w:r w:rsidRPr="0019775A">
        <w:rPr>
          <w:rStyle w:val="StyleUnderline"/>
          <w:highlight w:val="yellow"/>
        </w:rPr>
        <w:t>. The</w:t>
      </w:r>
      <w:r w:rsidRPr="0019775A">
        <w:rPr>
          <w:szCs w:val="22"/>
        </w:rPr>
        <w:t xml:space="preserve"> next </w:t>
      </w:r>
      <w:r w:rsidRPr="0019775A">
        <w:rPr>
          <w:rStyle w:val="StyleUnderline"/>
          <w:highlight w:val="yellow"/>
        </w:rPr>
        <w:t>U.S.</w:t>
      </w:r>
      <w:r w:rsidRPr="0019775A">
        <w:rPr>
          <w:szCs w:val="22"/>
        </w:rPr>
        <w:t xml:space="preserve"> president will </w:t>
      </w:r>
      <w:r w:rsidRPr="0019775A">
        <w:rPr>
          <w:rStyle w:val="StyleUnderline"/>
          <w:highlight w:val="yellow"/>
        </w:rPr>
        <w:t>need to make U.S.–China relations a real priority and “get it right” so</w:t>
      </w:r>
      <w:r w:rsidRPr="0019775A">
        <w:rPr>
          <w:rStyle w:val="StyleUnderline"/>
        </w:rPr>
        <w:t xml:space="preserve"> that </w:t>
      </w:r>
      <w:r w:rsidRPr="0019775A">
        <w:rPr>
          <w:rStyle w:val="StyleUnderline"/>
          <w:highlight w:val="yellow"/>
        </w:rPr>
        <w:t xml:space="preserve">we have </w:t>
      </w:r>
      <w:r w:rsidRPr="0019775A">
        <w:rPr>
          <w:rStyle w:val="Emphasis"/>
          <w:highlight w:val="yellow"/>
        </w:rPr>
        <w:t>some hope of tackling</w:t>
      </w:r>
      <w:r w:rsidRPr="0019775A">
        <w:rPr>
          <w:szCs w:val="22"/>
        </w:rPr>
        <w:t xml:space="preserve">, together, </w:t>
      </w:r>
      <w:r w:rsidRPr="0019775A">
        <w:rPr>
          <w:rStyle w:val="Emphasis"/>
          <w:highlight w:val="yellow"/>
        </w:rPr>
        <w:t>the very biggest issues facing this planet</w:t>
      </w:r>
      <w:r w:rsidRPr="0019775A">
        <w:rPr>
          <w:rStyle w:val="StyleUnderline"/>
          <w:highlight w:val="yellow"/>
        </w:rPr>
        <w:t>, not least of which is</w:t>
      </w:r>
      <w:r w:rsidRPr="0019775A">
        <w:rPr>
          <w:rStyle w:val="StyleUnderline"/>
        </w:rPr>
        <w:t xml:space="preserve"> anthropogenic global </w:t>
      </w:r>
      <w:r w:rsidRPr="0019775A">
        <w:rPr>
          <w:rStyle w:val="StyleUnderline"/>
          <w:highlight w:val="yellow"/>
        </w:rPr>
        <w:t>warming. Without the world’s two largest</w:t>
      </w:r>
      <w:r w:rsidRPr="0019775A">
        <w:rPr>
          <w:rStyle w:val="StyleUnderline"/>
        </w:rPr>
        <w:t xml:space="preserve"> greenhouse gas </w:t>
      </w:r>
      <w:r w:rsidRPr="0019775A">
        <w:rPr>
          <w:rStyle w:val="StyleUnderline"/>
          <w:highlight w:val="yellow"/>
        </w:rPr>
        <w:t>emitters working together, I truly fear the worst</w:t>
      </w:r>
      <w:r w:rsidRPr="0019775A">
        <w:rPr>
          <w:rStyle w:val="StyleUnderline"/>
        </w:rPr>
        <w:t>.</w:t>
      </w:r>
    </w:p>
    <w:p w14:paraId="6ECA1022" w14:textId="77777777" w:rsidR="0019775A" w:rsidRPr="005B2132" w:rsidRDefault="0019775A" w:rsidP="0005449F">
      <w:pPr>
        <w:rPr>
          <w:rStyle w:val="StyleUnderline"/>
        </w:rPr>
      </w:pPr>
    </w:p>
    <w:p w14:paraId="4C68F737" w14:textId="77777777" w:rsidR="0005449F" w:rsidRPr="00AE2AEB" w:rsidRDefault="0005449F" w:rsidP="0005449F">
      <w:pPr>
        <w:pStyle w:val="Heading4"/>
        <w:rPr>
          <w:rStyle w:val="Style13ptBold"/>
          <w:b/>
          <w:sz w:val="36"/>
          <w:szCs w:val="36"/>
        </w:rPr>
      </w:pPr>
      <w:r>
        <w:rPr>
          <w:rStyle w:val="Style13ptBold"/>
          <w:b/>
          <w:sz w:val="36"/>
          <w:szCs w:val="36"/>
        </w:rPr>
        <w:t xml:space="preserve">Two internal links… </w:t>
      </w:r>
    </w:p>
    <w:p w14:paraId="71E0DA76" w14:textId="77777777" w:rsidR="0005449F" w:rsidRDefault="0005449F" w:rsidP="0005449F">
      <w:pPr>
        <w:rPr>
          <w:rStyle w:val="Style13ptBold"/>
          <w:b w:val="0"/>
          <w:sz w:val="36"/>
          <w:szCs w:val="36"/>
          <w:u w:val="single"/>
        </w:rPr>
      </w:pPr>
    </w:p>
    <w:p w14:paraId="5A29C6C5" w14:textId="77777777" w:rsidR="0005449F" w:rsidRDefault="0005449F" w:rsidP="0005449F">
      <w:pPr>
        <w:pStyle w:val="Heading4"/>
        <w:rPr>
          <w:rStyle w:val="Style13ptBold"/>
          <w:b/>
          <w:sz w:val="36"/>
          <w:szCs w:val="36"/>
          <w:u w:val="single"/>
        </w:rPr>
      </w:pPr>
      <w:r w:rsidRPr="00AE2AEB">
        <w:rPr>
          <w:rStyle w:val="Style13ptBold"/>
          <w:b/>
          <w:sz w:val="36"/>
          <w:szCs w:val="36"/>
          <w:u w:val="single"/>
        </w:rPr>
        <w:t>**</w:t>
      </w:r>
      <w:r>
        <w:rPr>
          <w:rStyle w:val="Style13ptBold"/>
          <w:b/>
          <w:sz w:val="36"/>
          <w:szCs w:val="36"/>
          <w:u w:val="single"/>
        </w:rPr>
        <w:t>A</w:t>
      </w:r>
      <w:r w:rsidRPr="00AE2AEB">
        <w:rPr>
          <w:rStyle w:val="Style13ptBold"/>
          <w:b/>
          <w:sz w:val="36"/>
          <w:szCs w:val="36"/>
          <w:u w:val="single"/>
        </w:rPr>
        <w:t xml:space="preserve"> – </w:t>
      </w:r>
      <w:r>
        <w:rPr>
          <w:rStyle w:val="Style13ptBold"/>
          <w:b/>
          <w:sz w:val="36"/>
          <w:szCs w:val="36"/>
          <w:u w:val="single"/>
        </w:rPr>
        <w:t>Arctic</w:t>
      </w:r>
      <w:r w:rsidRPr="00AE2AEB">
        <w:rPr>
          <w:rStyle w:val="Style13ptBold"/>
          <w:b/>
          <w:sz w:val="36"/>
          <w:szCs w:val="36"/>
          <w:u w:val="single"/>
        </w:rPr>
        <w:t>**</w:t>
      </w:r>
    </w:p>
    <w:p w14:paraId="0FBB4E9C" w14:textId="77777777" w:rsidR="0005449F" w:rsidRPr="00AE2AEB" w:rsidRDefault="0005449F" w:rsidP="0005449F"/>
    <w:p w14:paraId="1FC35E63" w14:textId="77777777" w:rsidR="0005449F" w:rsidRPr="00A25BCA" w:rsidRDefault="0005449F" w:rsidP="0005449F">
      <w:pPr>
        <w:pStyle w:val="Heading4"/>
        <w:rPr>
          <w:rStyle w:val="Style13ptBold"/>
          <w:b/>
        </w:rPr>
      </w:pPr>
      <w:r w:rsidRPr="00980031">
        <w:rPr>
          <w:rStyle w:val="Style13ptBold"/>
          <w:b/>
          <w:u w:val="single"/>
        </w:rPr>
        <w:t>Try or die</w:t>
      </w:r>
      <w:r>
        <w:rPr>
          <w:rStyle w:val="Style13ptBold"/>
          <w:b/>
        </w:rPr>
        <w:t xml:space="preserve"> – the Arctic will be </w:t>
      </w:r>
      <w:r w:rsidRPr="00980031">
        <w:rPr>
          <w:rStyle w:val="Style13ptBold"/>
          <w:b/>
          <w:u w:val="single"/>
        </w:rPr>
        <w:t>ice free</w:t>
      </w:r>
      <w:r>
        <w:rPr>
          <w:rStyle w:val="Style13ptBold"/>
          <w:b/>
        </w:rPr>
        <w:t xml:space="preserve"> by 2100, driving </w:t>
      </w:r>
      <w:r w:rsidRPr="00980031">
        <w:rPr>
          <w:rStyle w:val="Style13ptBold"/>
          <w:b/>
          <w:u w:val="single"/>
        </w:rPr>
        <w:t>2/3 of all global trade</w:t>
      </w:r>
      <w:r>
        <w:rPr>
          <w:rStyle w:val="Style13ptBold"/>
          <w:b/>
        </w:rPr>
        <w:t xml:space="preserve"> through the Arctic without regulation </w:t>
      </w:r>
    </w:p>
    <w:p w14:paraId="2508B9C8" w14:textId="77777777" w:rsidR="0005449F" w:rsidRPr="001D483A" w:rsidRDefault="0005449F" w:rsidP="0005449F">
      <w:r w:rsidRPr="001D483A">
        <w:rPr>
          <w:rStyle w:val="Style13ptBold"/>
        </w:rPr>
        <w:t>Saul and Chestney, 16</w:t>
      </w:r>
      <w:r>
        <w:t xml:space="preserve">—Jonathan and Nina, Reuters reporters citing Whit Sheard of the Circumpolar Conservation Union, Julie Gourley, senior Arctic official at the U.S. State Department and multiple studies. “Arctic thaw opens shipping waterways, risks to environment,” Feb 25, </w:t>
      </w:r>
      <w:hyperlink r:id="rId10" w:history="1">
        <w:r w:rsidRPr="007F7380">
          <w:rPr>
            <w:rStyle w:val="Hyperlink"/>
          </w:rPr>
          <w:t>http://www.reuters.com/article/us-climate-shipping-arctic-idUSKCN0VY1N9</w:t>
        </w:r>
      </w:hyperlink>
      <w:r>
        <w:t xml:space="preserve"> --br</w:t>
      </w:r>
    </w:p>
    <w:p w14:paraId="5ACC01E0" w14:textId="77777777" w:rsidR="0005449F" w:rsidRDefault="0005449F" w:rsidP="0005449F">
      <w:pPr>
        <w:rPr>
          <w:szCs w:val="22"/>
        </w:rPr>
      </w:pPr>
      <w:r w:rsidRPr="008D0CBB">
        <w:rPr>
          <w:rStyle w:val="StyleUnderline"/>
          <w:szCs w:val="22"/>
          <w:highlight w:val="yellow"/>
        </w:rPr>
        <w:t xml:space="preserve">The Arctic is thawing even </w:t>
      </w:r>
      <w:r w:rsidRPr="00980031">
        <w:rPr>
          <w:rStyle w:val="Emphasis"/>
          <w:highlight w:val="yellow"/>
        </w:rPr>
        <w:t xml:space="preserve">faster than lawmakers can formulate new rules </w:t>
      </w:r>
      <w:r w:rsidRPr="008D0CBB">
        <w:rPr>
          <w:rStyle w:val="StyleUnderline"/>
          <w:szCs w:val="22"/>
          <w:highlight w:val="yellow"/>
        </w:rPr>
        <w:t>to prevent the environmental threat</w:t>
      </w:r>
      <w:r w:rsidRPr="00A25BCA">
        <w:rPr>
          <w:rStyle w:val="StyleUnderline"/>
          <w:szCs w:val="22"/>
        </w:rPr>
        <w:t xml:space="preserve"> of heavy fuel oil pollution</w:t>
      </w:r>
      <w:r w:rsidRPr="00A25BCA">
        <w:rPr>
          <w:szCs w:val="22"/>
        </w:rPr>
        <w:t xml:space="preserve"> from ships plying an increasingly popular trade route. </w:t>
      </w:r>
      <w:r w:rsidRPr="008D0CBB">
        <w:rPr>
          <w:rStyle w:val="StyleUnderline"/>
          <w:szCs w:val="22"/>
          <w:highlight w:val="yellow"/>
        </w:rPr>
        <w:t xml:space="preserve">Average Arctic temperatures are rising </w:t>
      </w:r>
      <w:r w:rsidRPr="008D0CBB">
        <w:rPr>
          <w:rStyle w:val="Emphasis"/>
          <w:szCs w:val="22"/>
          <w:highlight w:val="yellow"/>
        </w:rPr>
        <w:t>twice as fast</w:t>
      </w:r>
      <w:r w:rsidRPr="008D0CBB">
        <w:rPr>
          <w:rStyle w:val="StyleUnderline"/>
          <w:szCs w:val="22"/>
          <w:highlight w:val="yellow"/>
        </w:rPr>
        <w:t xml:space="preserve"> as elsewhere</w:t>
      </w:r>
      <w:r w:rsidRPr="00A25BCA">
        <w:rPr>
          <w:rStyle w:val="StyleUnderline"/>
          <w:szCs w:val="22"/>
        </w:rPr>
        <w:t xml:space="preserve"> in the world </w:t>
      </w:r>
      <w:r w:rsidRPr="008D0CBB">
        <w:rPr>
          <w:rStyle w:val="StyleUnderline"/>
          <w:szCs w:val="22"/>
          <w:highlight w:val="yellow"/>
        </w:rPr>
        <w:t>and the polar ice cap's</w:t>
      </w:r>
      <w:r w:rsidRPr="00A25BCA">
        <w:rPr>
          <w:rStyle w:val="StyleUnderline"/>
          <w:szCs w:val="22"/>
        </w:rPr>
        <w:t xml:space="preserve"> permanent </w:t>
      </w:r>
      <w:r w:rsidRPr="008D0CBB">
        <w:rPr>
          <w:rStyle w:val="StyleUnderline"/>
          <w:szCs w:val="22"/>
          <w:highlight w:val="yellow"/>
        </w:rPr>
        <w:t>cover is shrinking at a rate of</w:t>
      </w:r>
      <w:r w:rsidRPr="00A25BCA">
        <w:rPr>
          <w:rStyle w:val="StyleUnderline"/>
          <w:szCs w:val="22"/>
        </w:rPr>
        <w:t xml:space="preserve"> around </w:t>
      </w:r>
      <w:r w:rsidRPr="00980031">
        <w:rPr>
          <w:rStyle w:val="Emphasis"/>
          <w:highlight w:val="yellow"/>
        </w:rPr>
        <w:t>10 percent per decade. By</w:t>
      </w:r>
      <w:r w:rsidRPr="008D0CBB">
        <w:rPr>
          <w:rStyle w:val="Emphasis"/>
          <w:szCs w:val="22"/>
          <w:highlight w:val="yellow"/>
        </w:rPr>
        <w:t xml:space="preserve"> the end of this century, summers in the Arctic could be free of ice.</w:t>
      </w:r>
      <w:r w:rsidRPr="00A25BCA">
        <w:rPr>
          <w:szCs w:val="22"/>
        </w:rPr>
        <w:t xml:space="preserve"> As the ice melts, traffic of ships carrying cargoes of gas, coal and diesel through the region has increased. Russia, in particular, is keen to expand shipping through the Arctic given its rich natural resources and efforts to cut costs. It aims to cut journey times between Europe and Asia by 30 to 40 percent. "</w:t>
      </w:r>
      <w:r w:rsidRPr="008D0CBB">
        <w:rPr>
          <w:rStyle w:val="StyleUnderline"/>
          <w:szCs w:val="22"/>
          <w:highlight w:val="yellow"/>
        </w:rPr>
        <w:t xml:space="preserve">It is time for regulators to wake up and realize that the Arctic is </w:t>
      </w:r>
      <w:r w:rsidRPr="008D0CBB">
        <w:rPr>
          <w:rStyle w:val="Emphasis"/>
          <w:szCs w:val="22"/>
          <w:highlight w:val="yellow"/>
        </w:rPr>
        <w:t>melting away right in front of</w:t>
      </w:r>
      <w:r w:rsidRPr="008D0CBB">
        <w:rPr>
          <w:rStyle w:val="StyleUnderline"/>
          <w:szCs w:val="22"/>
          <w:highlight w:val="yellow"/>
        </w:rPr>
        <w:t xml:space="preserve"> us</w:t>
      </w:r>
      <w:r w:rsidRPr="00A25BCA">
        <w:rPr>
          <w:szCs w:val="22"/>
        </w:rPr>
        <w:t>," said Whit Sheard of the Circumpolar Conservation Union (CCU) green group. "</w:t>
      </w:r>
      <w:r w:rsidRPr="00A25BCA">
        <w:rPr>
          <w:rStyle w:val="StyleUnderline"/>
          <w:szCs w:val="22"/>
        </w:rPr>
        <w:t>Common sense regulations, integrated ocean planning, and explicit protections are all needed</w:t>
      </w:r>
      <w:r w:rsidRPr="00A25BCA">
        <w:rPr>
          <w:szCs w:val="22"/>
        </w:rPr>
        <w:t xml:space="preserve"> before the resources of the region are targeted for exploitation or before it becomes a major shipping route." While there is a non-binding agreement in place between Arctic states aimed at Arctic environmental protection, campaigners say there has been no progress on regulating the use of heavy fuel oil (HFO), which is banned in the Antarctic region owing to its toxicity and the polluting emissions it generates. Regulations for the Antarctic came into effect in 2011 after being adopted by the United Nations' shipping agency the International Maritime Organization (IMO). It was arguably an easier sell as less commercial cargo ships such as oil tankers operate in the Antarctic, where fishing boats, cruise ships and yachts predominate. Any effort to tackle the issue is likely to take some time even after last year's climate deal in Paris, which commits nations to curb emissions. </w:t>
      </w:r>
      <w:r w:rsidRPr="00980031">
        <w:rPr>
          <w:rStyle w:val="StyleUnderline"/>
          <w:szCs w:val="22"/>
        </w:rPr>
        <w:t xml:space="preserve">The </w:t>
      </w:r>
      <w:r w:rsidRPr="008D0CBB">
        <w:rPr>
          <w:rStyle w:val="StyleUnderline"/>
          <w:szCs w:val="22"/>
          <w:highlight w:val="yellow"/>
        </w:rPr>
        <w:t xml:space="preserve">Paris </w:t>
      </w:r>
      <w:r w:rsidRPr="00980031">
        <w:rPr>
          <w:rStyle w:val="StyleUnderline"/>
          <w:szCs w:val="22"/>
        </w:rPr>
        <w:t xml:space="preserve">deal </w:t>
      </w:r>
      <w:r w:rsidRPr="008D0CBB">
        <w:rPr>
          <w:rStyle w:val="StyleUnderline"/>
          <w:szCs w:val="22"/>
          <w:highlight w:val="yellow"/>
        </w:rPr>
        <w:t>did not set</w:t>
      </w:r>
      <w:r w:rsidRPr="00A25BCA">
        <w:rPr>
          <w:szCs w:val="22"/>
        </w:rPr>
        <w:t xml:space="preserve"> specific </w:t>
      </w:r>
      <w:r w:rsidRPr="008D0CBB">
        <w:rPr>
          <w:rStyle w:val="StyleUnderline"/>
          <w:szCs w:val="22"/>
          <w:highlight w:val="yellow"/>
        </w:rPr>
        <w:t xml:space="preserve">targets for </w:t>
      </w:r>
      <w:r w:rsidRPr="00980031">
        <w:rPr>
          <w:rStyle w:val="StyleUnderline"/>
          <w:szCs w:val="22"/>
        </w:rPr>
        <w:t xml:space="preserve">commercial </w:t>
      </w:r>
      <w:r w:rsidRPr="008D0CBB">
        <w:rPr>
          <w:rStyle w:val="StyleUnderline"/>
          <w:szCs w:val="22"/>
          <w:highlight w:val="yellow"/>
        </w:rPr>
        <w:t>shipping</w:t>
      </w:r>
      <w:r w:rsidRPr="00A25BCA">
        <w:rPr>
          <w:szCs w:val="22"/>
        </w:rPr>
        <w:t xml:space="preserve">, leaving the IMO to take up the charge. HFO was not the top focus of an Arctic Council meeting on environmental protection earlier this month, leading campaigners to seek more action. They plan to raise the issue at the IMO's next marine environmental protection committee session in April. Julie Gourley, senior Arctic official at the U.S. State Department, said Washington, which has the rotating chair of the Council, was "presently studying" the risks associated with HFO and continued to engage with Council partners to find solutions for Arctic issues. "SIGNIFICANT THREAT" According to a 2009 study by the intergovernmental Arctic Council, the release of oil into the Arctic's marine environment "either through accidental release, or illegal discharge, is the most significant threat from shipping activity". Last year, the U.S., Russia and other Arctic nations signed an agreement to bar their fishing fleets from seas around the North Pole. Under the Polar Code, which was adopted by the IMO, ships trading in polar regions will have to comply with environmental provisions from January 2017. The code imposed prohibitions on the carriage of oil or oily mixtures from any ship into the sea and prevented pollution from garbage and noxious liquid substances. But it only "encouraged" ships not to use or carry HFO in the Arctic. </w:t>
      </w:r>
      <w:r w:rsidRPr="008D0CBB">
        <w:rPr>
          <w:rStyle w:val="StyleUnderline"/>
          <w:szCs w:val="22"/>
          <w:highlight w:val="yellow"/>
        </w:rPr>
        <w:t>A 2015 study</w:t>
      </w:r>
      <w:r w:rsidRPr="00A25BCA">
        <w:rPr>
          <w:szCs w:val="22"/>
        </w:rPr>
        <w:t xml:space="preserve"> by the CPB Netherlands Bureau for Economic Policy Analysis </w:t>
      </w:r>
      <w:r w:rsidRPr="008D0CBB">
        <w:rPr>
          <w:rStyle w:val="StyleUnderline"/>
          <w:szCs w:val="22"/>
          <w:highlight w:val="yellow"/>
        </w:rPr>
        <w:t xml:space="preserve">estimated that </w:t>
      </w:r>
      <w:r w:rsidRPr="008D0CBB">
        <w:rPr>
          <w:rStyle w:val="Emphasis"/>
          <w:szCs w:val="22"/>
          <w:highlight w:val="yellow"/>
        </w:rPr>
        <w:t>two thirds of the volume of world trade</w:t>
      </w:r>
      <w:r w:rsidRPr="00A25BCA">
        <w:rPr>
          <w:rStyle w:val="StyleUnderline"/>
          <w:szCs w:val="22"/>
        </w:rPr>
        <w:t xml:space="preserve"> that goes through the Suez Canal </w:t>
      </w:r>
      <w:r w:rsidRPr="008D0CBB">
        <w:rPr>
          <w:rStyle w:val="Emphasis"/>
          <w:szCs w:val="22"/>
          <w:highlight w:val="yellow"/>
        </w:rPr>
        <w:t>could be re-routed via the Arctic</w:t>
      </w:r>
      <w:r w:rsidRPr="00A25BCA">
        <w:rPr>
          <w:rStyle w:val="StyleUnderline"/>
          <w:szCs w:val="22"/>
        </w:rPr>
        <w:t xml:space="preserve"> route in future. It gave no time frames. </w:t>
      </w:r>
      <w:r w:rsidRPr="00A25BCA">
        <w:rPr>
          <w:szCs w:val="22"/>
        </w:rPr>
        <w:t>Other analysts are more conservative on how much trade could be re-routed given the recent economic slowdown in China and oil price uncertainty. The Suez Canal, which allows ships to travel between Europe and South Asia, accounts for an estimated 8 percent of world seaborne trade. The International Association of Oil &amp; Gas Producers (IOGP), representing the global upstream industry, said it had gained extensive experience "in the safest and most environmentally sensitive ways of operating in such conditions". "While some parties have called for codes of best practices in the Arctic, as far as the industry is concerned, wherever we do business the same high standards apply," the IOGP said. Looser ice means icebergs and there is the risk of vessels being holed. Insurers are also looking for more clarity. "</w:t>
      </w:r>
      <w:r w:rsidRPr="00A25BCA">
        <w:rPr>
          <w:rStyle w:val="StyleUnderline"/>
          <w:szCs w:val="22"/>
        </w:rPr>
        <w:t xml:space="preserve">The level of </w:t>
      </w:r>
      <w:r w:rsidRPr="008D0CBB">
        <w:rPr>
          <w:rStyle w:val="StyleUnderline"/>
          <w:szCs w:val="22"/>
          <w:highlight w:val="yellow"/>
        </w:rPr>
        <w:t>regulation</w:t>
      </w:r>
      <w:r w:rsidRPr="00A25BCA">
        <w:rPr>
          <w:rStyle w:val="StyleUnderline"/>
          <w:szCs w:val="22"/>
        </w:rPr>
        <w:t xml:space="preserve"> applying to these new waterways </w:t>
      </w:r>
      <w:r w:rsidRPr="008D0CBB">
        <w:rPr>
          <w:rStyle w:val="StyleUnderline"/>
          <w:szCs w:val="22"/>
          <w:highlight w:val="yellow"/>
        </w:rPr>
        <w:t>has</w:t>
      </w:r>
      <w:r w:rsidRPr="00A25BCA">
        <w:rPr>
          <w:rStyle w:val="StyleUnderline"/>
          <w:szCs w:val="22"/>
        </w:rPr>
        <w:t xml:space="preserve">, perhaps inevitably, </w:t>
      </w:r>
      <w:r w:rsidRPr="008D0CBB">
        <w:rPr>
          <w:rStyle w:val="StyleUnderline"/>
          <w:szCs w:val="22"/>
          <w:highlight w:val="yellow"/>
        </w:rPr>
        <w:t>not had time to catch up with the physical changes to the Arctic environment</w:t>
      </w:r>
      <w:r w:rsidRPr="00A25BCA">
        <w:rPr>
          <w:szCs w:val="22"/>
        </w:rPr>
        <w:t>," said Joe Hughes, chairman and chief executive of ship insurer American Club. "From an insurance perspective, marine underwriters will have concerns in regard to hull and other damage caused by physical hazards encountered in the Arctic, and navigating restrictions."</w:t>
      </w:r>
    </w:p>
    <w:p w14:paraId="5F70CE82" w14:textId="77777777" w:rsidR="0005449F" w:rsidRPr="00A3273D" w:rsidRDefault="0005449F" w:rsidP="0005449F">
      <w:pPr>
        <w:pStyle w:val="Heading4"/>
      </w:pPr>
      <w:r w:rsidRPr="002305E1">
        <w:rPr>
          <w:u w:val="single"/>
        </w:rPr>
        <w:t>Arctic cooperation</w:t>
      </w:r>
      <w:r>
        <w:t xml:space="preserve"> is </w:t>
      </w:r>
      <w:r w:rsidRPr="002305E1">
        <w:rPr>
          <w:u w:val="single"/>
        </w:rPr>
        <w:t>vital</w:t>
      </w:r>
      <w:r>
        <w:t xml:space="preserve"> – it’s the </w:t>
      </w:r>
      <w:r w:rsidRPr="00B31FB5">
        <w:rPr>
          <w:u w:val="single"/>
        </w:rPr>
        <w:t>epicenter</w:t>
      </w:r>
      <w:r>
        <w:t xml:space="preserve"> of </w:t>
      </w:r>
      <w:r w:rsidRPr="00AE2AEB">
        <w:rPr>
          <w:u w:val="single"/>
        </w:rPr>
        <w:t>glacier research</w:t>
      </w:r>
      <w:r>
        <w:t xml:space="preserve"> and </w:t>
      </w:r>
      <w:r w:rsidRPr="00AE2AEB">
        <w:rPr>
          <w:u w:val="single"/>
        </w:rPr>
        <w:t xml:space="preserve">shipping </w:t>
      </w:r>
      <w:r w:rsidRPr="00AE2AEB">
        <w:t>emission regulation</w:t>
      </w:r>
      <w:r>
        <w:t xml:space="preserve"> </w:t>
      </w:r>
    </w:p>
    <w:p w14:paraId="05AF2CCB" w14:textId="77777777" w:rsidR="0005449F" w:rsidRDefault="0005449F" w:rsidP="0005449F">
      <w:r w:rsidRPr="00366F70">
        <w:rPr>
          <w:rStyle w:val="Style13ptBold"/>
        </w:rPr>
        <w:t>Slayton and Brigham, 15</w:t>
      </w:r>
      <w:r>
        <w:t xml:space="preserve">—David Slayton is research fellow, co-chair and executive director of the Arctic Security Initiative at Stanford University’s Hoover Institution. Lawson W. Brigham is distinguished professor of geography and Arctic policy at the University of Alaska Fairbanks, a fellow at the U.S. Coast Guard Academy’s Center for Arctic Study &amp; Policy, and a member of Hoover’s Arctic Security Initiative. “Strengthen Arctic cooperation between the US and China,” Aug 27, Alaska Dispatch News (ADN), </w:t>
      </w:r>
      <w:hyperlink r:id="rId11" w:history="1">
        <w:r w:rsidRPr="007F7380">
          <w:rPr>
            <w:rStyle w:val="Hyperlink"/>
          </w:rPr>
          <w:t>http://www.adn.com/article/20150827/strengthen-arctic-cooperation-between-us-and-china</w:t>
        </w:r>
      </w:hyperlink>
      <w:r>
        <w:t xml:space="preserve"> --br </w:t>
      </w:r>
    </w:p>
    <w:p w14:paraId="2C5619E0" w14:textId="77777777" w:rsidR="0005449F" w:rsidRDefault="0005449F" w:rsidP="0005449F">
      <w:pPr>
        <w:rPr>
          <w:rStyle w:val="StyleUnderline"/>
        </w:rPr>
      </w:pPr>
      <w:r w:rsidRPr="00A25BCA">
        <w:t xml:space="preserve">Five key </w:t>
      </w:r>
      <w:r w:rsidRPr="00A25BCA">
        <w:rPr>
          <w:rStyle w:val="StyleUnderline"/>
          <w:szCs w:val="22"/>
        </w:rPr>
        <w:t>areas of cooperation can enhance Arctic cooperation between the U.S. and China</w:t>
      </w:r>
      <w:r w:rsidRPr="00A25BCA">
        <w:t xml:space="preserve">: First, </w:t>
      </w:r>
      <w:r w:rsidRPr="008D0CBB">
        <w:rPr>
          <w:rStyle w:val="StyleUnderline"/>
          <w:szCs w:val="22"/>
          <w:highlight w:val="yellow"/>
        </w:rPr>
        <w:t xml:space="preserve">since the Arctic is at the </w:t>
      </w:r>
      <w:r w:rsidRPr="008D0CBB">
        <w:rPr>
          <w:rStyle w:val="Emphasis"/>
          <w:szCs w:val="22"/>
          <w:highlight w:val="yellow"/>
        </w:rPr>
        <w:t>epicenter</w:t>
      </w:r>
      <w:r w:rsidRPr="008D0CBB">
        <w:rPr>
          <w:rStyle w:val="StyleUnderline"/>
          <w:szCs w:val="22"/>
          <w:highlight w:val="yellow"/>
        </w:rPr>
        <w:t xml:space="preserve"> of climate change, Arctic climate change research and policy is a </w:t>
      </w:r>
      <w:r w:rsidRPr="008D0CBB">
        <w:rPr>
          <w:rStyle w:val="Emphasis"/>
          <w:szCs w:val="22"/>
          <w:highlight w:val="yellow"/>
        </w:rPr>
        <w:t>natural area of cooperation</w:t>
      </w:r>
      <w:r w:rsidRPr="008D0CBB">
        <w:rPr>
          <w:rStyle w:val="StyleUnderline"/>
          <w:szCs w:val="22"/>
          <w:highlight w:val="yellow"/>
        </w:rPr>
        <w:t xml:space="preserve"> between our two countries. We are already addressing global climate change</w:t>
      </w:r>
      <w:r w:rsidRPr="00A25BCA">
        <w:rPr>
          <w:rStyle w:val="StyleUnderline"/>
          <w:szCs w:val="22"/>
        </w:rPr>
        <w:t xml:space="preserve"> issues </w:t>
      </w:r>
      <w:r w:rsidRPr="008D0CBB">
        <w:rPr>
          <w:rStyle w:val="StyleUnderline"/>
          <w:szCs w:val="22"/>
          <w:highlight w:val="yellow"/>
        </w:rPr>
        <w:t xml:space="preserve">in our formal dialogue, so </w:t>
      </w:r>
      <w:r w:rsidRPr="00980031">
        <w:rPr>
          <w:rStyle w:val="Emphasis"/>
          <w:highlight w:val="yellow"/>
        </w:rPr>
        <w:t>inserting</w:t>
      </w:r>
      <w:r w:rsidRPr="008D0CBB">
        <w:rPr>
          <w:rStyle w:val="StyleUnderline"/>
          <w:szCs w:val="22"/>
          <w:highlight w:val="yellow"/>
        </w:rPr>
        <w:t xml:space="preserve"> Arctic issues such as </w:t>
      </w:r>
      <w:r w:rsidRPr="00980031">
        <w:rPr>
          <w:rStyle w:val="Emphasis"/>
          <w:highlight w:val="yellow"/>
        </w:rPr>
        <w:t>black carbon from ship emissions</w:t>
      </w:r>
      <w:r w:rsidRPr="00980031">
        <w:rPr>
          <w:rStyle w:val="StyleUnderline"/>
          <w:szCs w:val="22"/>
          <w:highlight w:val="yellow"/>
        </w:rPr>
        <w:t xml:space="preserve"> and sea </w:t>
      </w:r>
      <w:r w:rsidRPr="008D0CBB">
        <w:rPr>
          <w:rStyle w:val="StyleUnderline"/>
          <w:szCs w:val="22"/>
          <w:highlight w:val="yellow"/>
        </w:rPr>
        <w:t xml:space="preserve">ice and glacier research should </w:t>
      </w:r>
      <w:r w:rsidRPr="008D0CBB">
        <w:rPr>
          <w:rStyle w:val="Emphasis"/>
          <w:szCs w:val="22"/>
          <w:highlight w:val="yellow"/>
        </w:rPr>
        <w:t>resonate with our ongoing discussions</w:t>
      </w:r>
      <w:r w:rsidRPr="008D0CBB">
        <w:rPr>
          <w:rStyle w:val="StyleUnderline"/>
          <w:szCs w:val="22"/>
          <w:highlight w:val="yellow"/>
        </w:rPr>
        <w:t>. Working together on</w:t>
      </w:r>
      <w:r w:rsidRPr="00A25BCA">
        <w:rPr>
          <w:rStyle w:val="StyleUnderline"/>
          <w:szCs w:val="22"/>
        </w:rPr>
        <w:t xml:space="preserve"> WMO </w:t>
      </w:r>
      <w:r w:rsidRPr="00980031">
        <w:rPr>
          <w:rStyle w:val="StyleUnderline"/>
          <w:szCs w:val="22"/>
          <w:highlight w:val="yellow"/>
        </w:rPr>
        <w:t>Arctic initiatives</w:t>
      </w:r>
      <w:r w:rsidRPr="00980031">
        <w:rPr>
          <w:rStyle w:val="StyleUnderline"/>
          <w:szCs w:val="22"/>
        </w:rPr>
        <w:t xml:space="preserve"> and the linkages of the polar regions to global change </w:t>
      </w:r>
      <w:r w:rsidRPr="00980031">
        <w:rPr>
          <w:rStyle w:val="StyleUnderline"/>
          <w:szCs w:val="22"/>
          <w:highlight w:val="yellow"/>
        </w:rPr>
        <w:t>is a</w:t>
      </w:r>
      <w:r w:rsidRPr="00980031">
        <w:rPr>
          <w:rStyle w:val="StyleUnderline"/>
          <w:szCs w:val="22"/>
        </w:rPr>
        <w:t>nother</w:t>
      </w:r>
      <w:r w:rsidRPr="00A25BCA">
        <w:rPr>
          <w:rStyle w:val="StyleUnderline"/>
          <w:szCs w:val="22"/>
        </w:rPr>
        <w:t xml:space="preserve"> </w:t>
      </w:r>
      <w:r w:rsidRPr="008D0CBB">
        <w:rPr>
          <w:rStyle w:val="Emphasis"/>
          <w:szCs w:val="22"/>
          <w:highlight w:val="yellow"/>
        </w:rPr>
        <w:t>fruitful course</w:t>
      </w:r>
      <w:r w:rsidRPr="00980031">
        <w:rPr>
          <w:rStyle w:val="StyleUnderline"/>
        </w:rPr>
        <w:t xml:space="preserve"> ahead</w:t>
      </w:r>
    </w:p>
    <w:p w14:paraId="7E2B6DB4" w14:textId="77777777" w:rsidR="0005449F" w:rsidRDefault="0005449F" w:rsidP="0005449F">
      <w:pPr>
        <w:rPr>
          <w:rStyle w:val="Style13ptBold"/>
          <w:b w:val="0"/>
        </w:rPr>
      </w:pPr>
    </w:p>
    <w:p w14:paraId="631C8F98" w14:textId="77777777" w:rsidR="0005449F" w:rsidRDefault="0005449F" w:rsidP="0005449F">
      <w:pPr>
        <w:pStyle w:val="Heading4"/>
        <w:rPr>
          <w:rStyle w:val="Style13ptBold"/>
          <w:b/>
          <w:sz w:val="36"/>
          <w:szCs w:val="36"/>
          <w:u w:val="single"/>
        </w:rPr>
      </w:pPr>
      <w:r w:rsidRPr="00AE2AEB">
        <w:rPr>
          <w:rStyle w:val="Style13ptBold"/>
          <w:b/>
          <w:sz w:val="36"/>
          <w:szCs w:val="36"/>
          <w:u w:val="single"/>
        </w:rPr>
        <w:t>**B – US-China Cooperation**</w:t>
      </w:r>
    </w:p>
    <w:p w14:paraId="59BDA823" w14:textId="77777777" w:rsidR="0005449F" w:rsidRPr="00AE2AEB" w:rsidRDefault="0005449F" w:rsidP="0005449F"/>
    <w:p w14:paraId="5BE83276" w14:textId="77777777" w:rsidR="0005449F" w:rsidRDefault="0005449F" w:rsidP="0005449F">
      <w:pPr>
        <w:pStyle w:val="Heading4"/>
      </w:pPr>
      <w:r>
        <w:t xml:space="preserve">Cooperation is on the </w:t>
      </w:r>
      <w:r w:rsidRPr="005D7366">
        <w:rPr>
          <w:u w:val="single"/>
        </w:rPr>
        <w:t>brink</w:t>
      </w:r>
      <w:r>
        <w:t xml:space="preserve"> – China’s carefully assessing US </w:t>
      </w:r>
      <w:r w:rsidRPr="005D7366">
        <w:rPr>
          <w:u w:val="single"/>
        </w:rPr>
        <w:t>signals of commitment</w:t>
      </w:r>
      <w:r>
        <w:t xml:space="preserve"> </w:t>
      </w:r>
    </w:p>
    <w:p w14:paraId="75E4BA59" w14:textId="77777777" w:rsidR="0005449F" w:rsidRPr="001D4753" w:rsidRDefault="0005449F" w:rsidP="0005449F">
      <w:r w:rsidRPr="001D4753">
        <w:rPr>
          <w:rStyle w:val="Style13ptBold"/>
        </w:rPr>
        <w:t>Davenport, 16</w:t>
      </w:r>
      <w:r>
        <w:t xml:space="preserve">—Coral, </w:t>
      </w:r>
      <w:r w:rsidRPr="00286FA5">
        <w:t>covers energy and climate change policy at The New York Times</w:t>
      </w:r>
      <w:r>
        <w:t xml:space="preserve">, </w:t>
      </w:r>
      <w:r w:rsidRPr="00286FA5">
        <w:t>previously a fellow with the Metcalf Institute for Marine and Environmental Reporting</w:t>
      </w:r>
      <w:r>
        <w:t xml:space="preserve"> and </w:t>
      </w:r>
      <w:r w:rsidRPr="00286FA5">
        <w:t>covered energy and the environment for National Journal, Politico, and Congressional Quarterly</w:t>
      </w:r>
      <w:r>
        <w:t xml:space="preserve">. “Supreme Court’s Blow to Emissions Efforts May Imperil Paris Climate Accord,” New York Times (NYT), Feb 10, </w:t>
      </w:r>
      <w:hyperlink r:id="rId12" w:history="1">
        <w:r w:rsidRPr="007F7380">
          <w:rPr>
            <w:rStyle w:val="Hyperlink"/>
          </w:rPr>
          <w:t>http://www.nytimes.com/2016/02/11/us/politics/carbon-emissions-paris-climate-accord.html</w:t>
        </w:r>
      </w:hyperlink>
      <w:r>
        <w:t xml:space="preserve"> --br</w:t>
      </w:r>
    </w:p>
    <w:p w14:paraId="62CDCE3C" w14:textId="77777777" w:rsidR="0005449F" w:rsidRPr="00AE2AEB" w:rsidRDefault="0005449F" w:rsidP="0005449F">
      <w:pPr>
        <w:rPr>
          <w:szCs w:val="22"/>
          <w:u w:val="single"/>
        </w:rPr>
      </w:pPr>
      <w:r w:rsidRPr="00675656">
        <w:rPr>
          <w:rStyle w:val="StyleUnderline"/>
          <w:szCs w:val="22"/>
          <w:highlight w:val="yellow"/>
        </w:rPr>
        <w:t>The</w:t>
      </w:r>
      <w:r w:rsidRPr="00675656">
        <w:rPr>
          <w:rStyle w:val="StyleUnderline"/>
          <w:szCs w:val="22"/>
        </w:rPr>
        <w:t xml:space="preserve"> Supreme Court’s surprise </w:t>
      </w:r>
      <w:r w:rsidRPr="00675656">
        <w:rPr>
          <w:rStyle w:val="StyleUnderline"/>
          <w:szCs w:val="22"/>
          <w:highlight w:val="yellow"/>
        </w:rPr>
        <w:t>decision</w:t>
      </w:r>
      <w:r w:rsidRPr="00675656">
        <w:rPr>
          <w:szCs w:val="22"/>
        </w:rPr>
        <w:t xml:space="preserve"> Tuesday </w:t>
      </w:r>
      <w:r w:rsidRPr="00675656">
        <w:rPr>
          <w:rStyle w:val="StyleUnderline"/>
          <w:szCs w:val="22"/>
        </w:rPr>
        <w:t>to halt</w:t>
      </w:r>
      <w:r w:rsidRPr="00675656">
        <w:rPr>
          <w:szCs w:val="22"/>
        </w:rPr>
        <w:t xml:space="preserve"> the carrying out of President </w:t>
      </w:r>
      <w:r w:rsidRPr="00675656">
        <w:rPr>
          <w:rStyle w:val="StyleUnderline"/>
          <w:szCs w:val="22"/>
        </w:rPr>
        <w:t xml:space="preserve">Obama’s climate change regulation </w:t>
      </w:r>
      <w:r w:rsidRPr="00675656">
        <w:rPr>
          <w:rStyle w:val="StyleUnderline"/>
          <w:szCs w:val="22"/>
          <w:highlight w:val="yellow"/>
        </w:rPr>
        <w:t>could weaken or even imperil</w:t>
      </w:r>
      <w:r w:rsidRPr="00675656">
        <w:rPr>
          <w:rStyle w:val="StyleUnderline"/>
          <w:szCs w:val="22"/>
        </w:rPr>
        <w:t xml:space="preserve"> the international global warming accord reached with great ceremony in </w:t>
      </w:r>
      <w:r w:rsidRPr="00675656">
        <w:rPr>
          <w:rStyle w:val="StyleUnderline"/>
          <w:szCs w:val="22"/>
          <w:highlight w:val="yellow"/>
        </w:rPr>
        <w:t>Paris</w:t>
      </w:r>
      <w:r w:rsidRPr="00675656">
        <w:rPr>
          <w:szCs w:val="22"/>
        </w:rPr>
        <w:t xml:space="preserve"> less than two months ago, climate diplomats say. The Paris Agreement, the first accord to commit every country to combat climate change, had as a cornerstone Mr. Obama’s assurance that the United States would enact strong, legally sound policies to significantly cut carbon emissions. The United States is the largest historical greenhouse gas polluter, although</w:t>
      </w:r>
      <w:r w:rsidRPr="005D7366">
        <w:rPr>
          <w:szCs w:val="22"/>
        </w:rPr>
        <w:t xml:space="preserve"> its annual emissions have been overtaken by China’s. But </w:t>
      </w:r>
      <w:r w:rsidRPr="00675656">
        <w:rPr>
          <w:rStyle w:val="StyleUnderline"/>
        </w:rPr>
        <w:t>in</w:t>
      </w:r>
      <w:r w:rsidRPr="005D7366">
        <w:rPr>
          <w:rStyle w:val="StyleUnderline"/>
          <w:szCs w:val="22"/>
        </w:rPr>
        <w:t xml:space="preserve"> the capital</w:t>
      </w:r>
      <w:r w:rsidRPr="005D7366">
        <w:rPr>
          <w:szCs w:val="22"/>
        </w:rPr>
        <w:t xml:space="preserve">s </w:t>
      </w:r>
      <w:r w:rsidRPr="005D7366">
        <w:rPr>
          <w:rStyle w:val="StyleUnderline"/>
          <w:szCs w:val="22"/>
        </w:rPr>
        <w:t>of</w:t>
      </w:r>
      <w:r w:rsidRPr="005D7366">
        <w:rPr>
          <w:szCs w:val="22"/>
        </w:rPr>
        <w:t xml:space="preserve"> India and </w:t>
      </w:r>
      <w:r w:rsidRPr="008D0CBB">
        <w:rPr>
          <w:rStyle w:val="StyleUnderline"/>
          <w:szCs w:val="22"/>
          <w:highlight w:val="yellow"/>
        </w:rPr>
        <w:t>China</w:t>
      </w:r>
      <w:r w:rsidRPr="00675656">
        <w:t>, the other two largest polluters, climate change policy experts said the court’s decision</w:t>
      </w:r>
      <w:r w:rsidRPr="00675656">
        <w:rPr>
          <w:rStyle w:val="StyleUnderline"/>
          <w:szCs w:val="22"/>
        </w:rPr>
        <w:t xml:space="preserve"> </w:t>
      </w:r>
      <w:r w:rsidRPr="008D0CBB">
        <w:rPr>
          <w:rStyle w:val="Emphasis"/>
          <w:szCs w:val="22"/>
          <w:highlight w:val="yellow"/>
        </w:rPr>
        <w:t>threw</w:t>
      </w:r>
      <w:r w:rsidRPr="005D7366">
        <w:rPr>
          <w:rStyle w:val="StyleUnderline"/>
          <w:szCs w:val="22"/>
        </w:rPr>
        <w:t xml:space="preserve"> the </w:t>
      </w:r>
      <w:r w:rsidRPr="008D0CBB">
        <w:rPr>
          <w:rStyle w:val="Emphasis"/>
          <w:szCs w:val="22"/>
          <w:highlight w:val="yellow"/>
        </w:rPr>
        <w:t>U</w:t>
      </w:r>
      <w:r w:rsidRPr="005D7366">
        <w:rPr>
          <w:rStyle w:val="StyleUnderline"/>
          <w:szCs w:val="22"/>
        </w:rPr>
        <w:t xml:space="preserve">nited </w:t>
      </w:r>
      <w:r w:rsidRPr="008D0CBB">
        <w:rPr>
          <w:rStyle w:val="Emphasis"/>
          <w:szCs w:val="22"/>
          <w:highlight w:val="yellow"/>
        </w:rPr>
        <w:t>S</w:t>
      </w:r>
      <w:r w:rsidRPr="005D7366">
        <w:rPr>
          <w:rStyle w:val="StyleUnderline"/>
          <w:szCs w:val="22"/>
        </w:rPr>
        <w:t xml:space="preserve">tates’ </w:t>
      </w:r>
      <w:r w:rsidRPr="008D0CBB">
        <w:rPr>
          <w:rStyle w:val="Emphasis"/>
          <w:szCs w:val="22"/>
          <w:highlight w:val="yellow"/>
        </w:rPr>
        <w:t>commitment into question</w:t>
      </w:r>
      <w:r w:rsidRPr="008D0CBB">
        <w:rPr>
          <w:rStyle w:val="StyleUnderline"/>
          <w:szCs w:val="22"/>
          <w:highlight w:val="yellow"/>
        </w:rPr>
        <w:t xml:space="preserve">, and </w:t>
      </w:r>
      <w:r w:rsidRPr="008D0CBB">
        <w:rPr>
          <w:rStyle w:val="Emphasis"/>
          <w:szCs w:val="22"/>
          <w:highlight w:val="yellow"/>
        </w:rPr>
        <w:t>possibly</w:t>
      </w:r>
      <w:r w:rsidRPr="005D7366">
        <w:rPr>
          <w:szCs w:val="22"/>
        </w:rPr>
        <w:t xml:space="preserve"> New Delhi’s and </w:t>
      </w:r>
      <w:r w:rsidRPr="008D0CBB">
        <w:rPr>
          <w:rStyle w:val="Emphasis"/>
          <w:szCs w:val="22"/>
          <w:highlight w:val="yellow"/>
        </w:rPr>
        <w:t>Beijing’s</w:t>
      </w:r>
      <w:r w:rsidRPr="005D7366">
        <w:rPr>
          <w:rStyle w:val="StyleUnderline"/>
          <w:szCs w:val="22"/>
        </w:rPr>
        <w:t>.</w:t>
      </w:r>
      <w:r w:rsidRPr="005D7366">
        <w:rPr>
          <w:szCs w:val="22"/>
        </w:rPr>
        <w:t xml:space="preserve"> “If the U.S. Supreme Court actually declares the coal power </w:t>
      </w:r>
      <w:r w:rsidRPr="00675656">
        <w:t>plant rules stillborn, the chances of nurturing trust between countries would all but vanish,” said Navroz K. Dubash, a senior fellow at the Center for Policy Research in New Delhi. “This could be the proverbial string which</w:t>
      </w:r>
      <w:r w:rsidRPr="005D7366">
        <w:rPr>
          <w:szCs w:val="22"/>
        </w:rPr>
        <w:t xml:space="preserve"> causes Paris to unravel.” The issue can be overwhelming. The science is complicated. We get it. This is your cheat sheet. </w:t>
      </w:r>
      <w:r w:rsidRPr="005D7366">
        <w:rPr>
          <w:rStyle w:val="StyleUnderline"/>
          <w:szCs w:val="22"/>
        </w:rPr>
        <w:t>The court did not block the rule permanently, but halted it from being carried out in the states until legal challenges against it have been decided, a process that could take a year or more. Legal experts said the justices’ decision to stop work on the rule before any court had decided against it was unprecedented and signaled that the regulation might ultimately be overturned</w:t>
      </w:r>
      <w:r w:rsidRPr="005D7366">
        <w:rPr>
          <w:szCs w:val="22"/>
        </w:rPr>
        <w:t xml:space="preserve">. That could set back the United States’ climate efforts for years, although there would still be a chance for Washington to meet its commitments by 2025. “If the American clean energy plan is overturned, </w:t>
      </w:r>
      <w:r w:rsidRPr="008D0CBB">
        <w:rPr>
          <w:rStyle w:val="StyleUnderline"/>
          <w:szCs w:val="22"/>
          <w:highlight w:val="yellow"/>
        </w:rPr>
        <w:t xml:space="preserve">we’ll need to </w:t>
      </w:r>
      <w:r w:rsidRPr="008D0CBB">
        <w:rPr>
          <w:rStyle w:val="Emphasis"/>
          <w:szCs w:val="22"/>
          <w:highlight w:val="yellow"/>
        </w:rPr>
        <w:t>reassess whether the U</w:t>
      </w:r>
      <w:r w:rsidRPr="005D7366">
        <w:rPr>
          <w:rStyle w:val="StyleUnderline"/>
          <w:szCs w:val="22"/>
        </w:rPr>
        <w:t xml:space="preserve">nited </w:t>
      </w:r>
      <w:r w:rsidRPr="008D0CBB">
        <w:rPr>
          <w:rStyle w:val="Emphasis"/>
          <w:szCs w:val="22"/>
          <w:highlight w:val="yellow"/>
        </w:rPr>
        <w:t>S</w:t>
      </w:r>
      <w:r w:rsidRPr="005D7366">
        <w:rPr>
          <w:rStyle w:val="StyleUnderline"/>
          <w:szCs w:val="22"/>
        </w:rPr>
        <w:t xml:space="preserve">tates </w:t>
      </w:r>
      <w:r w:rsidRPr="008D0CBB">
        <w:rPr>
          <w:rStyle w:val="Emphasis"/>
          <w:szCs w:val="22"/>
          <w:highlight w:val="yellow"/>
        </w:rPr>
        <w:t>can meet its commitments</w:t>
      </w:r>
      <w:r w:rsidRPr="005D7366">
        <w:rPr>
          <w:rStyle w:val="StyleUnderline"/>
          <w:szCs w:val="22"/>
        </w:rPr>
        <w:t>,” said Zou Ji, the deputy director general of China’s National Center for Climate Change Strategy and International Cooperation, a government think tank in Beijing</w:t>
      </w:r>
      <w:r w:rsidRPr="005D7366">
        <w:rPr>
          <w:szCs w:val="22"/>
        </w:rPr>
        <w:t xml:space="preserve">. Mr. </w:t>
      </w:r>
      <w:r w:rsidRPr="005D7366">
        <w:rPr>
          <w:rStyle w:val="StyleUnderline"/>
          <w:szCs w:val="22"/>
        </w:rPr>
        <w:t>Zou</w:t>
      </w:r>
      <w:r w:rsidRPr="005D7366">
        <w:rPr>
          <w:szCs w:val="22"/>
        </w:rPr>
        <w:t xml:space="preserve">, who was </w:t>
      </w:r>
      <w:r w:rsidRPr="005D7366">
        <w:rPr>
          <w:rStyle w:val="StyleUnderline"/>
          <w:szCs w:val="22"/>
        </w:rPr>
        <w:t>an adviser to the Chinese delegation at the Paris negotiations</w:t>
      </w:r>
      <w:r w:rsidRPr="005D7366">
        <w:rPr>
          <w:szCs w:val="22"/>
        </w:rPr>
        <w:t xml:space="preserve">, said by telephone: “It had seemed that with the American commitments, it was possible to get on the right emissions path globally. But without those commitments, that could be a blow to confidence in low-carbon development. </w:t>
      </w:r>
      <w:r w:rsidRPr="005D7366">
        <w:rPr>
          <w:rStyle w:val="StyleUnderline"/>
          <w:szCs w:val="22"/>
        </w:rPr>
        <w:t xml:space="preserve">In China domestically, there is also resistance to low-carbon policies, and they would be able to say: ‘Look, the United States doesn’t keep its word. Why make so many demands on us?’ ” </w:t>
      </w:r>
      <w:r w:rsidRPr="008D0CBB">
        <w:rPr>
          <w:rStyle w:val="StyleUnderline"/>
          <w:szCs w:val="22"/>
          <w:highlight w:val="yellow"/>
        </w:rPr>
        <w:t>Inaction by the U</w:t>
      </w:r>
      <w:r w:rsidRPr="005D7366">
        <w:rPr>
          <w:rStyle w:val="StyleUnderline"/>
          <w:szCs w:val="22"/>
        </w:rPr>
        <w:t xml:space="preserve">nited </w:t>
      </w:r>
      <w:r w:rsidRPr="008D0CBB">
        <w:rPr>
          <w:rStyle w:val="StyleUnderline"/>
          <w:szCs w:val="22"/>
          <w:highlight w:val="yellow"/>
        </w:rPr>
        <w:t>S</w:t>
      </w:r>
      <w:r w:rsidRPr="005D7366">
        <w:rPr>
          <w:rStyle w:val="StyleUnderline"/>
          <w:szCs w:val="22"/>
        </w:rPr>
        <w:t xml:space="preserve">tates </w:t>
      </w:r>
      <w:r w:rsidRPr="008D0CBB">
        <w:rPr>
          <w:rStyle w:val="StyleUnderline"/>
          <w:szCs w:val="22"/>
          <w:highlight w:val="yellow"/>
        </w:rPr>
        <w:t>has</w:t>
      </w:r>
      <w:r w:rsidRPr="005D7366">
        <w:rPr>
          <w:rStyle w:val="StyleUnderline"/>
          <w:szCs w:val="22"/>
        </w:rPr>
        <w:t xml:space="preserve"> long </w:t>
      </w:r>
      <w:r w:rsidRPr="008D0CBB">
        <w:rPr>
          <w:rStyle w:val="StyleUnderline"/>
          <w:szCs w:val="22"/>
          <w:highlight w:val="yellow"/>
        </w:rPr>
        <w:t xml:space="preserve">been the </w:t>
      </w:r>
      <w:r w:rsidRPr="008D0CBB">
        <w:rPr>
          <w:rStyle w:val="Emphasis"/>
          <w:szCs w:val="22"/>
          <w:highlight w:val="yellow"/>
        </w:rPr>
        <w:t>chief obstacle</w:t>
      </w:r>
      <w:r w:rsidRPr="008D0CBB">
        <w:rPr>
          <w:rStyle w:val="StyleUnderline"/>
          <w:szCs w:val="22"/>
          <w:highlight w:val="yellow"/>
        </w:rPr>
        <w:t xml:space="preserve"> to meaningful global</w:t>
      </w:r>
      <w:r w:rsidRPr="005D7366">
        <w:rPr>
          <w:rStyle w:val="StyleUnderline"/>
          <w:szCs w:val="22"/>
        </w:rPr>
        <w:t xml:space="preserve"> climate change </w:t>
      </w:r>
      <w:r w:rsidRPr="008D0CBB">
        <w:rPr>
          <w:rStyle w:val="StyleUnderline"/>
          <w:szCs w:val="22"/>
          <w:highlight w:val="yellow"/>
        </w:rPr>
        <w:t>agreements.</w:t>
      </w:r>
      <w:r w:rsidRPr="005D7366">
        <w:rPr>
          <w:rStyle w:val="StyleUnderline"/>
          <w:szCs w:val="22"/>
        </w:rPr>
        <w:t xml:space="preserve"> </w:t>
      </w:r>
    </w:p>
    <w:p w14:paraId="0C6DAED7" w14:textId="77777777" w:rsidR="0005449F" w:rsidRDefault="0005449F" w:rsidP="0005449F">
      <w:pPr>
        <w:pStyle w:val="Heading4"/>
      </w:pPr>
      <w:r>
        <w:t xml:space="preserve">The plan revives US-China cooperation by spurring </w:t>
      </w:r>
      <w:r w:rsidRPr="00B31FB5">
        <w:rPr>
          <w:u w:val="single"/>
        </w:rPr>
        <w:t>highly-visible</w:t>
      </w:r>
      <w:r>
        <w:t xml:space="preserve">, </w:t>
      </w:r>
      <w:r w:rsidRPr="00A25BCA">
        <w:rPr>
          <w:u w:val="single"/>
        </w:rPr>
        <w:t>lasting</w:t>
      </w:r>
      <w:r w:rsidRPr="00BB28D2">
        <w:t xml:space="preserve"> change</w:t>
      </w:r>
      <w:r>
        <w:t xml:space="preserve">s </w:t>
      </w:r>
      <w:r w:rsidRPr="00BB28D2">
        <w:t xml:space="preserve"> </w:t>
      </w:r>
    </w:p>
    <w:p w14:paraId="66D915D1" w14:textId="77777777" w:rsidR="0005449F" w:rsidRDefault="0005449F" w:rsidP="0005449F">
      <w:r w:rsidRPr="00366F70">
        <w:rPr>
          <w:rStyle w:val="Style13ptBold"/>
        </w:rPr>
        <w:t>Slayton and Brigham, 15</w:t>
      </w:r>
      <w:r>
        <w:t xml:space="preserve">—David Slayton is research fellow, co-chair and executive director of the Arctic Security Initiative at Stanford University’s Hoover Institution. Lawson W. Brigham is distinguished professor of geography and Arctic policy at the University of Alaska Fairbanks, a fellow at the U.S. Coast Guard Academy’s Center for Arctic Study &amp; Policy, and a member of Hoover’s Arctic Security Initiative. “Strengthen Arctic cooperation between the US and China,” Aug 27, Alaska Dispatch News (ADN), </w:t>
      </w:r>
      <w:hyperlink r:id="rId13" w:history="1">
        <w:r w:rsidRPr="007F7380">
          <w:rPr>
            <w:rStyle w:val="Hyperlink"/>
          </w:rPr>
          <w:t>http://www.adn.com/article/20150827/strengthen-arctic-cooperation-between-us-and-china</w:t>
        </w:r>
      </w:hyperlink>
      <w:r>
        <w:t xml:space="preserve"> --br </w:t>
      </w:r>
    </w:p>
    <w:p w14:paraId="3126D71B" w14:textId="77777777" w:rsidR="0005449F" w:rsidRPr="00A25BCA" w:rsidRDefault="0005449F" w:rsidP="0005449F">
      <w:pPr>
        <w:rPr>
          <w:szCs w:val="22"/>
          <w:u w:val="single"/>
        </w:rPr>
      </w:pPr>
      <w:r w:rsidRPr="00A25BCA">
        <w:rPr>
          <w:szCs w:val="22"/>
        </w:rPr>
        <w:t xml:space="preserve">Fifth, </w:t>
      </w:r>
      <w:r w:rsidRPr="008D0CBB">
        <w:rPr>
          <w:rStyle w:val="StyleUnderline"/>
          <w:szCs w:val="22"/>
          <w:highlight w:val="yellow"/>
        </w:rPr>
        <w:t>joint Arctic marine research is an arena with much promise. Joint</w:t>
      </w:r>
      <w:r w:rsidRPr="00980031">
        <w:rPr>
          <w:rStyle w:val="StyleUnderline"/>
          <w:szCs w:val="22"/>
        </w:rPr>
        <w:t xml:space="preserve"> oceanographic </w:t>
      </w:r>
      <w:r w:rsidRPr="008D0CBB">
        <w:rPr>
          <w:rStyle w:val="StyleUnderline"/>
          <w:szCs w:val="22"/>
          <w:highlight w:val="yellow"/>
        </w:rPr>
        <w:t xml:space="preserve">research between the U.S. and China would attain </w:t>
      </w:r>
      <w:r w:rsidRPr="008D0CBB">
        <w:rPr>
          <w:rStyle w:val="Emphasis"/>
          <w:szCs w:val="22"/>
          <w:highlight w:val="yellow"/>
        </w:rPr>
        <w:t>global attention</w:t>
      </w:r>
      <w:r w:rsidRPr="008D0CBB">
        <w:rPr>
          <w:rStyle w:val="StyleUnderline"/>
          <w:szCs w:val="22"/>
          <w:highlight w:val="yellow"/>
        </w:rPr>
        <w:t xml:space="preserve"> and herald an era of </w:t>
      </w:r>
      <w:r w:rsidRPr="008D0CBB">
        <w:rPr>
          <w:rStyle w:val="Emphasis"/>
          <w:szCs w:val="22"/>
          <w:highlight w:val="yellow"/>
        </w:rPr>
        <w:t xml:space="preserve">close </w:t>
      </w:r>
      <w:r w:rsidRPr="00980031">
        <w:rPr>
          <w:rStyle w:val="Emphasis"/>
          <w:highlight w:val="yellow"/>
        </w:rPr>
        <w:t>collaboration in</w:t>
      </w:r>
      <w:r w:rsidRPr="00A25BCA">
        <w:rPr>
          <w:rStyle w:val="StyleUnderline"/>
          <w:szCs w:val="22"/>
        </w:rPr>
        <w:t xml:space="preserve"> Arctic Ocean </w:t>
      </w:r>
      <w:r w:rsidRPr="008D0CBB">
        <w:rPr>
          <w:rStyle w:val="Emphasis"/>
          <w:szCs w:val="22"/>
          <w:highlight w:val="yellow"/>
        </w:rPr>
        <w:t>research highly relevant to global climate change</w:t>
      </w:r>
      <w:r w:rsidRPr="008D0CBB">
        <w:rPr>
          <w:rStyle w:val="StyleUnderline"/>
          <w:szCs w:val="22"/>
          <w:highlight w:val="yellow"/>
        </w:rPr>
        <w:t>. Joint</w:t>
      </w:r>
      <w:r w:rsidRPr="00A25BCA">
        <w:rPr>
          <w:rStyle w:val="StyleUnderline"/>
          <w:szCs w:val="22"/>
        </w:rPr>
        <w:t xml:space="preserve"> icebreaking research ship </w:t>
      </w:r>
      <w:r w:rsidRPr="008D0CBB">
        <w:rPr>
          <w:rStyle w:val="StyleUnderline"/>
          <w:szCs w:val="22"/>
          <w:highlight w:val="yellow"/>
        </w:rPr>
        <w:t>operations</w:t>
      </w:r>
      <w:r w:rsidRPr="00A25BCA">
        <w:rPr>
          <w:rStyle w:val="StyleUnderline"/>
          <w:szCs w:val="22"/>
        </w:rPr>
        <w:t xml:space="preserve"> in Arctic ice-covered waters </w:t>
      </w:r>
      <w:r w:rsidRPr="008D0CBB">
        <w:rPr>
          <w:rStyle w:val="StyleUnderline"/>
          <w:szCs w:val="22"/>
          <w:highlight w:val="yellow"/>
        </w:rPr>
        <w:t xml:space="preserve">could provide </w:t>
      </w:r>
      <w:r w:rsidRPr="008D0CBB">
        <w:rPr>
          <w:rStyle w:val="Emphasis"/>
          <w:szCs w:val="22"/>
          <w:highlight w:val="yellow"/>
        </w:rPr>
        <w:t>unique and lasting cooperative experiences</w:t>
      </w:r>
      <w:r w:rsidRPr="008D0CBB">
        <w:rPr>
          <w:rStyle w:val="StyleUnderline"/>
          <w:szCs w:val="22"/>
          <w:highlight w:val="yellow"/>
        </w:rPr>
        <w:t xml:space="preserve"> </w:t>
      </w:r>
      <w:r w:rsidRPr="00980031">
        <w:rPr>
          <w:rStyle w:val="StyleUnderline"/>
          <w:szCs w:val="22"/>
        </w:rPr>
        <w:t xml:space="preserve">for the Chinese and American operating agencies, </w:t>
      </w:r>
      <w:r w:rsidRPr="00980031">
        <w:rPr>
          <w:rStyle w:val="StyleUnderline"/>
          <w:szCs w:val="22"/>
          <w:highlight w:val="yellow"/>
        </w:rPr>
        <w:t>as well as key links between</w:t>
      </w:r>
      <w:r w:rsidRPr="00980031">
        <w:rPr>
          <w:rStyle w:val="StyleUnderline"/>
          <w:szCs w:val="22"/>
        </w:rPr>
        <w:t xml:space="preserve"> our </w:t>
      </w:r>
      <w:r w:rsidRPr="00980031">
        <w:rPr>
          <w:rStyle w:val="StyleUnderline"/>
          <w:szCs w:val="22"/>
          <w:highlight w:val="yellow"/>
        </w:rPr>
        <w:t>research funding organizations</w:t>
      </w:r>
      <w:r w:rsidRPr="00980031">
        <w:rPr>
          <w:rStyle w:val="StyleUnderline"/>
          <w:szCs w:val="22"/>
        </w:rPr>
        <w:t>. China and the U.S. have an obligation and opportunity to work together on a range of cooperative issues to maintain the Arctic’s future as a peaceful, safe and secure region, as that new frontier opens. Both nations must be proactive in Arctic matters within their already existing dialogue and in international organizations including the Arctic Council.</w:t>
      </w:r>
    </w:p>
    <w:p w14:paraId="3A16FB07" w14:textId="77777777" w:rsidR="0005449F" w:rsidRPr="005B2132" w:rsidRDefault="0005449F" w:rsidP="0005449F">
      <w:pPr>
        <w:pStyle w:val="Heading4"/>
      </w:pPr>
      <w:r w:rsidRPr="005B2132">
        <w:rPr>
          <w:u w:val="single"/>
        </w:rPr>
        <w:t>US-China cooperation</w:t>
      </w:r>
      <w:r>
        <w:t xml:space="preserve"> is key – they’re the </w:t>
      </w:r>
      <w:r w:rsidRPr="005F69AE">
        <w:rPr>
          <w:u w:val="single"/>
        </w:rPr>
        <w:t>two largest emitters</w:t>
      </w:r>
      <w:r>
        <w:t xml:space="preserve"> and </w:t>
      </w:r>
      <w:r w:rsidRPr="005F69AE">
        <w:rPr>
          <w:u w:val="single"/>
        </w:rPr>
        <w:t>drive multilateral action</w:t>
      </w:r>
      <w:r>
        <w:t xml:space="preserve"> </w:t>
      </w:r>
    </w:p>
    <w:p w14:paraId="1EA91BAE" w14:textId="77777777" w:rsidR="0005449F" w:rsidRDefault="0005449F" w:rsidP="0005449F">
      <w:r w:rsidRPr="00C83877">
        <w:rPr>
          <w:rStyle w:val="Style13ptBold"/>
        </w:rPr>
        <w:t>Hongzhou, 15</w:t>
      </w:r>
      <w:r>
        <w:t xml:space="preserve">—Zhang, Associate Research Fellow with the China Programme @ S. Rajaratnam School of International Studies (RSIS) at Nanyang Technological University (Singapore). “China-US Climate Change Cooperation: Beyond Energy,” The Diplomat, Oct 13, </w:t>
      </w:r>
      <w:hyperlink r:id="rId14" w:history="1">
        <w:r w:rsidRPr="007F7380">
          <w:rPr>
            <w:rStyle w:val="Hyperlink"/>
          </w:rPr>
          <w:t>http://thediplomat.com/2015/10/china-us-climate-change-cooperation-beyond-energy/</w:t>
        </w:r>
      </w:hyperlink>
      <w:r>
        <w:t xml:space="preserve"> --br </w:t>
      </w:r>
    </w:p>
    <w:p w14:paraId="58979769" w14:textId="77777777" w:rsidR="0005449F" w:rsidRDefault="0005449F" w:rsidP="0005449F">
      <w:pPr>
        <w:rPr>
          <w:szCs w:val="22"/>
        </w:rPr>
      </w:pPr>
      <w:r w:rsidRPr="005B2132">
        <w:rPr>
          <w:szCs w:val="22"/>
        </w:rPr>
        <w:t xml:space="preserve">The Paris Summit in December 2015 is being seen as the “last chance” to save the world from the worst ravages of climate change, yet whether the international community can reach a new climate change agreement remains to be seen. </w:t>
      </w:r>
      <w:r w:rsidRPr="008D0CBB">
        <w:rPr>
          <w:rStyle w:val="StyleUnderline"/>
          <w:szCs w:val="22"/>
          <w:highlight w:val="yellow"/>
        </w:rPr>
        <w:t>The U</w:t>
      </w:r>
      <w:r w:rsidRPr="005B2132">
        <w:rPr>
          <w:szCs w:val="22"/>
        </w:rPr>
        <w:t xml:space="preserve">nited </w:t>
      </w:r>
      <w:r w:rsidRPr="008D0CBB">
        <w:rPr>
          <w:rStyle w:val="StyleUnderline"/>
          <w:szCs w:val="22"/>
          <w:highlight w:val="yellow"/>
        </w:rPr>
        <w:t>S</w:t>
      </w:r>
      <w:r w:rsidRPr="005B2132">
        <w:rPr>
          <w:szCs w:val="22"/>
        </w:rPr>
        <w:t xml:space="preserve">tates </w:t>
      </w:r>
      <w:r w:rsidRPr="008D0CBB">
        <w:rPr>
          <w:rStyle w:val="StyleUnderline"/>
          <w:szCs w:val="22"/>
          <w:highlight w:val="yellow"/>
        </w:rPr>
        <w:t xml:space="preserve">and China, the </w:t>
      </w:r>
      <w:r w:rsidRPr="008D0CBB">
        <w:rPr>
          <w:rStyle w:val="Emphasis"/>
          <w:szCs w:val="22"/>
          <w:highlight w:val="yellow"/>
        </w:rPr>
        <w:t>two biggest economies and largest emitters</w:t>
      </w:r>
      <w:r w:rsidRPr="005B2132">
        <w:rPr>
          <w:rStyle w:val="StyleUnderline"/>
          <w:szCs w:val="22"/>
        </w:rPr>
        <w:t xml:space="preserve"> of greenhouse gases in the world, </w:t>
      </w:r>
      <w:r w:rsidRPr="008D0CBB">
        <w:rPr>
          <w:rStyle w:val="Emphasis"/>
          <w:szCs w:val="22"/>
          <w:highlight w:val="yellow"/>
        </w:rPr>
        <w:t>hold the key to the success of</w:t>
      </w:r>
      <w:r w:rsidRPr="005B2132">
        <w:rPr>
          <w:szCs w:val="22"/>
        </w:rPr>
        <w:t xml:space="preserve"> not only the Paris Summit but also </w:t>
      </w:r>
      <w:r w:rsidRPr="008D0CBB">
        <w:rPr>
          <w:rStyle w:val="Emphasis"/>
          <w:szCs w:val="22"/>
          <w:highlight w:val="yellow"/>
        </w:rPr>
        <w:t>long-term global efforts to combat climate change</w:t>
      </w:r>
      <w:r w:rsidRPr="005B2132">
        <w:rPr>
          <w:szCs w:val="22"/>
        </w:rPr>
        <w:t xml:space="preserve">. Thankfully, </w:t>
      </w:r>
      <w:r w:rsidRPr="008D0CBB">
        <w:rPr>
          <w:rStyle w:val="Emphasis"/>
          <w:szCs w:val="22"/>
          <w:highlight w:val="yellow"/>
        </w:rPr>
        <w:t>unlike most aspects</w:t>
      </w:r>
      <w:r w:rsidRPr="008D0CBB">
        <w:rPr>
          <w:rStyle w:val="StyleUnderline"/>
          <w:szCs w:val="22"/>
          <w:highlight w:val="yellow"/>
        </w:rPr>
        <w:t xml:space="preserve"> of </w:t>
      </w:r>
      <w:r w:rsidRPr="00980031">
        <w:rPr>
          <w:rStyle w:val="StyleUnderline"/>
          <w:szCs w:val="22"/>
        </w:rPr>
        <w:t xml:space="preserve">Sino-U.S. </w:t>
      </w:r>
      <w:r w:rsidRPr="008D0CBB">
        <w:rPr>
          <w:rStyle w:val="StyleUnderline"/>
          <w:szCs w:val="22"/>
          <w:highlight w:val="yellow"/>
        </w:rPr>
        <w:t xml:space="preserve">relations where tensions are rising, </w:t>
      </w:r>
      <w:r w:rsidRPr="008D0CBB">
        <w:rPr>
          <w:rStyle w:val="Emphasis"/>
          <w:szCs w:val="22"/>
          <w:highlight w:val="yellow"/>
        </w:rPr>
        <w:t>bilateral cooperation</w:t>
      </w:r>
      <w:r w:rsidRPr="008D0CBB">
        <w:rPr>
          <w:rStyle w:val="StyleUnderline"/>
          <w:szCs w:val="22"/>
          <w:highlight w:val="yellow"/>
        </w:rPr>
        <w:t xml:space="preserve"> on climate change has made </w:t>
      </w:r>
      <w:r w:rsidRPr="008D0CBB">
        <w:rPr>
          <w:rStyle w:val="Emphasis"/>
          <w:szCs w:val="22"/>
          <w:highlight w:val="yellow"/>
        </w:rPr>
        <w:t>remarkable progress</w:t>
      </w:r>
      <w:r w:rsidRPr="005B2132">
        <w:rPr>
          <w:rStyle w:val="StyleUnderline"/>
          <w:szCs w:val="22"/>
        </w:rPr>
        <w:t>, highlighted by the historic climate change agreement signed by the two countries in November 2014</w:t>
      </w:r>
      <w:r w:rsidRPr="005B2132">
        <w:rPr>
          <w:szCs w:val="22"/>
        </w:rPr>
        <w:t xml:space="preserve">. During Xi Jinping’s first state visit to the United States last month, the two sides announced a new set of policies to combat climate change, including a national cap-and-trade program in China and a $3 billion fund from China to help developing countries curb global warming. Energy Cooperation: The Key Success Factor </w:t>
      </w:r>
      <w:r w:rsidRPr="005B2132">
        <w:rPr>
          <w:rStyle w:val="StyleUnderline"/>
          <w:szCs w:val="22"/>
        </w:rPr>
        <w:t>The remarkable success in Sino-U.S. climate change cooperation can be attributed to a wide arrange of factors, including growing domestic pressures, stable and flourishing non-official exchanges, and a change of attitude towards some of the key climate issues, to name but a few</w:t>
      </w:r>
      <w:r w:rsidRPr="005B2132">
        <w:rPr>
          <w:szCs w:val="22"/>
        </w:rPr>
        <w:t xml:space="preserve">. Nonetheless, the solid foundation which has been laid on bilateral energy cooperation, clean energy in particular, is the key driving factor. </w:t>
      </w:r>
      <w:r w:rsidRPr="008D0CBB">
        <w:rPr>
          <w:rStyle w:val="Emphasis"/>
          <w:highlight w:val="yellow"/>
        </w:rPr>
        <w:t>However</w:t>
      </w:r>
      <w:r w:rsidRPr="005B2132">
        <w:rPr>
          <w:szCs w:val="22"/>
        </w:rPr>
        <w:t xml:space="preserve">, relying on the energy sector alone is risky, and </w:t>
      </w:r>
      <w:r w:rsidRPr="008D0CBB">
        <w:rPr>
          <w:rStyle w:val="StyleUnderline"/>
          <w:szCs w:val="22"/>
          <w:highlight w:val="yellow"/>
        </w:rPr>
        <w:t>efforts</w:t>
      </w:r>
      <w:r w:rsidRPr="005B2132">
        <w:rPr>
          <w:szCs w:val="22"/>
        </w:rPr>
        <w:t xml:space="preserve"> in the energy sector </w:t>
      </w:r>
      <w:r w:rsidRPr="008D0CBB">
        <w:rPr>
          <w:rStyle w:val="Emphasis"/>
          <w:szCs w:val="22"/>
          <w:highlight w:val="yellow"/>
        </w:rPr>
        <w:t>might not be sufficient</w:t>
      </w:r>
      <w:r w:rsidRPr="008D0CBB">
        <w:rPr>
          <w:rStyle w:val="StyleUnderline"/>
          <w:szCs w:val="22"/>
          <w:highlight w:val="yellow"/>
        </w:rPr>
        <w:t xml:space="preserve"> to sustain</w:t>
      </w:r>
      <w:r w:rsidRPr="005B2132">
        <w:rPr>
          <w:rStyle w:val="StyleUnderline"/>
          <w:szCs w:val="22"/>
        </w:rPr>
        <w:t xml:space="preserve"> Sino-US </w:t>
      </w:r>
      <w:r w:rsidRPr="008D0CBB">
        <w:rPr>
          <w:rStyle w:val="StyleUnderline"/>
          <w:szCs w:val="22"/>
          <w:highlight w:val="yellow"/>
        </w:rPr>
        <w:t>climate</w:t>
      </w:r>
      <w:r w:rsidRPr="005B2132">
        <w:rPr>
          <w:rStyle w:val="StyleUnderline"/>
          <w:szCs w:val="22"/>
        </w:rPr>
        <w:t xml:space="preserve"> change </w:t>
      </w:r>
      <w:r w:rsidRPr="008D0CBB">
        <w:rPr>
          <w:rStyle w:val="StyleUnderline"/>
          <w:szCs w:val="22"/>
          <w:highlight w:val="yellow"/>
        </w:rPr>
        <w:t>cooperation and curb global warming. The two countries’ commitment</w:t>
      </w:r>
      <w:r w:rsidRPr="005B2132">
        <w:rPr>
          <w:rStyle w:val="StyleUnderline"/>
          <w:szCs w:val="22"/>
        </w:rPr>
        <w:t xml:space="preserve"> on clean energy </w:t>
      </w:r>
      <w:r w:rsidRPr="008D0CBB">
        <w:rPr>
          <w:rStyle w:val="Emphasis"/>
          <w:highlight w:val="yellow"/>
        </w:rPr>
        <w:t>should not be taken for granted</w:t>
      </w:r>
      <w:r w:rsidRPr="005B2132">
        <w:rPr>
          <w:szCs w:val="22"/>
        </w:rPr>
        <w:t xml:space="preserve">. In the U.S., the Obama administration certainly has put curbing fossil fuels top of its policy agenda and has made very real efforts to enact policies and regulations to achieve these goals. However, whether those measures can survive political opposition remains uncertain. The 2016 presidential election could be a critical moment in the trajectory of U.S. climate policy. Moreover, the shale gas revolution not only enables the U.S. to achieve energy self-sufficiency, it may also make America the world’s top exporter of fossil energies. This means energy security concerns might no longer be the top policy issue for the United States, which could then weaken the government’s commitment towards developing clean energies. In the case of China, the current economic slowdown, if it persists, could force the country to rethink its ambitious plans for carbon emission reduction. For years, the bottom line for China on climate change mitigation has been to strike a balance between economic development and climate concerns. </w:t>
      </w:r>
      <w:r w:rsidRPr="008D0CBB">
        <w:rPr>
          <w:rStyle w:val="StyleUnderline"/>
          <w:szCs w:val="22"/>
          <w:highlight w:val="yellow"/>
        </w:rPr>
        <w:t xml:space="preserve">While </w:t>
      </w:r>
      <w:r w:rsidRPr="00980031">
        <w:rPr>
          <w:rStyle w:val="StyleUnderline"/>
          <w:szCs w:val="22"/>
        </w:rPr>
        <w:t>in recent years</w:t>
      </w:r>
      <w:r w:rsidRPr="00980031">
        <w:rPr>
          <w:szCs w:val="22"/>
        </w:rPr>
        <w:t>, amid rapidly worsening pollution,</w:t>
      </w:r>
      <w:r w:rsidRPr="005B2132">
        <w:rPr>
          <w:szCs w:val="22"/>
        </w:rPr>
        <w:t xml:space="preserve"> </w:t>
      </w:r>
      <w:r w:rsidRPr="008D0CBB">
        <w:rPr>
          <w:rStyle w:val="StyleUnderline"/>
          <w:szCs w:val="22"/>
          <w:highlight w:val="yellow"/>
        </w:rPr>
        <w:t xml:space="preserve">China has been more willing to take </w:t>
      </w:r>
      <w:r w:rsidRPr="00980031">
        <w:rPr>
          <w:rStyle w:val="StyleUnderline"/>
          <w:szCs w:val="22"/>
        </w:rPr>
        <w:t xml:space="preserve">decisive </w:t>
      </w:r>
      <w:r w:rsidRPr="008D0CBB">
        <w:rPr>
          <w:rStyle w:val="StyleUnderline"/>
          <w:szCs w:val="22"/>
          <w:highlight w:val="yellow"/>
        </w:rPr>
        <w:t>action</w:t>
      </w:r>
      <w:r w:rsidRPr="005B2132">
        <w:rPr>
          <w:rStyle w:val="StyleUnderline"/>
          <w:szCs w:val="22"/>
        </w:rPr>
        <w:t xml:space="preserve"> such as breaking away from cheap coal and closing down energy intensive factories to curb domestic greenhouse gas emission at the expense of economic growth. However, </w:t>
      </w:r>
      <w:r w:rsidRPr="008D0CBB">
        <w:rPr>
          <w:rStyle w:val="StyleUnderline"/>
          <w:szCs w:val="22"/>
          <w:highlight w:val="yellow"/>
        </w:rPr>
        <w:t xml:space="preserve">it </w:t>
      </w:r>
      <w:r w:rsidRPr="008D0CBB">
        <w:rPr>
          <w:rStyle w:val="Emphasis"/>
          <w:szCs w:val="22"/>
          <w:highlight w:val="yellow"/>
        </w:rPr>
        <w:t>does not mean</w:t>
      </w:r>
      <w:r w:rsidRPr="005B2132">
        <w:rPr>
          <w:rStyle w:val="StyleUnderline"/>
          <w:szCs w:val="22"/>
        </w:rPr>
        <w:t xml:space="preserve"> that </w:t>
      </w:r>
      <w:r w:rsidRPr="008D0CBB">
        <w:rPr>
          <w:rStyle w:val="StyleUnderline"/>
          <w:szCs w:val="22"/>
          <w:highlight w:val="yellow"/>
        </w:rPr>
        <w:t>climate change</w:t>
      </w:r>
      <w:r w:rsidRPr="005B2132">
        <w:rPr>
          <w:rStyle w:val="StyleUnderline"/>
          <w:szCs w:val="22"/>
        </w:rPr>
        <w:t xml:space="preserve"> concerns </w:t>
      </w:r>
      <w:r w:rsidRPr="008D0CBB">
        <w:rPr>
          <w:rStyle w:val="StyleUnderline"/>
          <w:szCs w:val="22"/>
          <w:highlight w:val="yellow"/>
        </w:rPr>
        <w:t>will prevail over economic development</w:t>
      </w:r>
      <w:r w:rsidRPr="005B2132">
        <w:rPr>
          <w:szCs w:val="22"/>
        </w:rPr>
        <w:t>. With hundreds of millions of people still living in poverty and per-capita incomes lagging far behind those of the developed countries, China’s development needs are immense and the government’s top priority is to maintain stable growth. Therefore, if the economic situation in China worsens, it will be no surprise if the Chinese government retreats from efforts to curb emissions in favor of stabilizing economic growth.</w:t>
      </w:r>
    </w:p>
    <w:p w14:paraId="4A986FA2" w14:textId="77777777" w:rsidR="0005449F" w:rsidRPr="00245893" w:rsidRDefault="0005449F" w:rsidP="0005449F">
      <w:pPr>
        <w:pStyle w:val="Heading4"/>
        <w:rPr>
          <w:rStyle w:val="Style13ptBold"/>
          <w:b/>
        </w:rPr>
      </w:pPr>
      <w:r w:rsidRPr="00A25BCA">
        <w:rPr>
          <w:rStyle w:val="Style13ptBold"/>
          <w:b/>
          <w:u w:val="single"/>
        </w:rPr>
        <w:t>Acting now</w:t>
      </w:r>
      <w:r>
        <w:rPr>
          <w:rStyle w:val="Style13ptBold"/>
          <w:b/>
        </w:rPr>
        <w:t xml:space="preserve"> is key to reviving US-China Arctic cooperation – it’s </w:t>
      </w:r>
      <w:r w:rsidRPr="00A25BCA">
        <w:rPr>
          <w:rStyle w:val="Style13ptBold"/>
          <w:b/>
          <w:u w:val="single"/>
        </w:rPr>
        <w:t>try or die</w:t>
      </w:r>
      <w:r>
        <w:rPr>
          <w:rStyle w:val="Style13ptBold"/>
          <w:b/>
        </w:rPr>
        <w:t xml:space="preserve"> </w:t>
      </w:r>
    </w:p>
    <w:p w14:paraId="54FF878C" w14:textId="77777777" w:rsidR="0005449F" w:rsidRDefault="0005449F" w:rsidP="0005449F">
      <w:r w:rsidRPr="00366F70">
        <w:rPr>
          <w:rStyle w:val="Style13ptBold"/>
        </w:rPr>
        <w:t>Slayton and Brigham, 15</w:t>
      </w:r>
      <w:r>
        <w:t xml:space="preserve">—David Slayton is research fellow, co-chair and executive director of the Arctic Security Initiative at Stanford University’s Hoover Institution. Lawson W. Brigham is distinguished professor of geography and Arctic policy at the University of Alaska Fairbanks, a fellow at the U.S. Coast Guard Academy’s Center for Arctic Study &amp; Policy, and a member of Hoover’s Arctic Security Initiative. “Strengthen Arctic cooperation between the US and China,” Aug 27, Alaska Dispatch News (ADN), </w:t>
      </w:r>
      <w:hyperlink r:id="rId15" w:history="1">
        <w:r w:rsidRPr="007F7380">
          <w:rPr>
            <w:rStyle w:val="Hyperlink"/>
          </w:rPr>
          <w:t>http://www.adn.com/article/20150827/strengthen-arctic-cooperation-between-us-and-china</w:t>
        </w:r>
      </w:hyperlink>
      <w:r>
        <w:t xml:space="preserve"> --br </w:t>
      </w:r>
    </w:p>
    <w:p w14:paraId="69FFDCB3" w14:textId="77777777" w:rsidR="0005449F" w:rsidRDefault="0005449F" w:rsidP="0005449F">
      <w:pPr>
        <w:rPr>
          <w:rStyle w:val="StyleUnderline"/>
          <w:szCs w:val="22"/>
        </w:rPr>
      </w:pPr>
      <w:r w:rsidRPr="008D0CBB">
        <w:rPr>
          <w:rStyle w:val="StyleUnderline"/>
          <w:szCs w:val="22"/>
          <w:highlight w:val="yellow"/>
        </w:rPr>
        <w:t>The China-U.S. relationship is a daily and recurring</w:t>
      </w:r>
      <w:r w:rsidRPr="00A25BCA">
        <w:rPr>
          <w:rStyle w:val="StyleUnderline"/>
          <w:szCs w:val="22"/>
        </w:rPr>
        <w:t xml:space="preserve">, sometimes dominant, news </w:t>
      </w:r>
      <w:r w:rsidRPr="008D0CBB">
        <w:rPr>
          <w:rStyle w:val="StyleUnderline"/>
          <w:szCs w:val="22"/>
          <w:highlight w:val="yellow"/>
        </w:rPr>
        <w:t>story</w:t>
      </w:r>
      <w:r w:rsidRPr="00A25BCA">
        <w:rPr>
          <w:rStyle w:val="StyleUnderline"/>
          <w:szCs w:val="22"/>
        </w:rPr>
        <w:t>. Select news has been positive and indicates close collaboration</w:t>
      </w:r>
      <w:r w:rsidRPr="00A25BCA">
        <w:rPr>
          <w:szCs w:val="22"/>
        </w:rPr>
        <w:t xml:space="preserve">, such as the November 2014 joint announcement on climate and energy initiatives. </w:t>
      </w:r>
      <w:r w:rsidRPr="00A25BCA">
        <w:rPr>
          <w:rStyle w:val="StyleUnderline"/>
          <w:szCs w:val="22"/>
        </w:rPr>
        <w:t>Other news is more worrisome and ominous</w:t>
      </w:r>
      <w:r w:rsidRPr="00A25BCA">
        <w:rPr>
          <w:szCs w:val="22"/>
        </w:rPr>
        <w:t xml:space="preserve">. Recent concerns for China’s actions in the South China Sea, cybersecurity, and devaluation of the yuan are serious matters of domestic and international security. With China’s presence more visible on every continent including Antarctica, </w:t>
      </w:r>
      <w:r w:rsidRPr="00A25BCA">
        <w:rPr>
          <w:rStyle w:val="StyleUnderline"/>
          <w:szCs w:val="22"/>
        </w:rPr>
        <w:t xml:space="preserve">is there room for Sino-U.S. areas of cooperation at the top of the world? The Nordic states and Canada have already established Arctic policy and research ties to China. </w:t>
      </w:r>
      <w:r w:rsidRPr="008D0CBB">
        <w:rPr>
          <w:rStyle w:val="StyleUnderline"/>
          <w:szCs w:val="22"/>
          <w:highlight w:val="yellow"/>
        </w:rPr>
        <w:t>With the U.S. chairing the Arctic Council through</w:t>
      </w:r>
      <w:r w:rsidRPr="00A25BCA">
        <w:rPr>
          <w:rStyle w:val="StyleUnderline"/>
          <w:szCs w:val="22"/>
        </w:rPr>
        <w:t xml:space="preserve"> May </w:t>
      </w:r>
      <w:r w:rsidRPr="008D0CBB">
        <w:rPr>
          <w:rStyle w:val="StyleUnderline"/>
          <w:szCs w:val="22"/>
          <w:highlight w:val="yellow"/>
        </w:rPr>
        <w:t xml:space="preserve">2017, </w:t>
      </w:r>
      <w:r w:rsidRPr="008D0CBB">
        <w:rPr>
          <w:rStyle w:val="Emphasis"/>
          <w:szCs w:val="22"/>
          <w:highlight w:val="yellow"/>
        </w:rPr>
        <w:t>now is the opportune occasion</w:t>
      </w:r>
      <w:r w:rsidRPr="008D0CBB">
        <w:rPr>
          <w:rStyle w:val="StyleUnderline"/>
          <w:szCs w:val="22"/>
          <w:highlight w:val="yellow"/>
        </w:rPr>
        <w:t xml:space="preserve"> for the U.S. to develop a </w:t>
      </w:r>
      <w:r w:rsidRPr="008D0CBB">
        <w:rPr>
          <w:rStyle w:val="Emphasis"/>
          <w:szCs w:val="22"/>
          <w:highlight w:val="yellow"/>
        </w:rPr>
        <w:t>collaborative strategy</w:t>
      </w:r>
      <w:r w:rsidRPr="008D0CBB">
        <w:rPr>
          <w:rStyle w:val="StyleUnderline"/>
          <w:szCs w:val="22"/>
          <w:highlight w:val="yellow"/>
        </w:rPr>
        <w:t>, on</w:t>
      </w:r>
      <w:r w:rsidRPr="00A25BCA">
        <w:rPr>
          <w:rStyle w:val="StyleUnderline"/>
          <w:szCs w:val="22"/>
        </w:rPr>
        <w:t xml:space="preserve"> a range of </w:t>
      </w:r>
      <w:r w:rsidRPr="008D0CBB">
        <w:rPr>
          <w:rStyle w:val="StyleUnderline"/>
          <w:szCs w:val="22"/>
          <w:highlight w:val="yellow"/>
        </w:rPr>
        <w:t xml:space="preserve">Arctic research and policy issues. There are </w:t>
      </w:r>
      <w:r w:rsidRPr="00980031">
        <w:rPr>
          <w:rStyle w:val="Emphasis"/>
          <w:highlight w:val="yellow"/>
        </w:rPr>
        <w:t>three approaches for engagement</w:t>
      </w:r>
      <w:r w:rsidRPr="008D0CBB">
        <w:rPr>
          <w:rStyle w:val="StyleUnderline"/>
          <w:szCs w:val="22"/>
          <w:highlight w:val="yellow"/>
        </w:rPr>
        <w:t>. One, add</w:t>
      </w:r>
      <w:r w:rsidRPr="00A25BCA">
        <w:rPr>
          <w:rStyle w:val="StyleUnderline"/>
          <w:szCs w:val="22"/>
        </w:rPr>
        <w:t xml:space="preserve"> focused, strategic </w:t>
      </w:r>
      <w:r w:rsidRPr="008D0CBB">
        <w:rPr>
          <w:rStyle w:val="StyleUnderline"/>
          <w:szCs w:val="22"/>
          <w:highlight w:val="yellow"/>
        </w:rPr>
        <w:t>Arctic issues to</w:t>
      </w:r>
      <w:r w:rsidRPr="00A25BCA">
        <w:rPr>
          <w:rStyle w:val="StyleUnderline"/>
          <w:szCs w:val="22"/>
        </w:rPr>
        <w:t xml:space="preserve"> the </w:t>
      </w:r>
      <w:r w:rsidRPr="008D0CBB">
        <w:rPr>
          <w:rStyle w:val="StyleUnderline"/>
          <w:szCs w:val="22"/>
          <w:highlight w:val="yellow"/>
        </w:rPr>
        <w:t>established</w:t>
      </w:r>
      <w:r w:rsidRPr="00A25BCA">
        <w:rPr>
          <w:rStyle w:val="StyleUnderline"/>
          <w:szCs w:val="22"/>
        </w:rPr>
        <w:t xml:space="preserve"> U.S.-China Strategic and </w:t>
      </w:r>
      <w:r w:rsidRPr="008D0CBB">
        <w:rPr>
          <w:rStyle w:val="StyleUnderline"/>
          <w:szCs w:val="22"/>
          <w:highlight w:val="yellow"/>
        </w:rPr>
        <w:t>Economic Dialogue</w:t>
      </w:r>
      <w:r w:rsidRPr="00A25BCA">
        <w:rPr>
          <w:szCs w:val="22"/>
        </w:rPr>
        <w:t xml:space="preserve">, a longer-term approach. </w:t>
      </w:r>
      <w:r w:rsidRPr="008D0CBB">
        <w:rPr>
          <w:rStyle w:val="StyleUnderline"/>
          <w:szCs w:val="22"/>
          <w:highlight w:val="yellow"/>
        </w:rPr>
        <w:t>Second</w:t>
      </w:r>
      <w:r w:rsidRPr="00A25BCA">
        <w:rPr>
          <w:rStyle w:val="StyleUnderline"/>
          <w:szCs w:val="22"/>
        </w:rPr>
        <w:t xml:space="preserve">, and potentially effective in the near-term, </w:t>
      </w:r>
      <w:r w:rsidRPr="008D0CBB">
        <w:rPr>
          <w:rStyle w:val="Emphasis"/>
          <w:highlight w:val="yellow"/>
        </w:rPr>
        <w:t>leverage the opportunity</w:t>
      </w:r>
      <w:r w:rsidRPr="008D0CBB">
        <w:rPr>
          <w:rStyle w:val="StyleUnderline"/>
          <w:szCs w:val="22"/>
          <w:highlight w:val="yellow"/>
        </w:rPr>
        <w:t xml:space="preserve"> to strengthen our relationship with China on Arctic affairs while the U.S. is Arctic Council chair. Third, hold enhanced dialogue on Arctic issues between the two national delegations at meetings</w:t>
      </w:r>
      <w:r w:rsidRPr="00A25BCA">
        <w:rPr>
          <w:rStyle w:val="StyleUnderline"/>
          <w:szCs w:val="22"/>
        </w:rPr>
        <w:t xml:space="preserve"> of the International Maritime Organization, World Meteorological Organization, and International Hydrographic Organization, </w:t>
      </w:r>
      <w:r w:rsidRPr="008D0CBB">
        <w:rPr>
          <w:rStyle w:val="StyleUnderline"/>
          <w:szCs w:val="22"/>
          <w:highlight w:val="yellow"/>
        </w:rPr>
        <w:t>among</w:t>
      </w:r>
      <w:r w:rsidRPr="00A25BCA">
        <w:rPr>
          <w:rStyle w:val="StyleUnderline"/>
          <w:szCs w:val="22"/>
        </w:rPr>
        <w:t xml:space="preserve"> other </w:t>
      </w:r>
      <w:r w:rsidRPr="008D0CBB">
        <w:rPr>
          <w:rStyle w:val="StyleUnderline"/>
          <w:szCs w:val="22"/>
          <w:highlight w:val="yellow"/>
        </w:rPr>
        <w:t>institutions</w:t>
      </w:r>
      <w:r w:rsidRPr="00A25BCA">
        <w:rPr>
          <w:rStyle w:val="StyleUnderline"/>
          <w:szCs w:val="22"/>
        </w:rPr>
        <w:t>.</w:t>
      </w:r>
    </w:p>
    <w:p w14:paraId="17C2ACE0" w14:textId="77777777" w:rsidR="0005449F" w:rsidRPr="008551EA" w:rsidRDefault="0005449F" w:rsidP="0005449F">
      <w:pPr>
        <w:pStyle w:val="Heading4"/>
      </w:pPr>
      <w:r w:rsidRPr="009E38E0">
        <w:t xml:space="preserve">US-China climate cooperation </w:t>
      </w:r>
      <w:r w:rsidRPr="00DC5CA9">
        <w:t>facilitates</w:t>
      </w:r>
      <w:r>
        <w:t xml:space="preserve"> </w:t>
      </w:r>
      <w:r w:rsidRPr="00A4280B">
        <w:rPr>
          <w:u w:val="single"/>
        </w:rPr>
        <w:t>mitigation and adaptation</w:t>
      </w:r>
      <w:r>
        <w:t xml:space="preserve"> strategies globally – solves extinction</w:t>
      </w:r>
    </w:p>
    <w:p w14:paraId="226ECBCB" w14:textId="77777777" w:rsidR="0005449F" w:rsidRPr="009E38E0" w:rsidRDefault="0005449F" w:rsidP="0005449F">
      <w:r w:rsidRPr="009E38E0">
        <w:rPr>
          <w:rStyle w:val="Style13ptBold"/>
        </w:rPr>
        <w:t>Li 14</w:t>
      </w:r>
      <w:r w:rsidRPr="009E38E0">
        <w:t xml:space="preserve"> – MA in Global Studies @ U Denver, Int’l Affairs Coordinator @ UN</w:t>
      </w:r>
    </w:p>
    <w:p w14:paraId="0F8CE9FD" w14:textId="77777777" w:rsidR="0005449F" w:rsidRPr="009E38E0" w:rsidRDefault="0005449F" w:rsidP="0005449F">
      <w:r w:rsidRPr="009E38E0">
        <w:t>(Xiaoyu, “China-US Cooperation: Key to the Global Future,” China Institute of International Studies, http://www.ciis.org.cn/english/2014-01/13/content_6606656.htm)</w:t>
      </w:r>
    </w:p>
    <w:p w14:paraId="2BF94E14" w14:textId="77777777" w:rsidR="0005449F" w:rsidRPr="008551EA" w:rsidRDefault="0005449F" w:rsidP="0005449F">
      <w:r w:rsidRPr="009E38E0">
        <w:t xml:space="preserve">• Cooperation on climate change mitigation, adaptation, and consequence management. </w:t>
      </w:r>
      <w:r w:rsidRPr="008D0CBB">
        <w:rPr>
          <w:rStyle w:val="StyleUnderline"/>
          <w:highlight w:val="yellow"/>
        </w:rPr>
        <w:t xml:space="preserve">China-US cooperation will be </w:t>
      </w:r>
      <w:r w:rsidRPr="008D0CBB">
        <w:rPr>
          <w:rStyle w:val="Emphasis"/>
          <w:highlight w:val="yellow"/>
        </w:rPr>
        <w:t>increasingly critical to the global response to climate change</w:t>
      </w:r>
      <w:r w:rsidRPr="008D0CBB">
        <w:rPr>
          <w:rStyle w:val="StyleUnderline"/>
          <w:highlight w:val="yellow"/>
        </w:rPr>
        <w:t xml:space="preserve">. New scientific studies </w:t>
      </w:r>
      <w:r w:rsidRPr="0018492B">
        <w:rPr>
          <w:rStyle w:val="StyleUnderline"/>
          <w:highlight w:val="yellow"/>
        </w:rPr>
        <w:t>warn</w:t>
      </w:r>
      <w:r w:rsidRPr="009E38E0">
        <w:rPr>
          <w:rStyle w:val="StyleUnderline"/>
        </w:rPr>
        <w:t xml:space="preserve"> that </w:t>
      </w:r>
      <w:r w:rsidRPr="008D0CBB">
        <w:rPr>
          <w:rStyle w:val="StyleUnderline"/>
          <w:highlight w:val="yellow"/>
        </w:rPr>
        <w:t xml:space="preserve">the </w:t>
      </w:r>
      <w:r w:rsidRPr="0018492B">
        <w:rPr>
          <w:rStyle w:val="Emphasis"/>
          <w:highlight w:val="yellow"/>
        </w:rPr>
        <w:t>worst-case scenarios</w:t>
      </w:r>
      <w:r w:rsidRPr="009E38E0">
        <w:rPr>
          <w:rStyle w:val="StyleUnderline"/>
        </w:rPr>
        <w:t xml:space="preserve"> for climate </w:t>
      </w:r>
      <w:r w:rsidRPr="0018492B">
        <w:rPr>
          <w:rStyle w:val="StyleUnderline"/>
        </w:rPr>
        <w:t xml:space="preserve">change impacts </w:t>
      </w:r>
      <w:r w:rsidRPr="008D0CBB">
        <w:rPr>
          <w:rStyle w:val="StyleUnderline"/>
          <w:highlight w:val="yellow"/>
        </w:rPr>
        <w:t xml:space="preserve">are the </w:t>
      </w:r>
      <w:r w:rsidRPr="0018492B">
        <w:rPr>
          <w:rStyle w:val="Emphasis"/>
          <w:highlight w:val="yellow"/>
        </w:rPr>
        <w:t>most likely outcomes</w:t>
      </w:r>
      <w:r w:rsidRPr="008D0CBB">
        <w:rPr>
          <w:highlight w:val="yellow"/>
        </w:rPr>
        <w:t>.</w:t>
      </w:r>
      <w:r w:rsidRPr="009E38E0">
        <w:t xml:space="preserve"> Scientific assessments also maintain that anthropomorphic climate change is partly responsible for extreme weather events that the world is already experiencing at an increasing rate, from the floods in Pakistan and the heat wave in Russia to the melting glaciers and ice sheets and the “superstorm” Sandy that inflicted unprecedented destruction on New York and New Jersey. It is highly likely that </w:t>
      </w:r>
      <w:r w:rsidRPr="009E38E0">
        <w:rPr>
          <w:rStyle w:val="StyleUnderline"/>
        </w:rPr>
        <w:t xml:space="preserve">global climate change will be a key issue </w:t>
      </w:r>
      <w:r w:rsidRPr="008D0CBB">
        <w:rPr>
          <w:rStyle w:val="StyleUnderline"/>
          <w:highlight w:val="yellow"/>
        </w:rPr>
        <w:t>in the coming two decades</w:t>
      </w:r>
      <w:r w:rsidRPr="009E38E0">
        <w:rPr>
          <w:rStyle w:val="StyleUnderline"/>
        </w:rPr>
        <w:t xml:space="preserve"> as </w:t>
      </w:r>
      <w:r w:rsidRPr="008D0CBB">
        <w:rPr>
          <w:rStyle w:val="StyleUnderline"/>
          <w:highlight w:val="yellow"/>
        </w:rPr>
        <w:t xml:space="preserve">the world </w:t>
      </w:r>
      <w:r w:rsidRPr="0018492B">
        <w:rPr>
          <w:rStyle w:val="StyleUnderline"/>
          <w:highlight w:val="yellow"/>
        </w:rPr>
        <w:t>faces increasing climate-induced</w:t>
      </w:r>
      <w:r w:rsidRPr="0018492B">
        <w:rPr>
          <w:rStyle w:val="StyleUnderline"/>
        </w:rPr>
        <w:t xml:space="preserve"> humanitarian </w:t>
      </w:r>
      <w:r w:rsidRPr="0018492B">
        <w:rPr>
          <w:rStyle w:val="StyleUnderline"/>
          <w:highlight w:val="yellow"/>
        </w:rPr>
        <w:t>disasters</w:t>
      </w:r>
      <w:r w:rsidRPr="0018492B">
        <w:rPr>
          <w:rStyle w:val="StyleUnderline"/>
        </w:rPr>
        <w:t xml:space="preserve"> and infrastructure destruction </w:t>
      </w:r>
      <w:r w:rsidRPr="0018492B">
        <w:rPr>
          <w:rStyle w:val="Emphasis"/>
          <w:highlight w:val="yellow"/>
        </w:rPr>
        <w:t>requiring immediate and</w:t>
      </w:r>
      <w:r w:rsidRPr="0018492B">
        <w:rPr>
          <w:rStyle w:val="StyleUnderline"/>
        </w:rPr>
        <w:t xml:space="preserve"> expensive relief as well as costly</w:t>
      </w:r>
      <w:r w:rsidRPr="009E38E0">
        <w:rPr>
          <w:rStyle w:val="StyleUnderline"/>
        </w:rPr>
        <w:t xml:space="preserve">, </w:t>
      </w:r>
      <w:r w:rsidRPr="008D0CBB">
        <w:rPr>
          <w:rStyle w:val="Emphasis"/>
          <w:highlight w:val="yellow"/>
        </w:rPr>
        <w:t>long-term adaptation</w:t>
      </w:r>
      <w:r w:rsidRPr="008D0CBB">
        <w:rPr>
          <w:rStyle w:val="StyleUnderline"/>
          <w:highlight w:val="yellow"/>
        </w:rPr>
        <w:t>. Climate change</w:t>
      </w:r>
      <w:r w:rsidRPr="009E38E0">
        <w:rPr>
          <w:rStyle w:val="StyleUnderline"/>
        </w:rPr>
        <w:t xml:space="preserve"> likely </w:t>
      </w:r>
      <w:r w:rsidRPr="008D0CBB">
        <w:rPr>
          <w:rStyle w:val="StyleUnderline"/>
          <w:highlight w:val="yellow"/>
        </w:rPr>
        <w:t>will increase</w:t>
      </w:r>
      <w:r w:rsidRPr="009E38E0">
        <w:rPr>
          <w:rStyle w:val="StyleUnderline"/>
        </w:rPr>
        <w:t xml:space="preserve"> social and political </w:t>
      </w:r>
      <w:r w:rsidRPr="008D0CBB">
        <w:rPr>
          <w:rStyle w:val="StyleUnderline"/>
          <w:highlight w:val="yellow"/>
        </w:rPr>
        <w:t>instability</w:t>
      </w:r>
      <w:r w:rsidRPr="009E38E0">
        <w:rPr>
          <w:rStyle w:val="StyleUnderline"/>
        </w:rPr>
        <w:t xml:space="preserve"> in many areas of the world, including emerging economies and developed countries</w:t>
      </w:r>
      <w:r w:rsidRPr="009E38E0">
        <w:t xml:space="preserve">. It also will likely renew political pressure for emissions reductions, especially by China and the United States, the world’s two biggest emitters. </w:t>
      </w:r>
      <w:r w:rsidRPr="009E38E0">
        <w:rPr>
          <w:rStyle w:val="StyleUnderline"/>
        </w:rPr>
        <w:t xml:space="preserve">China-US </w:t>
      </w:r>
      <w:r w:rsidRPr="008D0CBB">
        <w:rPr>
          <w:rStyle w:val="StyleUnderline"/>
          <w:highlight w:val="yellow"/>
        </w:rPr>
        <w:t>cooperation</w:t>
      </w:r>
      <w:r w:rsidRPr="009E38E0">
        <w:rPr>
          <w:rStyle w:val="StyleUnderline"/>
        </w:rPr>
        <w:t xml:space="preserve"> in all these areas </w:t>
      </w:r>
      <w:r w:rsidRPr="008D0CBB">
        <w:rPr>
          <w:rStyle w:val="StyleUnderline"/>
          <w:highlight w:val="yellow"/>
        </w:rPr>
        <w:t xml:space="preserve">will be </w:t>
      </w:r>
      <w:r w:rsidRPr="008D0CBB">
        <w:rPr>
          <w:rStyle w:val="Emphasis"/>
          <w:highlight w:val="yellow"/>
        </w:rPr>
        <w:t>critical</w:t>
      </w:r>
      <w:r w:rsidRPr="008D0CBB">
        <w:rPr>
          <w:rStyle w:val="StyleUnderline"/>
          <w:highlight w:val="yellow"/>
        </w:rPr>
        <w:t xml:space="preserve"> to whether the </w:t>
      </w:r>
      <w:r w:rsidRPr="008D0CBB">
        <w:rPr>
          <w:rStyle w:val="Emphasis"/>
          <w:highlight w:val="yellow"/>
        </w:rPr>
        <w:t>world cooperates</w:t>
      </w:r>
      <w:r w:rsidRPr="008D0CBB">
        <w:rPr>
          <w:rStyle w:val="StyleUnderline"/>
          <w:highlight w:val="yellow"/>
        </w:rPr>
        <w:t xml:space="preserve"> and how </w:t>
      </w:r>
      <w:r w:rsidRPr="008D0CBB">
        <w:rPr>
          <w:rStyle w:val="Emphasis"/>
          <w:highlight w:val="yellow"/>
        </w:rPr>
        <w:t>effective</w:t>
      </w:r>
      <w:r w:rsidRPr="009E38E0">
        <w:rPr>
          <w:rStyle w:val="StyleUnderline"/>
        </w:rPr>
        <w:t xml:space="preserve"> any </w:t>
      </w:r>
      <w:r w:rsidRPr="008D0CBB">
        <w:rPr>
          <w:rStyle w:val="StyleUnderline"/>
          <w:highlight w:val="yellow"/>
        </w:rPr>
        <w:t>cooperation is in responding to the</w:t>
      </w:r>
      <w:r w:rsidRPr="009E38E0">
        <w:rPr>
          <w:rStyle w:val="StyleUnderline"/>
        </w:rPr>
        <w:t xml:space="preserve"> </w:t>
      </w:r>
      <w:r w:rsidRPr="00514B25">
        <w:t>potentially</w:t>
      </w:r>
      <w:r w:rsidRPr="009E38E0">
        <w:rPr>
          <w:rStyle w:val="StyleUnderline"/>
        </w:rPr>
        <w:t xml:space="preserve"> </w:t>
      </w:r>
      <w:r w:rsidRPr="008D0CBB">
        <w:rPr>
          <w:rStyle w:val="Emphasis"/>
          <w:highlight w:val="yellow"/>
        </w:rPr>
        <w:t>existential threat</w:t>
      </w:r>
      <w:r w:rsidRPr="009E38E0">
        <w:rPr>
          <w:rStyle w:val="StyleUnderline"/>
        </w:rPr>
        <w:t xml:space="preserve"> posed by global climate change. </w:t>
      </w:r>
      <w:r w:rsidRPr="008D0CBB">
        <w:rPr>
          <w:rStyle w:val="StyleUnderline"/>
          <w:highlight w:val="yellow"/>
        </w:rPr>
        <w:t>The two countries</w:t>
      </w:r>
      <w:r w:rsidRPr="009E38E0">
        <w:rPr>
          <w:rStyle w:val="StyleUnderline"/>
        </w:rPr>
        <w:t xml:space="preserve"> </w:t>
      </w:r>
      <w:r w:rsidRPr="003B4894">
        <w:t>also</w:t>
      </w:r>
      <w:r w:rsidRPr="009E38E0">
        <w:rPr>
          <w:rStyle w:val="StyleUnderline"/>
        </w:rPr>
        <w:t xml:space="preserve"> </w:t>
      </w:r>
      <w:r w:rsidRPr="008D0CBB">
        <w:rPr>
          <w:rStyle w:val="StyleUnderline"/>
          <w:highlight w:val="yellow"/>
        </w:rPr>
        <w:t>can</w:t>
      </w:r>
      <w:r w:rsidRPr="009E38E0">
        <w:t xml:space="preserve"> build on decades of bilateral cooperation on energy and environment to </w:t>
      </w:r>
      <w:r w:rsidRPr="0018492B">
        <w:rPr>
          <w:rStyle w:val="Emphasis"/>
          <w:highlight w:val="yellow"/>
        </w:rPr>
        <w:t>seize opportunities</w:t>
      </w:r>
      <w:r w:rsidRPr="0018492B">
        <w:t xml:space="preserve"> for lucrative joint energy technology development </w:t>
      </w:r>
      <w:r w:rsidRPr="0018492B">
        <w:rPr>
          <w:rStyle w:val="StyleUnderline"/>
          <w:highlight w:val="yellow"/>
        </w:rPr>
        <w:t xml:space="preserve">that would </w:t>
      </w:r>
      <w:r w:rsidRPr="0018492B">
        <w:rPr>
          <w:rStyle w:val="Emphasis"/>
          <w:highlight w:val="yellow"/>
        </w:rPr>
        <w:t>substantially</w:t>
      </w:r>
      <w:r w:rsidRPr="009E38E0">
        <w:t xml:space="preserve"> benefit Chinese and US businesses as well as</w:t>
      </w:r>
      <w:r w:rsidRPr="009E38E0">
        <w:rPr>
          <w:rStyle w:val="StyleUnderline"/>
        </w:rPr>
        <w:t xml:space="preserve"> </w:t>
      </w:r>
      <w:r w:rsidRPr="008D0CBB">
        <w:rPr>
          <w:rStyle w:val="Emphasis"/>
          <w:highlight w:val="yellow"/>
        </w:rPr>
        <w:t>lower costs and widely disseminate</w:t>
      </w:r>
      <w:r w:rsidRPr="0018492B">
        <w:rPr>
          <w:rStyle w:val="StyleUnderline"/>
        </w:rPr>
        <w:t xml:space="preserve"> clean energy </w:t>
      </w:r>
      <w:r w:rsidRPr="008D0CBB">
        <w:rPr>
          <w:rStyle w:val="Emphasis"/>
          <w:highlight w:val="yellow"/>
        </w:rPr>
        <w:t>technologies</w:t>
      </w:r>
      <w:r>
        <w:t>.</w:t>
      </w:r>
    </w:p>
    <w:p w14:paraId="16350D77" w14:textId="77777777" w:rsidR="0005449F" w:rsidRPr="005B2132" w:rsidRDefault="0005449F" w:rsidP="0005449F">
      <w:pPr>
        <w:pStyle w:val="Heading4"/>
        <w:rPr>
          <w:rStyle w:val="Style13ptBold"/>
          <w:b/>
        </w:rPr>
      </w:pPr>
      <w:r w:rsidRPr="00980031">
        <w:rPr>
          <w:rStyle w:val="Style13ptBold"/>
          <w:b/>
          <w:u w:val="single"/>
        </w:rPr>
        <w:t>Expert consensus</w:t>
      </w:r>
      <w:r>
        <w:rPr>
          <w:rStyle w:val="Style13ptBold"/>
          <w:b/>
        </w:rPr>
        <w:t xml:space="preserve"> that warming is </w:t>
      </w:r>
      <w:r w:rsidRPr="00980031">
        <w:rPr>
          <w:rStyle w:val="Style13ptBold"/>
          <w:b/>
          <w:u w:val="single"/>
        </w:rPr>
        <w:t>real</w:t>
      </w:r>
      <w:r>
        <w:rPr>
          <w:rStyle w:val="Style13ptBold"/>
          <w:b/>
        </w:rPr>
        <w:t xml:space="preserve"> and </w:t>
      </w:r>
      <w:r w:rsidRPr="00980031">
        <w:rPr>
          <w:rStyle w:val="Style13ptBold"/>
          <w:b/>
          <w:u w:val="single"/>
        </w:rPr>
        <w:t>existential</w:t>
      </w:r>
      <w:r>
        <w:rPr>
          <w:rStyle w:val="Style13ptBold"/>
          <w:b/>
        </w:rPr>
        <w:t xml:space="preserve"> – melting glaciers ignite a </w:t>
      </w:r>
      <w:r w:rsidRPr="00980031">
        <w:rPr>
          <w:rStyle w:val="Style13ptBold"/>
          <w:b/>
          <w:u w:val="single"/>
        </w:rPr>
        <w:t>cascade</w:t>
      </w:r>
      <w:r>
        <w:rPr>
          <w:rStyle w:val="Style13ptBold"/>
          <w:b/>
        </w:rPr>
        <w:t xml:space="preserve"> </w:t>
      </w:r>
      <w:r w:rsidRPr="00980031">
        <w:rPr>
          <w:rStyle w:val="Style13ptBold"/>
          <w:b/>
        </w:rPr>
        <w:t>that</w:t>
      </w:r>
      <w:r>
        <w:rPr>
          <w:rStyle w:val="Style13ptBold"/>
          <w:b/>
        </w:rPr>
        <w:t xml:space="preserve"> </w:t>
      </w:r>
      <w:r w:rsidRPr="00980031">
        <w:rPr>
          <w:rStyle w:val="Style13ptBold"/>
          <w:b/>
          <w:u w:val="single"/>
        </w:rPr>
        <w:t>exceed</w:t>
      </w:r>
      <w:r>
        <w:rPr>
          <w:rStyle w:val="Style13ptBold"/>
          <w:b/>
          <w:u w:val="single"/>
        </w:rPr>
        <w:t>s</w:t>
      </w:r>
      <w:r w:rsidRPr="00980031">
        <w:rPr>
          <w:rStyle w:val="Style13ptBold"/>
          <w:b/>
          <w:u w:val="single"/>
        </w:rPr>
        <w:t xml:space="preserve"> cost-benefit analysis</w:t>
      </w:r>
      <w:r>
        <w:rPr>
          <w:rStyle w:val="Style13ptBold"/>
          <w:b/>
        </w:rPr>
        <w:t xml:space="preserve"> </w:t>
      </w:r>
    </w:p>
    <w:p w14:paraId="0C524A8D" w14:textId="77777777" w:rsidR="0005449F" w:rsidRPr="009848DA" w:rsidRDefault="0005449F" w:rsidP="0005449F">
      <w:r w:rsidRPr="009848DA">
        <w:rPr>
          <w:rStyle w:val="Style13ptBold"/>
        </w:rPr>
        <w:t>Treich and Rheinberger, 15</w:t>
      </w:r>
      <w:r>
        <w:t xml:space="preserve">—Christoph Rheinberger (Professor of </w:t>
      </w:r>
      <w:r w:rsidRPr="00286FA5">
        <w:t>Health Policy and Management</w:t>
      </w:r>
      <w:r>
        <w:t xml:space="preserve"> @ Harvard) and Nicolas Treich (Professor at the Toulouse School of Economics). Citing Weitzman (economist @ Harvard) and Bostrom (prof @ Oxford).  “On the economics of the end of the world as we know it,” The Economist, </w:t>
      </w:r>
      <w:hyperlink r:id="rId16" w:history="1">
        <w:r w:rsidRPr="007F7380">
          <w:rPr>
            <w:rStyle w:val="Hyperlink"/>
          </w:rPr>
          <w:t>http://www.economist.com/blogs/freeexchange/2015/07/climate-change</w:t>
        </w:r>
      </w:hyperlink>
      <w:r>
        <w:t xml:space="preserve"> -- br</w:t>
      </w:r>
    </w:p>
    <w:p w14:paraId="4C02BF2A" w14:textId="77777777" w:rsidR="0005449F" w:rsidRDefault="0005449F" w:rsidP="0005449F">
      <w:pPr>
        <w:rPr>
          <w:szCs w:val="22"/>
        </w:rPr>
      </w:pPr>
      <w:r w:rsidRPr="008D0CBB">
        <w:rPr>
          <w:rStyle w:val="StyleUnderline"/>
          <w:szCs w:val="22"/>
          <w:highlight w:val="yellow"/>
        </w:rPr>
        <w:t xml:space="preserve">CLIMATE change </w:t>
      </w:r>
      <w:r w:rsidRPr="008D0CBB">
        <w:rPr>
          <w:rStyle w:val="Emphasis"/>
          <w:szCs w:val="22"/>
          <w:highlight w:val="yellow"/>
        </w:rPr>
        <w:t>puts humanity at risk</w:t>
      </w:r>
      <w:r w:rsidRPr="005B2132">
        <w:rPr>
          <w:szCs w:val="22"/>
        </w:rPr>
        <w:t xml:space="preserve">. The Pope’s celebrated encyclical letter on the subject released last month emphasised this risk “for our common home”, arguing that “doomsday predictions can no longer be met with irony or disdain”. But apocalyptic predictions are often made by religious groups. So, how serious is this claim? </w:t>
      </w:r>
      <w:r w:rsidRPr="005B2132">
        <w:rPr>
          <w:rStyle w:val="StyleUnderline"/>
          <w:szCs w:val="22"/>
        </w:rPr>
        <w:t xml:space="preserve">Perhaps for the first time in history, </w:t>
      </w:r>
      <w:r w:rsidRPr="008D0CBB">
        <w:rPr>
          <w:rStyle w:val="StyleUnderline"/>
          <w:szCs w:val="22"/>
          <w:highlight w:val="yellow"/>
        </w:rPr>
        <w:t xml:space="preserve">there seems to be a </w:t>
      </w:r>
      <w:r w:rsidRPr="008D0CBB">
        <w:rPr>
          <w:rStyle w:val="Emphasis"/>
          <w:szCs w:val="22"/>
          <w:highlight w:val="yellow"/>
        </w:rPr>
        <w:t>broad consensus</w:t>
      </w:r>
      <w:r w:rsidRPr="008D0CBB">
        <w:rPr>
          <w:rStyle w:val="StyleUnderline"/>
          <w:szCs w:val="22"/>
          <w:highlight w:val="yellow"/>
        </w:rPr>
        <w:t xml:space="preserve"> among scientists</w:t>
      </w:r>
      <w:r w:rsidRPr="005B2132">
        <w:rPr>
          <w:rStyle w:val="StyleUnderline"/>
          <w:szCs w:val="22"/>
        </w:rPr>
        <w:t xml:space="preserve">. They claim </w:t>
      </w:r>
      <w:r w:rsidRPr="008D0CBB">
        <w:rPr>
          <w:rStyle w:val="StyleUnderline"/>
          <w:szCs w:val="22"/>
          <w:highlight w:val="yellow"/>
        </w:rPr>
        <w:t>that our planet might face a frightening future if we cannot</w:t>
      </w:r>
      <w:r w:rsidRPr="005B2132">
        <w:rPr>
          <w:rStyle w:val="StyleUnderline"/>
          <w:szCs w:val="22"/>
        </w:rPr>
        <w:t xml:space="preserve"> agree to </w:t>
      </w:r>
      <w:r w:rsidRPr="008D0CBB">
        <w:rPr>
          <w:rStyle w:val="StyleUnderline"/>
          <w:szCs w:val="22"/>
          <w:highlight w:val="yellow"/>
        </w:rPr>
        <w:t xml:space="preserve">take </w:t>
      </w:r>
      <w:r w:rsidRPr="008D0CBB">
        <w:rPr>
          <w:rStyle w:val="Emphasis"/>
          <w:szCs w:val="22"/>
          <w:highlight w:val="yellow"/>
        </w:rPr>
        <w:t>decisive actions here and now</w:t>
      </w:r>
      <w:r w:rsidRPr="008D0CBB">
        <w:rPr>
          <w:rStyle w:val="StyleUnderline"/>
          <w:highlight w:val="yellow"/>
        </w:rPr>
        <w:t>. Changes to how seawater circulates</w:t>
      </w:r>
      <w:r w:rsidRPr="005B2132">
        <w:rPr>
          <w:rStyle w:val="StyleUnderline"/>
        </w:rPr>
        <w:t xml:space="preserve"> in the Atlantic, the </w:t>
      </w:r>
      <w:r w:rsidRPr="008D0CBB">
        <w:rPr>
          <w:rStyle w:val="StyleUnderline"/>
          <w:highlight w:val="yellow"/>
        </w:rPr>
        <w:t>melting of glaciers</w:t>
      </w:r>
      <w:r w:rsidRPr="005B2132">
        <w:rPr>
          <w:rStyle w:val="StyleUnderline"/>
        </w:rPr>
        <w:t xml:space="preserve"> on Greenland and in the Antarctic, </w:t>
      </w:r>
      <w:r w:rsidRPr="008D0CBB">
        <w:rPr>
          <w:rStyle w:val="StyleUnderline"/>
          <w:highlight w:val="yellow"/>
        </w:rPr>
        <w:t>and rising sea levels</w:t>
      </w:r>
      <w:r w:rsidRPr="005B2132">
        <w:rPr>
          <w:rStyle w:val="StyleUnderline"/>
        </w:rPr>
        <w:t xml:space="preserve"> might </w:t>
      </w:r>
      <w:r w:rsidRPr="008D0CBB">
        <w:rPr>
          <w:rStyle w:val="StyleUnderline"/>
          <w:highlight w:val="yellow"/>
        </w:rPr>
        <w:t>all result from inaction</w:t>
      </w:r>
      <w:r w:rsidRPr="005B2132">
        <w:rPr>
          <w:rStyle w:val="StyleUnderline"/>
        </w:rPr>
        <w:t>. Accounting for these catastrophic scenarios is a huge challenge for scientists and economists alike</w:t>
      </w:r>
      <w:r w:rsidRPr="005B2132">
        <w:rPr>
          <w:szCs w:val="22"/>
        </w:rPr>
        <w:t xml:space="preserve">. So, </w:t>
      </w:r>
      <w:r w:rsidRPr="008D0CBB">
        <w:rPr>
          <w:rStyle w:val="StyleUnderline"/>
          <w:szCs w:val="22"/>
          <w:highlight w:val="yellow"/>
        </w:rPr>
        <w:t xml:space="preserve">what should we do in the face of </w:t>
      </w:r>
      <w:r w:rsidRPr="00980031">
        <w:rPr>
          <w:rStyle w:val="Emphasis"/>
          <w:highlight w:val="yellow"/>
        </w:rPr>
        <w:t>existential risks</w:t>
      </w:r>
      <w:r w:rsidRPr="008D0CBB">
        <w:rPr>
          <w:rStyle w:val="StyleUnderline"/>
          <w:szCs w:val="22"/>
          <w:highlight w:val="yellow"/>
        </w:rPr>
        <w:t>?</w:t>
      </w:r>
      <w:r w:rsidRPr="005B2132">
        <w:rPr>
          <w:szCs w:val="22"/>
        </w:rPr>
        <w:t xml:space="preserve"> One, perhaps extreme, view is that </w:t>
      </w:r>
      <w:r w:rsidRPr="005B2132">
        <w:rPr>
          <w:rStyle w:val="StyleUnderline"/>
        </w:rPr>
        <w:t>the mere possibility of massive human extinction should inspire us to do everything we can to avoid it</w:t>
      </w:r>
      <w:r w:rsidRPr="005B2132">
        <w:rPr>
          <w:szCs w:val="22"/>
        </w:rPr>
        <w:t xml:space="preserve">. The counterargument goes that we face several other existential risks and focusing on one may be shortsighted. In his fascinating book “Catastrophe: Risk and Response”, published in 2004, Richard </w:t>
      </w:r>
      <w:r w:rsidRPr="005B2132">
        <w:rPr>
          <w:rStyle w:val="StyleUnderline"/>
        </w:rPr>
        <w:t xml:space="preserve">Posner argues that </w:t>
      </w:r>
      <w:r w:rsidRPr="008D0CBB">
        <w:rPr>
          <w:rStyle w:val="StyleUnderline"/>
          <w:szCs w:val="22"/>
          <w:highlight w:val="yellow"/>
        </w:rPr>
        <w:t>we do not do enough</w:t>
      </w:r>
      <w:r w:rsidRPr="005B2132">
        <w:rPr>
          <w:rStyle w:val="StyleUnderline"/>
          <w:szCs w:val="22"/>
        </w:rPr>
        <w:t xml:space="preserve"> to hedge against catastrophic risks such as climate change</w:t>
      </w:r>
      <w:r w:rsidRPr="005B2132">
        <w:rPr>
          <w:szCs w:val="22"/>
        </w:rPr>
        <w:t xml:space="preserve">, asteroid impacts or bioterrorism. In light of the “competition” of existential risks, </w:t>
      </w:r>
      <w:r w:rsidRPr="005B2132">
        <w:rPr>
          <w:rStyle w:val="StyleUnderline"/>
        </w:rPr>
        <w:t>how much should humanity invest in the mitigation of climate change? Conventional wisdom holds that we should limit global warming to 2°C. To justify this target, economists seek to compare the cost of reducing current emissions with its benefits. Indeed, there is a trade-off: investing more resources today in climate-change prevention leaves less to combat other immediate risks.</w:t>
      </w:r>
      <w:r w:rsidRPr="005B2132">
        <w:rPr>
          <w:szCs w:val="22"/>
        </w:rPr>
        <w:t xml:space="preserve"> Interestingly, the Pope’s letter recognises that “decisions must be made based on a comparison of the risks and benefits foreseen for the various </w:t>
      </w:r>
      <w:r w:rsidRPr="00980031">
        <w:rPr>
          <w:szCs w:val="22"/>
        </w:rPr>
        <w:t xml:space="preserve">possible alternatives”. </w:t>
      </w:r>
      <w:r w:rsidRPr="00980031">
        <w:rPr>
          <w:rStyle w:val="StyleUnderline"/>
        </w:rPr>
        <w:t>However, estimating these benefits means</w:t>
      </w:r>
      <w:r w:rsidRPr="00980031">
        <w:rPr>
          <w:rStyle w:val="StyleUnderline"/>
          <w:szCs w:val="22"/>
        </w:rPr>
        <w:t xml:space="preserve"> that we need to determine the value of a reduction in preventing a possible future catastrophic risk. This is a thorny task</w:t>
      </w:r>
      <w:r w:rsidRPr="00980031">
        <w:rPr>
          <w:szCs w:val="22"/>
        </w:rPr>
        <w:t xml:space="preserve">. Martin </w:t>
      </w:r>
      <w:r w:rsidRPr="00980031">
        <w:rPr>
          <w:rStyle w:val="StyleUnderline"/>
          <w:szCs w:val="22"/>
        </w:rPr>
        <w:t>Weitzman, an economist at Harvard</w:t>
      </w:r>
      <w:r w:rsidRPr="00980031">
        <w:rPr>
          <w:szCs w:val="22"/>
        </w:rPr>
        <w:t xml:space="preserve"> University, </w:t>
      </w:r>
      <w:r w:rsidRPr="00980031">
        <w:rPr>
          <w:rStyle w:val="StyleUnderline"/>
          <w:szCs w:val="22"/>
        </w:rPr>
        <w:t>argues that</w:t>
      </w:r>
      <w:r w:rsidRPr="005B2132">
        <w:rPr>
          <w:rStyle w:val="StyleUnderline"/>
          <w:szCs w:val="22"/>
        </w:rPr>
        <w:t xml:space="preserve"> </w:t>
      </w:r>
      <w:r w:rsidRPr="008D0CBB">
        <w:rPr>
          <w:rStyle w:val="StyleUnderline"/>
          <w:szCs w:val="22"/>
          <w:highlight w:val="yellow"/>
        </w:rPr>
        <w:t>the expected loss</w:t>
      </w:r>
      <w:r w:rsidRPr="005B2132">
        <w:rPr>
          <w:rStyle w:val="StyleUnderline"/>
          <w:szCs w:val="22"/>
        </w:rPr>
        <w:t xml:space="preserve"> to society </w:t>
      </w:r>
      <w:r w:rsidRPr="008D0CBB">
        <w:rPr>
          <w:rStyle w:val="StyleUnderline"/>
          <w:szCs w:val="22"/>
          <w:highlight w:val="yellow"/>
        </w:rPr>
        <w:t xml:space="preserve">because of catastrophic climate change is </w:t>
      </w:r>
      <w:r w:rsidRPr="008D0CBB">
        <w:rPr>
          <w:rStyle w:val="Emphasis"/>
          <w:szCs w:val="22"/>
          <w:highlight w:val="yellow"/>
        </w:rPr>
        <w:t>so large that it cannot be reliably estimated</w:t>
      </w:r>
      <w:r w:rsidRPr="008D0CBB">
        <w:rPr>
          <w:rStyle w:val="StyleUnderline"/>
          <w:szCs w:val="22"/>
          <w:highlight w:val="yellow"/>
        </w:rPr>
        <w:t>. A cost-benefit analysis</w:t>
      </w:r>
      <w:r w:rsidRPr="005B2132">
        <w:rPr>
          <w:rStyle w:val="StyleUnderline"/>
          <w:szCs w:val="22"/>
        </w:rPr>
        <w:t>—economists’ standard tool for assessing policies—</w:t>
      </w:r>
      <w:r w:rsidRPr="008D0CBB">
        <w:rPr>
          <w:rStyle w:val="StyleUnderline"/>
          <w:szCs w:val="22"/>
          <w:highlight w:val="yellow"/>
        </w:rPr>
        <w:t>cannot be applied here as reducing an infinite loss is infinitely profitable</w:t>
      </w:r>
      <w:r w:rsidRPr="005B2132">
        <w:rPr>
          <w:szCs w:val="22"/>
        </w:rPr>
        <w:t xml:space="preserve">. Other economists, including Kenneth Arrow of Stanford University and William Nordhaus of Yale University, have examined the technical limits of Mr Weitzman’s argument. As the interpretation of infinity in economic climate models is essentially a debate about how to deal with the threat of extinction, Mr Weitzman’s argument depends heavily on a judgement about the value of life. Economists estimate this value based on people’s personal choices: we purchase bicycle helmets, pay more for a safer car, and receive compensation for risky occupations. The observed trade-offs between safety and money tell us about society’s willingness to pay for a reduction in mortality risk. Hundreds of studies indicate that people in developed countries are collectively willing to pay a few million dollars to avoid an additional statistical death. For example, America’s Environmental Protection Agency recommends using a value of around $8m per fatality avoided. Similar values are used to evaluate vaccination programmes and prevention of traffic accidents or airborne diseases. Mr Posner multiplies the value of life by an estimate of Earth’s future population and obtains an illustrative figure of $336m billion as the cost of human extinction. Nick </w:t>
      </w:r>
      <w:r w:rsidRPr="005B2132">
        <w:rPr>
          <w:rStyle w:val="StyleUnderline"/>
          <w:szCs w:val="22"/>
        </w:rPr>
        <w:t>Bostrom, a philosopher at Oxford</w:t>
      </w:r>
      <w:r w:rsidRPr="005B2132">
        <w:rPr>
          <w:szCs w:val="22"/>
        </w:rPr>
        <w:t xml:space="preserve"> University, </w:t>
      </w:r>
      <w:r w:rsidRPr="005B2132">
        <w:rPr>
          <w:rStyle w:val="StyleUnderline"/>
          <w:szCs w:val="22"/>
        </w:rPr>
        <w:t>argues that</w:t>
      </w:r>
      <w:r w:rsidRPr="005B2132">
        <w:rPr>
          <w:szCs w:val="22"/>
        </w:rPr>
        <w:t xml:space="preserve"> this approach ignores </w:t>
      </w:r>
      <w:r w:rsidRPr="008D0CBB">
        <w:rPr>
          <w:rStyle w:val="StyleUnderline"/>
          <w:szCs w:val="22"/>
          <w:highlight w:val="yellow"/>
        </w:rPr>
        <w:t>the value of life of unborn generations</w:t>
      </w:r>
      <w:r w:rsidRPr="005B2132">
        <w:rPr>
          <w:szCs w:val="22"/>
        </w:rPr>
        <w:t xml:space="preserve"> and that the tentative figure </w:t>
      </w:r>
      <w:r w:rsidRPr="008D0CBB">
        <w:rPr>
          <w:rStyle w:val="StyleUnderline"/>
          <w:szCs w:val="22"/>
          <w:highlight w:val="yellow"/>
        </w:rPr>
        <w:t>should be much larger—</w:t>
      </w:r>
      <w:r w:rsidRPr="008D0CBB">
        <w:rPr>
          <w:rStyle w:val="Emphasis"/>
          <w:szCs w:val="22"/>
          <w:highlight w:val="yellow"/>
        </w:rPr>
        <w:t>perhaps infinitely so</w:t>
      </w:r>
      <w:r w:rsidRPr="005B2132">
        <w:rPr>
          <w:rStyle w:val="StyleUnderline"/>
          <w:szCs w:val="22"/>
        </w:rPr>
        <w:t>. T</w:t>
      </w:r>
      <w:r w:rsidRPr="005B2132">
        <w:rPr>
          <w:szCs w:val="22"/>
        </w:rPr>
        <w:t xml:space="preserve">he value of life as a concept is a natural candidate for a tentative estimation of the benefit of reducing extinction risk. Yet the approach seems somewhat awkward in this context. The extinction risk here is completely different from the individual risk we face in our everyday lives. </w:t>
      </w:r>
      <w:r w:rsidRPr="008D0CBB">
        <w:rPr>
          <w:rStyle w:val="StyleUnderline"/>
          <w:szCs w:val="22"/>
          <w:highlight w:val="yellow"/>
        </w:rPr>
        <w:t>Human extinction is a risk we all share—and</w:t>
      </w:r>
      <w:r w:rsidRPr="005B2132">
        <w:rPr>
          <w:rStyle w:val="StyleUnderline"/>
          <w:szCs w:val="22"/>
        </w:rPr>
        <w:t xml:space="preserve"> it </w:t>
      </w:r>
      <w:r w:rsidRPr="008D0CBB">
        <w:rPr>
          <w:rStyle w:val="StyleUnderline"/>
          <w:szCs w:val="22"/>
          <w:highlight w:val="yellow"/>
        </w:rPr>
        <w:t xml:space="preserve">would be an </w:t>
      </w:r>
      <w:r w:rsidRPr="008D0CBB">
        <w:rPr>
          <w:rStyle w:val="Emphasis"/>
          <w:szCs w:val="22"/>
          <w:highlight w:val="yellow"/>
        </w:rPr>
        <w:t>unprecedented event that can happen only once</w:t>
      </w:r>
      <w:r w:rsidRPr="005B2132">
        <w:rPr>
          <w:szCs w:val="22"/>
        </w:rPr>
        <w:t xml:space="preserve">. A lack of reliable data exacerbates the profound methodological and philosophical difficulties faced by climate change economists. </w:t>
      </w:r>
      <w:r w:rsidRPr="005B2132">
        <w:rPr>
          <w:rStyle w:val="StyleUnderline"/>
          <w:szCs w:val="22"/>
        </w:rPr>
        <w:t xml:space="preserve">Extinction is a threat to future generations, while evaluating and designing prevention policies is an urgent challenge today. </w:t>
      </w:r>
      <w:r w:rsidRPr="005B2132">
        <w:rPr>
          <w:szCs w:val="22"/>
        </w:rPr>
        <w:t xml:space="preserve">The United Nations conference in Paris this December offers a chance to take appropriate steps to protect future generations from this risk. Many economists do not believe in the current pledge-and-review mechanism, and favour the implementation of a generalised carbon-trading system instead. While the Pope dismisses that solution out of hand, his attacks on technological innovation and capitalism, however, may not be very effective in overcoming the current inertia that climate negotiations suffer from. </w:t>
      </w:r>
    </w:p>
    <w:p w14:paraId="1A02E980" w14:textId="77777777" w:rsidR="0019775A" w:rsidRDefault="0019775A" w:rsidP="0005449F">
      <w:pPr>
        <w:rPr>
          <w:szCs w:val="22"/>
        </w:rPr>
      </w:pPr>
    </w:p>
    <w:p w14:paraId="206C9416" w14:textId="77777777" w:rsidR="0005449F" w:rsidRDefault="0005449F" w:rsidP="0005449F">
      <w:pPr>
        <w:pStyle w:val="Heading3"/>
      </w:pPr>
      <w:r>
        <w:t xml:space="preserve">1ac—Multilateralism </w:t>
      </w:r>
    </w:p>
    <w:p w14:paraId="0079E411" w14:textId="77777777" w:rsidR="0005449F" w:rsidRDefault="0005449F" w:rsidP="0005449F"/>
    <w:p w14:paraId="5F2F0C02" w14:textId="77777777" w:rsidR="0005449F" w:rsidRDefault="0005449F" w:rsidP="0005449F">
      <w:pPr>
        <w:pStyle w:val="Heading4"/>
      </w:pPr>
      <w:r>
        <w:rPr>
          <w:u w:val="single"/>
        </w:rPr>
        <w:t xml:space="preserve">Advantage Two is </w:t>
      </w:r>
      <w:r w:rsidRPr="00A25BCA">
        <w:rPr>
          <w:u w:val="single"/>
        </w:rPr>
        <w:t>Multilateralism</w:t>
      </w:r>
      <w:r>
        <w:t xml:space="preserve"> – </w:t>
      </w:r>
    </w:p>
    <w:p w14:paraId="2AEC8C89" w14:textId="77777777" w:rsidR="0005449F" w:rsidRDefault="0005449F" w:rsidP="0005449F"/>
    <w:p w14:paraId="4FD8209C" w14:textId="77777777" w:rsidR="0005449F" w:rsidRPr="00802F99" w:rsidRDefault="0005449F" w:rsidP="0005449F">
      <w:pPr>
        <w:pStyle w:val="Heading4"/>
        <w:rPr>
          <w:rStyle w:val="Style13ptBold"/>
          <w:b/>
        </w:rPr>
      </w:pPr>
      <w:r w:rsidRPr="00507231">
        <w:rPr>
          <w:rStyle w:val="Style13ptBold"/>
          <w:b/>
          <w:u w:val="single"/>
        </w:rPr>
        <w:t>Brexit</w:t>
      </w:r>
      <w:r>
        <w:rPr>
          <w:rStyle w:val="Style13ptBold"/>
          <w:b/>
        </w:rPr>
        <w:t xml:space="preserve"> was just the “tip of the iceberg” – </w:t>
      </w:r>
      <w:r w:rsidRPr="00507231">
        <w:rPr>
          <w:rStyle w:val="Style13ptBold"/>
          <w:b/>
          <w:u w:val="single"/>
        </w:rPr>
        <w:t>multilateralism is collapsing</w:t>
      </w:r>
      <w:r>
        <w:rPr>
          <w:rStyle w:val="Style13ptBold"/>
          <w:b/>
        </w:rPr>
        <w:t xml:space="preserve">, but </w:t>
      </w:r>
      <w:r w:rsidRPr="00802F99">
        <w:rPr>
          <w:rStyle w:val="Style13ptBold"/>
          <w:b/>
          <w:u w:val="single"/>
        </w:rPr>
        <w:t>demonstrated political will</w:t>
      </w:r>
      <w:r>
        <w:rPr>
          <w:rStyle w:val="Style13ptBold"/>
          <w:b/>
        </w:rPr>
        <w:t xml:space="preserve"> can revive it </w:t>
      </w:r>
    </w:p>
    <w:p w14:paraId="3167ED65" w14:textId="77777777" w:rsidR="0005449F" w:rsidRDefault="0005449F" w:rsidP="0005449F">
      <w:r w:rsidRPr="00802F99">
        <w:rPr>
          <w:rStyle w:val="Style13ptBold"/>
        </w:rPr>
        <w:t>Wurf, 16</w:t>
      </w:r>
      <w:r>
        <w:t>—Hannah,</w:t>
      </w:r>
      <w:r w:rsidRPr="00ED1C16">
        <w:t xml:space="preserve"> Research Associate working in the G20 Studies Centre at the Lowy Institute. Her research interests are global</w:t>
      </w:r>
      <w:r>
        <w:t xml:space="preserve"> governance and multilateralism, June 9, Online: “</w:t>
      </w:r>
      <w:r w:rsidRPr="00DF72AD">
        <w:t>http://www.lowyinterpreter.org/post/2016/06/09/What-the-UK-needs-now-is-more-multilateralism-not-less.aspx</w:t>
      </w:r>
      <w:r>
        <w:t>”, Article: “</w:t>
      </w:r>
      <w:r w:rsidRPr="00D0006C">
        <w:t>What the UK needs now is more multilateralism, not less</w:t>
      </w:r>
      <w:r>
        <w:t>” Accessed on: 06-24-16//AWW</w:t>
      </w:r>
    </w:p>
    <w:p w14:paraId="7B0B04AB" w14:textId="77777777" w:rsidR="0005449F" w:rsidRDefault="0005449F" w:rsidP="0005449F">
      <w:r w:rsidRPr="008D0CBB">
        <w:rPr>
          <w:rStyle w:val="Emphasis"/>
          <w:highlight w:val="yellow"/>
        </w:rPr>
        <w:t>Britain leaving the EU could signal a new shift away from multilateralism</w:t>
      </w:r>
      <w:r w:rsidRPr="008D0CBB">
        <w:rPr>
          <w:rStyle w:val="StyleUnderline"/>
          <w:highlight w:val="yellow"/>
        </w:rPr>
        <w:t xml:space="preserve"> as leaders around the world</w:t>
      </w:r>
      <w:r w:rsidRPr="00C36E68">
        <w:rPr>
          <w:rStyle w:val="StyleUnderline"/>
        </w:rPr>
        <w:t xml:space="preserve"> increasingly </w:t>
      </w:r>
      <w:r w:rsidRPr="008D0CBB">
        <w:rPr>
          <w:rStyle w:val="StyleUnderline"/>
          <w:highlight w:val="yellow"/>
        </w:rPr>
        <w:t>talk about</w:t>
      </w:r>
      <w:r w:rsidRPr="00802F99">
        <w:rPr>
          <w:rStyle w:val="StyleUnderline"/>
        </w:rPr>
        <w:t xml:space="preserve"> pulling up the drawbridge against globalisation and </w:t>
      </w:r>
      <w:r w:rsidRPr="008D0CBB">
        <w:rPr>
          <w:rStyle w:val="StyleUnderline"/>
          <w:highlight w:val="yellow"/>
        </w:rPr>
        <w:t>retreating into isolationism.</w:t>
      </w:r>
      <w:r w:rsidRPr="00C36E68">
        <w:rPr>
          <w:rStyle w:val="StyleUnderline"/>
        </w:rPr>
        <w:t xml:space="preserve"> </w:t>
      </w:r>
      <w:r w:rsidRPr="002707E9">
        <w:t xml:space="preserve">This would be a mistake. </w:t>
      </w:r>
      <w:r>
        <w:t xml:space="preserve">The EU is enfeebled because its members cannot reach consensus on critical issues, for example, processing refugees. The EU remains a project of states despite its attempts at designing supranational institutions. If </w:t>
      </w:r>
      <w:r w:rsidRPr="008D0CBB">
        <w:rPr>
          <w:rStyle w:val="StyleUnderline"/>
          <w:highlight w:val="yellow"/>
        </w:rPr>
        <w:t>Britain</w:t>
      </w:r>
      <w:r>
        <w:t xml:space="preserve"> votes to leave the EU on 23 </w:t>
      </w:r>
      <w:r w:rsidRPr="00802F99">
        <w:t>June, it</w:t>
      </w:r>
      <w:r w:rsidRPr="00802F99">
        <w:rPr>
          <w:rStyle w:val="Emphasis"/>
        </w:rPr>
        <w:t xml:space="preserve"> </w:t>
      </w:r>
      <w:r w:rsidRPr="008D0CBB">
        <w:rPr>
          <w:rStyle w:val="StyleUnderline"/>
          <w:highlight w:val="yellow"/>
        </w:rPr>
        <w:t xml:space="preserve">will turn its back on the most </w:t>
      </w:r>
      <w:r w:rsidRPr="00AE2AEB">
        <w:rPr>
          <w:rStyle w:val="Emphasis"/>
          <w:highlight w:val="yellow"/>
        </w:rPr>
        <w:t>ambitious attempt at multilateralism</w:t>
      </w:r>
      <w:r w:rsidRPr="008D0CBB">
        <w:rPr>
          <w:rStyle w:val="StyleUnderline"/>
          <w:highlight w:val="yellow"/>
        </w:rPr>
        <w:t xml:space="preserve"> in the 20th century.</w:t>
      </w:r>
      <w:r w:rsidRPr="00802F99">
        <w:rPr>
          <w:rStyle w:val="StyleUnderline"/>
        </w:rPr>
        <w:t xml:space="preserve"> </w:t>
      </w:r>
      <w:r>
        <w:t xml:space="preserve">It will also abandon the opportunity to make the EU function better. </w:t>
      </w:r>
      <w:r w:rsidRPr="00646F53">
        <w:rPr>
          <w:rStyle w:val="StyleUnderline"/>
        </w:rPr>
        <w:t xml:space="preserve">Martin Wolf has observed that </w:t>
      </w:r>
      <w:r w:rsidRPr="008D0CBB">
        <w:rPr>
          <w:rStyle w:val="Emphasis"/>
          <w:highlight w:val="yellow"/>
        </w:rPr>
        <w:t xml:space="preserve">multilateral institutions are underperforming </w:t>
      </w:r>
      <w:r w:rsidRPr="00AE2AEB">
        <w:rPr>
          <w:rStyle w:val="StyleUnderline"/>
        </w:rPr>
        <w:t xml:space="preserve">across the board. His </w:t>
      </w:r>
      <w:r w:rsidRPr="008D0CBB">
        <w:rPr>
          <w:rStyle w:val="StyleUnderline"/>
          <w:highlight w:val="yellow"/>
        </w:rPr>
        <w:t xml:space="preserve">frustration is not </w:t>
      </w:r>
      <w:r w:rsidRPr="00AE2AEB">
        <w:rPr>
          <w:rStyle w:val="Emphasis"/>
          <w:highlight w:val="yellow"/>
        </w:rPr>
        <w:t>so much with the</w:t>
      </w:r>
      <w:r w:rsidRPr="00AE2AEB">
        <w:rPr>
          <w:rStyle w:val="StyleUnderline"/>
        </w:rPr>
        <w:t xml:space="preserve"> current </w:t>
      </w:r>
      <w:r w:rsidRPr="00AE2AEB">
        <w:rPr>
          <w:rStyle w:val="Emphasis"/>
          <w:highlight w:val="yellow"/>
        </w:rPr>
        <w:t>international architecture as with the lack</w:t>
      </w:r>
      <w:r w:rsidRPr="008D0CBB">
        <w:rPr>
          <w:rStyle w:val="Emphasis"/>
          <w:highlight w:val="yellow"/>
        </w:rPr>
        <w:t xml:space="preserve"> of political will to make existing institutions work</w:t>
      </w:r>
      <w:r w:rsidRPr="00C36E68">
        <w:rPr>
          <w:rStyle w:val="StyleUnderline"/>
        </w:rPr>
        <w:t>.</w:t>
      </w:r>
      <w:r>
        <w:t xml:space="preserve"> In his words, </w:t>
      </w:r>
      <w:r w:rsidRPr="008D0CBB">
        <w:rPr>
          <w:rStyle w:val="StyleUnderline"/>
          <w:highlight w:val="yellow"/>
        </w:rPr>
        <w:t>'systems of cooperation</w:t>
      </w:r>
      <w:r w:rsidRPr="00AE2AEB">
        <w:rPr>
          <w:rStyle w:val="StyleUnderline"/>
        </w:rPr>
        <w:t xml:space="preserve"> among states </w:t>
      </w:r>
      <w:r w:rsidRPr="008D0CBB">
        <w:rPr>
          <w:rStyle w:val="StyleUnderline"/>
          <w:highlight w:val="yellow"/>
        </w:rPr>
        <w:t>are</w:t>
      </w:r>
      <w:r w:rsidRPr="00584B47">
        <w:rPr>
          <w:rStyle w:val="StyleUnderline"/>
        </w:rPr>
        <w:t xml:space="preserve"> ultimately </w:t>
      </w:r>
      <w:r w:rsidRPr="008D0CBB">
        <w:rPr>
          <w:rStyle w:val="Emphasis"/>
          <w:highlight w:val="yellow"/>
        </w:rPr>
        <w:t>dependent on what states are willing to give them</w:t>
      </w:r>
      <w:r w:rsidRPr="00584B47">
        <w:rPr>
          <w:rStyle w:val="StyleUnderline"/>
        </w:rPr>
        <w:t xml:space="preserve">, both the legitimacy and the power'. </w:t>
      </w:r>
      <w:r>
        <w:t xml:space="preserve">International pressure has been building against Brexit, and not just from other EU countries. The G7 and G20 have made statements about the potential ramifications of Brexit. The G7 concluded last month that 'a UK exit from the EU would reverse the trend towards greater global trade and investment, and the jobs they create, and is a further serious risk to growth'. This follows the G20 Finance Ministers and Central Bankers' communiqué in February listing 'the shock of a potential UK exit from the European Union' as one of the downside risks and vulnerabilities for the global economy. Those campaigning for Brexit believe the UK will have a menu of other multilateral options outside of the EU. Stewart Patrick from the Council on Foreign Relations has written about the emergence of 'multilateralism à la carte' whereby states choose coalitions and approach issues case by case, rather than using the international organisations themselves to hammer out collective agreements. However, for Britain, there is a lot of evidence that its multilateral menu is more extensive inside the EU. David Skilling has pointed out that the EU is 'a valuable asset for European countries, enabling them to negotiate FTAs that they would not get bilaterally'. Robin Niblett has also </w:t>
      </w:r>
      <w:r w:rsidRPr="00AE2AEB">
        <w:t xml:space="preserve">made a compelling case for why 'working through EU institutions, despite their flaws, and with the UK's European neighbours offers the best prospects of managing the changing global context'. </w:t>
      </w:r>
      <w:r w:rsidRPr="00AE2AEB">
        <w:rPr>
          <w:rStyle w:val="StyleUnderline"/>
        </w:rPr>
        <w:t>The UK will not be able to fall back on its bilateral relations as a substitute for multilateralism – either with its post-war ally, the US, or its new favourite economic partner, China. Both the US and China have made clear that they would prefer the UK to stay in the EU</w:t>
      </w:r>
      <w:r w:rsidRPr="00AE2AEB">
        <w:t>. President Obama has been unequivocal about US opposition to Brexit, saying 'the UK is at its best when it's helping to lead a strong European Union. It leverages UK power to be part of the EU'. Hillary Clinton agrees. As</w:t>
      </w:r>
      <w:r>
        <w:t xml:space="preserve"> usual, it is difficult to say what Donald Trump's position </w:t>
      </w:r>
      <w:r w:rsidRPr="00802F99">
        <w:t xml:space="preserve">would be. </w:t>
      </w:r>
      <w:r w:rsidRPr="00802F99">
        <w:rPr>
          <w:rStyle w:val="StyleUnderline"/>
        </w:rPr>
        <w:t>Even China does not like the possibility of Britain leaving the EU. President Xi said in his state visit to the UK last year, 'Britain, as an important member of the EU, can play an even more positive and constructive role in promoting the deepening development of China-EU ties'</w:t>
      </w:r>
      <w:r w:rsidRPr="00802F99">
        <w:t>. The challenges that the UK faces in the 21st century are global. Like everyone else, Britons will need to manage unprecedented flows of capital, goods, services and people. The UK will have to rely on international cooperation. It will lose out if it does not play a constructive role in multilateral institutions, including the EU.</w:t>
      </w:r>
    </w:p>
    <w:p w14:paraId="70BF112C" w14:textId="77777777" w:rsidR="0005449F" w:rsidRPr="00EB0142" w:rsidRDefault="0005449F" w:rsidP="0005449F">
      <w:pPr>
        <w:pStyle w:val="Heading4"/>
        <w:rPr>
          <w:rStyle w:val="Style13ptBold"/>
          <w:b/>
        </w:rPr>
      </w:pPr>
      <w:r>
        <w:rPr>
          <w:rStyle w:val="Style13ptBold"/>
          <w:b/>
        </w:rPr>
        <w:t xml:space="preserve">Arctic environmental cooperation spills over to </w:t>
      </w:r>
      <w:r w:rsidRPr="00286FA5">
        <w:rPr>
          <w:rStyle w:val="Style13ptBold"/>
          <w:b/>
          <w:u w:val="single"/>
        </w:rPr>
        <w:t>boost multilateral cooperation globally</w:t>
      </w:r>
      <w:r>
        <w:rPr>
          <w:rStyle w:val="Style13ptBold"/>
          <w:b/>
        </w:rPr>
        <w:t xml:space="preserve">, but it’s </w:t>
      </w:r>
      <w:r w:rsidRPr="00397F71">
        <w:rPr>
          <w:rStyle w:val="Style13ptBold"/>
          <w:b/>
          <w:u w:val="single"/>
        </w:rPr>
        <w:t>on the brink</w:t>
      </w:r>
      <w:r>
        <w:rPr>
          <w:rStyle w:val="Style13ptBold"/>
          <w:b/>
        </w:rPr>
        <w:t xml:space="preserve"> – our impact is </w:t>
      </w:r>
      <w:r w:rsidRPr="00286FA5">
        <w:rPr>
          <w:rStyle w:val="Style13ptBold"/>
          <w:b/>
          <w:u w:val="single"/>
        </w:rPr>
        <w:t>reverse causal</w:t>
      </w:r>
      <w:r>
        <w:rPr>
          <w:rStyle w:val="Style13ptBold"/>
          <w:b/>
        </w:rPr>
        <w:t xml:space="preserve"> – cooperation creates a paradigmatic governance shift that </w:t>
      </w:r>
      <w:r w:rsidRPr="00286FA5">
        <w:rPr>
          <w:rStyle w:val="Style13ptBold"/>
          <w:b/>
          <w:u w:val="single"/>
        </w:rPr>
        <w:t>halts warfare</w:t>
      </w:r>
      <w:r>
        <w:rPr>
          <w:rStyle w:val="Style13ptBold"/>
          <w:b/>
        </w:rPr>
        <w:t xml:space="preserve"> and several other </w:t>
      </w:r>
      <w:r w:rsidRPr="00286FA5">
        <w:rPr>
          <w:rStyle w:val="Style13ptBold"/>
          <w:b/>
          <w:u w:val="single"/>
        </w:rPr>
        <w:t>immediate existential risks</w:t>
      </w:r>
      <w:r>
        <w:rPr>
          <w:rStyle w:val="Style13ptBold"/>
          <w:b/>
        </w:rPr>
        <w:t xml:space="preserve"> </w:t>
      </w:r>
    </w:p>
    <w:p w14:paraId="6D02CB54" w14:textId="77777777" w:rsidR="0005449F" w:rsidRDefault="0005449F" w:rsidP="0005449F">
      <w:r w:rsidRPr="00D97A3B">
        <w:rPr>
          <w:rStyle w:val="Style13ptBold"/>
        </w:rPr>
        <w:t>Heinenen, 16</w:t>
      </w:r>
      <w:r>
        <w:t xml:space="preserve">—Lassi, Professor of Arctic Politics @ University of Lapland, Finland. author of more than 200 scientific publications and is the editor of </w:t>
      </w:r>
      <w:r w:rsidRPr="00D97A3B">
        <w:rPr>
          <w:i/>
        </w:rPr>
        <w:t>The Arctic Yearbook</w:t>
      </w:r>
      <w:r>
        <w:t xml:space="preserve">. “High Arctic Stability as an Asset for Storms of International Politics,” </w:t>
      </w:r>
      <w:r w:rsidRPr="00D97A3B">
        <w:rPr>
          <w:u w:val="single"/>
        </w:rPr>
        <w:t>Future Security of the Global Arctic: State Policy, Economic Security and Climate</w:t>
      </w:r>
      <w:r>
        <w:t xml:space="preserve">, </w:t>
      </w:r>
      <w:r w:rsidRPr="00D97A3B">
        <w:t>Palgrave Macmillan</w:t>
      </w:r>
      <w:r>
        <w:t xml:space="preserve">, p. 4-8 </w:t>
      </w:r>
      <w:hyperlink r:id="rId17" w:history="1">
        <w:r w:rsidRPr="002C7DAB">
          <w:rPr>
            <w:rStyle w:val="Hyperlink"/>
          </w:rPr>
          <w:t>http://www.palgrave.com/us/book/9781137468246</w:t>
        </w:r>
      </w:hyperlink>
      <w:r>
        <w:t xml:space="preserve"> --br </w:t>
      </w:r>
    </w:p>
    <w:p w14:paraId="1F3F4995" w14:textId="77777777" w:rsidR="0005449F" w:rsidRPr="00397F71" w:rsidRDefault="0005449F" w:rsidP="0005449F">
      <w:pPr>
        <w:rPr>
          <w:szCs w:val="22"/>
        </w:rPr>
      </w:pPr>
      <w:r w:rsidRPr="00397F71">
        <w:rPr>
          <w:szCs w:val="22"/>
        </w:rPr>
        <w:t xml:space="preserve">More importantly, </w:t>
      </w:r>
      <w:r w:rsidRPr="008D0CBB">
        <w:rPr>
          <w:rStyle w:val="StyleUnderline"/>
          <w:szCs w:val="22"/>
          <w:highlight w:val="yellow"/>
        </w:rPr>
        <w:t>the international community is facing</w:t>
      </w:r>
      <w:r w:rsidRPr="00397F71">
        <w:rPr>
          <w:szCs w:val="22"/>
        </w:rPr>
        <w:t xml:space="preserve"> bigger and </w:t>
      </w:r>
      <w:r w:rsidRPr="00397F71">
        <w:rPr>
          <w:rStyle w:val="StyleUnderline"/>
          <w:szCs w:val="22"/>
        </w:rPr>
        <w:t>unpredicted challenges</w:t>
      </w:r>
      <w:r w:rsidRPr="00397F71">
        <w:rPr>
          <w:szCs w:val="22"/>
        </w:rPr>
        <w:t xml:space="preserve"> and serious irrational violence than the exploding Middle East, </w:t>
      </w:r>
      <w:r w:rsidRPr="00397F71">
        <w:rPr>
          <w:rStyle w:val="StyleUnderline"/>
          <w:szCs w:val="22"/>
        </w:rPr>
        <w:t>including</w:t>
      </w:r>
      <w:r w:rsidRPr="00397F71">
        <w:rPr>
          <w:szCs w:val="22"/>
        </w:rPr>
        <w:t xml:space="preserve"> the </w:t>
      </w:r>
      <w:r w:rsidRPr="008D0CBB">
        <w:rPr>
          <w:rStyle w:val="StyleUnderline"/>
          <w:szCs w:val="22"/>
          <w:highlight w:val="yellow"/>
        </w:rPr>
        <w:t>ISIS</w:t>
      </w:r>
      <w:r w:rsidRPr="00397F71">
        <w:rPr>
          <w:szCs w:val="22"/>
        </w:rPr>
        <w:t xml:space="preserve">’s, other extreme groups’ and Israel’s state terrorism, or the </w:t>
      </w:r>
      <w:r w:rsidRPr="008D0CBB">
        <w:rPr>
          <w:rStyle w:val="StyleUnderline"/>
          <w:szCs w:val="22"/>
          <w:highlight w:val="yellow"/>
        </w:rPr>
        <w:t>Ukrainian war</w:t>
      </w:r>
      <w:r w:rsidRPr="00397F71">
        <w:rPr>
          <w:szCs w:val="22"/>
        </w:rPr>
        <w:t xml:space="preserve"> including the warfare in Eastern Ukraine and the annexation of Crimea by Russia: first, worldwide nonmilitary human catastrophes, such as the Ebola virus as a </w:t>
      </w:r>
      <w:r w:rsidRPr="008D0CBB">
        <w:rPr>
          <w:rStyle w:val="StyleUnderline"/>
          <w:szCs w:val="22"/>
          <w:highlight w:val="yellow"/>
        </w:rPr>
        <w:t>zoonotic disease</w:t>
      </w:r>
      <w:r w:rsidRPr="00397F71">
        <w:rPr>
          <w:szCs w:val="22"/>
        </w:rPr>
        <w:t xml:space="preserve"> (Walsh and Sifferlin, 2014); second, global environmental challenges, such as unavoidable </w:t>
      </w:r>
      <w:r w:rsidRPr="008D0CBB">
        <w:rPr>
          <w:rStyle w:val="StyleUnderline"/>
          <w:szCs w:val="22"/>
          <w:highlight w:val="yellow"/>
        </w:rPr>
        <w:t>rapid</w:t>
      </w:r>
      <w:r w:rsidRPr="00397F71">
        <w:rPr>
          <w:szCs w:val="22"/>
        </w:rPr>
        <w:t xml:space="preserve"> climate change and </w:t>
      </w:r>
      <w:r w:rsidRPr="00397F71">
        <w:rPr>
          <w:rStyle w:val="StyleUnderline"/>
          <w:szCs w:val="22"/>
        </w:rPr>
        <w:t xml:space="preserve">global </w:t>
      </w:r>
      <w:r w:rsidRPr="008D0CBB">
        <w:rPr>
          <w:rStyle w:val="StyleUnderline"/>
          <w:szCs w:val="22"/>
          <w:highlight w:val="yellow"/>
        </w:rPr>
        <w:t>warming</w:t>
      </w:r>
      <w:r w:rsidRPr="00397F71">
        <w:rPr>
          <w:szCs w:val="22"/>
        </w:rPr>
        <w:t xml:space="preserve">, such as loss of sea ice and that of glaciers, and the consequent ‘climate vs. capitalism’ conflict; third, holistic </w:t>
      </w:r>
      <w:r w:rsidRPr="00397F71">
        <w:rPr>
          <w:rStyle w:val="StyleUnderline"/>
          <w:szCs w:val="22"/>
        </w:rPr>
        <w:t>environmental degradation</w:t>
      </w:r>
      <w:r w:rsidRPr="00397F71">
        <w:rPr>
          <w:szCs w:val="22"/>
        </w:rPr>
        <w:t xml:space="preserve"> accelerated by the ‘Anthropocene’ (see Finger in this volume), </w:t>
      </w:r>
      <w:r w:rsidRPr="00397F71">
        <w:rPr>
          <w:rStyle w:val="StyleUnderline"/>
          <w:szCs w:val="22"/>
        </w:rPr>
        <w:t>such as the ‘Arctic Paradox’</w:t>
      </w:r>
      <w:r w:rsidRPr="00397F71">
        <w:rPr>
          <w:szCs w:val="22"/>
        </w:rPr>
        <w:t xml:space="preserve"> (e.g., Palosaari, 2012); fourth, </w:t>
      </w:r>
      <w:r w:rsidRPr="008D0CBB">
        <w:rPr>
          <w:rStyle w:val="StyleUnderline"/>
          <w:szCs w:val="22"/>
          <w:highlight w:val="yellow"/>
        </w:rPr>
        <w:t>structural</w:t>
      </w:r>
      <w:r w:rsidRPr="00397F71">
        <w:rPr>
          <w:rStyle w:val="StyleUnderline"/>
          <w:szCs w:val="22"/>
        </w:rPr>
        <w:t xml:space="preserve"> societal </w:t>
      </w:r>
      <w:r w:rsidRPr="008D0CBB">
        <w:rPr>
          <w:rStyle w:val="StyleUnderline"/>
          <w:szCs w:val="22"/>
          <w:highlight w:val="yellow"/>
        </w:rPr>
        <w:t>problems</w:t>
      </w:r>
      <w:r w:rsidRPr="00397F71">
        <w:rPr>
          <w:rStyle w:val="StyleUnderline"/>
          <w:szCs w:val="22"/>
        </w:rPr>
        <w:t xml:space="preserve"> and challenges of the global system, </w:t>
      </w:r>
      <w:r w:rsidRPr="008D0CBB">
        <w:rPr>
          <w:rStyle w:val="StyleUnderline"/>
          <w:szCs w:val="22"/>
          <w:highlight w:val="yellow"/>
        </w:rPr>
        <w:t>such as</w:t>
      </w:r>
      <w:r w:rsidRPr="00397F71">
        <w:rPr>
          <w:szCs w:val="22"/>
        </w:rPr>
        <w:t xml:space="preserve"> the faith of constant growth, </w:t>
      </w:r>
      <w:r w:rsidRPr="008D0CBB">
        <w:rPr>
          <w:rStyle w:val="StyleUnderline"/>
          <w:szCs w:val="22"/>
          <w:highlight w:val="yellow"/>
        </w:rPr>
        <w:t>poverty</w:t>
      </w:r>
      <w:r w:rsidRPr="00397F71">
        <w:rPr>
          <w:szCs w:val="22"/>
        </w:rPr>
        <w:t xml:space="preserve">, growing greed, </w:t>
      </w:r>
      <w:r w:rsidRPr="00397F71">
        <w:rPr>
          <w:rStyle w:val="StyleUnderline"/>
          <w:szCs w:val="22"/>
        </w:rPr>
        <w:t xml:space="preserve">the unsolved </w:t>
      </w:r>
      <w:r w:rsidRPr="008D0CBB">
        <w:rPr>
          <w:rStyle w:val="StyleUnderline"/>
          <w:szCs w:val="22"/>
          <w:highlight w:val="yellow"/>
        </w:rPr>
        <w:t>cumulative</w:t>
      </w:r>
      <w:r w:rsidRPr="00397F71">
        <w:rPr>
          <w:szCs w:val="22"/>
        </w:rPr>
        <w:t xml:space="preserve"> – from fiscal, economic and political to moral – </w:t>
      </w:r>
      <w:r w:rsidRPr="008D0CBB">
        <w:rPr>
          <w:rStyle w:val="StyleUnderline"/>
          <w:szCs w:val="22"/>
          <w:highlight w:val="yellow"/>
        </w:rPr>
        <w:t>crises</w:t>
      </w:r>
      <w:r w:rsidRPr="00397F71">
        <w:rPr>
          <w:rStyle w:val="StyleUnderline"/>
          <w:szCs w:val="22"/>
        </w:rPr>
        <w:t xml:space="preserve"> of the Western system, </w:t>
      </w:r>
      <w:r w:rsidRPr="008D0CBB">
        <w:rPr>
          <w:rStyle w:val="StyleUnderline"/>
          <w:szCs w:val="22"/>
          <w:highlight w:val="yellow"/>
        </w:rPr>
        <w:t>and</w:t>
      </w:r>
      <w:r w:rsidRPr="00397F71">
        <w:rPr>
          <w:rStyle w:val="StyleUnderline"/>
          <w:szCs w:val="22"/>
        </w:rPr>
        <w:t xml:space="preserve"> the consequent inequality between the elites and the masses with a possible ‘</w:t>
      </w:r>
      <w:r w:rsidRPr="008D0CBB">
        <w:rPr>
          <w:rStyle w:val="Emphasis"/>
          <w:szCs w:val="22"/>
          <w:highlight w:val="yellow"/>
        </w:rPr>
        <w:t>irreversible collapse’</w:t>
      </w:r>
      <w:r w:rsidRPr="00397F71">
        <w:rPr>
          <w:szCs w:val="22"/>
        </w:rPr>
        <w:t xml:space="preserve"> (Ahmed, 2014); and final, according to rough calculations by the middle of August (2014) the inhabitants of the globe had already used all the annual natural resources, which should belong to us according to the criteria of sustainable development. Going back to the current situation of regional conflicts and the fight against international terror there is no direct connection between them and the current situation in the Arctic region, at least not so far, but reflections and indirect impacts. </w:t>
      </w:r>
      <w:r w:rsidRPr="008D0CBB">
        <w:rPr>
          <w:rStyle w:val="StyleUnderline"/>
          <w:szCs w:val="22"/>
          <w:highlight w:val="yellow"/>
        </w:rPr>
        <w:t>The Ukrainian crisis</w:t>
      </w:r>
      <w:r w:rsidRPr="00397F71">
        <w:rPr>
          <w:szCs w:val="22"/>
        </w:rPr>
        <w:t xml:space="preserve">, and the war there, has wrought tension between Russia and its Arctic neighbors </w:t>
      </w:r>
      <w:r w:rsidRPr="008D0CBB">
        <w:rPr>
          <w:rStyle w:val="StyleUnderline"/>
          <w:szCs w:val="22"/>
          <w:highlight w:val="yellow"/>
        </w:rPr>
        <w:t>cast</w:t>
      </w:r>
      <w:r w:rsidRPr="00397F71">
        <w:rPr>
          <w:szCs w:val="22"/>
        </w:rPr>
        <w:t xml:space="preserve">ing </w:t>
      </w:r>
      <w:r w:rsidRPr="008D0CBB">
        <w:rPr>
          <w:rStyle w:val="StyleUnderline"/>
          <w:szCs w:val="22"/>
          <w:highlight w:val="yellow"/>
        </w:rPr>
        <w:t>a shadow over Arctic affairs</w:t>
      </w:r>
      <w:r w:rsidRPr="00397F71">
        <w:rPr>
          <w:szCs w:val="22"/>
        </w:rPr>
        <w:t xml:space="preserve">, particularly the Arctic intergovernmental cooperation, if not </w:t>
      </w:r>
      <w:r w:rsidRPr="008D0CBB">
        <w:rPr>
          <w:rStyle w:val="Emphasis"/>
          <w:szCs w:val="22"/>
          <w:highlight w:val="yellow"/>
        </w:rPr>
        <w:t>outright putting them into danger</w:t>
      </w:r>
      <w:r w:rsidRPr="00397F71">
        <w:rPr>
          <w:szCs w:val="22"/>
        </w:rPr>
        <w:t xml:space="preserve">. The first ever boycotting of Arctic Council meetings is an example of this, though it was also influenced by the disagreement of Canada and Russia over the North Pole (e.g., Heininen, Exner-Pirot and Plouffe, 2014) Following this, </w:t>
      </w:r>
      <w:r w:rsidRPr="008D0CBB">
        <w:rPr>
          <w:rStyle w:val="StyleUnderline"/>
          <w:szCs w:val="22"/>
          <w:highlight w:val="yellow"/>
        </w:rPr>
        <w:t xml:space="preserve">there is a </w:t>
      </w:r>
      <w:r w:rsidRPr="008D0CBB">
        <w:rPr>
          <w:rStyle w:val="Emphasis"/>
          <w:szCs w:val="22"/>
          <w:highlight w:val="yellow"/>
        </w:rPr>
        <w:t>growing and legitimate concern</w:t>
      </w:r>
      <w:r w:rsidRPr="008D0CBB">
        <w:rPr>
          <w:rStyle w:val="StyleUnderline"/>
          <w:szCs w:val="22"/>
          <w:highlight w:val="yellow"/>
        </w:rPr>
        <w:t xml:space="preserve"> that</w:t>
      </w:r>
      <w:r w:rsidRPr="00397F71">
        <w:rPr>
          <w:szCs w:val="22"/>
        </w:rPr>
        <w:t xml:space="preserve"> due to this situation </w:t>
      </w:r>
      <w:r w:rsidRPr="00397F71">
        <w:rPr>
          <w:rStyle w:val="StyleUnderline"/>
          <w:szCs w:val="22"/>
        </w:rPr>
        <w:t xml:space="preserve">the current era of high political </w:t>
      </w:r>
      <w:r w:rsidRPr="008D0CBB">
        <w:rPr>
          <w:rStyle w:val="Emphasis"/>
          <w:szCs w:val="22"/>
          <w:highlight w:val="yellow"/>
        </w:rPr>
        <w:t>stability of the Arctic may be lost</w:t>
      </w:r>
      <w:r w:rsidRPr="00397F71">
        <w:rPr>
          <w:szCs w:val="22"/>
        </w:rPr>
        <w:t xml:space="preserve"> (Heininen, 2014a). Also, the United States, supported by other NATO member states, and the Russian Federation have obviously become rivals, and there is a potential conflict of interests between them: Russia is economically and (geo)politically, as well as partly militarily, involved in the conflict. The United States is also (geo)politically and economically involved in it, as are the other NATO member states following (solidarity) Article V of the NATO. As a result, six of the eight Arctic states – Canada, Iceland, Kingdom of Denmark, Norway and the United States (as NATO member states) and Russia – are involved in the conflict in some way or the other. Actually even the rest of the Arctic states – Finland and Sweden (the two non-NATO member states) – are involved in the crisis economically and politically due to the sanctions by the European Union.2 Interestingly, some years ago it was predicted by some journalists, politicians and even scholars that in the Arctic a new Cold War is emerging, and that a ‘scramble’ for the Arctic has been started, for example, ‘Cold War in the Arctic’ in Times Online, in September 2009 and ‘The Battle for the North Pole’ by Der Spiegel, in September 2008. Furthermore, there were some cynical comments that although the Arctic states may be talking on cooperation, they are actually ‘preparing for conflict’ (Huebert, 2010).3 The slogans of emerging conflicts and a race on resources were media sexy, and much due to the Russian expedition to the bottom of the North Pole in 2007 regulated by the rules of UN Convention on a Law of the Sea (UNCLOS), as well as the competition (between Canada and Russia) to control the North Pole because of globalization and its flows in the Arctic region (e.g., Globalization and the Circumpolar North, 2010), the geostrategic importance of the Arctic in world politics and the global economy is increasing (Heininen, 2005). Not surprisingly there were different opinions on Arctic geopolitics: the first discourse (e.g., Heininen, 2010) emphasized, and still emphasizes, the achieved stability – that there is no rearmament in the Arctic, and the Arctic states have done only limited modernization (Wezeman, 2012); the second discourse challenged this by predicting a ‘scramble’ for the Arctic emerging conflicts and a race of natural resources, as mentioned earlier. It was much supported by international media as well as the hypothesis of a research project, Geopolitics in the High North (2008), that ‘security in a military-strategic sense is about to experience a renaissance’ in the Arctic. All this sounds like an academic dialogue or political debate, and thus is normal in academia and politics, but can also be much misleading. We, who did not admit something that was neither really happening nor we could see any signs of, were however right (e.g., see Heininen, Sergunin and Yarovoy, 2014).4 Also, among the Arctic states, as well as among the Arctic Council observer states, </w:t>
      </w:r>
      <w:r w:rsidRPr="008D0CBB">
        <w:rPr>
          <w:rStyle w:val="StyleUnderline"/>
          <w:szCs w:val="22"/>
          <w:highlight w:val="yellow"/>
        </w:rPr>
        <w:t>there</w:t>
      </w:r>
      <w:r w:rsidRPr="00397F71">
        <w:rPr>
          <w:szCs w:val="22"/>
        </w:rPr>
        <w:t xml:space="preserve"> was, and </w:t>
      </w:r>
      <w:r w:rsidRPr="008D0CBB">
        <w:rPr>
          <w:rStyle w:val="StyleUnderline"/>
          <w:szCs w:val="22"/>
          <w:highlight w:val="yellow"/>
        </w:rPr>
        <w:t>is</w:t>
      </w:r>
      <w:r w:rsidRPr="00507231">
        <w:rPr>
          <w:szCs w:val="22"/>
        </w:rPr>
        <w:t xml:space="preserve"> partly</w:t>
      </w:r>
      <w:r w:rsidRPr="00397F71">
        <w:rPr>
          <w:szCs w:val="22"/>
        </w:rPr>
        <w:t xml:space="preserve"> still, </w:t>
      </w:r>
      <w:r w:rsidRPr="00397F71">
        <w:rPr>
          <w:rStyle w:val="StyleUnderline"/>
          <w:szCs w:val="22"/>
        </w:rPr>
        <w:t xml:space="preserve">a </w:t>
      </w:r>
      <w:r w:rsidRPr="008D0CBB">
        <w:rPr>
          <w:rStyle w:val="Emphasis"/>
          <w:szCs w:val="22"/>
          <w:highlight w:val="yellow"/>
        </w:rPr>
        <w:t>consensus</w:t>
      </w:r>
      <w:r w:rsidRPr="008D0CBB">
        <w:rPr>
          <w:rStyle w:val="StyleUnderline"/>
          <w:szCs w:val="22"/>
          <w:highlight w:val="yellow"/>
        </w:rPr>
        <w:t xml:space="preserve"> that</w:t>
      </w:r>
      <w:r w:rsidRPr="00397F71">
        <w:rPr>
          <w:szCs w:val="22"/>
        </w:rPr>
        <w:t xml:space="preserve"> there are no military conflicts in the Arctic region, not even emerging ones, but </w:t>
      </w:r>
      <w:r w:rsidRPr="008D0CBB">
        <w:rPr>
          <w:rStyle w:val="StyleUnderline"/>
          <w:szCs w:val="22"/>
          <w:highlight w:val="yellow"/>
        </w:rPr>
        <w:t>a high stability based on multilateral</w:t>
      </w:r>
      <w:r w:rsidRPr="00397F71">
        <w:rPr>
          <w:szCs w:val="22"/>
        </w:rPr>
        <w:t xml:space="preserve"> – both intergovernmental and interregional – </w:t>
      </w:r>
      <w:r w:rsidRPr="008D0CBB">
        <w:rPr>
          <w:rStyle w:val="StyleUnderline"/>
          <w:szCs w:val="22"/>
          <w:highlight w:val="yellow"/>
        </w:rPr>
        <w:t>cooperation</w:t>
      </w:r>
      <w:r w:rsidRPr="00397F71">
        <w:rPr>
          <w:szCs w:val="22"/>
        </w:rPr>
        <w:t xml:space="preserve">. The Arctic states even </w:t>
      </w:r>
      <w:r w:rsidRPr="008D0CBB">
        <w:rPr>
          <w:rStyle w:val="Emphasis"/>
          <w:szCs w:val="22"/>
          <w:highlight w:val="yellow"/>
        </w:rPr>
        <w:t>started ad hoc military cooperation in the context of climate change</w:t>
      </w:r>
      <w:r w:rsidRPr="00397F71">
        <w:rPr>
          <w:rStyle w:val="StyleUnderline"/>
          <w:szCs w:val="22"/>
        </w:rPr>
        <w:t xml:space="preserve"> </w:t>
      </w:r>
      <w:r w:rsidRPr="00397F71">
        <w:rPr>
          <w:szCs w:val="22"/>
        </w:rPr>
        <w:t xml:space="preserve">with a plan of annual meetings of the commanders of the armies. Owing to the fact that the high </w:t>
      </w:r>
      <w:r w:rsidRPr="00397F71">
        <w:rPr>
          <w:rStyle w:val="StyleUnderline"/>
          <w:szCs w:val="22"/>
        </w:rPr>
        <w:t>stability</w:t>
      </w:r>
      <w:r w:rsidRPr="00397F71">
        <w:rPr>
          <w:szCs w:val="22"/>
        </w:rPr>
        <w:t xml:space="preserve"> and intensive cooperation </w:t>
      </w:r>
      <w:r w:rsidRPr="00397F71">
        <w:rPr>
          <w:rStyle w:val="StyleUnderline"/>
          <w:szCs w:val="22"/>
        </w:rPr>
        <w:t>is human-made and an achievement by</w:t>
      </w:r>
      <w:r w:rsidRPr="00397F71">
        <w:rPr>
          <w:szCs w:val="22"/>
        </w:rPr>
        <w:t xml:space="preserve"> the eight </w:t>
      </w:r>
      <w:r w:rsidRPr="00397F71">
        <w:rPr>
          <w:rStyle w:val="StyleUnderline"/>
          <w:szCs w:val="22"/>
        </w:rPr>
        <w:t>Arctic states</w:t>
      </w:r>
      <w:r w:rsidRPr="00397F71">
        <w:rPr>
          <w:szCs w:val="22"/>
        </w:rPr>
        <w:t xml:space="preserve">, Northern indigenous peoples and several nonstate actors, the situation can be changed. Therefore, </w:t>
      </w:r>
      <w:r w:rsidRPr="00397F71">
        <w:rPr>
          <w:rStyle w:val="StyleUnderline"/>
          <w:szCs w:val="22"/>
        </w:rPr>
        <w:t>a timely and relevant question is whether</w:t>
      </w:r>
      <w:r w:rsidRPr="00397F71">
        <w:rPr>
          <w:szCs w:val="22"/>
        </w:rPr>
        <w:t xml:space="preserve"> </w:t>
      </w:r>
      <w:r w:rsidRPr="008D0CBB">
        <w:rPr>
          <w:rStyle w:val="Emphasis"/>
          <w:highlight w:val="yellow"/>
        </w:rPr>
        <w:t>high stability is</w:t>
      </w:r>
      <w:r w:rsidRPr="008D0CBB">
        <w:rPr>
          <w:rStyle w:val="Emphasis"/>
          <w:szCs w:val="22"/>
          <w:highlight w:val="yellow"/>
        </w:rPr>
        <w:t xml:space="preserve"> in danger</w:t>
      </w:r>
      <w:r w:rsidRPr="00397F71">
        <w:rPr>
          <w:rStyle w:val="StyleUnderline"/>
          <w:szCs w:val="22"/>
        </w:rPr>
        <w:t>, or at least in a real test, first time since the end of the Cold War</w:t>
      </w:r>
      <w:r w:rsidRPr="00397F71">
        <w:rPr>
          <w:szCs w:val="22"/>
        </w:rPr>
        <w:t xml:space="preserve"> due to the conflictual situation of international politics. Theoretically, </w:t>
      </w:r>
      <w:r w:rsidRPr="00397F71">
        <w:rPr>
          <w:rStyle w:val="StyleUnderline"/>
          <w:szCs w:val="22"/>
        </w:rPr>
        <w:t>the answer is yes</w:t>
      </w:r>
      <w:r w:rsidRPr="00397F71">
        <w:rPr>
          <w:szCs w:val="22"/>
        </w:rPr>
        <w:t xml:space="preserve">: all this could mean that instead of the current low-military tension we might have growing political tension in the Arctic, as Luszczuk speculates in his chapter. However, more relevant, and definitely more interesting, question is why those prognoses and slogans of a new ‘Cold War’ and emerging conflicts in the Arctic were not, yet, materialized. Furthermore, how the achieved high stability is so resilient. The answer lies on the fact that the stable and friendly Arctic has been, and is, so valuable for the Arctic region and its peoples, as well as for all the Arctic states, including the two major powers of the region, and for the entire Europe and Asia. The same attitude was, and despite some doubts is still, seen in the post–World War II Europe with the European Union as an outcome and guarantor of hard-won peace after the two devastating World Wars. This might sound pouring and is not media sexy, but this clearly shows the power of immaterial values and human capital, such as peace. Furthermore, this shows the power of soft methods, such as devolution and self-determination, in politics and governance, as well as the increasing geostrategic importance of the Arctic in world politics and the global economy. The broader and more dark picture of the current state of the world gives one more reason to value the high stability of the Arctic region, that the Arctic is not isolated but keenly a part of the globe and is heavily impacted by globalization and its multifunctional effects; furthermore, that </w:t>
      </w:r>
      <w:r w:rsidRPr="008D0CBB">
        <w:rPr>
          <w:rStyle w:val="StyleUnderline"/>
          <w:szCs w:val="22"/>
          <w:highlight w:val="yellow"/>
        </w:rPr>
        <w:t>the</w:t>
      </w:r>
      <w:r w:rsidRPr="00397F71">
        <w:rPr>
          <w:rStyle w:val="StyleUnderline"/>
          <w:szCs w:val="22"/>
        </w:rPr>
        <w:t xml:space="preserve"> globalized </w:t>
      </w:r>
      <w:r w:rsidRPr="008D0CBB">
        <w:rPr>
          <w:rStyle w:val="StyleUnderline"/>
          <w:szCs w:val="22"/>
          <w:highlight w:val="yellow"/>
        </w:rPr>
        <w:t>Arctic has</w:t>
      </w:r>
      <w:r w:rsidRPr="00397F71">
        <w:rPr>
          <w:szCs w:val="22"/>
        </w:rPr>
        <w:t xml:space="preserve"> its </w:t>
      </w:r>
      <w:r w:rsidRPr="008D0CBB">
        <w:rPr>
          <w:rStyle w:val="Emphasis"/>
          <w:szCs w:val="22"/>
          <w:highlight w:val="yellow"/>
        </w:rPr>
        <w:t>global implications</w:t>
      </w:r>
      <w:r w:rsidRPr="00397F71">
        <w:rPr>
          <w:szCs w:val="22"/>
        </w:rPr>
        <w:t xml:space="preserve"> and drivers that affect both the region and the rest of the globe, as it is described in the GlobalArctic project (www.globalarctic.org). </w:t>
      </w:r>
      <w:r w:rsidRPr="008D0CBB">
        <w:rPr>
          <w:rStyle w:val="StyleUnderline"/>
          <w:szCs w:val="22"/>
          <w:highlight w:val="yellow"/>
        </w:rPr>
        <w:t>Recent</w:t>
      </w:r>
      <w:r w:rsidRPr="00397F71">
        <w:rPr>
          <w:rStyle w:val="StyleUnderline"/>
          <w:szCs w:val="22"/>
        </w:rPr>
        <w:t xml:space="preserve"> industrial </w:t>
      </w:r>
      <w:r w:rsidRPr="008D0CBB">
        <w:rPr>
          <w:rStyle w:val="StyleUnderline"/>
          <w:szCs w:val="22"/>
          <w:highlight w:val="yellow"/>
        </w:rPr>
        <w:t>developments</w:t>
      </w:r>
      <w:r w:rsidRPr="00397F71">
        <w:rPr>
          <w:szCs w:val="22"/>
        </w:rPr>
        <w:t xml:space="preserve">, such as aggressively expanding exploitation of minerals and (off-shore) hydrocarbon resources due to increasing resource demand, on the one hand, </w:t>
      </w:r>
      <w:r w:rsidRPr="008D0CBB">
        <w:rPr>
          <w:rStyle w:val="StyleUnderline"/>
          <w:szCs w:val="22"/>
          <w:highlight w:val="yellow"/>
        </w:rPr>
        <w:t xml:space="preserve">bring </w:t>
      </w:r>
      <w:r w:rsidRPr="008D0CBB">
        <w:rPr>
          <w:rStyle w:val="Emphasis"/>
          <w:szCs w:val="22"/>
          <w:highlight w:val="yellow"/>
        </w:rPr>
        <w:t>new and more dangerous</w:t>
      </w:r>
      <w:r w:rsidRPr="00397F71">
        <w:rPr>
          <w:rStyle w:val="StyleUnderline"/>
          <w:szCs w:val="22"/>
        </w:rPr>
        <w:t xml:space="preserve"> environmental and societal </w:t>
      </w:r>
      <w:r w:rsidRPr="008D0CBB">
        <w:rPr>
          <w:rStyle w:val="Emphasis"/>
          <w:szCs w:val="22"/>
          <w:highlight w:val="yellow"/>
        </w:rPr>
        <w:t>risks</w:t>
      </w:r>
      <w:r w:rsidRPr="00397F71">
        <w:rPr>
          <w:szCs w:val="22"/>
        </w:rPr>
        <w:t xml:space="preserve"> to the Arctic and its people(s) – they have already created the ‘Arctic Paradox’ – and on the other hand, have feedbacks related to global energy and natural resource systems. From this we can conclude that on the other hand, the ‘Antropocene’ is already at play in the Arctic, as Finger discusses in his chapter, and on the other hand, what happens in the Arctic matters on a global scale. To conclude, the Arctic region with its high political stability, as well as military structures based on the nuclear weapon systems of Russia and the United States, and with a keen international (mostly multilateral) cooperation, much initiated and supported by nonstate actors, could be interpreted to be positively ‘exceptional’ and left out of regional crises and wars and political and military tension. Here the Arctic and </w:t>
      </w:r>
      <w:r w:rsidRPr="008D0CBB">
        <w:rPr>
          <w:rStyle w:val="StyleUnderline"/>
          <w:szCs w:val="22"/>
          <w:highlight w:val="yellow"/>
        </w:rPr>
        <w:t>international Arctic cooperation would</w:t>
      </w:r>
      <w:r w:rsidRPr="00397F71">
        <w:rPr>
          <w:szCs w:val="22"/>
        </w:rPr>
        <w:t xml:space="preserve"> be and </w:t>
      </w:r>
      <w:r w:rsidRPr="008D0CBB">
        <w:rPr>
          <w:rStyle w:val="StyleUnderline"/>
          <w:szCs w:val="22"/>
          <w:highlight w:val="yellow"/>
        </w:rPr>
        <w:t>become a</w:t>
      </w:r>
      <w:r w:rsidRPr="00397F71">
        <w:rPr>
          <w:szCs w:val="22"/>
        </w:rPr>
        <w:t xml:space="preserve"> joint </w:t>
      </w:r>
      <w:r w:rsidRPr="008D0CBB">
        <w:rPr>
          <w:rStyle w:val="Emphasis"/>
          <w:szCs w:val="22"/>
          <w:highlight w:val="yellow"/>
        </w:rPr>
        <w:t>valuable</w:t>
      </w:r>
      <w:r w:rsidRPr="00397F71">
        <w:rPr>
          <w:szCs w:val="22"/>
        </w:rPr>
        <w:t xml:space="preserve">, human-made </w:t>
      </w:r>
      <w:r w:rsidRPr="008D0CBB">
        <w:rPr>
          <w:rStyle w:val="Emphasis"/>
          <w:szCs w:val="22"/>
          <w:highlight w:val="yellow"/>
        </w:rPr>
        <w:t>asset</w:t>
      </w:r>
      <w:r w:rsidRPr="00397F71">
        <w:rPr>
          <w:szCs w:val="22"/>
        </w:rPr>
        <w:t xml:space="preserve"> between the eight Arctic states, as the International Space Station (ISS) acts for Russia and the United States and their space cooperation. Furthermore, here the Arctic / </w:t>
      </w:r>
      <w:r w:rsidRPr="008D0CBB">
        <w:rPr>
          <w:rStyle w:val="StyleUnderline"/>
          <w:szCs w:val="22"/>
          <w:highlight w:val="yellow"/>
        </w:rPr>
        <w:t xml:space="preserve">international Arctic cooperation would be a </w:t>
      </w:r>
      <w:r w:rsidRPr="008D0CBB">
        <w:rPr>
          <w:rStyle w:val="Emphasis"/>
          <w:szCs w:val="22"/>
          <w:highlight w:val="yellow"/>
        </w:rPr>
        <w:t>reserve for the future</w:t>
      </w:r>
      <w:r w:rsidRPr="00397F71">
        <w:rPr>
          <w:szCs w:val="22"/>
        </w:rPr>
        <w:t xml:space="preserve">, the moment, </w:t>
      </w:r>
      <w:r w:rsidRPr="008D0CBB">
        <w:rPr>
          <w:rStyle w:val="StyleUnderline"/>
          <w:szCs w:val="22"/>
          <w:highlight w:val="yellow"/>
        </w:rPr>
        <w:t>when it is</w:t>
      </w:r>
      <w:r w:rsidRPr="00397F71">
        <w:rPr>
          <w:szCs w:val="22"/>
        </w:rPr>
        <w:t xml:space="preserve">, again, </w:t>
      </w:r>
      <w:r w:rsidRPr="008D0CBB">
        <w:rPr>
          <w:rStyle w:val="StyleUnderline"/>
          <w:szCs w:val="22"/>
          <w:highlight w:val="yellow"/>
        </w:rPr>
        <w:t>needed</w:t>
      </w:r>
      <w:r w:rsidRPr="00397F71">
        <w:rPr>
          <w:rStyle w:val="StyleUnderline"/>
          <w:szCs w:val="22"/>
        </w:rPr>
        <w:t xml:space="preserve"> to calm down and to press reset</w:t>
      </w:r>
      <w:r w:rsidRPr="00397F71">
        <w:rPr>
          <w:szCs w:val="22"/>
        </w:rPr>
        <w:t xml:space="preserve">. </w:t>
      </w:r>
      <w:r w:rsidRPr="008D0CBB">
        <w:rPr>
          <w:rStyle w:val="StyleUnderline"/>
          <w:szCs w:val="22"/>
          <w:highlight w:val="yellow"/>
        </w:rPr>
        <w:t>The situation might come</w:t>
      </w:r>
      <w:r w:rsidRPr="00397F71">
        <w:rPr>
          <w:szCs w:val="22"/>
        </w:rPr>
        <w:t xml:space="preserve"> sooner than later, when the world, including </w:t>
      </w:r>
      <w:r w:rsidRPr="00397F71">
        <w:rPr>
          <w:rStyle w:val="StyleUnderline"/>
          <w:szCs w:val="22"/>
        </w:rPr>
        <w:t>Russia and the U</w:t>
      </w:r>
      <w:r w:rsidRPr="00397F71">
        <w:rPr>
          <w:szCs w:val="22"/>
        </w:rPr>
        <w:t xml:space="preserve">nited </w:t>
      </w:r>
      <w:r w:rsidRPr="00397F71">
        <w:rPr>
          <w:rStyle w:val="StyleUnderline"/>
          <w:szCs w:val="22"/>
        </w:rPr>
        <w:t>S</w:t>
      </w:r>
      <w:r w:rsidRPr="00397F71">
        <w:rPr>
          <w:szCs w:val="22"/>
        </w:rPr>
        <w:t xml:space="preserve">tates, </w:t>
      </w:r>
      <w:r w:rsidRPr="00397F71">
        <w:rPr>
          <w:rStyle w:val="StyleUnderline"/>
          <w:szCs w:val="22"/>
        </w:rPr>
        <w:t xml:space="preserve">is </w:t>
      </w:r>
      <w:r w:rsidRPr="008D0CBB">
        <w:rPr>
          <w:rStyle w:val="Emphasis"/>
          <w:szCs w:val="22"/>
          <w:highlight w:val="yellow"/>
        </w:rPr>
        <w:t>facing even more serious</w:t>
      </w:r>
      <w:r w:rsidRPr="00397F71">
        <w:rPr>
          <w:szCs w:val="22"/>
        </w:rPr>
        <w:t xml:space="preserve"> regional </w:t>
      </w:r>
      <w:r w:rsidRPr="008D0CBB">
        <w:rPr>
          <w:rStyle w:val="Emphasis"/>
          <w:szCs w:val="22"/>
          <w:highlight w:val="yellow"/>
        </w:rPr>
        <w:t>and irrational warfare</w:t>
      </w:r>
      <w:r w:rsidRPr="00397F71">
        <w:rPr>
          <w:szCs w:val="22"/>
        </w:rPr>
        <w:t xml:space="preserve"> than the threat by ISIS </w:t>
      </w:r>
      <w:r w:rsidRPr="008D0CBB">
        <w:rPr>
          <w:rStyle w:val="StyleUnderline"/>
          <w:szCs w:val="22"/>
          <w:highlight w:val="yellow"/>
        </w:rPr>
        <w:t>and</w:t>
      </w:r>
      <w:r w:rsidRPr="00397F71">
        <w:rPr>
          <w:szCs w:val="22"/>
        </w:rPr>
        <w:t xml:space="preserve"> the exposing middle East, that is, </w:t>
      </w:r>
      <w:r w:rsidRPr="00397F71">
        <w:rPr>
          <w:rStyle w:val="StyleUnderline"/>
          <w:szCs w:val="22"/>
        </w:rPr>
        <w:t xml:space="preserve">real big </w:t>
      </w:r>
      <w:r w:rsidRPr="008D0CBB">
        <w:rPr>
          <w:rStyle w:val="Emphasis"/>
          <w:szCs w:val="22"/>
          <w:highlight w:val="yellow"/>
        </w:rPr>
        <w:t>worldwide challenges and threats</w:t>
      </w:r>
      <w:r w:rsidRPr="00397F71">
        <w:rPr>
          <w:rStyle w:val="StyleUnderline"/>
          <w:szCs w:val="22"/>
        </w:rPr>
        <w:t>, such</w:t>
      </w:r>
      <w:r w:rsidRPr="00397F71">
        <w:rPr>
          <w:szCs w:val="22"/>
        </w:rPr>
        <w:t xml:space="preserve"> as immediate impacts of rapid </w:t>
      </w:r>
      <w:r w:rsidRPr="00397F71">
        <w:rPr>
          <w:rStyle w:val="StyleUnderline"/>
          <w:szCs w:val="22"/>
        </w:rPr>
        <w:t>climate change</w:t>
      </w:r>
      <w:r w:rsidRPr="00397F71">
        <w:rPr>
          <w:szCs w:val="22"/>
        </w:rPr>
        <w:t xml:space="preserve"> and the ‘Anthropocene’. In this kind of situation, </w:t>
      </w:r>
      <w:r w:rsidRPr="008D0CBB">
        <w:rPr>
          <w:rStyle w:val="StyleUnderline"/>
          <w:szCs w:val="22"/>
          <w:highlight w:val="yellow"/>
        </w:rPr>
        <w:t xml:space="preserve">the Arctic would act as a </w:t>
      </w:r>
      <w:r w:rsidRPr="008D0CBB">
        <w:rPr>
          <w:rStyle w:val="Emphasis"/>
          <w:szCs w:val="22"/>
          <w:highlight w:val="yellow"/>
        </w:rPr>
        <w:t>test ground</w:t>
      </w:r>
      <w:r w:rsidRPr="008D0CBB">
        <w:rPr>
          <w:rStyle w:val="StyleUnderline"/>
          <w:szCs w:val="22"/>
          <w:highlight w:val="yellow"/>
        </w:rPr>
        <w:t xml:space="preserve"> and a </w:t>
      </w:r>
      <w:r w:rsidRPr="008D0CBB">
        <w:rPr>
          <w:rStyle w:val="Emphasis"/>
          <w:szCs w:val="22"/>
          <w:highlight w:val="yellow"/>
        </w:rPr>
        <w:t>workshop</w:t>
      </w:r>
      <w:r w:rsidRPr="008D0CBB">
        <w:rPr>
          <w:rStyle w:val="StyleUnderline"/>
          <w:szCs w:val="22"/>
          <w:highlight w:val="yellow"/>
        </w:rPr>
        <w:t xml:space="preserve"> to</w:t>
      </w:r>
      <w:r w:rsidRPr="00397F71">
        <w:rPr>
          <w:rStyle w:val="StyleUnderline"/>
          <w:szCs w:val="22"/>
        </w:rPr>
        <w:t xml:space="preserve"> examine and </w:t>
      </w:r>
      <w:r w:rsidRPr="008D0CBB">
        <w:rPr>
          <w:rStyle w:val="StyleUnderline"/>
          <w:szCs w:val="22"/>
          <w:highlight w:val="yellow"/>
        </w:rPr>
        <w:t>test soft</w:t>
      </w:r>
      <w:r w:rsidRPr="00397F71">
        <w:rPr>
          <w:rStyle w:val="StyleUnderline"/>
          <w:szCs w:val="22"/>
        </w:rPr>
        <w:t xml:space="preserve"> ways of </w:t>
      </w:r>
      <w:r w:rsidRPr="008D0CBB">
        <w:rPr>
          <w:rStyle w:val="StyleUnderline"/>
          <w:szCs w:val="22"/>
          <w:highlight w:val="yellow"/>
        </w:rPr>
        <w:t xml:space="preserve">governance and brainstorm an alternative way to definite security by causing a </w:t>
      </w:r>
      <w:r w:rsidRPr="008D0CBB">
        <w:rPr>
          <w:rStyle w:val="Emphasis"/>
          <w:szCs w:val="22"/>
          <w:highlight w:val="yellow"/>
        </w:rPr>
        <w:t>paradigm shift</w:t>
      </w:r>
      <w:r w:rsidRPr="00397F71">
        <w:rPr>
          <w:szCs w:val="22"/>
        </w:rPr>
        <w:t xml:space="preserve"> (see Heininen in this volume). Here the two discourses are far too much state-centric. A more interesting feature of </w:t>
      </w:r>
      <w:r w:rsidRPr="008D0CBB">
        <w:rPr>
          <w:rStyle w:val="StyleUnderline"/>
          <w:szCs w:val="22"/>
          <w:highlight w:val="yellow"/>
        </w:rPr>
        <w:t>Arctic security is the coexistence of several concepts of security and its transformation from</w:t>
      </w:r>
      <w:r w:rsidRPr="00397F71">
        <w:rPr>
          <w:rStyle w:val="StyleUnderline"/>
          <w:szCs w:val="22"/>
        </w:rPr>
        <w:t xml:space="preserve"> traditional and </w:t>
      </w:r>
      <w:r w:rsidRPr="008D0CBB">
        <w:rPr>
          <w:rStyle w:val="StyleUnderline"/>
          <w:szCs w:val="22"/>
          <w:highlight w:val="yellow"/>
        </w:rPr>
        <w:t>state-controlled security to human security with an emphasis on the environment</w:t>
      </w:r>
      <w:r w:rsidRPr="00397F71">
        <w:rPr>
          <w:szCs w:val="22"/>
        </w:rPr>
        <w:t xml:space="preserve">, or economic development/security, </w:t>
      </w:r>
      <w:r w:rsidRPr="00397F71">
        <w:rPr>
          <w:rStyle w:val="StyleUnderline"/>
          <w:szCs w:val="22"/>
        </w:rPr>
        <w:t>and that they are closely related to each other making ‘Arctic security’ a special kind of phenomenon to influence the region and its geopolitics</w:t>
      </w:r>
      <w:r w:rsidRPr="00397F71">
        <w:rPr>
          <w:szCs w:val="22"/>
        </w:rPr>
        <w:t>. With regard to the future securities of the global Arctic there are challenges, which go beyond state sovereignty and nationalistic security thinking.</w:t>
      </w:r>
    </w:p>
    <w:p w14:paraId="59F69A8A" w14:textId="77777777" w:rsidR="0005449F" w:rsidRPr="00B55683" w:rsidRDefault="0005449F" w:rsidP="0005449F">
      <w:pPr>
        <w:pStyle w:val="Heading4"/>
        <w:rPr>
          <w:rStyle w:val="Style13ptBold"/>
          <w:b/>
        </w:rPr>
      </w:pPr>
      <w:r>
        <w:rPr>
          <w:rStyle w:val="Style13ptBold"/>
          <w:b/>
        </w:rPr>
        <w:t xml:space="preserve">The plan’s </w:t>
      </w:r>
      <w:r>
        <w:rPr>
          <w:rStyle w:val="Style13ptBold"/>
          <w:b/>
          <w:u w:val="single"/>
        </w:rPr>
        <w:t>signal</w:t>
      </w:r>
      <w:r>
        <w:rPr>
          <w:rStyle w:val="Style13ptBold"/>
          <w:b/>
        </w:rPr>
        <w:t xml:space="preserve"> drives cooperation – the US has a </w:t>
      </w:r>
      <w:r w:rsidRPr="00B55683">
        <w:rPr>
          <w:rStyle w:val="Style13ptBold"/>
          <w:b/>
          <w:u w:val="single"/>
        </w:rPr>
        <w:t>narrow window</w:t>
      </w:r>
      <w:r>
        <w:rPr>
          <w:rStyle w:val="Style13ptBold"/>
          <w:b/>
        </w:rPr>
        <w:t xml:space="preserve"> as Arctic Council leaders to </w:t>
      </w:r>
      <w:r>
        <w:rPr>
          <w:rStyle w:val="Style13ptBold"/>
          <w:b/>
          <w:u w:val="single"/>
        </w:rPr>
        <w:t>lock in</w:t>
      </w:r>
      <w:r w:rsidRPr="00B55683">
        <w:rPr>
          <w:rStyle w:val="Style13ptBold"/>
          <w:b/>
          <w:u w:val="single"/>
        </w:rPr>
        <w:t xml:space="preserve"> cooperation</w:t>
      </w:r>
      <w:r>
        <w:rPr>
          <w:rStyle w:val="Style13ptBold"/>
          <w:b/>
        </w:rPr>
        <w:t xml:space="preserve"> – it </w:t>
      </w:r>
      <w:r w:rsidRPr="00B55683">
        <w:rPr>
          <w:rStyle w:val="Style13ptBold"/>
          <w:b/>
          <w:u w:val="single"/>
        </w:rPr>
        <w:t xml:space="preserve">spills </w:t>
      </w:r>
      <w:r w:rsidRPr="0013488D">
        <w:rPr>
          <w:rStyle w:val="Style13ptBold"/>
          <w:b/>
          <w:u w:val="single"/>
        </w:rPr>
        <w:t>over</w:t>
      </w:r>
      <w:r>
        <w:rPr>
          <w:rStyle w:val="Style13ptBold"/>
          <w:b/>
        </w:rPr>
        <w:t xml:space="preserve"> to solve </w:t>
      </w:r>
      <w:r w:rsidRPr="00B55683">
        <w:rPr>
          <w:rStyle w:val="Style13ptBold"/>
          <w:b/>
          <w:u w:val="single"/>
        </w:rPr>
        <w:t>South China Sea</w:t>
      </w:r>
      <w:r>
        <w:rPr>
          <w:rStyle w:val="Style13ptBold"/>
          <w:b/>
        </w:rPr>
        <w:t xml:space="preserve"> conflict </w:t>
      </w:r>
    </w:p>
    <w:p w14:paraId="64938FED" w14:textId="77777777" w:rsidR="0005449F" w:rsidRDefault="0005449F" w:rsidP="0005449F">
      <w:r w:rsidRPr="008504AE">
        <w:rPr>
          <w:rStyle w:val="Style13ptBold"/>
        </w:rPr>
        <w:t>Dwyer, 15</w:t>
      </w:r>
      <w:r>
        <w:t>—</w:t>
      </w:r>
      <w:r w:rsidRPr="008504AE">
        <w:t xml:space="preserve"> Commander William G. Dwyer III, United States Coast Guard</w:t>
      </w:r>
      <w:r>
        <w:t>, “</w:t>
      </w:r>
      <w:r w:rsidRPr="008504AE">
        <w:t>China’s Strategic Interests in the Arctic</w:t>
      </w:r>
      <w:r>
        <w:t xml:space="preserve">,” </w:t>
      </w:r>
      <w:r w:rsidRPr="008504AE">
        <w:t>NDU Press 3rd Place Paper</w:t>
      </w:r>
      <w:r>
        <w:t xml:space="preserve">, </w:t>
      </w:r>
      <w:r w:rsidRPr="008504AE">
        <w:t>United States Army War College</w:t>
      </w:r>
      <w:r>
        <w:t xml:space="preserve">, </w:t>
      </w:r>
      <w:r w:rsidRPr="008504AE">
        <w:t>Joint Force Quarterly, NDU Press</w:t>
      </w:r>
      <w:r>
        <w:t xml:space="preserve">, </w:t>
      </w:r>
      <w:hyperlink r:id="rId18" w:history="1">
        <w:r w:rsidRPr="002C7DAB">
          <w:rPr>
            <w:rStyle w:val="Hyperlink"/>
          </w:rPr>
          <w:t>http://uscga.edu/WorkArea/DownloadAsset.aspx?id=65722</w:t>
        </w:r>
      </w:hyperlink>
      <w:r>
        <w:t>, p. 18-20</w:t>
      </w:r>
    </w:p>
    <w:p w14:paraId="0C05513D" w14:textId="77777777" w:rsidR="0005449F" w:rsidRDefault="0005449F" w:rsidP="0005449F">
      <w:r w:rsidRPr="008C0310">
        <w:rPr>
          <w:rStyle w:val="StyleUnderline"/>
        </w:rPr>
        <w:t xml:space="preserve">The Arctic will continue to be </w:t>
      </w:r>
      <w:r>
        <w:t xml:space="preserve">a </w:t>
      </w:r>
      <w:r w:rsidRPr="008C0310">
        <w:rPr>
          <w:rStyle w:val="StyleUnderline"/>
        </w:rPr>
        <w:t>strategically important</w:t>
      </w:r>
      <w:r>
        <w:t xml:space="preserve"> region into the future as nations position themselves to take advantage of the untapped resources and expeditious maritime routes. </w:t>
      </w:r>
      <w:r w:rsidRPr="008C0310">
        <w:rPr>
          <w:rStyle w:val="StyleUnderline"/>
        </w:rPr>
        <w:t>Although China’s interests</w:t>
      </w:r>
      <w:r>
        <w:t xml:space="preserve"> in the Arctic </w:t>
      </w:r>
      <w:r w:rsidRPr="008C0310">
        <w:rPr>
          <w:rStyle w:val="StyleUnderline"/>
        </w:rPr>
        <w:t xml:space="preserve">started with scientific research, they have evolved into a desire to exert influence </w:t>
      </w:r>
      <w:r>
        <w:t xml:space="preserve">over the control and distribution of the bountiful natural resources (oil, natural gas, minerals, and fish stocks) required to sustain China’s population and fuel the world’s largest economy. According to Stephen Blank, “China is clearly after more than simply investment and trade opportunities as it continues to display its obsession with securing energy and other supplies where the U.S. Navy cannot or will not go.”77 Additionally, China has signaled its intent to step up its use of the three Arctic maritime transit routes. </w:t>
      </w:r>
      <w:r w:rsidRPr="008D0CBB">
        <w:rPr>
          <w:rStyle w:val="StyleUnderline"/>
          <w:highlight w:val="yellow"/>
        </w:rPr>
        <w:t>The Arctic Council</w:t>
      </w:r>
      <w:r w:rsidRPr="008C0310">
        <w:rPr>
          <w:rStyle w:val="StyleUnderline"/>
        </w:rPr>
        <w:t xml:space="preserve"> is the internationally agreed model of governance and </w:t>
      </w:r>
      <w:r w:rsidRPr="008D0CBB">
        <w:rPr>
          <w:rStyle w:val="StyleUnderline"/>
          <w:highlight w:val="yellow"/>
        </w:rPr>
        <w:t>has established a strong reputation for cooperation and mutual respect</w:t>
      </w:r>
      <w:r w:rsidRPr="008C0310">
        <w:rPr>
          <w:rStyle w:val="StyleUnderline"/>
        </w:rPr>
        <w:t xml:space="preserve"> among Arctic nations,</w:t>
      </w:r>
      <w:r>
        <w:t xml:space="preserve"> as evidenced by the Arctic SAR and oil spill agreements. Some argue </w:t>
      </w:r>
      <w:r w:rsidRPr="008D0CBB">
        <w:rPr>
          <w:rStyle w:val="StyleUnderline"/>
          <w:highlight w:val="yellow"/>
        </w:rPr>
        <w:t>China will</w:t>
      </w:r>
      <w:r>
        <w:t xml:space="preserve"> not be satisfied with its limited role of observer in Arctic affairs and will </w:t>
      </w:r>
      <w:r w:rsidRPr="008D0CBB">
        <w:rPr>
          <w:rStyle w:val="Emphasis"/>
          <w:highlight w:val="yellow"/>
        </w:rPr>
        <w:t>continue to lobby</w:t>
      </w:r>
      <w:r w:rsidRPr="008D0CBB">
        <w:rPr>
          <w:rStyle w:val="StyleUnderline"/>
          <w:highlight w:val="yellow"/>
        </w:rPr>
        <w:t xml:space="preserve"> for full membership on the Council</w:t>
      </w:r>
      <w:r>
        <w:t xml:space="preserve">. However, </w:t>
      </w:r>
      <w:r w:rsidRPr="008C0310">
        <w:rPr>
          <w:rStyle w:val="StyleUnderline"/>
        </w:rPr>
        <w:t>the Arctic Council can capitalize on China’s leadership position in the global economy to boost the strategic importance of the group. The rise of China in the Arctic may also be seen as a balance to Russia, which is the most active and provocative state in this region.</w:t>
      </w:r>
      <w:r>
        <w:rPr>
          <w:rStyle w:val="StyleUnderline"/>
        </w:rPr>
        <w:t xml:space="preserve"> </w:t>
      </w:r>
      <w:r w:rsidRPr="008C0310">
        <w:rPr>
          <w:rStyle w:val="StyleUnderline"/>
        </w:rPr>
        <w:t>The self-labeling of the United States as an “Arctic nation” by national policy makers is not borne out by the intensity of American policy and activity in the region.78 Unlike Russia and Canada, the United States is perceived by China as neither an Arctic power nor a threat to China’s rising influence in the region. This perception offers the advantage of muting any aggressive notes in the tone of American calls for China to exhibit responsible behavior befitting a major international power.</w:t>
      </w:r>
      <w:r>
        <w:t xml:space="preserve"> The United States can take concrete actions in three arenas – unilateral, bilateral and multilateral – to reduce the risk to its national security interests in the Arctic. First, the U.S. Senate should ratify the UNCLOS and fund additional Coast Guard aircraft, icebreakers and other patrol vessels to give the United States both increased international legitimacy and Arctic maritime capability. Second, the United States should capitalize on the success of the bilateral Coast Guard ship-rider program to build confidence with China in related maritime areas. A candidate venue could be the joint maritime patrols between littoral nations in the South China Sea proposed last month in Malaysia by the commander of the U.S. 7th Fleet. Scott Cheney-Peters of the Center for Strategic and International Studies suggests that the U.S. component of such patrols could be vessels from the Coast Guard (rather than the U.S. Navy) to reduce the appearance of a direct military challenge to China.79 The law-enforcement character of the Coast Guard and its established capacity-building programs with its Chinese counterpart should result in a less provocative presence that could spawn additional areas of cooperation. Third, </w:t>
      </w:r>
      <w:r w:rsidRPr="008D0CBB">
        <w:rPr>
          <w:rStyle w:val="Emphasis"/>
          <w:highlight w:val="yellow"/>
        </w:rPr>
        <w:t>the chair of the Arctic Council affords the United States a powerful legitimacy granted by a multilateral body that China desperately wants to join</w:t>
      </w:r>
      <w:r w:rsidRPr="008D0CBB">
        <w:rPr>
          <w:rStyle w:val="StyleUnderline"/>
          <w:highlight w:val="yellow"/>
        </w:rPr>
        <w:t>. The U.S.</w:t>
      </w:r>
      <w:r w:rsidRPr="008C0310">
        <w:rPr>
          <w:rStyle w:val="StyleUnderline"/>
        </w:rPr>
        <w:t xml:space="preserve"> government </w:t>
      </w:r>
      <w:r w:rsidRPr="008D0CBB">
        <w:rPr>
          <w:rStyle w:val="Emphasis"/>
          <w:highlight w:val="yellow"/>
        </w:rPr>
        <w:t>must leverage this unique opportunity</w:t>
      </w:r>
      <w:r w:rsidRPr="008D0CBB">
        <w:rPr>
          <w:rStyle w:val="StyleUnderline"/>
          <w:highlight w:val="yellow"/>
        </w:rPr>
        <w:t xml:space="preserve"> to build a solid coalition within the Council to induce China to assume the mantle of </w:t>
      </w:r>
      <w:r w:rsidRPr="008D0CBB">
        <w:rPr>
          <w:rStyle w:val="Emphasis"/>
          <w:highlight w:val="yellow"/>
        </w:rPr>
        <w:t>responsible global partner</w:t>
      </w:r>
      <w:r w:rsidRPr="008C0310">
        <w:rPr>
          <w:rStyle w:val="StyleUnderline"/>
        </w:rPr>
        <w:t xml:space="preserve"> in several venues</w:t>
      </w:r>
      <w:r w:rsidRPr="00B55683">
        <w:rPr>
          <w:rStyle w:val="StyleUnderline"/>
        </w:rPr>
        <w:t xml:space="preserve">. </w:t>
      </w:r>
      <w:r w:rsidRPr="008D0CBB">
        <w:rPr>
          <w:rStyle w:val="StyleUnderline"/>
          <w:highlight w:val="yellow"/>
        </w:rPr>
        <w:t>The prize of full membership in the Arctic Council could be used to prod China into cooperation</w:t>
      </w:r>
      <w:r w:rsidRPr="00B55683">
        <w:rPr>
          <w:rStyle w:val="StyleUnderline"/>
        </w:rPr>
        <w:t xml:space="preserve"> on maritime issues </w:t>
      </w:r>
      <w:r w:rsidRPr="008D0CBB">
        <w:rPr>
          <w:rStyle w:val="Emphasis"/>
          <w:highlight w:val="yellow"/>
        </w:rPr>
        <w:t>not only in the Arctic</w:t>
      </w:r>
      <w:r w:rsidRPr="00B55683">
        <w:rPr>
          <w:rStyle w:val="StyleUnderline"/>
        </w:rPr>
        <w:t xml:space="preserve"> Ocean </w:t>
      </w:r>
      <w:r w:rsidRPr="008D0CBB">
        <w:rPr>
          <w:rStyle w:val="Emphasis"/>
          <w:highlight w:val="yellow"/>
        </w:rPr>
        <w:t>but further afield in the contentious</w:t>
      </w:r>
      <w:r w:rsidRPr="00B55683">
        <w:rPr>
          <w:rStyle w:val="StyleUnderline"/>
        </w:rPr>
        <w:t xml:space="preserve"> theater of the </w:t>
      </w:r>
      <w:r w:rsidRPr="008D0CBB">
        <w:rPr>
          <w:rStyle w:val="Emphasis"/>
          <w:highlight w:val="yellow"/>
        </w:rPr>
        <w:t>South China Sea</w:t>
      </w:r>
      <w:r>
        <w:t xml:space="preserve">. The United States and the other Council members must be vigilant to Chinese attempts to subvert Council proceedings through economic coercion of vulnerable Arctic nations. </w:t>
      </w:r>
      <w:r w:rsidRPr="008D0CBB">
        <w:rPr>
          <w:rStyle w:val="StyleUnderline"/>
          <w:highlight w:val="yellow"/>
        </w:rPr>
        <w:t>The evolving Arctic offers great potential for multi-lateral cooperation rather than</w:t>
      </w:r>
      <w:r w:rsidRPr="00B55683">
        <w:rPr>
          <w:rStyle w:val="StyleUnderline"/>
        </w:rPr>
        <w:t xml:space="preserve"> the pursuit of self-interest and </w:t>
      </w:r>
      <w:r w:rsidRPr="008D0CBB">
        <w:rPr>
          <w:rStyle w:val="StyleUnderline"/>
          <w:highlight w:val="yellow"/>
        </w:rPr>
        <w:t>competition</w:t>
      </w:r>
      <w:r w:rsidRPr="00B55683">
        <w:rPr>
          <w:rStyle w:val="StyleUnderline"/>
        </w:rPr>
        <w:t>. The United States and China have an opportunity to reinforce strong maritime governance in the Arctic for their mutual benefit</w:t>
      </w:r>
      <w:r>
        <w:t xml:space="preserve">. </w:t>
      </w:r>
    </w:p>
    <w:p w14:paraId="430A5858" w14:textId="77777777" w:rsidR="0005449F" w:rsidRPr="008C0310" w:rsidRDefault="0005449F" w:rsidP="0005449F">
      <w:pPr>
        <w:pStyle w:val="Heading4"/>
        <w:rPr>
          <w:rStyle w:val="Style13ptBold"/>
          <w:b/>
        </w:rPr>
      </w:pPr>
      <w:r>
        <w:rPr>
          <w:rStyle w:val="Style13ptBold"/>
          <w:b/>
        </w:rPr>
        <w:t xml:space="preserve">Pursuing Chinese full member status in exchange for environmental cooperation locks in </w:t>
      </w:r>
      <w:r w:rsidRPr="00B55683">
        <w:rPr>
          <w:rStyle w:val="Style13ptBold"/>
          <w:b/>
          <w:u w:val="single"/>
        </w:rPr>
        <w:t>multilateral peace</w:t>
      </w:r>
      <w:r>
        <w:rPr>
          <w:rStyle w:val="Style13ptBold"/>
          <w:b/>
        </w:rPr>
        <w:t xml:space="preserve"> – that’s key to defuse inevitable </w:t>
      </w:r>
      <w:r w:rsidRPr="00B55683">
        <w:rPr>
          <w:rStyle w:val="Style13ptBold"/>
          <w:b/>
          <w:u w:val="single"/>
        </w:rPr>
        <w:t>proxy conflicts</w:t>
      </w:r>
      <w:r>
        <w:rPr>
          <w:rStyle w:val="Style13ptBold"/>
          <w:b/>
        </w:rPr>
        <w:t xml:space="preserve"> that </w:t>
      </w:r>
      <w:r w:rsidRPr="00B55683">
        <w:rPr>
          <w:rStyle w:val="Style13ptBold"/>
          <w:b/>
          <w:u w:val="single"/>
        </w:rPr>
        <w:t>wreck stability</w:t>
      </w:r>
      <w:r>
        <w:rPr>
          <w:rStyle w:val="Style13ptBold"/>
          <w:b/>
        </w:rPr>
        <w:t xml:space="preserve"> </w:t>
      </w:r>
    </w:p>
    <w:p w14:paraId="7EEBF0DF" w14:textId="77777777" w:rsidR="0005449F" w:rsidRDefault="0005449F" w:rsidP="0005449F">
      <w:r w:rsidRPr="008504AE">
        <w:rPr>
          <w:rStyle w:val="Style13ptBold"/>
        </w:rPr>
        <w:t>Dwyer, 15</w:t>
      </w:r>
      <w:r>
        <w:t>—</w:t>
      </w:r>
      <w:r w:rsidRPr="008504AE">
        <w:t xml:space="preserve"> Commander William G. Dwyer III, United States Coast Guard</w:t>
      </w:r>
      <w:r>
        <w:t>, “</w:t>
      </w:r>
      <w:r w:rsidRPr="008504AE">
        <w:t>China’s Strategic Interests in the Arctic</w:t>
      </w:r>
      <w:r>
        <w:t xml:space="preserve">,” </w:t>
      </w:r>
      <w:r w:rsidRPr="008504AE">
        <w:t>NDU Press 3rd Place Paper</w:t>
      </w:r>
      <w:r>
        <w:t xml:space="preserve">, </w:t>
      </w:r>
      <w:r w:rsidRPr="008504AE">
        <w:t>United States Army War College</w:t>
      </w:r>
      <w:r>
        <w:t xml:space="preserve">, </w:t>
      </w:r>
      <w:r w:rsidRPr="008504AE">
        <w:t>Joint Force Quarterly, NDU Press</w:t>
      </w:r>
      <w:r>
        <w:t xml:space="preserve">, </w:t>
      </w:r>
      <w:hyperlink r:id="rId19" w:history="1">
        <w:r w:rsidRPr="002C7DAB">
          <w:rPr>
            <w:rStyle w:val="Hyperlink"/>
          </w:rPr>
          <w:t>http://uscga.edu/WorkArea/DownloadAsset.aspx?id=65722</w:t>
        </w:r>
      </w:hyperlink>
      <w:r>
        <w:t>, p. 15-17</w:t>
      </w:r>
    </w:p>
    <w:p w14:paraId="3C849119" w14:textId="77777777" w:rsidR="0005449F" w:rsidRPr="00286FA5" w:rsidRDefault="0005449F" w:rsidP="0005449F">
      <w:pPr>
        <w:rPr>
          <w:u w:val="single"/>
        </w:rPr>
      </w:pPr>
      <w:r w:rsidRPr="008504AE">
        <w:rPr>
          <w:rStyle w:val="StyleUnderline"/>
        </w:rPr>
        <w:t>China and America share a common interest</w:t>
      </w:r>
      <w:r>
        <w:t xml:space="preserve"> of freedom of navigation </w:t>
      </w:r>
      <w:r w:rsidRPr="008504AE">
        <w:rPr>
          <w:rStyle w:val="StyleUnderline"/>
        </w:rPr>
        <w:t>in the Arctic</w:t>
      </w:r>
      <w:r>
        <w:t xml:space="preserve">. However, while China views Canada and Russia as an Arctic power, it does not view the United States as an Arctic power. Perhaps China’s attitude stems from the lack of any serious U.S. Arctic strategy, its refusal to ratify UNCLOS, and diminished U.S. operations in comparison to other Arctic states.67 One option </w:t>
      </w:r>
      <w:r w:rsidRPr="008D0CBB">
        <w:rPr>
          <w:rStyle w:val="StyleUnderline"/>
          <w:highlight w:val="yellow"/>
        </w:rPr>
        <w:t>the new Arctic Council leadership should consider</w:t>
      </w:r>
      <w:r>
        <w:t xml:space="preserve"> is </w:t>
      </w:r>
      <w:r w:rsidRPr="008D0CBB">
        <w:rPr>
          <w:rStyle w:val="Emphasis"/>
          <w:highlight w:val="yellow"/>
        </w:rPr>
        <w:t>offering China full member status</w:t>
      </w:r>
      <w:r>
        <w:t xml:space="preserve"> in return for China submitting its controversial maritime claims in the South China Sea to UNCLOS arbitration. </w:t>
      </w:r>
      <w:r w:rsidRPr="008D0CBB">
        <w:rPr>
          <w:rStyle w:val="StyleUnderline"/>
          <w:highlight w:val="yellow"/>
        </w:rPr>
        <w:t>This alternative would take close coordination</w:t>
      </w:r>
      <w:r>
        <w:t xml:space="preserve"> not only between Arctic member states but also littoral nations of the South China Sea. To date, </w:t>
      </w:r>
      <w:r w:rsidRPr="008D0CBB">
        <w:rPr>
          <w:rStyle w:val="StyleUnderline"/>
          <w:highlight w:val="yellow"/>
        </w:rPr>
        <w:t>China’s official messages concerning</w:t>
      </w:r>
      <w:r w:rsidRPr="008C0310">
        <w:rPr>
          <w:rStyle w:val="StyleUnderline"/>
        </w:rPr>
        <w:t xml:space="preserve"> its interests in </w:t>
      </w:r>
      <w:r w:rsidRPr="008D0CBB">
        <w:rPr>
          <w:rStyle w:val="StyleUnderline"/>
          <w:highlight w:val="yellow"/>
        </w:rPr>
        <w:t>the Arctic have followed</w:t>
      </w:r>
      <w:r w:rsidRPr="008C0310">
        <w:rPr>
          <w:rStyle w:val="StyleUnderline"/>
        </w:rPr>
        <w:t xml:space="preserve"> </w:t>
      </w:r>
      <w:r>
        <w:t xml:space="preserve">twin </w:t>
      </w:r>
      <w:r w:rsidRPr="008D0CBB">
        <w:rPr>
          <w:rStyle w:val="StyleUnderline"/>
          <w:highlight w:val="yellow"/>
        </w:rPr>
        <w:t xml:space="preserve">themes of </w:t>
      </w:r>
      <w:r w:rsidRPr="008D0CBB">
        <w:rPr>
          <w:rStyle w:val="Emphasis"/>
          <w:highlight w:val="yellow"/>
        </w:rPr>
        <w:t>scientific research and environmental monitoring</w:t>
      </w:r>
      <w:r w:rsidRPr="008D0CBB">
        <w:rPr>
          <w:highlight w:val="yellow"/>
        </w:rPr>
        <w:t>,</w:t>
      </w:r>
      <w:r>
        <w:t xml:space="preserve"> with undertones of natural resource allocation and the development of new trade routes. </w:t>
      </w:r>
      <w:r w:rsidRPr="008C0310">
        <w:rPr>
          <w:rStyle w:val="StyleUnderline"/>
        </w:rPr>
        <w:t>China has shown support of the Arctic Council, as evidenced in its pursuit of full membership status</w:t>
      </w:r>
      <w:r>
        <w:t xml:space="preserve">, and the underlying framework of UNCLOS as it applies in the Arctic. At the same time, China has been unwilling to consider UNCLOS as a forum for arbitration of maritime boundary disputes in the South China Sea. China’s signing of UNCLOS in 1996 was qualified by its rejection of certain provisions in dispute resolution clauses.68 Offering full member status on the Arctic Council in return for China’s submission to UNCLOS arbitration elsewhere on the planet may reveal China’s true ambitions. Both the South China Sea and the Arctic Ocean offer similar potential natural resources (hydrocarbons and fisheries). </w:t>
      </w:r>
      <w:r w:rsidRPr="008D0CBB">
        <w:rPr>
          <w:rStyle w:val="StyleUnderline"/>
          <w:highlight w:val="yellow"/>
        </w:rPr>
        <w:t xml:space="preserve">The United States may have an opportunity to </w:t>
      </w:r>
      <w:r w:rsidRPr="008D0CBB">
        <w:rPr>
          <w:rStyle w:val="Emphasis"/>
          <w:highlight w:val="yellow"/>
        </w:rPr>
        <w:t>collaborate with China</w:t>
      </w:r>
      <w:r w:rsidRPr="008D0CBB">
        <w:rPr>
          <w:rStyle w:val="StyleUnderline"/>
          <w:highlight w:val="yellow"/>
        </w:rPr>
        <w:t xml:space="preserve"> on the Arctic Council while</w:t>
      </w:r>
      <w:r w:rsidRPr="00B55683">
        <w:rPr>
          <w:rStyle w:val="StyleUnderline"/>
        </w:rPr>
        <w:t xml:space="preserve"> working to shape its </w:t>
      </w:r>
      <w:r w:rsidRPr="008D0CBB">
        <w:rPr>
          <w:rStyle w:val="StyleUnderline"/>
          <w:highlight w:val="yellow"/>
        </w:rPr>
        <w:t>expanding influence in the Arctic. China’s</w:t>
      </w:r>
      <w:r w:rsidRPr="008C0310">
        <w:rPr>
          <w:rStyle w:val="StyleUnderline"/>
        </w:rPr>
        <w:t xml:space="preserve"> Twelfth </w:t>
      </w:r>
      <w:r w:rsidRPr="008D0CBB">
        <w:rPr>
          <w:rStyle w:val="StyleUnderline"/>
          <w:highlight w:val="yellow"/>
        </w:rPr>
        <w:t>Five Year Plan calls for increased coordination</w:t>
      </w:r>
      <w:r w:rsidRPr="008C0310">
        <w:rPr>
          <w:rStyle w:val="StyleUnderline"/>
        </w:rPr>
        <w:t xml:space="preserve"> and cooperation </w:t>
      </w:r>
      <w:r w:rsidRPr="008D0CBB">
        <w:rPr>
          <w:rStyle w:val="StyleUnderline"/>
          <w:highlight w:val="yellow"/>
        </w:rPr>
        <w:t>to include forging bilateral</w:t>
      </w:r>
      <w:r w:rsidRPr="008C0310">
        <w:rPr>
          <w:rStyle w:val="StyleUnderline"/>
        </w:rPr>
        <w:t xml:space="preserve"> and multilateral maritime </w:t>
      </w:r>
      <w:r w:rsidRPr="008D0CBB">
        <w:rPr>
          <w:rStyle w:val="StyleUnderline"/>
          <w:highlight w:val="yellow"/>
        </w:rPr>
        <w:t>cooperation agreements</w:t>
      </w:r>
      <w:r>
        <w:t xml:space="preserve"> as well as active participation in international maritime forums.69 </w:t>
      </w:r>
      <w:r w:rsidRPr="008D0CBB">
        <w:rPr>
          <w:rStyle w:val="StyleUnderline"/>
          <w:highlight w:val="yellow"/>
        </w:rPr>
        <w:t>Acknowledging China</w:t>
      </w:r>
      <w:r w:rsidRPr="008C0310">
        <w:rPr>
          <w:rStyle w:val="StyleUnderline"/>
        </w:rPr>
        <w:t xml:space="preserve">’s great power status </w:t>
      </w:r>
      <w:r w:rsidRPr="008D0CBB">
        <w:rPr>
          <w:rStyle w:val="StyleUnderline"/>
          <w:highlight w:val="yellow"/>
        </w:rPr>
        <w:t xml:space="preserve">may encourage China to embrace a more </w:t>
      </w:r>
      <w:r w:rsidRPr="008D0CBB">
        <w:rPr>
          <w:rStyle w:val="Emphasis"/>
          <w:highlight w:val="yellow"/>
        </w:rPr>
        <w:t>cooperative tone and transparent efforts in the Arctic</w:t>
      </w:r>
      <w:r w:rsidRPr="008C0310">
        <w:rPr>
          <w:rStyle w:val="StyleUnderline"/>
        </w:rPr>
        <w:t>.</w:t>
      </w:r>
      <w:r>
        <w:rPr>
          <w:rStyle w:val="StyleUnderline"/>
        </w:rPr>
        <w:t xml:space="preserve"> </w:t>
      </w:r>
      <w:r>
        <w:t xml:space="preserve">Even </w:t>
      </w:r>
      <w:r w:rsidRPr="008D0CBB">
        <w:rPr>
          <w:rStyle w:val="Emphasis"/>
          <w:highlight w:val="yellow"/>
        </w:rPr>
        <w:t>if not offered full member status</w:t>
      </w:r>
      <w:r w:rsidRPr="008D0CBB">
        <w:rPr>
          <w:rStyle w:val="StyleUnderline"/>
          <w:highlight w:val="yellow"/>
        </w:rPr>
        <w:t>, China will</w:t>
      </w:r>
      <w:r w:rsidRPr="008C0310">
        <w:rPr>
          <w:rStyle w:val="StyleUnderline"/>
        </w:rPr>
        <w:t xml:space="preserve"> likely continue to </w:t>
      </w:r>
      <w:r w:rsidRPr="008D0CBB">
        <w:rPr>
          <w:rStyle w:val="StyleUnderline"/>
          <w:highlight w:val="yellow"/>
        </w:rPr>
        <w:t>expand</w:t>
      </w:r>
      <w:r w:rsidRPr="008C0310">
        <w:rPr>
          <w:rStyle w:val="StyleUnderline"/>
        </w:rPr>
        <w:t xml:space="preserve"> economic </w:t>
      </w:r>
      <w:r w:rsidRPr="008D0CBB">
        <w:rPr>
          <w:rStyle w:val="StyleUnderline"/>
          <w:highlight w:val="yellow"/>
        </w:rPr>
        <w:t>partnerships with smaller Arctic countries</w:t>
      </w:r>
      <w:r>
        <w:t xml:space="preserve"> such as Denmark and Iceland to meet China’s future natural resource demands. The Arctic Council, under U.S. leadership, needs </w:t>
      </w:r>
      <w:r w:rsidRPr="008C0310">
        <w:rPr>
          <w:rStyle w:val="StyleUnderline"/>
        </w:rPr>
        <w:t>to</w:t>
      </w:r>
      <w:r>
        <w:t xml:space="preserve"> monitor these relationships and prevent China from </w:t>
      </w:r>
      <w:r w:rsidRPr="008D0CBB">
        <w:rPr>
          <w:rStyle w:val="Emphasis"/>
          <w:highlight w:val="yellow"/>
        </w:rPr>
        <w:t>becoming a quasi-Arctic state through</w:t>
      </w:r>
      <w:r w:rsidRPr="008C0310">
        <w:rPr>
          <w:rStyle w:val="StyleUnderline"/>
        </w:rPr>
        <w:t xml:space="preserve"> its economic </w:t>
      </w:r>
      <w:r w:rsidRPr="008D0CBB">
        <w:rPr>
          <w:rStyle w:val="Emphasis"/>
          <w:highlight w:val="yellow"/>
        </w:rPr>
        <w:t>leverage</w:t>
      </w:r>
      <w:r w:rsidRPr="008C0310">
        <w:rPr>
          <w:rStyle w:val="StyleUnderline"/>
        </w:rPr>
        <w:t xml:space="preserve"> over Council member states</w:t>
      </w:r>
      <w:r>
        <w:t xml:space="preserve">. For example, China has forged a strong bilateral relationship with Iceland, as evidenced by China’s construction of the largest embassy in Reykjavik. Iceland has permitted the Chinese National Offshore Oil Corporation to develop projects on its continental shelf.70 Additionally, China’s only free trade agreement in Europe exists with Iceland.71 Iceland has experienced significant problems with its economy since the 2008 banking collapse, and the opportunity to collaborate with a rising China is seen as a financial lifeline.72 The chair and the members of </w:t>
      </w:r>
      <w:r w:rsidRPr="008D0CBB">
        <w:rPr>
          <w:rStyle w:val="StyleUnderline"/>
          <w:highlight w:val="yellow"/>
        </w:rPr>
        <w:t>the Arctic Council must be alert to</w:t>
      </w:r>
      <w:r>
        <w:t xml:space="preserve"> the character of votes cast by Iceland on Council issues. Do they truly reflect Icelandic positions and are they in the best interest of the Council? Or </w:t>
      </w:r>
      <w:r w:rsidRPr="008C0310">
        <w:rPr>
          <w:rStyle w:val="StyleUnderline"/>
        </w:rPr>
        <w:t xml:space="preserve">is China seeking to influence Council actions through </w:t>
      </w:r>
      <w:r w:rsidRPr="008D0CBB">
        <w:rPr>
          <w:rStyle w:val="StyleUnderline"/>
          <w:highlight w:val="yellow"/>
        </w:rPr>
        <w:t>its de facto Arctic proxy</w:t>
      </w:r>
      <w:r w:rsidRPr="008C0310">
        <w:rPr>
          <w:rStyle w:val="StyleUnderline"/>
        </w:rPr>
        <w:t>?</w:t>
      </w:r>
      <w:r>
        <w:rPr>
          <w:rStyle w:val="StyleUnderline"/>
        </w:rPr>
        <w:t xml:space="preserve"> </w:t>
      </w:r>
      <w:r>
        <w:t xml:space="preserve">From 1951 through 2006, Iceland hosted U.S. forces at Keflavik Naval Air Station until a U.S. military drawdown program closed the facility and withdrew 1,300 American personnel from Iceland. 73 With no organic military, the Icelandic government was upset since closing the base left the island nation with no defense presence. 74 Iceland likely still resents this abrupt move by fellow NATO member the United States. As their bilateral relations with China strengthen, Iceland may offer China aircraft and naval basing rights to support their regional interests. </w:t>
      </w:r>
      <w:r w:rsidRPr="008D0CBB">
        <w:rPr>
          <w:rStyle w:val="StyleUnderline"/>
          <w:highlight w:val="yellow"/>
        </w:rPr>
        <w:t>China’s burgeoning influence may</w:t>
      </w:r>
      <w:r>
        <w:t xml:space="preserve"> potentially </w:t>
      </w:r>
      <w:r w:rsidRPr="008D0CBB">
        <w:rPr>
          <w:rStyle w:val="StyleUnderline"/>
          <w:highlight w:val="yellow"/>
        </w:rPr>
        <w:t xml:space="preserve">be a </w:t>
      </w:r>
      <w:r w:rsidRPr="008D0CBB">
        <w:rPr>
          <w:rStyle w:val="Emphasis"/>
          <w:highlight w:val="yellow"/>
        </w:rPr>
        <w:t>threat to this framework of Arctic cooperation</w:t>
      </w:r>
      <w:r w:rsidRPr="008C0310">
        <w:rPr>
          <w:rStyle w:val="StyleUnderline"/>
        </w:rPr>
        <w:t xml:space="preserve"> and the broader security of the region. </w:t>
      </w:r>
      <w:r w:rsidRPr="008D0CBB">
        <w:rPr>
          <w:rStyle w:val="StyleUnderline"/>
          <w:highlight w:val="yellow"/>
        </w:rPr>
        <w:t>China</w:t>
      </w:r>
      <w:r>
        <w:t xml:space="preserve">, therefore, </w:t>
      </w:r>
      <w:r w:rsidRPr="008D0CBB">
        <w:rPr>
          <w:rStyle w:val="StyleUnderline"/>
          <w:highlight w:val="yellow"/>
        </w:rPr>
        <w:t>should not be allowed to create implicit proxy states</w:t>
      </w:r>
      <w:r w:rsidRPr="008C0310">
        <w:rPr>
          <w:rStyle w:val="StyleUnderline"/>
        </w:rPr>
        <w:t xml:space="preserve"> through financial leverage or to exert undue diplomatic influence</w:t>
      </w:r>
      <w:r>
        <w:t xml:space="preserve"> on smaller, politically and economically weaker Arctic states such as Iceland. </w:t>
      </w:r>
      <w:r w:rsidRPr="008D0CBB">
        <w:rPr>
          <w:rStyle w:val="Emphasis"/>
          <w:highlight w:val="yellow"/>
        </w:rPr>
        <w:t>The risk of an unchecked China in the Arctic may lead to regional instability</w:t>
      </w:r>
      <w:r w:rsidRPr="008D0CBB">
        <w:rPr>
          <w:rStyle w:val="StyleUnderline"/>
          <w:highlight w:val="yellow"/>
        </w:rPr>
        <w:t xml:space="preserve"> and a lack of trust and cooperation</w:t>
      </w:r>
      <w:r w:rsidRPr="008C0310">
        <w:rPr>
          <w:rStyle w:val="StyleUnderline"/>
        </w:rPr>
        <w:t xml:space="preserve"> among Arctic nations. It may cause a shift from the current state of liberalism fostered through the Arctic Council to a realist view.</w:t>
      </w:r>
    </w:p>
    <w:p w14:paraId="44BF501D" w14:textId="77777777" w:rsidR="0005449F" w:rsidRDefault="0005449F" w:rsidP="0005449F">
      <w:pPr>
        <w:pStyle w:val="Heading4"/>
        <w:rPr>
          <w:rStyle w:val="Style13ptBold"/>
          <w:b/>
        </w:rPr>
      </w:pPr>
      <w:r>
        <w:rPr>
          <w:rStyle w:val="Style13ptBold"/>
          <w:b/>
        </w:rPr>
        <w:t xml:space="preserve">Independently, successful management of </w:t>
      </w:r>
      <w:r w:rsidRPr="00525645">
        <w:rPr>
          <w:rStyle w:val="Style13ptBold"/>
          <w:b/>
          <w:u w:val="single"/>
        </w:rPr>
        <w:t>proxy conflicts</w:t>
      </w:r>
      <w:r>
        <w:rPr>
          <w:rStyle w:val="Style13ptBold"/>
          <w:b/>
        </w:rPr>
        <w:t xml:space="preserve"> through </w:t>
      </w:r>
      <w:r w:rsidRPr="00525645">
        <w:rPr>
          <w:rStyle w:val="Style13ptBold"/>
          <w:b/>
          <w:u w:val="single"/>
        </w:rPr>
        <w:t>regional multilateral institutions</w:t>
      </w:r>
      <w:r>
        <w:rPr>
          <w:rStyle w:val="Style13ptBold"/>
          <w:b/>
        </w:rPr>
        <w:t xml:space="preserve"> prevents </w:t>
      </w:r>
      <w:r>
        <w:rPr>
          <w:rStyle w:val="Style13ptBold"/>
          <w:b/>
          <w:u w:val="single"/>
        </w:rPr>
        <w:t>existential threats</w:t>
      </w:r>
      <w:r>
        <w:rPr>
          <w:rStyle w:val="Style13ptBold"/>
          <w:b/>
        </w:rPr>
        <w:t xml:space="preserve"> </w:t>
      </w:r>
    </w:p>
    <w:p w14:paraId="7A712ED1" w14:textId="77777777" w:rsidR="0005449F" w:rsidRPr="006E0EED" w:rsidRDefault="0005449F" w:rsidP="0005449F">
      <w:r w:rsidRPr="006E0EED">
        <w:t xml:space="preserve">Graeme P. </w:t>
      </w:r>
      <w:r w:rsidRPr="006E0EED">
        <w:rPr>
          <w:rStyle w:val="Style13ptBold"/>
        </w:rPr>
        <w:t>Herd 10</w:t>
      </w:r>
      <w:r w:rsidRPr="006E0EED">
        <w:t>, Head of the International Security Programme, Co-Director of the International Training Course in Security Policy, Geneva Centre for Security Policy, 2010, “Great Powers: Towards a “cooperative competitive” future world order paradigm?,” in Great Powers and Strategic Stability in the 21</w:t>
      </w:r>
      <w:r w:rsidRPr="006E0EED">
        <w:rPr>
          <w:vertAlign w:val="superscript"/>
        </w:rPr>
        <w:t>st</w:t>
      </w:r>
      <w:r w:rsidRPr="006E0EED">
        <w:t xml:space="preserve"> Century, p. 197-198</w:t>
      </w:r>
    </w:p>
    <w:p w14:paraId="631DF04D" w14:textId="77777777" w:rsidR="0005449F" w:rsidRDefault="0005449F" w:rsidP="0005449F">
      <w:r w:rsidRPr="00C442AB">
        <w:rPr>
          <w:rStyle w:val="StyleUnderline"/>
        </w:rPr>
        <w:t>Given the absence of immediate hegemonic challengers to the US</w:t>
      </w:r>
      <w:r w:rsidRPr="006E0EED">
        <w:t xml:space="preserve"> (or a global strategic catastrophe that could trigger US precipitous decline), </w:t>
      </w:r>
      <w:r w:rsidRPr="00C442AB">
        <w:rPr>
          <w:rStyle w:val="StyleUnderline"/>
        </w:rPr>
        <w:t>and the need to cooperate to address pressing strategic threats</w:t>
      </w:r>
      <w:r w:rsidRPr="006E0EED">
        <w:t xml:space="preserve"> - </w:t>
      </w:r>
      <w:r w:rsidRPr="008D0CBB">
        <w:rPr>
          <w:rStyle w:val="StyleUnderline"/>
          <w:highlight w:val="yellow"/>
        </w:rPr>
        <w:t>the real question is</w:t>
      </w:r>
      <w:r w:rsidRPr="006E0EED">
        <w:t xml:space="preserve"> what will </w:t>
      </w:r>
      <w:r w:rsidRPr="00525645">
        <w:t xml:space="preserve">be </w:t>
      </w:r>
      <w:r w:rsidRPr="00525645">
        <w:rPr>
          <w:rStyle w:val="StyleUnderline"/>
        </w:rPr>
        <w:t>the nature of relations between</w:t>
      </w:r>
      <w:r w:rsidRPr="00525645">
        <w:t xml:space="preserve"> these </w:t>
      </w:r>
      <w:r w:rsidRPr="00525645">
        <w:rPr>
          <w:rStyle w:val="StyleUnderline"/>
        </w:rPr>
        <w:t>Great Powers</w:t>
      </w:r>
      <w:r w:rsidRPr="00525645">
        <w:t>?</w:t>
      </w:r>
      <w:r w:rsidRPr="006E0EED">
        <w:t xml:space="preserve"> </w:t>
      </w:r>
      <w:r w:rsidRPr="008D0CBB">
        <w:rPr>
          <w:rStyle w:val="StyleUnderline"/>
          <w:highlight w:val="yellow"/>
        </w:rPr>
        <w:t>Will global order be</w:t>
      </w:r>
      <w:r w:rsidRPr="00C442AB">
        <w:rPr>
          <w:rStyle w:val="StyleUnderline"/>
        </w:rPr>
        <w:t xml:space="preserve"> characterized </w:t>
      </w:r>
      <w:r w:rsidRPr="00525645">
        <w:rPr>
          <w:rStyle w:val="StyleUnderline"/>
        </w:rPr>
        <w:t xml:space="preserve">as </w:t>
      </w:r>
      <w:r w:rsidRPr="008D0CBB">
        <w:rPr>
          <w:rStyle w:val="StyleUnderline"/>
          <w:highlight w:val="yellow"/>
        </w:rPr>
        <w:t>a predictable interdependent</w:t>
      </w:r>
      <w:r w:rsidRPr="00C442AB">
        <w:rPr>
          <w:rStyle w:val="StyleUnderline"/>
        </w:rPr>
        <w:t xml:space="preserve"> one-world </w:t>
      </w:r>
      <w:r w:rsidRPr="008D0CBB">
        <w:rPr>
          <w:rStyle w:val="StyleUnderline"/>
          <w:highlight w:val="yellow"/>
        </w:rPr>
        <w:t>system, in which</w:t>
      </w:r>
      <w:r w:rsidRPr="00C442AB">
        <w:rPr>
          <w:rStyle w:val="StyleUnderline"/>
        </w:rPr>
        <w:t xml:space="preserve"> shared strategic threats create interest-based </w:t>
      </w:r>
      <w:r w:rsidRPr="008D0CBB">
        <w:rPr>
          <w:rStyle w:val="StyleUnderline"/>
          <w:highlight w:val="yellow"/>
        </w:rPr>
        <w:t>incentives</w:t>
      </w:r>
      <w:r w:rsidRPr="006E0EED">
        <w:t xml:space="preserve"> and functional benefits </w:t>
      </w:r>
      <w:r w:rsidRPr="00C442AB">
        <w:rPr>
          <w:rStyle w:val="StyleUnderline"/>
        </w:rPr>
        <w:t xml:space="preserve">which </w:t>
      </w:r>
      <w:r w:rsidRPr="008D0CBB">
        <w:rPr>
          <w:rStyle w:val="StyleUnderline"/>
          <w:highlight w:val="yellow"/>
        </w:rPr>
        <w:t>drive cooperation</w:t>
      </w:r>
      <w:r w:rsidRPr="006E0EED">
        <w:t xml:space="preserve"> between Great Powers? </w:t>
      </w:r>
      <w:r w:rsidRPr="00C442AB">
        <w:rPr>
          <w:rStyle w:val="StyleUnderline"/>
        </w:rPr>
        <w:t>This</w:t>
      </w:r>
      <w:r w:rsidRPr="006E0EED">
        <w:t xml:space="preserve"> pathway </w:t>
      </w:r>
      <w:r w:rsidRPr="00C442AB">
        <w:rPr>
          <w:rStyle w:val="StyleUnderline"/>
        </w:rPr>
        <w:t>would be evidenced by</w:t>
      </w:r>
      <w:r w:rsidRPr="006E0EED">
        <w:t xml:space="preserve"> the emergence of </w:t>
      </w:r>
      <w:r w:rsidRPr="00C442AB">
        <w:rPr>
          <w:rStyle w:val="StyleUnderline"/>
        </w:rPr>
        <w:t xml:space="preserve">a global security agenda </w:t>
      </w:r>
      <w:r w:rsidRPr="008D0CBB">
        <w:rPr>
          <w:rStyle w:val="StyleUnderline"/>
          <w:highlight w:val="yellow"/>
        </w:rPr>
        <w:t>based on</w:t>
      </w:r>
      <w:r w:rsidRPr="006E0EED">
        <w:t xml:space="preserve"> nascent </w:t>
      </w:r>
      <w:r w:rsidRPr="008D0CBB">
        <w:rPr>
          <w:rStyle w:val="Emphasis"/>
          <w:highlight w:val="yellow"/>
        </w:rPr>
        <w:t>similarity across national policy agendas</w:t>
      </w:r>
      <w:r w:rsidRPr="006E0EED">
        <w:t xml:space="preserve">. In addition. </w:t>
      </w:r>
      <w:r w:rsidRPr="008D0CBB">
        <w:rPr>
          <w:rStyle w:val="StyleUnderline"/>
          <w:highlight w:val="yellow"/>
        </w:rPr>
        <w:t>Great Powers would</w:t>
      </w:r>
      <w:r w:rsidRPr="006E0EED">
        <w:t xml:space="preserve"> seek to </w:t>
      </w:r>
      <w:r w:rsidRPr="008D0CBB">
        <w:rPr>
          <w:rStyle w:val="StyleUnderline"/>
          <w:highlight w:val="yellow"/>
        </w:rPr>
        <w:t>cooperate by strengthening multilateral partnerships in institutions</w:t>
      </w:r>
      <w:r w:rsidRPr="006E0EED">
        <w:t xml:space="preserve"> (</w:t>
      </w:r>
      <w:r w:rsidRPr="00C442AB">
        <w:rPr>
          <w:rStyle w:val="StyleUnderline"/>
        </w:rPr>
        <w:t>such as the UN, G20 and regional variants</w:t>
      </w:r>
      <w:r w:rsidRPr="006E0EED">
        <w:t xml:space="preserve">), </w:t>
      </w:r>
      <w:r w:rsidRPr="00525645">
        <w:t>regimes (e.g., arms control, climate and</w:t>
      </w:r>
      <w:r w:rsidRPr="006E0EED">
        <w:t xml:space="preserve"> trade), </w:t>
      </w:r>
      <w:r w:rsidRPr="008D0CBB">
        <w:rPr>
          <w:rStyle w:val="StyleUnderline"/>
          <w:highlight w:val="yellow"/>
        </w:rPr>
        <w:t xml:space="preserve">and shared </w:t>
      </w:r>
      <w:r w:rsidRPr="00525645">
        <w:rPr>
          <w:rStyle w:val="StyleUnderline"/>
        </w:rPr>
        <w:t xml:space="preserve">global </w:t>
      </w:r>
      <w:r w:rsidRPr="008D0CBB">
        <w:rPr>
          <w:rStyle w:val="StyleUnderline"/>
          <w:highlight w:val="yellow"/>
        </w:rPr>
        <w:t>norms</w:t>
      </w:r>
      <w:r w:rsidRPr="00C442AB">
        <w:rPr>
          <w:rStyle w:val="StyleUnderline"/>
        </w:rPr>
        <w:t xml:space="preserve">, </w:t>
      </w:r>
      <w:r w:rsidRPr="006E0EED">
        <w:t xml:space="preserve">including international law. </w:t>
      </w:r>
      <w:r w:rsidRPr="008D0CBB">
        <w:rPr>
          <w:rStyle w:val="StyleUnderline"/>
          <w:highlight w:val="yellow"/>
        </w:rPr>
        <w:t>Alternatively, Great Powers may rely less on institutions</w:t>
      </w:r>
      <w:r w:rsidRPr="00C442AB">
        <w:rPr>
          <w:rStyle w:val="StyleUnderline"/>
        </w:rPr>
        <w:t xml:space="preserve">, regimes </w:t>
      </w:r>
      <w:r w:rsidRPr="008D0CBB">
        <w:rPr>
          <w:rStyle w:val="StyleUnderline"/>
          <w:highlight w:val="yellow"/>
        </w:rPr>
        <w:t>and</w:t>
      </w:r>
      <w:r w:rsidRPr="00C442AB">
        <w:rPr>
          <w:rStyle w:val="StyleUnderline"/>
        </w:rPr>
        <w:t xml:space="preserve"> shared </w:t>
      </w:r>
      <w:r w:rsidRPr="008D0CBB">
        <w:rPr>
          <w:rStyle w:val="StyleUnderline"/>
          <w:highlight w:val="yellow"/>
        </w:rPr>
        <w:t>norms, and more on</w:t>
      </w:r>
      <w:r w:rsidRPr="00C442AB">
        <w:rPr>
          <w:rStyle w:val="StyleUnderline"/>
        </w:rPr>
        <w:t xml:space="preserve"> increasing their</w:t>
      </w:r>
      <w:r w:rsidRPr="006E0EED">
        <w:t xml:space="preserve"> order-producing </w:t>
      </w:r>
      <w:r w:rsidRPr="00C442AB">
        <w:rPr>
          <w:rStyle w:val="StyleUnderline"/>
        </w:rPr>
        <w:t>managerial role through</w:t>
      </w:r>
      <w:r w:rsidRPr="006E0EED">
        <w:t xml:space="preserve"> </w:t>
      </w:r>
      <w:r w:rsidRPr="008D0CBB">
        <w:rPr>
          <w:rStyle w:val="StyleUnderline"/>
          <w:highlight w:val="yellow"/>
        </w:rPr>
        <w:t>geopolitical-bloc formation</w:t>
      </w:r>
      <w:r w:rsidRPr="006E0EED">
        <w:t xml:space="preserve"> within their near neighborhoods. </w:t>
      </w:r>
      <w:r w:rsidRPr="00C442AB">
        <w:rPr>
          <w:rStyle w:val="StyleUnderline"/>
        </w:rPr>
        <w:t>Under such circumstances,</w:t>
      </w:r>
      <w:r w:rsidRPr="006E0EED">
        <w:t xml:space="preserve"> </w:t>
      </w:r>
      <w:r w:rsidRPr="00C442AB">
        <w:rPr>
          <w:rStyle w:val="StyleUnderline"/>
        </w:rPr>
        <w:t>a re-</w:t>
      </w:r>
      <w:r w:rsidRPr="008D0CBB">
        <w:rPr>
          <w:rStyle w:val="StyleUnderline"/>
          <w:highlight w:val="yellow"/>
        </w:rPr>
        <w:t xml:space="preserve">division of the world into a competing </w:t>
      </w:r>
      <w:r w:rsidRPr="00525645">
        <w:rPr>
          <w:rStyle w:val="StyleUnderline"/>
        </w:rPr>
        <w:t>mercantilist nineteenth</w:t>
      </w:r>
      <w:r w:rsidRPr="00C442AB">
        <w:rPr>
          <w:rStyle w:val="StyleUnderline"/>
        </w:rPr>
        <w:t xml:space="preserve">-century </w:t>
      </w:r>
      <w:r w:rsidRPr="008D0CBB">
        <w:rPr>
          <w:rStyle w:val="StyleUnderline"/>
          <w:highlight w:val="yellow"/>
        </w:rPr>
        <w:t>regional order emerges</w:t>
      </w:r>
      <w:r w:rsidRPr="006E0EED">
        <w:t xml:space="preserve"> 17 </w:t>
      </w:r>
      <w:r w:rsidRPr="008D0CBB">
        <w:rPr>
          <w:rStyle w:val="StyleUnderline"/>
          <w:highlight w:val="yellow"/>
        </w:rPr>
        <w:t>World order would be characterized</w:t>
      </w:r>
      <w:r w:rsidRPr="00525645">
        <w:t xml:space="preserve"> more </w:t>
      </w:r>
      <w:r w:rsidRPr="008D0CBB">
        <w:rPr>
          <w:rStyle w:val="StyleUnderline"/>
          <w:highlight w:val="yellow"/>
        </w:rPr>
        <w:t>by</w:t>
      </w:r>
      <w:r w:rsidRPr="00525645">
        <w:t xml:space="preserve"> hierarchy and </w:t>
      </w:r>
      <w:r w:rsidRPr="00525645">
        <w:rPr>
          <w:rStyle w:val="StyleUnderline"/>
        </w:rPr>
        <w:t xml:space="preserve">balance of power and </w:t>
      </w:r>
      <w:r w:rsidRPr="008D0CBB">
        <w:rPr>
          <w:rStyle w:val="StyleUnderline"/>
          <w:highlight w:val="yellow"/>
        </w:rPr>
        <w:t>zero-sum principles</w:t>
      </w:r>
      <w:r w:rsidRPr="00525645">
        <w:t xml:space="preserve"> than by interdependence. Relative power shifts that allow a return to multipolarity - with three or more evenly matched powers - occur gradually. The transition from a bipolar in the Cold War to a unipolar moment in the post-C</w:t>
      </w:r>
      <w:r w:rsidRPr="006E0EED">
        <w:t>old War has been crowned, according to Haass, by an era of non-polarity, where power is diffuse — "a world dominated not by one or two or even several states but rather by dozens of actors possessing and exercising various kinds of power"18 Multilateralism is on the rise, characterized by a combination of stales and international organizations, both influential and talking shops, formal and informal ("multilateralism light"). A dual system of global governance has evolved. An embryonic division of labor emerges, as groups with no formal rules or permanent structures coordinate policies and immediate reactions to crises, while formal treaty-based institutions then legitimize the results.'9</w:t>
      </w:r>
      <w:r>
        <w:t xml:space="preserve"> </w:t>
      </w:r>
      <w:r w:rsidRPr="006E0EED">
        <w:t>As powerfully advocated by Wolfgang Schauble:</w:t>
      </w:r>
      <w:r>
        <w:t xml:space="preserve"> </w:t>
      </w:r>
      <w:r w:rsidRPr="008D0CBB">
        <w:rPr>
          <w:rStyle w:val="StyleUnderline"/>
          <w:highlight w:val="yellow"/>
        </w:rPr>
        <w:t xml:space="preserve">Global cooperation is the </w:t>
      </w:r>
      <w:r w:rsidRPr="008D0CBB">
        <w:rPr>
          <w:rStyle w:val="Emphasis"/>
          <w:highlight w:val="yellow"/>
        </w:rPr>
        <w:t>only way</w:t>
      </w:r>
      <w:r w:rsidRPr="008D0CBB">
        <w:rPr>
          <w:rStyle w:val="StyleUnderline"/>
          <w:highlight w:val="yellow"/>
        </w:rPr>
        <w:t xml:space="preserve"> to master</w:t>
      </w:r>
      <w:r w:rsidRPr="00525645">
        <w:rPr>
          <w:rStyle w:val="StyleUnderline"/>
        </w:rPr>
        <w:t xml:space="preserve"> </w:t>
      </w:r>
      <w:r w:rsidRPr="006E0EED">
        <w:t xml:space="preserve">the </w:t>
      </w:r>
      <w:r w:rsidRPr="008D0CBB">
        <w:rPr>
          <w:rStyle w:val="StyleUnderline"/>
          <w:highlight w:val="yellow"/>
        </w:rPr>
        <w:t>new, asymmetric global challenges</w:t>
      </w:r>
      <w:r w:rsidRPr="006E0EED">
        <w:t xml:space="preserve"> of the twenty-first century. No nation can manage these tasks on its own, nor can the entire international community do so without the help of non-state, civil society actors. We must work together to find appropriate security policy responses to the realities of the twenty-first century.20</w:t>
      </w:r>
      <w:r>
        <w:t xml:space="preserve"> </w:t>
      </w:r>
      <w:r w:rsidRPr="006E0EED">
        <w:t xml:space="preserve">Highlighting the emergence of what he terms an "interpolar" world - defined as "multipolarity in an age of interdependence" — Grevi suggests that </w:t>
      </w:r>
      <w:r w:rsidRPr="008D0CBB">
        <w:rPr>
          <w:rStyle w:val="StyleUnderline"/>
          <w:highlight w:val="yellow"/>
        </w:rPr>
        <w:t>managing</w:t>
      </w:r>
      <w:r w:rsidRPr="008D0CBB">
        <w:rPr>
          <w:highlight w:val="yellow"/>
        </w:rPr>
        <w:t xml:space="preserve"> </w:t>
      </w:r>
      <w:r w:rsidRPr="008D0CBB">
        <w:rPr>
          <w:rStyle w:val="Emphasis"/>
          <w:highlight w:val="yellow"/>
        </w:rPr>
        <w:t>existential interdependence</w:t>
      </w:r>
      <w:r w:rsidRPr="006E0EED">
        <w:t xml:space="preserve"> </w:t>
      </w:r>
      <w:r w:rsidRPr="00C442AB">
        <w:rPr>
          <w:rStyle w:val="StyleUnderline"/>
        </w:rPr>
        <w:t xml:space="preserve">in an unstable multipolar world </w:t>
      </w:r>
      <w:r w:rsidRPr="008D0CBB">
        <w:rPr>
          <w:rStyle w:val="Emphasis"/>
          <w:highlight w:val="yellow"/>
        </w:rPr>
        <w:t>is</w:t>
      </w:r>
      <w:r w:rsidRPr="00C442AB">
        <w:rPr>
          <w:rStyle w:val="StyleUnderline"/>
        </w:rPr>
        <w:t xml:space="preserve"> the </w:t>
      </w:r>
      <w:r w:rsidRPr="008D0CBB">
        <w:rPr>
          <w:rStyle w:val="Emphasis"/>
          <w:highlight w:val="yellow"/>
        </w:rPr>
        <w:t>key</w:t>
      </w:r>
      <w:r w:rsidRPr="006E0EED">
        <w:t xml:space="preserve">.21 Such </w:t>
      </w:r>
      <w:r w:rsidRPr="00C442AB">
        <w:rPr>
          <w:rStyle w:val="StyleUnderline"/>
        </w:rPr>
        <w:t xml:space="preserve">complex </w:t>
      </w:r>
      <w:r w:rsidRPr="008D0CBB">
        <w:rPr>
          <w:rStyle w:val="StyleUnderline"/>
          <w:highlight w:val="yellow"/>
        </w:rPr>
        <w:t>interdependence generates</w:t>
      </w:r>
      <w:r w:rsidRPr="00C442AB">
        <w:rPr>
          <w:rStyle w:val="StyleUnderline"/>
        </w:rPr>
        <w:t xml:space="preserve"> shared interest in </w:t>
      </w:r>
      <w:r w:rsidRPr="008D0CBB">
        <w:rPr>
          <w:rStyle w:val="StyleUnderline"/>
          <w:highlight w:val="yellow"/>
        </w:rPr>
        <w:t>cooperative solutions</w:t>
      </w:r>
      <w:r w:rsidRPr="006E0EED">
        <w:t xml:space="preserve">, </w:t>
      </w:r>
      <w:r w:rsidRPr="00C442AB">
        <w:rPr>
          <w:rStyle w:val="StyleUnderline"/>
        </w:rPr>
        <w:t xml:space="preserve">meanwhile driving convergence, consensus </w:t>
      </w:r>
      <w:r w:rsidRPr="008D0CBB">
        <w:rPr>
          <w:rStyle w:val="StyleUnderline"/>
          <w:highlight w:val="yellow"/>
        </w:rPr>
        <w:t>and accommodation between Great Powers</w:t>
      </w:r>
      <w:r w:rsidRPr="006E0EED">
        <w:t xml:space="preserve">.22 As a result, </w:t>
      </w:r>
      <w:r w:rsidRPr="00C442AB">
        <w:rPr>
          <w:rStyle w:val="StyleUnderline"/>
        </w:rPr>
        <w:t>the multilateral system is being adjusted to reflect the realities of a global age</w:t>
      </w:r>
      <w:r w:rsidRPr="006E0EED">
        <w:t xml:space="preserve"> - </w:t>
      </w:r>
      <w:r w:rsidRPr="00C442AB">
        <w:rPr>
          <w:rStyle w:val="StyleUnderline"/>
        </w:rPr>
        <w:t>the rise of emerging powers and relative decline of the West</w:t>
      </w:r>
      <w:r w:rsidRPr="006E0EED">
        <w:t>: "The new priority is to maintain a complex balance between multiple states."23 The G20 meeting in London in April 2009 suggested that great and rising powers will reform global financial architecture so that it regulates and supervises global markets in a more participative, transparent and responsive manner: all countries have contributed to the crisis; all will be involved in the solution.24</w:t>
      </w:r>
    </w:p>
    <w:p w14:paraId="0E9894DD" w14:textId="77777777" w:rsidR="0005449F" w:rsidRPr="00241730" w:rsidRDefault="0005449F" w:rsidP="0005449F">
      <w:pPr>
        <w:pStyle w:val="Heading4"/>
      </w:pPr>
      <w:r w:rsidRPr="00802F99">
        <w:rPr>
          <w:u w:val="single"/>
        </w:rPr>
        <w:t>Institutionalized cooperative norms</w:t>
      </w:r>
      <w:r>
        <w:t xml:space="preserve"> check </w:t>
      </w:r>
      <w:r w:rsidRPr="00802F99">
        <w:rPr>
          <w:u w:val="single"/>
        </w:rPr>
        <w:t>conflict escalation</w:t>
      </w:r>
      <w:r>
        <w:t xml:space="preserve"> and </w:t>
      </w:r>
      <w:r w:rsidRPr="00802F99">
        <w:rPr>
          <w:u w:val="single"/>
        </w:rPr>
        <w:t>it’s reverse causal</w:t>
      </w:r>
      <w:r>
        <w:t xml:space="preserve">  </w:t>
      </w:r>
    </w:p>
    <w:p w14:paraId="0E93A26D" w14:textId="77777777" w:rsidR="0005449F" w:rsidRPr="00260634" w:rsidRDefault="0005449F" w:rsidP="0005449F">
      <w:r w:rsidRPr="00260634">
        <w:rPr>
          <w:rStyle w:val="Style13ptBold"/>
        </w:rPr>
        <w:t>Pouliot 11</w:t>
      </w:r>
      <w:r>
        <w:t>—</w:t>
      </w:r>
      <w:r w:rsidRPr="00DD4BD5">
        <w:t xml:space="preserve">Professor of Poli Sci @ McGill University [Vincent Pouliot, “Multilateralism as an End in Itself,” </w:t>
      </w:r>
      <w:r w:rsidRPr="00C442AB">
        <w:rPr>
          <w:rStyle w:val="StyleUnderline"/>
        </w:rPr>
        <w:t>International Studies Perspectives</w:t>
      </w:r>
      <w:r w:rsidRPr="00DD4BD5">
        <w:t xml:space="preserve"> (2011) 12, 18–26</w:t>
      </w:r>
      <w:r>
        <w:t>]</w:t>
      </w:r>
    </w:p>
    <w:p w14:paraId="50CAF5A8" w14:textId="77777777" w:rsidR="0005449F" w:rsidRDefault="0005449F" w:rsidP="0005449F">
      <w:r w:rsidRPr="00260634">
        <w:t xml:space="preserve">Because it rests on open, nondiscriminatory debate, and the routine exchange of viewpoints, the </w:t>
      </w:r>
      <w:r w:rsidRPr="00C442AB">
        <w:rPr>
          <w:rStyle w:val="StyleUnderline"/>
        </w:rPr>
        <w:t>multilateral procedure introduces three key advantages</w:t>
      </w:r>
      <w:r w:rsidRPr="00260634">
        <w:t xml:space="preserve"> that are gained, </w:t>
      </w:r>
      <w:r w:rsidRPr="00C442AB">
        <w:rPr>
          <w:rStyle w:val="StyleUnderline"/>
        </w:rPr>
        <w:t>regardless of the specific policies adopted</w:t>
      </w:r>
      <w:r w:rsidRPr="00260634">
        <w:t xml:space="preserve">, and tend to diffuse across all participants. Contrary to the standard viewpoint, according to which a rational preference or functional imperative lead to multilateral cooperation, here it is </w:t>
      </w:r>
      <w:r w:rsidRPr="00C442AB">
        <w:rPr>
          <w:rStyle w:val="StyleUnderline"/>
        </w:rPr>
        <w:t xml:space="preserve">the systematic practice of </w:t>
      </w:r>
      <w:r w:rsidRPr="008D0CBB">
        <w:rPr>
          <w:rStyle w:val="StyleUnderline"/>
          <w:highlight w:val="yellow"/>
        </w:rPr>
        <w:t>multilateralism</w:t>
      </w:r>
      <w:r w:rsidRPr="00E42A22">
        <w:t xml:space="preserve"> that </w:t>
      </w:r>
      <w:r w:rsidRPr="008D0CBB">
        <w:rPr>
          <w:rStyle w:val="StyleUnderline"/>
          <w:highlight w:val="yellow"/>
        </w:rPr>
        <w:t xml:space="preserve">creates the </w:t>
      </w:r>
      <w:r w:rsidRPr="008D0CBB">
        <w:rPr>
          <w:rStyle w:val="Emphasis"/>
          <w:highlight w:val="yellow"/>
        </w:rPr>
        <w:t>drive to cooperate</w:t>
      </w:r>
      <w:r w:rsidRPr="00E42A22">
        <w:t xml:space="preserve">. At the theoretical level, the premise is that it is not only what people think that explains what they do, but also what they do that determines what they think (Pouliot 2010). </w:t>
      </w:r>
      <w:r w:rsidRPr="00C442AB">
        <w:rPr>
          <w:rStyle w:val="StyleUnderline"/>
        </w:rPr>
        <w:t>Everyday multilateralism is a self-fulfilling practice</w:t>
      </w:r>
      <w:r w:rsidRPr="00E42A22">
        <w:t xml:space="preserve"> for at least three reasons.</w:t>
      </w:r>
      <w:r>
        <w:t xml:space="preserve"> </w:t>
      </w:r>
      <w:r w:rsidRPr="00E42A22">
        <w:t xml:space="preserve">First, the joint practice of multilateralism creates mutually recognizable patterns of action among global actors. This process owes to the fact that practices structure social interaction (Adler and Pouliot forthcoming).2 Because they are meaningful, organized, and repeated, practices generally convey a degree of mutual intelligibility that allows people to develop social relations over time. In the field of international security, for example, the practice of deterrence is premised on a limited number of gestures, signals, and linguistic devices that are meant, as Schelling (1966:113) put it, to ‘‘getting the right signal across.’’ The same goes with the practice of </w:t>
      </w:r>
      <w:r w:rsidRPr="00C442AB">
        <w:rPr>
          <w:rStyle w:val="StyleUnderline"/>
        </w:rPr>
        <w:t>multilateralism</w:t>
      </w:r>
      <w:r w:rsidRPr="00E42A22">
        <w:t xml:space="preserve">, which </w:t>
      </w:r>
      <w:r w:rsidRPr="00C442AB">
        <w:rPr>
          <w:rStyle w:val="StyleUnderline"/>
        </w:rPr>
        <w:t>rests on a set of</w:t>
      </w:r>
      <w:r w:rsidRPr="00E42A22">
        <w:t xml:space="preserve"> political and social </w:t>
      </w:r>
      <w:r w:rsidRPr="00C442AB">
        <w:rPr>
          <w:rStyle w:val="StyleUnderline"/>
        </w:rPr>
        <w:t xml:space="preserve">patterns that establish the boundaries of action in a mutually intelligible fashion. </w:t>
      </w:r>
      <w:r w:rsidRPr="008D0CBB">
        <w:rPr>
          <w:rStyle w:val="StyleUnderline"/>
          <w:highlight w:val="yellow"/>
        </w:rPr>
        <w:t>These structuring effects</w:t>
      </w:r>
      <w:r w:rsidRPr="00260634">
        <w:t xml:space="preserve">, in turn, </w:t>
      </w:r>
      <w:r w:rsidRPr="008D0CBB">
        <w:rPr>
          <w:rStyle w:val="StyleUnderline"/>
          <w:highlight w:val="yellow"/>
        </w:rPr>
        <w:t>allow for</w:t>
      </w:r>
      <w:r w:rsidRPr="00C442AB">
        <w:rPr>
          <w:rStyle w:val="StyleUnderline"/>
        </w:rPr>
        <w:t xml:space="preserve"> the development of </w:t>
      </w:r>
      <w:r w:rsidRPr="008D0CBB">
        <w:rPr>
          <w:rStyle w:val="Emphasis"/>
          <w:highlight w:val="yellow"/>
        </w:rPr>
        <w:t>common frameworks for appraising global events</w:t>
      </w:r>
      <w:r w:rsidRPr="00260634">
        <w:t>. Multilateral dialog serves not only to find joint solutions; it also makes it possible for various actors to zoom in on the definition of the issue at hand—a particularly important step on the global stage.</w:t>
      </w:r>
      <w:r>
        <w:t xml:space="preserve"> </w:t>
      </w:r>
      <w:r w:rsidRPr="00260634">
        <w:t xml:space="preserve">The point is certainly not that the multilateral procedure leads everybody to agree on everything—that would be as impossible as counterproductive. Theoretically speaking, there is room for skepticism that multilateralism may ever allow communicative rationality at the global level (see Risse 2000; Diez and Steans 2005). With such a diverse and uneven playing field, one can doubt that discursive engagement, in and of itself, can lead to common lifeworlds. Instead, what the practice of </w:t>
      </w:r>
      <w:r w:rsidRPr="00C442AB">
        <w:rPr>
          <w:rStyle w:val="StyleUnderline"/>
        </w:rPr>
        <w:t xml:space="preserve">multilateralism </w:t>
      </w:r>
      <w:r w:rsidRPr="008D0CBB">
        <w:rPr>
          <w:rStyle w:val="StyleUnderline"/>
          <w:highlight w:val="yellow"/>
        </w:rPr>
        <w:t>fosters</w:t>
      </w:r>
      <w:r w:rsidRPr="00260634">
        <w:t xml:space="preserve"> is the emergence of </w:t>
      </w:r>
      <w:r w:rsidRPr="008D0CBB">
        <w:rPr>
          <w:rStyle w:val="StyleUnderline"/>
          <w:highlight w:val="yellow"/>
        </w:rPr>
        <w:t xml:space="preserve">a </w:t>
      </w:r>
      <w:r w:rsidRPr="008D0CBB">
        <w:rPr>
          <w:b/>
          <w:highlight w:val="yellow"/>
          <w:u w:val="single"/>
        </w:rPr>
        <w:t>shared framework of interaction</w:t>
      </w:r>
      <w:r w:rsidRPr="00260634">
        <w:t>—for example, a common linguistic repertoire—</w:t>
      </w:r>
      <w:r w:rsidRPr="008D0CBB">
        <w:rPr>
          <w:rStyle w:val="StyleUnderline"/>
          <w:highlight w:val="yellow"/>
        </w:rPr>
        <w:t xml:space="preserve">that allows global actors to </w:t>
      </w:r>
      <w:r w:rsidRPr="00C442AB">
        <w:rPr>
          <w:rStyle w:val="StyleUnderline"/>
        </w:rPr>
        <w:t>make sense of world politics in mutually recognizable ways</w:t>
      </w:r>
      <w:r w:rsidRPr="00260634">
        <w:t xml:space="preserve">. Of course, </w:t>
      </w:r>
      <w:r w:rsidRPr="00C442AB">
        <w:rPr>
          <w:rStyle w:val="StyleUnderline"/>
        </w:rPr>
        <w:t>they may not agree on</w:t>
      </w:r>
      <w:r w:rsidRPr="00260634">
        <w:t xml:space="preserve"> the </w:t>
      </w:r>
      <w:r w:rsidRPr="00C442AB">
        <w:rPr>
          <w:rStyle w:val="StyleUnderline"/>
        </w:rPr>
        <w:t>specific actions</w:t>
      </w:r>
      <w:r w:rsidRPr="00260634">
        <w:t xml:space="preserve"> to be taken, </w:t>
      </w:r>
      <w:r w:rsidRPr="00C442AB">
        <w:rPr>
          <w:rStyle w:val="StyleUnderline"/>
        </w:rPr>
        <w:t xml:space="preserve">but at least they can </w:t>
      </w:r>
      <w:r w:rsidRPr="008D0CBB">
        <w:rPr>
          <w:rStyle w:val="StyleUnderline"/>
          <w:highlight w:val="yellow"/>
        </w:rPr>
        <w:t>build on</w:t>
      </w:r>
      <w:r w:rsidRPr="00C442AB">
        <w:rPr>
          <w:rStyle w:val="StyleUnderline"/>
        </w:rPr>
        <w:t xml:space="preserve"> an established pattern of </w:t>
      </w:r>
      <w:r w:rsidRPr="008D0CBB">
        <w:rPr>
          <w:rStyle w:val="StyleUnderline"/>
          <w:highlight w:val="yellow"/>
        </w:rPr>
        <w:t xml:space="preserve">political interaction </w:t>
      </w:r>
      <w:r w:rsidRPr="008D0CBB">
        <w:rPr>
          <w:rStyle w:val="Emphasis"/>
          <w:highlight w:val="yellow"/>
        </w:rPr>
        <w:t>to deal with the problem</w:t>
      </w:r>
      <w:r w:rsidRPr="0049174D">
        <w:rPr>
          <w:rStyle w:val="Emphasis"/>
        </w:rPr>
        <w:t xml:space="preserve"> </w:t>
      </w:r>
      <w:r w:rsidRPr="00286FA5">
        <w:rPr>
          <w:rStyle w:val="StyleUnderline"/>
        </w:rPr>
        <w:t>at hand—</w:t>
      </w:r>
      <w:r w:rsidRPr="00260634">
        <w:t xml:space="preserve">sometimes even </w:t>
      </w:r>
      <w:r w:rsidRPr="008D0CBB">
        <w:rPr>
          <w:rStyle w:val="Emphasis"/>
          <w:highlight w:val="yellow"/>
        </w:rPr>
        <w:t>before it emerges</w:t>
      </w:r>
      <w:r w:rsidRPr="0049174D">
        <w:rPr>
          <w:rStyle w:val="Emphasis"/>
        </w:rPr>
        <w:t xml:space="preserve"> in acute form</w:t>
      </w:r>
      <w:r w:rsidRPr="00C442AB">
        <w:rPr>
          <w:rStyle w:val="StyleUnderline"/>
        </w:rPr>
        <w:t>.</w:t>
      </w:r>
      <w:r w:rsidRPr="00260634">
        <w:t xml:space="preserve"> In today’s pluralistic world, that would already be a considerable achievement.</w:t>
      </w:r>
      <w:r>
        <w:t xml:space="preserve"> </w:t>
      </w:r>
      <w:r w:rsidRPr="00260634">
        <w:t xml:space="preserve">In that sense, </w:t>
      </w:r>
      <w:r w:rsidRPr="00C442AB">
        <w:rPr>
          <w:rStyle w:val="StyleUnderline"/>
        </w:rPr>
        <w:t>multilateralism may well be a constitutive practice of</w:t>
      </w:r>
      <w:r w:rsidRPr="00260634">
        <w:t xml:space="preserve"> what Lu (2009) calls ‘‘</w:t>
      </w:r>
      <w:r w:rsidRPr="00C442AB">
        <w:rPr>
          <w:rStyle w:val="StyleUnderline"/>
        </w:rPr>
        <w:t>political friendship among peoples</w:t>
      </w:r>
      <w:r w:rsidRPr="00260634">
        <w:t>.’’ The axiomatic practice of principled and inclusive dialog is quite apparent in the way she describes this social structure: ‘‘</w:t>
      </w:r>
      <w:r w:rsidRPr="008D0CBB">
        <w:rPr>
          <w:b/>
          <w:highlight w:val="yellow"/>
          <w:u w:val="single"/>
        </w:rPr>
        <w:t>While conflicts</w:t>
      </w:r>
      <w:r w:rsidRPr="00260634">
        <w:t xml:space="preserve">, especially over the distribution of goods and burdens, </w:t>
      </w:r>
      <w:r w:rsidRPr="008D0CBB">
        <w:rPr>
          <w:b/>
          <w:highlight w:val="yellow"/>
          <w:u w:val="single"/>
        </w:rPr>
        <w:t>will inevitably arise</w:t>
      </w:r>
      <w:r w:rsidRPr="00241730">
        <w:rPr>
          <w:b/>
          <w:u w:val="single"/>
        </w:rPr>
        <w:t xml:space="preserve">, under conditions of political friendship among peoples, </w:t>
      </w:r>
      <w:r w:rsidRPr="008D0CBB">
        <w:rPr>
          <w:b/>
          <w:highlight w:val="yellow"/>
          <w:u w:val="single"/>
        </w:rPr>
        <w:t>they will be negotiated within</w:t>
      </w:r>
      <w:r w:rsidRPr="00260634">
        <w:t xml:space="preserve"> a global background context of norms and </w:t>
      </w:r>
      <w:r w:rsidRPr="008D0CBB">
        <w:rPr>
          <w:b/>
          <w:highlight w:val="yellow"/>
          <w:u w:val="single"/>
        </w:rPr>
        <w:t xml:space="preserve">institutions </w:t>
      </w:r>
      <w:r w:rsidRPr="00E42A22">
        <w:rPr>
          <w:b/>
          <w:u w:val="single"/>
        </w:rPr>
        <w:t>based on mutual recognition</w:t>
      </w:r>
      <w:r w:rsidRPr="00E42A22">
        <w:t xml:space="preserve">, equity in the distribution of burdens and benefits </w:t>
      </w:r>
      <w:r w:rsidRPr="00E42A22">
        <w:rPr>
          <w:b/>
          <w:u w:val="single"/>
        </w:rPr>
        <w:t>of global cooperation</w:t>
      </w:r>
      <w:r w:rsidRPr="00260634">
        <w:t xml:space="preserve">, </w:t>
      </w:r>
      <w:r w:rsidRPr="00241730">
        <w:rPr>
          <w:b/>
          <w:u w:val="single"/>
        </w:rPr>
        <w:t>and power-sharing</w:t>
      </w:r>
      <w:r w:rsidRPr="00260634">
        <w:t xml:space="preserve"> in the institutions of global governance rather than domination by any group’’ (2009:54–55). </w:t>
      </w:r>
      <w:r w:rsidRPr="00C442AB">
        <w:rPr>
          <w:rStyle w:val="StyleUnderline"/>
        </w:rPr>
        <w:t>In a world where multilateralism becomes an end in itself, this ideal pattern emerges</w:t>
      </w:r>
      <w:r w:rsidRPr="00260634">
        <w:t xml:space="preserve"> out of the structuring effects of axiomatic practice: take the case of NATO, for instance, which has recently had to manage, through the multilateral practice, fairly strong internal dissent (Pouliot 2006). </w:t>
      </w:r>
      <w:r w:rsidRPr="008D0CBB">
        <w:rPr>
          <w:rStyle w:val="StyleUnderline"/>
          <w:highlight w:val="yellow"/>
        </w:rPr>
        <w:t>While clashing views and interests will never go away</w:t>
      </w:r>
      <w:r w:rsidRPr="00C442AB">
        <w:rPr>
          <w:rStyle w:val="StyleUnderline"/>
        </w:rPr>
        <w:t xml:space="preserve"> </w:t>
      </w:r>
      <w:r w:rsidRPr="00260634">
        <w:t>in our particularly diverse world, as pessimists are quick to emphasize (for example, Dahl 1999), the</w:t>
      </w:r>
      <w:r w:rsidRPr="00C442AB">
        <w:rPr>
          <w:rStyle w:val="StyleUnderline"/>
        </w:rPr>
        <w:t xml:space="preserve"> management of discord is</w:t>
      </w:r>
      <w:r w:rsidRPr="00260634">
        <w:t xml:space="preserve"> certainly </w:t>
      </w:r>
      <w:r w:rsidRPr="00C442AB">
        <w:rPr>
          <w:rStyle w:val="StyleUnderline"/>
        </w:rPr>
        <w:t xml:space="preserve">made easier by </w:t>
      </w:r>
      <w:r w:rsidRPr="00260634">
        <w:t>shared patterns of dialog based on</w:t>
      </w:r>
      <w:r w:rsidRPr="00C442AB">
        <w:rPr>
          <w:rStyle w:val="StyleUnderline"/>
        </w:rPr>
        <w:t xml:space="preserve"> mutually recognizable frameworks</w:t>
      </w:r>
      <w:r w:rsidRPr="00260634">
        <w:t>.</w:t>
      </w:r>
      <w:r>
        <w:t xml:space="preserve"> </w:t>
      </w:r>
      <w:r w:rsidRPr="00260634">
        <w:t xml:space="preserve">Second, </w:t>
      </w:r>
      <w:r w:rsidRPr="008D0CBB">
        <w:rPr>
          <w:rStyle w:val="StyleUnderline"/>
          <w:highlight w:val="yellow"/>
        </w:rPr>
        <w:t>the multilateral procedure</w:t>
      </w:r>
      <w:r w:rsidRPr="00C442AB">
        <w:rPr>
          <w:rStyle w:val="StyleUnderline"/>
        </w:rPr>
        <w:t xml:space="preserve"> </w:t>
      </w:r>
      <w:r w:rsidRPr="00E42A22">
        <w:t>typically</w:t>
      </w:r>
      <w:r w:rsidRPr="00260634">
        <w:t xml:space="preserve"> </w:t>
      </w:r>
      <w:r w:rsidRPr="008D0CBB">
        <w:rPr>
          <w:rStyle w:val="StyleUnderline"/>
          <w:highlight w:val="yellow"/>
        </w:rPr>
        <w:t>ensures</w:t>
      </w:r>
      <w:r w:rsidRPr="00C442AB">
        <w:rPr>
          <w:rStyle w:val="StyleUnderline"/>
        </w:rPr>
        <w:t xml:space="preserve"> a remarkable level of </w:t>
      </w:r>
      <w:r w:rsidRPr="008D0CBB">
        <w:rPr>
          <w:rStyle w:val="StyleUnderline"/>
          <w:highlight w:val="yellow"/>
        </w:rPr>
        <w:t xml:space="preserve">moderation </w:t>
      </w:r>
      <w:r w:rsidRPr="00C442AB">
        <w:rPr>
          <w:rStyle w:val="StyleUnderline"/>
        </w:rPr>
        <w:t>in</w:t>
      </w:r>
      <w:r w:rsidRPr="00E42A22">
        <w:t xml:space="preserve"> the </w:t>
      </w:r>
      <w:r w:rsidRPr="00C442AB">
        <w:rPr>
          <w:rStyle w:val="StyleUnderline"/>
        </w:rPr>
        <w:t>global policies</w:t>
      </w:r>
      <w:r w:rsidRPr="00E42A22">
        <w:t xml:space="preserve"> adopted. In fact, a quick historical tour d’horizon suggests that </w:t>
      </w:r>
      <w:r w:rsidRPr="00C442AB">
        <w:rPr>
          <w:rStyle w:val="StyleUnderline"/>
        </w:rPr>
        <w:t xml:space="preserve">actors engaged in multilateralism tend </w:t>
      </w:r>
      <w:r w:rsidRPr="008D0CBB">
        <w:rPr>
          <w:rStyle w:val="StyleUnderline"/>
          <w:highlight w:val="yellow"/>
        </w:rPr>
        <w:t>to avoid radical solutions</w:t>
      </w:r>
      <w:r w:rsidRPr="00C442AB">
        <w:rPr>
          <w:rStyle w:val="StyleUnderline"/>
        </w:rPr>
        <w:t xml:space="preserve"> in their</w:t>
      </w:r>
      <w:r w:rsidRPr="00260634">
        <w:t xml:space="preserve"> joint </w:t>
      </w:r>
      <w:r w:rsidRPr="00C442AB">
        <w:rPr>
          <w:rStyle w:val="StyleUnderline"/>
        </w:rPr>
        <w:t>decision making</w:t>
      </w:r>
      <w:r w:rsidRPr="00260634">
        <w:t xml:space="preserve">. Of </w:t>
      </w:r>
      <w:r w:rsidRPr="00E42A22">
        <w:t xml:space="preserve">course, </w:t>
      </w:r>
      <w:r w:rsidRPr="00C442AB">
        <w:rPr>
          <w:rStyle w:val="StyleUnderline"/>
        </w:rPr>
        <w:t xml:space="preserve">the very process </w:t>
      </w:r>
      <w:r w:rsidRPr="00802F99">
        <w:rPr>
          <w:rStyle w:val="StyleUnderline"/>
        </w:rPr>
        <w:t>of uniting disparate voices helps explain why multilateralism tends to produce</w:t>
      </w:r>
      <w:r w:rsidRPr="00802F99">
        <w:t xml:space="preserve"> median </w:t>
      </w:r>
      <w:r w:rsidRPr="00802F99">
        <w:rPr>
          <w:rStyle w:val="StyleUnderline"/>
        </w:rPr>
        <w:t>consensus</w:t>
      </w:r>
      <w:r w:rsidRPr="00802F99">
        <w:t xml:space="preserve">. This is not to say that the multilateral practice inevitably leads to lowest common denominators. To repeat, because it entails complex and often painstaking debate before any actions are taken, the multilateral procedure forces involved actors to devise and potentially share similar analytical lenses that, in hindsight, make the policies adopted seem inherently, and seemingly ‘‘naturally,’’ moderate. This is because the debate about what a given policy means takes place before its implementation, which makes for a much smoother ride when decisions hit the ground. This joint interpretive work, which constitutes a crucial aspect of multilateralism, creates outcomes that are generally perceived as inherently reasonable. Participation brings inherent benefits to politics, as Bachrach (1975) argued in the context of democratic theory. Going after the conventional liberal view according to which actors enter politics with an already fixed set of preferences, Bachrach observes that most of the time people define their interests in the very process of participation. The argument is not that interests formed in the course of social interaction are in any sense more altruistic. It rather is that the nature and process of political practices, in this case multilateralism, matter a great deal in shaping participants’ preferences (Wendt 1999). In this sense, not only does the multilateral practice have structuring effects on global governance, but it is also constitutive of what actors say, want, and do (Adler and Pouliot forthcoming). Third and related, </w:t>
      </w:r>
      <w:r w:rsidRPr="00802F99">
        <w:rPr>
          <w:rStyle w:val="StyleUnderline"/>
        </w:rPr>
        <w:t>multilateralism lends legitimacy to the policies that it generates by virtue of the debate that the process necessarily entails</w:t>
      </w:r>
      <w:r w:rsidRPr="00802F99">
        <w:t xml:space="preserve">. There is no need here to explain at length how deliberative processes that are inclusive of all stakeholders tend to produce outcomes that are generally considered more socially and politically acceptable. In the long run, the </w:t>
      </w:r>
      <w:r w:rsidRPr="00802F99">
        <w:rPr>
          <w:rStyle w:val="StyleUnderline"/>
        </w:rPr>
        <w:t>large ownership</w:t>
      </w:r>
      <w:r w:rsidRPr="00802F99">
        <w:t xml:space="preserve"> also </w:t>
      </w:r>
      <w:r w:rsidRPr="00802F99">
        <w:rPr>
          <w:rStyle w:val="StyleUnderline"/>
        </w:rPr>
        <w:t>leads to more efficient implementation, because actors feel invested in the enactment of solutions</w:t>
      </w:r>
      <w:r w:rsidRPr="00802F99">
        <w:t xml:space="preserve"> on the ground. </w:t>
      </w:r>
      <w:r w:rsidRPr="00802F99">
        <w:rPr>
          <w:rStyle w:val="StyleUnderline"/>
        </w:rPr>
        <w:t>Even episodes of political failure</w:t>
      </w:r>
      <w:r w:rsidRPr="00802F99">
        <w:t xml:space="preserve">, such as the lack of UN reaction to the Rwandan genocide, </w:t>
      </w:r>
      <w:r w:rsidRPr="00802F99">
        <w:rPr>
          <w:rStyle w:val="StyleUnderline"/>
        </w:rPr>
        <w:t>can generate useful lessons when re-appropriated multilaterally</w:t>
      </w:r>
      <w:r w:rsidRPr="00802F99">
        <w:t xml:space="preserve">—think of the Responsibility to Protect, for instance.3 From this outlook, there is no contradiction between efficiency and the axiomatic practice of multilateralism, quite the contrary. </w:t>
      </w:r>
      <w:r w:rsidRPr="00802F99">
        <w:rPr>
          <w:rStyle w:val="StyleUnderline"/>
        </w:rPr>
        <w:t>The more multilateralism becomes the norm</w:t>
      </w:r>
      <w:r w:rsidRPr="00802F99">
        <w:t>al or self-evident practice of global governance,</w:t>
      </w:r>
      <w:r w:rsidRPr="00E42A22">
        <w:t xml:space="preserve"> </w:t>
      </w:r>
      <w:r w:rsidRPr="00C442AB">
        <w:rPr>
          <w:rStyle w:val="StyleUnderline"/>
        </w:rPr>
        <w:t>the more benefits it yields</w:t>
      </w:r>
      <w:r w:rsidRPr="00E42A22">
        <w:t xml:space="preserve"> for the many stakeholders of global governance. In fact, multilateralism as an end in and of itself could</w:t>
      </w:r>
      <w:r w:rsidRPr="00260634">
        <w:t xml:space="preserve"> generate even more diffuse reciprocity than Ruggie had originally envisioned. Not only do its distributional consequences tend to even out, </w:t>
      </w:r>
      <w:r w:rsidRPr="008D0CBB">
        <w:rPr>
          <w:b/>
          <w:highlight w:val="yellow"/>
          <w:u w:val="single"/>
        </w:rPr>
        <w:t>multilateralism</w:t>
      </w:r>
      <w:r w:rsidRPr="00241730">
        <w:rPr>
          <w:b/>
          <w:u w:val="single"/>
        </w:rPr>
        <w:t xml:space="preserve"> as a global governance routine</w:t>
      </w:r>
      <w:r w:rsidRPr="00260634">
        <w:t xml:space="preserve"> also </w:t>
      </w:r>
      <w:r w:rsidRPr="008D0CBB">
        <w:rPr>
          <w:b/>
          <w:highlight w:val="yellow"/>
          <w:u w:val="single"/>
        </w:rPr>
        <w:t xml:space="preserve">creates </w:t>
      </w:r>
      <w:r w:rsidRPr="008D0CBB">
        <w:rPr>
          <w:rStyle w:val="Emphasis"/>
          <w:highlight w:val="yellow"/>
        </w:rPr>
        <w:t>self-reinforcing dynamics and new focal points for strategic interaction</w:t>
      </w:r>
      <w:r w:rsidRPr="00621693">
        <w:rPr>
          <w:b/>
          <w:u w:val="single"/>
        </w:rPr>
        <w:t>. The axiomatic practice of multilateralism helps define problems in commensurable ways and craft moderate solutions</w:t>
      </w:r>
      <w:r w:rsidRPr="00260634">
        <w:t xml:space="preserve"> with wide-ranging ownership—three processual benefits that further strengthen the impetus for </w:t>
      </w:r>
      <w:r>
        <w:t>multilateral dialog.  Pg. 21-23</w:t>
      </w:r>
    </w:p>
    <w:p w14:paraId="03F096D8" w14:textId="77777777" w:rsidR="0019775A" w:rsidRDefault="0019775A" w:rsidP="0005449F"/>
    <w:p w14:paraId="3FD7903F" w14:textId="2FB6FBAC" w:rsidR="0019775A" w:rsidRDefault="0019775A" w:rsidP="0019775A">
      <w:pPr>
        <w:pStyle w:val="Heading2"/>
      </w:pPr>
      <w:r>
        <w:t xml:space="preserve">1ac—SCS QPQ </w:t>
      </w:r>
    </w:p>
    <w:p w14:paraId="3BFE8EBF" w14:textId="77777777" w:rsidR="0019775A" w:rsidRDefault="0019775A" w:rsidP="0019775A"/>
    <w:p w14:paraId="1A21E0CD" w14:textId="77777777" w:rsidR="002341EA" w:rsidRDefault="002341EA" w:rsidP="002341EA"/>
    <w:p w14:paraId="630F6BB2" w14:textId="77777777" w:rsidR="002341EA" w:rsidRDefault="002341EA" w:rsidP="002341EA">
      <w:pPr>
        <w:rPr>
          <w:rStyle w:val="Style13ptBold"/>
          <w:u w:val="single"/>
        </w:rPr>
      </w:pPr>
    </w:p>
    <w:p w14:paraId="71AB5470" w14:textId="54D346BF" w:rsidR="002341EA" w:rsidRDefault="002341EA" w:rsidP="002341EA">
      <w:pPr>
        <w:pStyle w:val="Heading3"/>
        <w:rPr>
          <w:rStyle w:val="Style13ptBold"/>
          <w:b/>
          <w:u w:val="single"/>
        </w:rPr>
      </w:pPr>
      <w:bookmarkStart w:id="0" w:name="_GoBack"/>
      <w:bookmarkEnd w:id="0"/>
      <w:r w:rsidRPr="002341EA">
        <w:rPr>
          <w:rStyle w:val="Style13ptBold"/>
          <w:b/>
          <w:u w:val="single"/>
        </w:rPr>
        <w:t xml:space="preserve">1ac—Plan </w:t>
      </w:r>
    </w:p>
    <w:p w14:paraId="484DE32E" w14:textId="77777777" w:rsidR="002341EA" w:rsidRPr="002341EA" w:rsidRDefault="002341EA" w:rsidP="002341EA"/>
    <w:p w14:paraId="61A37071" w14:textId="77777777" w:rsidR="002341EA" w:rsidRPr="00131691" w:rsidRDefault="002341EA" w:rsidP="002341EA">
      <w:pPr>
        <w:pStyle w:val="Heading4"/>
      </w:pPr>
      <w:r>
        <w:rPr>
          <w:rStyle w:val="Style13ptBold"/>
          <w:b/>
        </w:rPr>
        <w:t xml:space="preserve">Plan – the United States federal government should offer to fully support and pursue full membership in the Arctic Council for China if China agrees to submit its </w:t>
      </w:r>
      <w:r w:rsidRPr="00131691">
        <w:rPr>
          <w:rStyle w:val="Style13ptBold"/>
          <w:b/>
        </w:rPr>
        <w:t>maritime c</w:t>
      </w:r>
      <w:r>
        <w:rPr>
          <w:rStyle w:val="Style13ptBold"/>
          <w:b/>
        </w:rPr>
        <w:t xml:space="preserve">laims in the South China Sea to </w:t>
      </w:r>
      <w:r w:rsidRPr="00131691">
        <w:rPr>
          <w:rStyle w:val="Style13ptBold"/>
          <w:b/>
        </w:rPr>
        <w:t xml:space="preserve">United Nations’ Convention on the Law of the Sea </w:t>
      </w:r>
      <w:r>
        <w:rPr>
          <w:rStyle w:val="Style13ptBold"/>
          <w:b/>
        </w:rPr>
        <w:t>a</w:t>
      </w:r>
      <w:r w:rsidRPr="00131691">
        <w:rPr>
          <w:rStyle w:val="Style13ptBold"/>
          <w:b/>
        </w:rPr>
        <w:t>rbitration</w:t>
      </w:r>
      <w:r>
        <w:rPr>
          <w:rStyle w:val="Style13ptBold"/>
          <w:b/>
        </w:rPr>
        <w:t xml:space="preserve">. </w:t>
      </w:r>
    </w:p>
    <w:p w14:paraId="561D84A7" w14:textId="77777777" w:rsidR="002341EA" w:rsidRDefault="002341EA" w:rsidP="002341EA"/>
    <w:p w14:paraId="4576E032" w14:textId="4BB5113F" w:rsidR="002341EA" w:rsidRPr="002341EA" w:rsidRDefault="002341EA" w:rsidP="002341EA">
      <w:pPr>
        <w:pStyle w:val="Heading3"/>
        <w:rPr>
          <w:rStyle w:val="Style13ptBold"/>
          <w:b/>
          <w:u w:val="single"/>
        </w:rPr>
      </w:pPr>
      <w:r w:rsidRPr="002341EA">
        <w:rPr>
          <w:rStyle w:val="Style13ptBold"/>
          <w:b/>
          <w:u w:val="single"/>
        </w:rPr>
        <w:t>1ac—</w:t>
      </w:r>
      <w:r w:rsidR="00AE051A">
        <w:rPr>
          <w:rStyle w:val="Style13ptBold"/>
          <w:b/>
          <w:u w:val="single"/>
        </w:rPr>
        <w:t xml:space="preserve">Credibiltiy </w:t>
      </w:r>
      <w:r w:rsidRPr="002341EA">
        <w:rPr>
          <w:rStyle w:val="Style13ptBold"/>
          <w:b/>
          <w:u w:val="single"/>
        </w:rPr>
        <w:t xml:space="preserve"> </w:t>
      </w:r>
    </w:p>
    <w:p w14:paraId="60105080" w14:textId="73E84385" w:rsidR="002341EA" w:rsidRPr="002341EA" w:rsidRDefault="002341EA" w:rsidP="002341EA">
      <w:pPr>
        <w:rPr>
          <w:rFonts w:eastAsiaTheme="majorEastAsia" w:cstheme="majorBidi"/>
          <w:b/>
          <w:bCs/>
          <w:sz w:val="26"/>
          <w:szCs w:val="26"/>
        </w:rPr>
      </w:pPr>
      <w:r w:rsidRPr="002341EA">
        <w:rPr>
          <w:rFonts w:eastAsiaTheme="majorEastAsia" w:cstheme="majorBidi"/>
          <w:b/>
          <w:bCs/>
          <w:sz w:val="26"/>
          <w:szCs w:val="26"/>
          <w:u w:val="single"/>
        </w:rPr>
        <w:t xml:space="preserve">Advantage One is </w:t>
      </w:r>
      <w:r w:rsidR="00AE051A">
        <w:rPr>
          <w:rFonts w:eastAsiaTheme="majorEastAsia" w:cstheme="majorBidi"/>
          <w:b/>
          <w:bCs/>
          <w:sz w:val="26"/>
          <w:szCs w:val="26"/>
          <w:u w:val="single"/>
        </w:rPr>
        <w:t>Credibility</w:t>
      </w:r>
      <w:r w:rsidRPr="002341EA">
        <w:rPr>
          <w:rFonts w:eastAsiaTheme="majorEastAsia" w:cstheme="majorBidi"/>
          <w:b/>
          <w:bCs/>
          <w:sz w:val="26"/>
          <w:szCs w:val="26"/>
        </w:rPr>
        <w:t xml:space="preserve"> – </w:t>
      </w:r>
    </w:p>
    <w:p w14:paraId="64EBE7E3" w14:textId="77777777" w:rsidR="002341EA" w:rsidRPr="007D130D" w:rsidRDefault="002341EA" w:rsidP="002341EA">
      <w:pPr>
        <w:pStyle w:val="Heading4"/>
        <w:rPr>
          <w:rStyle w:val="Style13ptBold"/>
          <w:b/>
          <w:u w:val="single"/>
        </w:rPr>
      </w:pPr>
      <w:r>
        <w:rPr>
          <w:rStyle w:val="Style13ptBold"/>
          <w:b/>
        </w:rPr>
        <w:t xml:space="preserve">Agreeing to </w:t>
      </w:r>
      <w:r w:rsidRPr="007D130D">
        <w:rPr>
          <w:rStyle w:val="Style13ptBold"/>
          <w:b/>
          <w:u w:val="single"/>
        </w:rPr>
        <w:t>lobby for full Council membership</w:t>
      </w:r>
      <w:r>
        <w:rPr>
          <w:rStyle w:val="Style13ptBold"/>
          <w:b/>
        </w:rPr>
        <w:t xml:space="preserve"> sends a </w:t>
      </w:r>
      <w:r w:rsidRPr="007D130D">
        <w:rPr>
          <w:rStyle w:val="Style13ptBold"/>
          <w:b/>
          <w:u w:val="single"/>
        </w:rPr>
        <w:t>powerful signal</w:t>
      </w:r>
      <w:r>
        <w:rPr>
          <w:rStyle w:val="Style13ptBold"/>
          <w:b/>
        </w:rPr>
        <w:t xml:space="preserve"> that locks in </w:t>
      </w:r>
      <w:r w:rsidRPr="007D130D">
        <w:rPr>
          <w:rStyle w:val="Style13ptBold"/>
          <w:b/>
          <w:u w:val="single"/>
        </w:rPr>
        <w:t>multilateral cooperation</w:t>
      </w:r>
      <w:r>
        <w:rPr>
          <w:rStyle w:val="Style13ptBold"/>
          <w:b/>
        </w:rPr>
        <w:t xml:space="preserve"> and defuses </w:t>
      </w:r>
      <w:r w:rsidRPr="007D130D">
        <w:rPr>
          <w:rStyle w:val="Style13ptBold"/>
          <w:b/>
          <w:u w:val="single"/>
        </w:rPr>
        <w:t>instability</w:t>
      </w:r>
      <w:r>
        <w:rPr>
          <w:rStyle w:val="Style13ptBold"/>
          <w:b/>
        </w:rPr>
        <w:t xml:space="preserve"> in both the </w:t>
      </w:r>
      <w:r w:rsidRPr="007D130D">
        <w:rPr>
          <w:rStyle w:val="Style13ptBold"/>
          <w:b/>
          <w:u w:val="single"/>
        </w:rPr>
        <w:t>Arctic</w:t>
      </w:r>
      <w:r>
        <w:rPr>
          <w:rStyle w:val="Style13ptBold"/>
          <w:b/>
        </w:rPr>
        <w:t xml:space="preserve"> and the </w:t>
      </w:r>
      <w:r w:rsidRPr="007D130D">
        <w:rPr>
          <w:rStyle w:val="Style13ptBold"/>
          <w:b/>
          <w:u w:val="single"/>
        </w:rPr>
        <w:t xml:space="preserve">South China Sea </w:t>
      </w:r>
    </w:p>
    <w:p w14:paraId="492BD1D8" w14:textId="77777777" w:rsidR="002341EA" w:rsidRDefault="002341EA" w:rsidP="002341EA">
      <w:r w:rsidRPr="008504AE">
        <w:rPr>
          <w:rStyle w:val="Style13ptBold"/>
        </w:rPr>
        <w:t>Dwyer, 15</w:t>
      </w:r>
      <w:r>
        <w:t>—</w:t>
      </w:r>
      <w:r w:rsidRPr="008504AE">
        <w:t xml:space="preserve"> Commander William G. Dwyer III, United States Coast Guard</w:t>
      </w:r>
      <w:r>
        <w:t>, “</w:t>
      </w:r>
      <w:r w:rsidRPr="008504AE">
        <w:t>China’s Strategic Interests in the Arctic</w:t>
      </w:r>
      <w:r>
        <w:t xml:space="preserve">,” </w:t>
      </w:r>
      <w:r w:rsidRPr="008504AE">
        <w:t>NDU Press 3rd Place Paper</w:t>
      </w:r>
      <w:r>
        <w:t xml:space="preserve">, </w:t>
      </w:r>
      <w:r w:rsidRPr="008504AE">
        <w:t>United States Army War College</w:t>
      </w:r>
      <w:r>
        <w:t xml:space="preserve">, </w:t>
      </w:r>
      <w:r w:rsidRPr="008504AE">
        <w:t>Joint Force Quarterly, NDU Press</w:t>
      </w:r>
      <w:r>
        <w:t xml:space="preserve">, </w:t>
      </w:r>
      <w:hyperlink r:id="rId20" w:history="1">
        <w:r w:rsidRPr="002C7DAB">
          <w:rPr>
            <w:rStyle w:val="Hyperlink"/>
          </w:rPr>
          <w:t>http://uscga.edu/WorkArea/DownloadAsset.aspx?id=65722</w:t>
        </w:r>
      </w:hyperlink>
      <w:r>
        <w:t>, p. 18-20</w:t>
      </w:r>
    </w:p>
    <w:p w14:paraId="4ECC43CB" w14:textId="4852D218" w:rsidR="002341EA" w:rsidRDefault="002341EA" w:rsidP="002341EA">
      <w:r w:rsidRPr="008C0310">
        <w:rPr>
          <w:rStyle w:val="StyleUnderline"/>
        </w:rPr>
        <w:t xml:space="preserve">The Arctic will continue to be </w:t>
      </w:r>
      <w:r>
        <w:t xml:space="preserve">a </w:t>
      </w:r>
      <w:r w:rsidRPr="008C0310">
        <w:rPr>
          <w:rStyle w:val="StyleUnderline"/>
        </w:rPr>
        <w:t>strategically important</w:t>
      </w:r>
      <w:r>
        <w:t xml:space="preserve"> region into the future as nations position themselves to take advantage of the untapped resources and expeditious maritime routes. </w:t>
      </w:r>
      <w:r w:rsidRPr="008C0310">
        <w:rPr>
          <w:rStyle w:val="StyleUnderline"/>
        </w:rPr>
        <w:t>Although China’s interests</w:t>
      </w:r>
      <w:r>
        <w:t xml:space="preserve"> in the Arctic </w:t>
      </w:r>
      <w:r w:rsidRPr="008C0310">
        <w:rPr>
          <w:rStyle w:val="StyleUnderline"/>
        </w:rPr>
        <w:t xml:space="preserve">started with scientific research, they have evolved into a desire to exert influence </w:t>
      </w:r>
      <w:r>
        <w:t xml:space="preserve">over the control and distribution of the bountiful natural resources (oil, natural gas, minerals, and fish stocks) required to sustain China’s population and fuel the world’s largest economy. According to Stephen Blank, “China is clearly after more than simply investment and trade opportunities as it continues to display its obsession with securing energy and other supplies where the U.S. Navy cannot or will not go.”77 Additionally, China has signaled its intent to step up its use of the three Arctic maritime transit routes. </w:t>
      </w:r>
      <w:r w:rsidRPr="008D0CBB">
        <w:rPr>
          <w:rStyle w:val="StyleUnderline"/>
          <w:highlight w:val="yellow"/>
        </w:rPr>
        <w:t>The Arctic Council</w:t>
      </w:r>
      <w:r w:rsidRPr="008C0310">
        <w:rPr>
          <w:rStyle w:val="StyleUnderline"/>
        </w:rPr>
        <w:t xml:space="preserve"> is the internationally agreed model of governance and </w:t>
      </w:r>
      <w:r w:rsidRPr="008D0CBB">
        <w:rPr>
          <w:rStyle w:val="StyleUnderline"/>
          <w:highlight w:val="yellow"/>
        </w:rPr>
        <w:t>has established a strong reputation for cooperation and mutual respect</w:t>
      </w:r>
      <w:r w:rsidRPr="008C0310">
        <w:rPr>
          <w:rStyle w:val="StyleUnderline"/>
        </w:rPr>
        <w:t xml:space="preserve"> among Arctic nations,</w:t>
      </w:r>
      <w:r>
        <w:t xml:space="preserve"> as evidenced by the Arctic SAR and oil spill agreements. Some argue </w:t>
      </w:r>
      <w:r w:rsidRPr="008D0CBB">
        <w:rPr>
          <w:rStyle w:val="StyleUnderline"/>
          <w:highlight w:val="yellow"/>
        </w:rPr>
        <w:t>China will</w:t>
      </w:r>
      <w:r>
        <w:t xml:space="preserve"> not be satisfied with its limited role of observer in Arctic affairs and will </w:t>
      </w:r>
      <w:r w:rsidRPr="008D0CBB">
        <w:rPr>
          <w:rStyle w:val="Emphasis"/>
          <w:highlight w:val="yellow"/>
        </w:rPr>
        <w:t>continue to lobby</w:t>
      </w:r>
      <w:r w:rsidRPr="008D0CBB">
        <w:rPr>
          <w:rStyle w:val="StyleUnderline"/>
          <w:highlight w:val="yellow"/>
        </w:rPr>
        <w:t xml:space="preserve"> for full membership on the Council</w:t>
      </w:r>
      <w:r>
        <w:t xml:space="preserve">. However, </w:t>
      </w:r>
      <w:r w:rsidRPr="008C0310">
        <w:rPr>
          <w:rStyle w:val="StyleUnderline"/>
        </w:rPr>
        <w:t>the Arctic Council can capitalize on China’s leadership position in the global economy to boost the strategic importance of the group. The rise of China in the Arctic may also be seen as a balance to Russia, which is the most active and provocative state in this region.</w:t>
      </w:r>
      <w:r>
        <w:rPr>
          <w:rStyle w:val="StyleUnderline"/>
        </w:rPr>
        <w:t xml:space="preserve"> </w:t>
      </w:r>
      <w:r w:rsidRPr="008C0310">
        <w:rPr>
          <w:rStyle w:val="StyleUnderline"/>
        </w:rPr>
        <w:t>The self-labeling of the United States as an “Arctic nation” by national policy makers is not borne out by the intensity of American policy and activity in the region.78 Unlike Russia and Canada, the United States is perceived by China as neither an Arctic power nor a threat to China’s rising influence in the region. This perception offers the advantage of muting any aggressive notes in the tone of American calls for China to exhibit responsible behavior befitting a major international power.</w:t>
      </w:r>
      <w:r>
        <w:t xml:space="preserve"> The United States can take concrete actions in three arenas – unilateral, bilateral and multilateral – to reduce the risk to its national security interests in the Arctic. First, the U.S. Senate should ratify the UNCLOS and fund additional Coast Guard aircraft, icebreakers and other patrol vessels to give the United States both increased international legitimacy and Arctic maritime capability. Second, the United States should capitalize on the success of the bilateral Coast Guard ship-rider program to build confidence with China in related maritime areas. A candidate venue could be the joint maritime patrols between littoral nations in the South China Sea proposed last month in Malaysia by the commander of the U.S. 7th Fleet. Scott Cheney-Peters of the Center for Strategic and International Studies suggests that the U.S. component of such patrols could be vessels from the Coast Guard (rather than the U.S. Navy) to reduce the appearance of a direct military challenge to China.79 The law-enforcement character of the Coast Guard and its established capacity-building programs with its Chinese counterpart should result in a less provocative presence that could spawn additional areas of cooperation. Third, </w:t>
      </w:r>
      <w:r w:rsidRPr="008D0CBB">
        <w:rPr>
          <w:rStyle w:val="Emphasis"/>
          <w:highlight w:val="yellow"/>
        </w:rPr>
        <w:t>the chair of the Arctic Council affords the United States a powerful legitimacy granted by a multilateral body that China desperately wants to join</w:t>
      </w:r>
      <w:r w:rsidRPr="008D0CBB">
        <w:rPr>
          <w:rStyle w:val="StyleUnderline"/>
          <w:highlight w:val="yellow"/>
        </w:rPr>
        <w:t>. The U.S.</w:t>
      </w:r>
      <w:r w:rsidRPr="008C0310">
        <w:rPr>
          <w:rStyle w:val="StyleUnderline"/>
        </w:rPr>
        <w:t xml:space="preserve"> government </w:t>
      </w:r>
      <w:r w:rsidRPr="008D0CBB">
        <w:rPr>
          <w:rStyle w:val="Emphasis"/>
          <w:highlight w:val="yellow"/>
        </w:rPr>
        <w:t>must leverage this unique opportunity</w:t>
      </w:r>
      <w:r w:rsidRPr="008D0CBB">
        <w:rPr>
          <w:rStyle w:val="StyleUnderline"/>
          <w:highlight w:val="yellow"/>
        </w:rPr>
        <w:t xml:space="preserve"> to build a solid coalition within the Council to induce China to assume the mantle of </w:t>
      </w:r>
      <w:r w:rsidRPr="008D0CBB">
        <w:rPr>
          <w:rStyle w:val="Emphasis"/>
          <w:highlight w:val="yellow"/>
        </w:rPr>
        <w:t>responsible global partner</w:t>
      </w:r>
      <w:r w:rsidRPr="008C0310">
        <w:rPr>
          <w:rStyle w:val="StyleUnderline"/>
        </w:rPr>
        <w:t xml:space="preserve"> in several venues</w:t>
      </w:r>
      <w:r w:rsidRPr="00B55683">
        <w:rPr>
          <w:rStyle w:val="StyleUnderline"/>
        </w:rPr>
        <w:t xml:space="preserve">. </w:t>
      </w:r>
      <w:r w:rsidRPr="008D0CBB">
        <w:rPr>
          <w:rStyle w:val="StyleUnderline"/>
          <w:highlight w:val="yellow"/>
        </w:rPr>
        <w:t>The prize of full membership in the Arctic Council could be used to prod China into cooperation</w:t>
      </w:r>
      <w:r w:rsidRPr="00B55683">
        <w:rPr>
          <w:rStyle w:val="StyleUnderline"/>
        </w:rPr>
        <w:t xml:space="preserve"> on maritime issues </w:t>
      </w:r>
      <w:r w:rsidRPr="008D0CBB">
        <w:rPr>
          <w:rStyle w:val="Emphasis"/>
          <w:highlight w:val="yellow"/>
        </w:rPr>
        <w:t>not only in the Arctic</w:t>
      </w:r>
      <w:r w:rsidRPr="00B55683">
        <w:rPr>
          <w:rStyle w:val="StyleUnderline"/>
        </w:rPr>
        <w:t xml:space="preserve"> Ocean </w:t>
      </w:r>
      <w:r w:rsidRPr="008D0CBB">
        <w:rPr>
          <w:rStyle w:val="Emphasis"/>
          <w:highlight w:val="yellow"/>
        </w:rPr>
        <w:t>but further afield in the contentious</w:t>
      </w:r>
      <w:r w:rsidRPr="00B55683">
        <w:rPr>
          <w:rStyle w:val="StyleUnderline"/>
        </w:rPr>
        <w:t xml:space="preserve"> theater of the </w:t>
      </w:r>
      <w:r w:rsidRPr="008D0CBB">
        <w:rPr>
          <w:rStyle w:val="Emphasis"/>
          <w:highlight w:val="yellow"/>
        </w:rPr>
        <w:t>South China Sea</w:t>
      </w:r>
      <w:r>
        <w:t xml:space="preserve">. The United States and the other Council members must be vigilant to Chinese attempts to subvert Council proceedings through economic coercion of vulnerable Arctic nations. </w:t>
      </w:r>
      <w:r w:rsidRPr="008D0CBB">
        <w:rPr>
          <w:rStyle w:val="StyleUnderline"/>
          <w:highlight w:val="yellow"/>
        </w:rPr>
        <w:t>The evolving Arctic offers great potential for multi-lateral cooperation rather than</w:t>
      </w:r>
      <w:r w:rsidRPr="00B55683">
        <w:rPr>
          <w:rStyle w:val="StyleUnderline"/>
        </w:rPr>
        <w:t xml:space="preserve"> the pursuit of self-interest and </w:t>
      </w:r>
      <w:r w:rsidRPr="008D0CBB">
        <w:rPr>
          <w:rStyle w:val="StyleUnderline"/>
          <w:highlight w:val="yellow"/>
        </w:rPr>
        <w:t>competition</w:t>
      </w:r>
      <w:r w:rsidRPr="00B55683">
        <w:rPr>
          <w:rStyle w:val="StyleUnderline"/>
        </w:rPr>
        <w:t>. The United States and China have an opportunity to reinforce strong maritime governance in the Arctic for their mutual benefit</w:t>
      </w:r>
      <w:r>
        <w:t xml:space="preserve">. </w:t>
      </w:r>
    </w:p>
    <w:p w14:paraId="7403D378" w14:textId="41B84B4A" w:rsidR="001B6533" w:rsidRPr="001F43A6" w:rsidRDefault="0068441B" w:rsidP="001B6533">
      <w:pPr>
        <w:pStyle w:val="Heading4"/>
        <w:rPr>
          <w:rStyle w:val="Style13ptBold"/>
          <w:b/>
        </w:rPr>
      </w:pPr>
      <w:r>
        <w:rPr>
          <w:rStyle w:val="Style13ptBold"/>
          <w:b/>
        </w:rPr>
        <w:t>This summer is</w:t>
      </w:r>
      <w:r w:rsidR="001B6533">
        <w:rPr>
          <w:rStyle w:val="Style13ptBold"/>
          <w:b/>
        </w:rPr>
        <w:t xml:space="preserve"> the </w:t>
      </w:r>
      <w:r w:rsidR="001B6533" w:rsidRPr="00CF1E37">
        <w:rPr>
          <w:rStyle w:val="Style13ptBold"/>
          <w:b/>
          <w:u w:val="single"/>
        </w:rPr>
        <w:t>trial of the century</w:t>
      </w:r>
      <w:r w:rsidR="001B6533">
        <w:rPr>
          <w:rStyle w:val="Style13ptBold"/>
          <w:b/>
        </w:rPr>
        <w:t xml:space="preserve"> – American pushes to </w:t>
      </w:r>
      <w:r w:rsidR="001B6533" w:rsidRPr="00313FAB">
        <w:rPr>
          <w:rStyle w:val="Style13ptBold"/>
          <w:b/>
          <w:u w:val="single"/>
        </w:rPr>
        <w:t>recalibrate China’s position</w:t>
      </w:r>
      <w:r w:rsidR="001B6533">
        <w:rPr>
          <w:rStyle w:val="Style13ptBold"/>
          <w:b/>
        </w:rPr>
        <w:t xml:space="preserve"> are key   </w:t>
      </w:r>
    </w:p>
    <w:p w14:paraId="51D490BD" w14:textId="77777777" w:rsidR="001B6533" w:rsidRDefault="001B6533" w:rsidP="001B6533">
      <w:r w:rsidRPr="00B17224">
        <w:rPr>
          <w:rStyle w:val="Style13ptBold"/>
        </w:rPr>
        <w:t>Heydarian, 6-27</w:t>
      </w:r>
      <w:r>
        <w:t xml:space="preserve">—Richard Javad, Prof of </w:t>
      </w:r>
      <w:r w:rsidRPr="00B17224">
        <w:t xml:space="preserve">political science </w:t>
      </w:r>
      <w:r>
        <w:t xml:space="preserve">@ </w:t>
      </w:r>
      <w:r w:rsidRPr="00B17224">
        <w:t>De La Salle University, and formerly served a policy adviser at the Philippine House of Representatives</w:t>
      </w:r>
      <w:r>
        <w:t>. “</w:t>
      </w:r>
      <w:r w:rsidRPr="00B17224">
        <w:t>The South China Sea moment of truth is almost here</w:t>
      </w:r>
      <w:r>
        <w:t xml:space="preserve">,” Asia Times, </w:t>
      </w:r>
      <w:hyperlink r:id="rId21" w:history="1">
        <w:r w:rsidRPr="002C7DAB">
          <w:rPr>
            <w:rStyle w:val="Hyperlink"/>
          </w:rPr>
          <w:t>http://atimes.com/2016/06/the-south-china-sea-moment-of-truth-is-almost-here/</w:t>
        </w:r>
      </w:hyperlink>
      <w:r>
        <w:t xml:space="preserve"> --br </w:t>
      </w:r>
    </w:p>
    <w:p w14:paraId="62C17D19" w14:textId="77777777" w:rsidR="001B6533" w:rsidRDefault="001B6533" w:rsidP="001B6533">
      <w:r w:rsidRPr="001F43A6">
        <w:rPr>
          <w:rStyle w:val="Emphasis"/>
          <w:highlight w:val="yellow"/>
        </w:rPr>
        <w:t>The Trial of the Century</w:t>
      </w:r>
      <w:r>
        <w:t xml:space="preserve"> </w:t>
      </w:r>
    </w:p>
    <w:p w14:paraId="33E90B23" w14:textId="77777777" w:rsidR="001B6533" w:rsidRDefault="001B6533" w:rsidP="001B6533">
      <w:pPr>
        <w:rPr>
          <w:rStyle w:val="StyleUnderline"/>
        </w:rPr>
      </w:pPr>
      <w:r w:rsidRPr="001F43A6">
        <w:rPr>
          <w:rStyle w:val="StyleUnderline"/>
          <w:highlight w:val="yellow"/>
        </w:rPr>
        <w:t xml:space="preserve">“For the </w:t>
      </w:r>
      <w:r w:rsidRPr="002341EA">
        <w:rPr>
          <w:rStyle w:val="StyleUnderline"/>
        </w:rPr>
        <w:t xml:space="preserve">UNCLOS </w:t>
      </w:r>
      <w:r w:rsidRPr="001F43A6">
        <w:rPr>
          <w:rStyle w:val="StyleUnderline"/>
          <w:highlight w:val="yellow"/>
        </w:rPr>
        <w:t>system</w:t>
      </w:r>
      <w:r>
        <w:t>—</w:t>
      </w:r>
      <w:r w:rsidRPr="002341EA">
        <w:rPr>
          <w:rStyle w:val="StyleUnderline"/>
          <w:highlight w:val="yellow"/>
        </w:rPr>
        <w:t>as a body of rules and binding dispute settlement mechanisms—</w:t>
      </w:r>
      <w:r w:rsidRPr="002341EA">
        <w:rPr>
          <w:rStyle w:val="Emphasis"/>
          <w:highlight w:val="yellow"/>
        </w:rPr>
        <w:t>p</w:t>
      </w:r>
      <w:r w:rsidRPr="001F43A6">
        <w:rPr>
          <w:rStyle w:val="Emphasis"/>
          <w:highlight w:val="yellow"/>
        </w:rPr>
        <w:t>rominence and credibility are at stake</w:t>
      </w:r>
      <w:r>
        <w:t xml:space="preserve">,” Waxman explains. </w:t>
      </w:r>
      <w:r w:rsidRPr="002341EA">
        <w:rPr>
          <w:rStyle w:val="StyleUnderline"/>
          <w:highlight w:val="yellow"/>
        </w:rPr>
        <w:t xml:space="preserve">The arbitration body faces </w:t>
      </w:r>
      <w:r w:rsidRPr="001F43A6">
        <w:rPr>
          <w:rStyle w:val="StyleUnderline"/>
          <w:highlight w:val="yellow"/>
        </w:rPr>
        <w:t xml:space="preserve">the risk of “being </w:t>
      </w:r>
      <w:r w:rsidRPr="001F43A6">
        <w:rPr>
          <w:rStyle w:val="Emphasis"/>
          <w:highlight w:val="yellow"/>
        </w:rPr>
        <w:t>ignored, derided and marginalized</w:t>
      </w:r>
      <w:r w:rsidRPr="001F43A6">
        <w:rPr>
          <w:rStyle w:val="StyleUnderline"/>
          <w:highlight w:val="yellow"/>
        </w:rPr>
        <w:t xml:space="preserve"> by the </w:t>
      </w:r>
      <w:r w:rsidRPr="002341EA">
        <w:rPr>
          <w:rStyle w:val="Emphasis"/>
          <w:highlight w:val="yellow"/>
        </w:rPr>
        <w:t>biggest player</w:t>
      </w:r>
      <w:r w:rsidRPr="001F43A6">
        <w:rPr>
          <w:rStyle w:val="StyleUnderline"/>
          <w:highlight w:val="yellow"/>
        </w:rPr>
        <w:t xml:space="preserve"> in the region</w:t>
      </w:r>
      <w:r w:rsidRPr="001F43A6">
        <w:rPr>
          <w:rStyle w:val="StyleUnderline"/>
        </w:rPr>
        <w:t>.”</w:t>
      </w:r>
      <w:r>
        <w:t xml:space="preserve"> Last October, the arbitral tribunal (formed under Article 287, Annex VII of UNCLOS) decided that it would indeed exercise jurisdiction on almost half of the items in the Philippines’ memorial (official complaint), with the remaining items subject to simultaneous examination in terms of both jurisdiction and merit. In a ten-page summary, the judges argued that the Philippine-initiated arbitration case “was properly constituted” and that the “act of initiating this arbitration did not constitute an abuse of process [as asserted by China].” The judges reiterated that “China’s non-appearance in these proceedings does not deprive the Tribunal of jurisdiction,” and “international law does not require a State to continue negotiations when it concludes that the possibility of a negotiated solution has been exhausted.” The Tribunal, which has no mandate to decide on questions of sovereignty, decided that it can nonetheless exercise jurisdiction on determination of the nature of disputed features (see Art. 121 on “regime of islands”), particularly the Mischief, Gaven, McKennan, Hughes, Johnson, Cuarteron and Fiery Cross Reefs, as well as Scarborough Shoal. It can also exercise jurisdiction on allegedly aggressive maneuvers by China against Philippine vessels operating close to Scarborough Shoal, as well as the ecological impact of China’s reclamation activities near Scarborough and Second Thomas shoals. But key items such as the validity of China’s sweeping nine-dashed-line claims and dubious doctrine of “historical rights” were left for further deliberation. Meanwhile, China continuously ignored opportunities, in accordance to Article 5, Annex VII, to formally participate in the proceedings. Thus, the arbitration body effectively demolished China’s longstanding claim that (1) UNCLOS and arbitration bodies under its aegis have no mandate to arbitrate disputes concerning the South China Sea disputes; (2) the Philippines has yet to exhaust bilateral negotiations before resorting to compulsory arbitration; and (3) China, under Article 298, has exempted itself from such arbitration procedures. </w:t>
      </w:r>
      <w:r w:rsidRPr="001F43A6">
        <w:rPr>
          <w:rStyle w:val="Emphasis"/>
          <w:highlight w:val="yellow"/>
        </w:rPr>
        <w:t>This isn’t just some legal hairsplitting. There are huge strategic implications</w:t>
      </w:r>
      <w:r>
        <w:t xml:space="preserve">. First of all, </w:t>
      </w:r>
      <w:r w:rsidRPr="001F43A6">
        <w:rPr>
          <w:rStyle w:val="StyleUnderline"/>
          <w:highlight w:val="yellow"/>
        </w:rPr>
        <w:t>it means</w:t>
      </w:r>
      <w:r>
        <w:t xml:space="preserve"> that not only the Philippines, but also </w:t>
      </w:r>
      <w:r w:rsidRPr="001F43A6">
        <w:rPr>
          <w:rStyle w:val="StyleUnderline"/>
          <w:highlight w:val="yellow"/>
        </w:rPr>
        <w:t>other</w:t>
      </w:r>
      <w:r w:rsidRPr="001F43A6">
        <w:rPr>
          <w:rStyle w:val="StyleUnderline"/>
        </w:rPr>
        <w:t xml:space="preserve"> claimant </w:t>
      </w:r>
      <w:r w:rsidRPr="001F43A6">
        <w:rPr>
          <w:rStyle w:val="StyleUnderline"/>
          <w:highlight w:val="yellow"/>
        </w:rPr>
        <w:t>countries could resort to a similar lawfare strategy</w:t>
      </w:r>
      <w:r w:rsidRPr="001F43A6">
        <w:rPr>
          <w:rStyle w:val="StyleUnderline"/>
        </w:rPr>
        <w:t xml:space="preserve"> to pressure </w:t>
      </w:r>
      <w:r w:rsidRPr="001F43A6">
        <w:rPr>
          <w:rStyle w:val="StyleUnderline"/>
          <w:highlight w:val="yellow"/>
        </w:rPr>
        <w:t>and</w:t>
      </w:r>
      <w:r w:rsidRPr="001F43A6">
        <w:rPr>
          <w:rStyle w:val="StyleUnderline"/>
        </w:rPr>
        <w:t xml:space="preserve"> extract concessions from China</w:t>
      </w:r>
      <w:r>
        <w:t xml:space="preserve">. In effect, </w:t>
      </w:r>
      <w:r w:rsidRPr="001F43A6">
        <w:rPr>
          <w:rStyle w:val="StyleUnderline"/>
        </w:rPr>
        <w:t xml:space="preserve">the Philippines’ arbitration case could </w:t>
      </w:r>
      <w:r w:rsidRPr="001F43A6">
        <w:rPr>
          <w:rStyle w:val="StyleUnderline"/>
          <w:highlight w:val="yellow"/>
        </w:rPr>
        <w:t>create a “</w:t>
      </w:r>
      <w:r w:rsidRPr="001F43A6">
        <w:rPr>
          <w:rStyle w:val="Emphasis"/>
          <w:highlight w:val="yellow"/>
        </w:rPr>
        <w:t>lawfare multiplier</w:t>
      </w:r>
      <w:r>
        <w:t xml:space="preserve">.” So far, Indonesia, which is inching closer to dropping its neutrality status in the South China Sea disputes, and Vietnam, which has ramped up defense ties with America, have threatened to go along the same path if China continues to press its advantage in adjacent waters. Secondly, </w:t>
      </w:r>
      <w:r w:rsidRPr="001F43A6">
        <w:t>and more importantly, the arbitration verdict could provide a perfection</w:t>
      </w:r>
      <w:r>
        <w:t xml:space="preserve"> legal justification for not only America, but also other key naval powers such as Japan, to launch sustained, multilateral Freedom of Navigation Operations in the South China Sea. Coordinated and multinational FONOPs by </w:t>
      </w:r>
      <w:r w:rsidRPr="001F43A6">
        <w:rPr>
          <w:rStyle w:val="StyleUnderline"/>
          <w:highlight w:val="yellow"/>
        </w:rPr>
        <w:t>America and its</w:t>
      </w:r>
      <w:r w:rsidRPr="001F43A6">
        <w:rPr>
          <w:rStyle w:val="StyleUnderline"/>
        </w:rPr>
        <w:t xml:space="preserve"> key </w:t>
      </w:r>
      <w:r w:rsidRPr="001F43A6">
        <w:rPr>
          <w:rStyle w:val="StyleUnderline"/>
          <w:highlight w:val="yellow"/>
        </w:rPr>
        <w:t xml:space="preserve">allies hold the promise of creating </w:t>
      </w:r>
      <w:r w:rsidRPr="001F43A6">
        <w:rPr>
          <w:rStyle w:val="Emphasis"/>
          <w:highlight w:val="yellow"/>
        </w:rPr>
        <w:t xml:space="preserve">just enough pressure </w:t>
      </w:r>
      <w:r w:rsidRPr="001F43A6">
        <w:rPr>
          <w:rStyle w:val="StyleUnderline"/>
          <w:highlight w:val="yellow"/>
        </w:rPr>
        <w:t xml:space="preserve">to </w:t>
      </w:r>
      <w:r w:rsidRPr="001F43A6">
        <w:rPr>
          <w:rStyle w:val="Emphasis"/>
          <w:highlight w:val="yellow"/>
        </w:rPr>
        <w:t>force China to recalibrate its posturing</w:t>
      </w:r>
      <w:r w:rsidRPr="001F43A6">
        <w:rPr>
          <w:rStyle w:val="StyleUnderline"/>
        </w:rPr>
        <w:t xml:space="preserve"> in disputed areas.</w:t>
      </w:r>
    </w:p>
    <w:p w14:paraId="297A8AEE" w14:textId="65F907E3" w:rsidR="004F286C" w:rsidRPr="004F286C" w:rsidRDefault="004F286C" w:rsidP="004F286C">
      <w:pPr>
        <w:pStyle w:val="Heading4"/>
        <w:rPr>
          <w:rStyle w:val="Style13ptBold"/>
          <w:b/>
          <w:u w:val="single"/>
        </w:rPr>
      </w:pPr>
      <w:r>
        <w:rPr>
          <w:rStyle w:val="Style13ptBold"/>
          <w:b/>
        </w:rPr>
        <w:t xml:space="preserve">Giving China a diplomatic off-ramp to settle Law of the Sea disputes over maritime claims </w:t>
      </w:r>
      <w:r w:rsidRPr="004F286C">
        <w:rPr>
          <w:rStyle w:val="Style13ptBold"/>
          <w:b/>
          <w:u w:val="single"/>
        </w:rPr>
        <w:t>preserves international law</w:t>
      </w:r>
      <w:r>
        <w:rPr>
          <w:rStyle w:val="Style13ptBold"/>
          <w:b/>
        </w:rPr>
        <w:t xml:space="preserve"> – failure </w:t>
      </w:r>
      <w:r w:rsidRPr="004F286C">
        <w:rPr>
          <w:rStyle w:val="Style13ptBold"/>
          <w:b/>
          <w:u w:val="single"/>
        </w:rPr>
        <w:t xml:space="preserve">crushes it  </w:t>
      </w:r>
    </w:p>
    <w:p w14:paraId="3A9C1F53" w14:textId="77777777" w:rsidR="004F286C" w:rsidRDefault="004F286C" w:rsidP="004F286C">
      <w:r w:rsidRPr="00466CFC">
        <w:rPr>
          <w:rStyle w:val="Style13ptBold"/>
        </w:rPr>
        <w:t>Cronin and Krejsa, 6-26</w:t>
      </w:r>
      <w:r>
        <w:t>—</w:t>
      </w:r>
      <w:r w:rsidRPr="00466CFC">
        <w:t xml:space="preserve"> </w:t>
      </w:r>
      <w:r>
        <w:t xml:space="preserve">Dr. Patrick M. Cronin is Senior Director and Harry Krejsa is Research Associate at the Center for a New American Security (CNAS). “How Will China React to the Gavel Coming Down in the South China Sea?” War on the Rocks – </w:t>
      </w:r>
      <w:r w:rsidRPr="00466CFC">
        <w:t>diplomats, officers, NCOs, intelligence professionals, and some of the most established scholars in the world studying war, conflict, and international politics</w:t>
      </w:r>
      <w:r>
        <w:t xml:space="preserve">, </w:t>
      </w:r>
      <w:hyperlink r:id="rId22" w:history="1">
        <w:r w:rsidRPr="002C7DAB">
          <w:rPr>
            <w:rStyle w:val="Hyperlink"/>
          </w:rPr>
          <w:t>http://warontherocks.com/2016/06/how-will-china-react-to-the-gavel-coming-down-in-the-south-china-sea/</w:t>
        </w:r>
      </w:hyperlink>
      <w:r>
        <w:t xml:space="preserve"> --br </w:t>
      </w:r>
    </w:p>
    <w:p w14:paraId="5BCBF5A8" w14:textId="577F684C" w:rsidR="004F286C" w:rsidRPr="004F286C" w:rsidRDefault="004F286C" w:rsidP="004F286C">
      <w:pPr>
        <w:rPr>
          <w:rStyle w:val="Style13ptBold"/>
          <w:b w:val="0"/>
          <w:sz w:val="22"/>
          <w:u w:val="single"/>
        </w:rPr>
      </w:pPr>
      <w:r>
        <w:t xml:space="preserve">Rising tensions in the South China Sea have cast a pall over many actors and issues, but not international law.  Indeed, </w:t>
      </w:r>
      <w:r w:rsidRPr="000617CB">
        <w:rPr>
          <w:rStyle w:val="StyleUnderline"/>
          <w:highlight w:val="yellow"/>
        </w:rPr>
        <w:t>the</w:t>
      </w:r>
      <w:r>
        <w:t xml:space="preserve"> United Nations Convention on the </w:t>
      </w:r>
      <w:r w:rsidRPr="004F286C">
        <w:rPr>
          <w:rStyle w:val="StyleUnderline"/>
          <w:highlight w:val="yellow"/>
        </w:rPr>
        <w:t>Law of the Sea</w:t>
      </w:r>
      <w:r w:rsidRPr="004F286C">
        <w:rPr>
          <w:rStyle w:val="StyleUnderline"/>
        </w:rPr>
        <w:t xml:space="preserve"> (UNCLOS) </w:t>
      </w:r>
      <w:r w:rsidRPr="004F286C">
        <w:rPr>
          <w:rStyle w:val="StyleUnderline"/>
          <w:highlight w:val="yellow"/>
        </w:rPr>
        <w:t>and its</w:t>
      </w:r>
      <w:r w:rsidRPr="004F286C">
        <w:rPr>
          <w:rStyle w:val="StyleUnderline"/>
        </w:rPr>
        <w:t xml:space="preserve"> mandatory </w:t>
      </w:r>
      <w:r w:rsidRPr="004F286C">
        <w:rPr>
          <w:rStyle w:val="Emphasis"/>
          <w:highlight w:val="yellow"/>
        </w:rPr>
        <w:t xml:space="preserve">dispute settlement </w:t>
      </w:r>
      <w:r w:rsidRPr="000617CB">
        <w:rPr>
          <w:rStyle w:val="Emphasis"/>
          <w:highlight w:val="yellow"/>
        </w:rPr>
        <w:t>mechanisms</w:t>
      </w:r>
      <w:r w:rsidRPr="000617CB">
        <w:rPr>
          <w:rStyle w:val="StyleUnderline"/>
          <w:highlight w:val="yellow"/>
        </w:rPr>
        <w:t xml:space="preserve"> are arguably at the zenith of their popularity</w:t>
      </w:r>
      <w:r>
        <w:t xml:space="preserve">. Some believe that the U.S. Senate may soon finally ratify a treaty that has been adhered to by both Democratic and Republican administrations. </w:t>
      </w:r>
      <w:r w:rsidRPr="000617CB">
        <w:rPr>
          <w:rStyle w:val="StyleUnderline"/>
          <w:highlight w:val="yellow"/>
        </w:rPr>
        <w:t>Perversely</w:t>
      </w:r>
      <w:r>
        <w:t xml:space="preserve">, the Obama administration’s focus on </w:t>
      </w:r>
      <w:r w:rsidRPr="000617CB">
        <w:rPr>
          <w:rStyle w:val="StyleUnderline"/>
          <w:highlight w:val="yellow"/>
        </w:rPr>
        <w:t>international law</w:t>
      </w:r>
      <w:r>
        <w:t xml:space="preserve"> — with the arbitration ruling likely to be handed down shortly— </w:t>
      </w:r>
      <w:r w:rsidRPr="000617CB">
        <w:rPr>
          <w:rStyle w:val="Emphasis"/>
          <w:highlight w:val="yellow"/>
        </w:rPr>
        <w:t>may be badly undercut depending on how China reacts and behaves</w:t>
      </w:r>
      <w:r w:rsidRPr="000617CB">
        <w:rPr>
          <w:rStyle w:val="StyleUnderline"/>
          <w:highlight w:val="yellow"/>
        </w:rPr>
        <w:t>. Ideally, China would find</w:t>
      </w:r>
      <w:r w:rsidRPr="000617CB">
        <w:rPr>
          <w:rStyle w:val="StyleUnderline"/>
        </w:rPr>
        <w:t xml:space="preserve"> </w:t>
      </w:r>
      <w:r>
        <w:t xml:space="preserve">in the ruling </w:t>
      </w:r>
      <w:r w:rsidRPr="000617CB">
        <w:rPr>
          <w:rStyle w:val="Emphasis"/>
          <w:highlight w:val="yellow"/>
        </w:rPr>
        <w:t xml:space="preserve">a diplomatic off </w:t>
      </w:r>
      <w:r w:rsidRPr="00A57796">
        <w:rPr>
          <w:rStyle w:val="Emphasis"/>
          <w:highlight w:val="yellow"/>
        </w:rPr>
        <w:t>ramp</w:t>
      </w:r>
      <w:r w:rsidRPr="004F286C">
        <w:rPr>
          <w:rStyle w:val="StyleUnderline"/>
        </w:rPr>
        <w:t xml:space="preserve"> to avoid a clash at sea and</w:t>
      </w:r>
      <w:r w:rsidRPr="000617CB">
        <w:rPr>
          <w:rStyle w:val="StyleUnderline"/>
        </w:rPr>
        <w:t xml:space="preserve"> </w:t>
      </w:r>
      <w:r>
        <w:t xml:space="preserve">promote new joint development of maritime resources. </w:t>
      </w:r>
      <w:r w:rsidRPr="000617CB">
        <w:rPr>
          <w:rStyle w:val="Emphasis"/>
          <w:highlight w:val="yellow"/>
        </w:rPr>
        <w:t>However, such a diplomatic tack should not be assumed</w:t>
      </w:r>
      <w:r>
        <w:t xml:space="preserve"> to be that probable. One hint is China’s long-adamant position that the panel’s ruling will be a legal nullity because of Beijing’s alleged indisputable sovereignty over South China Sea land features. Another less obvious clue is China’s systematic attempt to use diplomacy and economic inducements to enhance the malleability of each Southeast Asian claimant state. </w:t>
      </w:r>
    </w:p>
    <w:p w14:paraId="05C29222" w14:textId="67A92235" w:rsidR="004F286C" w:rsidRPr="008C0310" w:rsidRDefault="004F286C" w:rsidP="004F286C">
      <w:pPr>
        <w:pStyle w:val="Heading4"/>
        <w:rPr>
          <w:rStyle w:val="Style13ptBold"/>
          <w:b/>
        </w:rPr>
      </w:pPr>
      <w:r>
        <w:rPr>
          <w:rStyle w:val="Style13ptBold"/>
          <w:b/>
        </w:rPr>
        <w:t>The plan is the perfect bargain to persuade China to arbitrate maritime claims through LOST –</w:t>
      </w:r>
      <w:r w:rsidR="00AE051A">
        <w:rPr>
          <w:rStyle w:val="Style13ptBold"/>
          <w:b/>
        </w:rPr>
        <w:t xml:space="preserve"> that</w:t>
      </w:r>
      <w:r>
        <w:rPr>
          <w:rStyle w:val="Style13ptBold"/>
          <w:b/>
        </w:rPr>
        <w:t xml:space="preserve"> locks in </w:t>
      </w:r>
      <w:r w:rsidRPr="00B55683">
        <w:rPr>
          <w:rStyle w:val="Style13ptBold"/>
          <w:b/>
          <w:u w:val="single"/>
        </w:rPr>
        <w:t xml:space="preserve">multilateral </w:t>
      </w:r>
      <w:r>
        <w:rPr>
          <w:rStyle w:val="Style13ptBold"/>
          <w:b/>
          <w:u w:val="single"/>
        </w:rPr>
        <w:t>cooperation</w:t>
      </w:r>
      <w:r>
        <w:rPr>
          <w:rStyle w:val="Style13ptBold"/>
          <w:b/>
        </w:rPr>
        <w:t xml:space="preserve"> and </w:t>
      </w:r>
      <w:r w:rsidRPr="00925E5C">
        <w:rPr>
          <w:rStyle w:val="Style13ptBold"/>
          <w:b/>
          <w:u w:val="single"/>
        </w:rPr>
        <w:t>Arctic peace</w:t>
      </w:r>
      <w:r>
        <w:rPr>
          <w:rStyle w:val="Style13ptBold"/>
          <w:b/>
        </w:rPr>
        <w:t xml:space="preserve"> – failing to push full member status ensures inevitable </w:t>
      </w:r>
      <w:r w:rsidRPr="00B55683">
        <w:rPr>
          <w:rStyle w:val="Style13ptBold"/>
          <w:b/>
          <w:u w:val="single"/>
        </w:rPr>
        <w:t>proxy conflicts</w:t>
      </w:r>
      <w:r>
        <w:rPr>
          <w:rStyle w:val="Style13ptBold"/>
          <w:b/>
        </w:rPr>
        <w:t xml:space="preserve"> that </w:t>
      </w:r>
      <w:r w:rsidRPr="00B55683">
        <w:rPr>
          <w:rStyle w:val="Style13ptBold"/>
          <w:b/>
          <w:u w:val="single"/>
        </w:rPr>
        <w:t>wreck stability</w:t>
      </w:r>
      <w:r>
        <w:rPr>
          <w:rStyle w:val="Style13ptBold"/>
          <w:b/>
        </w:rPr>
        <w:t xml:space="preserve"> </w:t>
      </w:r>
    </w:p>
    <w:p w14:paraId="146CCCEA" w14:textId="77777777" w:rsidR="004F286C" w:rsidRDefault="004F286C" w:rsidP="004F286C">
      <w:r w:rsidRPr="008504AE">
        <w:rPr>
          <w:rStyle w:val="Style13ptBold"/>
        </w:rPr>
        <w:t>Dwyer, 15</w:t>
      </w:r>
      <w:r>
        <w:t>—</w:t>
      </w:r>
      <w:r w:rsidRPr="008504AE">
        <w:t xml:space="preserve"> Commander William G. Dwyer III, United States Coast Guard</w:t>
      </w:r>
      <w:r>
        <w:t>, “</w:t>
      </w:r>
      <w:r w:rsidRPr="008504AE">
        <w:t>China’s Strategic Interests in the Arctic</w:t>
      </w:r>
      <w:r>
        <w:t xml:space="preserve">,” </w:t>
      </w:r>
      <w:r w:rsidRPr="008504AE">
        <w:t>NDU Press 3rd Place Paper</w:t>
      </w:r>
      <w:r>
        <w:t xml:space="preserve">, </w:t>
      </w:r>
      <w:r w:rsidRPr="008504AE">
        <w:t>United States Army War College</w:t>
      </w:r>
      <w:r>
        <w:t xml:space="preserve">, </w:t>
      </w:r>
      <w:r w:rsidRPr="008504AE">
        <w:t>Joint Force Quarterly, NDU Press</w:t>
      </w:r>
      <w:r>
        <w:t xml:space="preserve">, </w:t>
      </w:r>
      <w:hyperlink r:id="rId23" w:history="1">
        <w:r w:rsidRPr="002C7DAB">
          <w:rPr>
            <w:rStyle w:val="Hyperlink"/>
          </w:rPr>
          <w:t>http://uscga.edu/WorkArea/DownloadAsset.aspx?id=65722</w:t>
        </w:r>
      </w:hyperlink>
      <w:r>
        <w:t>, p. 15-17</w:t>
      </w:r>
    </w:p>
    <w:p w14:paraId="2CFDE714" w14:textId="77777777" w:rsidR="004F286C" w:rsidRDefault="004F286C" w:rsidP="004F286C">
      <w:r w:rsidRPr="008504AE">
        <w:rPr>
          <w:rStyle w:val="StyleUnderline"/>
        </w:rPr>
        <w:t>China and America share a common interest</w:t>
      </w:r>
      <w:r>
        <w:t xml:space="preserve"> of freedom of navigation </w:t>
      </w:r>
      <w:r w:rsidRPr="008504AE">
        <w:rPr>
          <w:rStyle w:val="StyleUnderline"/>
        </w:rPr>
        <w:t>in the Arctic</w:t>
      </w:r>
      <w:r>
        <w:t xml:space="preserve">. However, while China views Canada and Russia as an Arctic power, it does not view the United States as an Arctic power. Perhaps China’s attitude stems from the lack of any serious U.S. Arctic strategy, its refusal to ratify UNCLOS, and diminished U.S. operations in comparison to other Arctic states.67 One option </w:t>
      </w:r>
      <w:r w:rsidRPr="008D0CBB">
        <w:rPr>
          <w:rStyle w:val="StyleUnderline"/>
          <w:highlight w:val="yellow"/>
        </w:rPr>
        <w:t>the new Arctic Council leadership should consider</w:t>
      </w:r>
      <w:r>
        <w:t xml:space="preserve"> is </w:t>
      </w:r>
      <w:r w:rsidRPr="008D0CBB">
        <w:rPr>
          <w:rStyle w:val="Emphasis"/>
          <w:highlight w:val="yellow"/>
        </w:rPr>
        <w:t>offering China full member status</w:t>
      </w:r>
      <w:r>
        <w:t xml:space="preserve"> in return for China submitting its controversial maritime claims in the South China Sea to UNCLOS arbitration. </w:t>
      </w:r>
      <w:r w:rsidRPr="008D0CBB">
        <w:rPr>
          <w:rStyle w:val="StyleUnderline"/>
          <w:highlight w:val="yellow"/>
        </w:rPr>
        <w:t>This alternative would take close coordination</w:t>
      </w:r>
      <w:r>
        <w:t xml:space="preserve"> not only between Arctic member states but also littoral </w:t>
      </w:r>
      <w:r w:rsidRPr="007D130D">
        <w:t>nations of the South China Sea. To date, China’s official messages concerning its interests in the Arctic have followed twin themes of scientific research and environmental monitoring, with undertones of natural</w:t>
      </w:r>
      <w:r>
        <w:t xml:space="preserve"> resource allocation and the development of new trade routes. </w:t>
      </w:r>
      <w:r w:rsidRPr="007D130D">
        <w:rPr>
          <w:rStyle w:val="StyleUnderline"/>
          <w:highlight w:val="yellow"/>
        </w:rPr>
        <w:t>China has shown support of the Arctic Council</w:t>
      </w:r>
      <w:r w:rsidRPr="008C0310">
        <w:rPr>
          <w:rStyle w:val="StyleUnderline"/>
        </w:rPr>
        <w:t xml:space="preserve">, as evidenced </w:t>
      </w:r>
      <w:r w:rsidRPr="007D130D">
        <w:rPr>
          <w:rStyle w:val="StyleUnderline"/>
          <w:highlight w:val="yellow"/>
        </w:rPr>
        <w:t>in its pursuit of full membership status</w:t>
      </w:r>
      <w:r>
        <w:t xml:space="preserve">, and the underlying framework of UNCLOS as it applies in the Arctic. At the same time, China has been unwilling to consider UNCLOS as a forum for arbitration of maritime boundary disputes in the South China Sea. China’s signing of UNCLOS in 1996 was qualified by its rejection of certain provisions in dispute resolution clauses.68 Offering full member status on the Arctic Council in return for China’s submission to UNCLOS arbitration elsewhere on the planet may reveal China’s true ambitions. Both the South China Sea and the Arctic Ocean offer similar potential natural resources (hydrocarbons and fisheries). </w:t>
      </w:r>
      <w:r w:rsidRPr="008D0CBB">
        <w:rPr>
          <w:rStyle w:val="StyleUnderline"/>
          <w:highlight w:val="yellow"/>
        </w:rPr>
        <w:t xml:space="preserve">The United States may have an opportunity to </w:t>
      </w:r>
      <w:r w:rsidRPr="008D0CBB">
        <w:rPr>
          <w:rStyle w:val="Emphasis"/>
          <w:highlight w:val="yellow"/>
        </w:rPr>
        <w:t>collaborate with China</w:t>
      </w:r>
      <w:r w:rsidRPr="008D0CBB">
        <w:rPr>
          <w:rStyle w:val="StyleUnderline"/>
          <w:highlight w:val="yellow"/>
        </w:rPr>
        <w:t xml:space="preserve"> on the Arctic Council while</w:t>
      </w:r>
      <w:r w:rsidRPr="00B55683">
        <w:rPr>
          <w:rStyle w:val="StyleUnderline"/>
        </w:rPr>
        <w:t xml:space="preserve"> working to shape its </w:t>
      </w:r>
      <w:r w:rsidRPr="008D0CBB">
        <w:rPr>
          <w:rStyle w:val="StyleUnderline"/>
          <w:highlight w:val="yellow"/>
        </w:rPr>
        <w:t>expanding influence in the Arctic.</w:t>
      </w:r>
      <w:r w:rsidRPr="007D130D">
        <w:rPr>
          <w:rStyle w:val="StyleUnderline"/>
        </w:rPr>
        <w:t xml:space="preserve"> China’s Twelfth Five Year Plan calls for increased coordination and cooperation to include forging bilateral and multilateral maritime cooperation agreements</w:t>
      </w:r>
      <w:r w:rsidRPr="007D130D">
        <w:t xml:space="preserve"> as well as active participation in international maritime forums.</w:t>
      </w:r>
      <w:r>
        <w:t xml:space="preserve">69 </w:t>
      </w:r>
      <w:r w:rsidRPr="007D130D">
        <w:rPr>
          <w:rStyle w:val="Emphasis"/>
          <w:highlight w:val="yellow"/>
        </w:rPr>
        <w:t>Acknowledging China’s great power status</w:t>
      </w:r>
      <w:r w:rsidRPr="007D130D">
        <w:rPr>
          <w:rStyle w:val="StyleUnderline"/>
          <w:highlight w:val="yellow"/>
        </w:rPr>
        <w:t xml:space="preserve"> may </w:t>
      </w:r>
      <w:r w:rsidRPr="008D0CBB">
        <w:rPr>
          <w:rStyle w:val="StyleUnderline"/>
          <w:highlight w:val="yellow"/>
        </w:rPr>
        <w:t xml:space="preserve">encourage China to embrace a more </w:t>
      </w:r>
      <w:r w:rsidRPr="008D0CBB">
        <w:rPr>
          <w:rStyle w:val="Emphasis"/>
          <w:highlight w:val="yellow"/>
        </w:rPr>
        <w:t>cooperative tone and transparent efforts in the Arctic</w:t>
      </w:r>
      <w:r w:rsidRPr="008C0310">
        <w:rPr>
          <w:rStyle w:val="StyleUnderline"/>
        </w:rPr>
        <w:t>.</w:t>
      </w:r>
      <w:r>
        <w:rPr>
          <w:rStyle w:val="StyleUnderline"/>
        </w:rPr>
        <w:t xml:space="preserve"> </w:t>
      </w:r>
      <w:r>
        <w:t xml:space="preserve">Even </w:t>
      </w:r>
      <w:r w:rsidRPr="008D0CBB">
        <w:rPr>
          <w:rStyle w:val="Emphasis"/>
          <w:highlight w:val="yellow"/>
        </w:rPr>
        <w:t>if not offered full member status</w:t>
      </w:r>
      <w:r w:rsidRPr="008D0CBB">
        <w:rPr>
          <w:rStyle w:val="StyleUnderline"/>
          <w:highlight w:val="yellow"/>
        </w:rPr>
        <w:t>, China will</w:t>
      </w:r>
      <w:r w:rsidRPr="008C0310">
        <w:rPr>
          <w:rStyle w:val="StyleUnderline"/>
        </w:rPr>
        <w:t xml:space="preserve"> likely continue to </w:t>
      </w:r>
      <w:r w:rsidRPr="008D0CBB">
        <w:rPr>
          <w:rStyle w:val="StyleUnderline"/>
          <w:highlight w:val="yellow"/>
        </w:rPr>
        <w:t>expand</w:t>
      </w:r>
      <w:r w:rsidRPr="008C0310">
        <w:rPr>
          <w:rStyle w:val="StyleUnderline"/>
        </w:rPr>
        <w:t xml:space="preserve"> economic </w:t>
      </w:r>
      <w:r w:rsidRPr="008D0CBB">
        <w:rPr>
          <w:rStyle w:val="StyleUnderline"/>
          <w:highlight w:val="yellow"/>
        </w:rPr>
        <w:t>partnerships with smaller Arctic countries</w:t>
      </w:r>
      <w:r>
        <w:t xml:space="preserve"> such as Denmark and Iceland to meet China’s future natural resource demands. The Arctic Council, under U.S. leadership, needs </w:t>
      </w:r>
      <w:r w:rsidRPr="008C0310">
        <w:rPr>
          <w:rStyle w:val="StyleUnderline"/>
        </w:rPr>
        <w:t>to</w:t>
      </w:r>
      <w:r>
        <w:t xml:space="preserve"> monitor these relationships and prevent China from </w:t>
      </w:r>
      <w:r w:rsidRPr="008D0CBB">
        <w:rPr>
          <w:rStyle w:val="Emphasis"/>
          <w:highlight w:val="yellow"/>
        </w:rPr>
        <w:t>becoming a quasi-Arctic state through</w:t>
      </w:r>
      <w:r w:rsidRPr="008C0310">
        <w:rPr>
          <w:rStyle w:val="StyleUnderline"/>
        </w:rPr>
        <w:t xml:space="preserve"> its economic </w:t>
      </w:r>
      <w:r w:rsidRPr="008D0CBB">
        <w:rPr>
          <w:rStyle w:val="Emphasis"/>
          <w:highlight w:val="yellow"/>
        </w:rPr>
        <w:t>leverage</w:t>
      </w:r>
      <w:r w:rsidRPr="008C0310">
        <w:rPr>
          <w:rStyle w:val="StyleUnderline"/>
        </w:rPr>
        <w:t xml:space="preserve"> over Council member states</w:t>
      </w:r>
      <w:r>
        <w:t xml:space="preserve">. For example, China has forged a strong bilateral relationship with Iceland, as evidenced by China’s construction of the largest embassy in Reykjavik. Iceland has permitted the Chinese National Offshore Oil Corporation to develop projects on its continental shelf.70 Additionally, China’s only free trade agreement in Europe exists with Iceland.71 Iceland has experienced significant problems with its economy since the 2008 banking collapse, and the opportunity to collaborate with a rising China is seen as a financial lifeline.72 The chair and the members of </w:t>
      </w:r>
      <w:r w:rsidRPr="008D0CBB">
        <w:rPr>
          <w:rStyle w:val="StyleUnderline"/>
          <w:highlight w:val="yellow"/>
        </w:rPr>
        <w:t>the Arctic Council must be alert to</w:t>
      </w:r>
      <w:r>
        <w:t xml:space="preserve"> the character of votes cast by Iceland on Council issues. Do they truly reflect Icelandic positions and are they in the best interest of the Council? Or </w:t>
      </w:r>
      <w:r w:rsidRPr="008C0310">
        <w:rPr>
          <w:rStyle w:val="StyleUnderline"/>
        </w:rPr>
        <w:t xml:space="preserve">is China seeking to influence Council actions through </w:t>
      </w:r>
      <w:r w:rsidRPr="008D0CBB">
        <w:rPr>
          <w:rStyle w:val="StyleUnderline"/>
          <w:highlight w:val="yellow"/>
        </w:rPr>
        <w:t>its de facto Arctic proxy</w:t>
      </w:r>
      <w:r w:rsidRPr="008C0310">
        <w:rPr>
          <w:rStyle w:val="StyleUnderline"/>
        </w:rPr>
        <w:t>?</w:t>
      </w:r>
      <w:r>
        <w:rPr>
          <w:rStyle w:val="StyleUnderline"/>
        </w:rPr>
        <w:t xml:space="preserve"> </w:t>
      </w:r>
      <w:r>
        <w:t xml:space="preserve">From 1951 through 2006, Iceland hosted U.S. forces at Keflavik Naval Air Station until a U.S. military drawdown program closed the facility and withdrew 1,300 American personnel from Iceland. 73 With no organic military, the Icelandic government was upset since closing the base left the island nation with no defense presence. 74 Iceland likely still resents this abrupt move by fellow NATO member the United States. As their bilateral relations with China strengthen, Iceland may offer China aircraft and naval basing rights to support their regional interests. </w:t>
      </w:r>
      <w:r w:rsidRPr="008D0CBB">
        <w:rPr>
          <w:rStyle w:val="StyleUnderline"/>
          <w:highlight w:val="yellow"/>
        </w:rPr>
        <w:t>China’s burgeoning influence may</w:t>
      </w:r>
      <w:r>
        <w:t xml:space="preserve"> potentially </w:t>
      </w:r>
      <w:r w:rsidRPr="008D0CBB">
        <w:rPr>
          <w:rStyle w:val="StyleUnderline"/>
          <w:highlight w:val="yellow"/>
        </w:rPr>
        <w:t xml:space="preserve">be a </w:t>
      </w:r>
      <w:r w:rsidRPr="008D0CBB">
        <w:rPr>
          <w:rStyle w:val="Emphasis"/>
          <w:highlight w:val="yellow"/>
        </w:rPr>
        <w:t>threat to this framework of Arctic cooperation</w:t>
      </w:r>
      <w:r w:rsidRPr="008C0310">
        <w:rPr>
          <w:rStyle w:val="StyleUnderline"/>
        </w:rPr>
        <w:t xml:space="preserve"> and the broader security of the region. </w:t>
      </w:r>
      <w:r w:rsidRPr="008D0CBB">
        <w:rPr>
          <w:rStyle w:val="StyleUnderline"/>
          <w:highlight w:val="yellow"/>
        </w:rPr>
        <w:t>China</w:t>
      </w:r>
      <w:r>
        <w:t xml:space="preserve">, therefore, </w:t>
      </w:r>
      <w:r w:rsidRPr="008D0CBB">
        <w:rPr>
          <w:rStyle w:val="StyleUnderline"/>
          <w:highlight w:val="yellow"/>
        </w:rPr>
        <w:t>should not be allowed to create implicit proxy states</w:t>
      </w:r>
      <w:r w:rsidRPr="008C0310">
        <w:rPr>
          <w:rStyle w:val="StyleUnderline"/>
        </w:rPr>
        <w:t xml:space="preserve"> through financial leverage or to exert undue diplomatic influence</w:t>
      </w:r>
      <w:r>
        <w:t xml:space="preserve"> on smaller, politically and economically weaker Arctic states such as Iceland. </w:t>
      </w:r>
      <w:r w:rsidRPr="008D0CBB">
        <w:rPr>
          <w:rStyle w:val="Emphasis"/>
          <w:highlight w:val="yellow"/>
        </w:rPr>
        <w:t>The risk of an unchecked China in the Arctic may lead to regional instability</w:t>
      </w:r>
      <w:r w:rsidRPr="008D0CBB">
        <w:rPr>
          <w:rStyle w:val="StyleUnderline"/>
          <w:highlight w:val="yellow"/>
        </w:rPr>
        <w:t xml:space="preserve"> and a lack of trust and cooperation</w:t>
      </w:r>
      <w:r w:rsidRPr="008C0310">
        <w:rPr>
          <w:rStyle w:val="StyleUnderline"/>
        </w:rPr>
        <w:t xml:space="preserve"> among Arctic nations. It may cause a shift from the current state of liberalism fostered through the Arctic Council to a realist view</w:t>
      </w:r>
    </w:p>
    <w:p w14:paraId="5945B4AC" w14:textId="77777777" w:rsidR="004F286C" w:rsidRPr="00EB0142" w:rsidRDefault="004F286C" w:rsidP="004F286C">
      <w:pPr>
        <w:pStyle w:val="Heading4"/>
        <w:rPr>
          <w:rStyle w:val="Style13ptBold"/>
          <w:b/>
        </w:rPr>
      </w:pPr>
      <w:r w:rsidRPr="00463AA0">
        <w:rPr>
          <w:rStyle w:val="Style13ptBold"/>
          <w:b/>
          <w:u w:val="single"/>
        </w:rPr>
        <w:t>High Arctic Stability</w:t>
      </w:r>
      <w:r>
        <w:rPr>
          <w:rStyle w:val="Style13ptBold"/>
          <w:b/>
        </w:rPr>
        <w:t xml:space="preserve"> is </w:t>
      </w:r>
      <w:r w:rsidRPr="00397F71">
        <w:rPr>
          <w:rStyle w:val="Style13ptBold"/>
          <w:b/>
          <w:u w:val="single"/>
        </w:rPr>
        <w:t>on the brink</w:t>
      </w:r>
      <w:r>
        <w:rPr>
          <w:rStyle w:val="Style13ptBold"/>
          <w:b/>
        </w:rPr>
        <w:t xml:space="preserve"> – our impact is </w:t>
      </w:r>
      <w:r w:rsidRPr="00286FA5">
        <w:rPr>
          <w:rStyle w:val="Style13ptBold"/>
          <w:b/>
          <w:u w:val="single"/>
        </w:rPr>
        <w:t>reverse causal</w:t>
      </w:r>
      <w:r>
        <w:rPr>
          <w:rStyle w:val="Style13ptBold"/>
          <w:b/>
        </w:rPr>
        <w:t xml:space="preserve"> – cooperation creates a </w:t>
      </w:r>
      <w:r w:rsidRPr="007D130D">
        <w:rPr>
          <w:rStyle w:val="Style13ptBold"/>
          <w:b/>
          <w:u w:val="single"/>
        </w:rPr>
        <w:t>paradigmatic governance shift</w:t>
      </w:r>
      <w:r>
        <w:rPr>
          <w:rStyle w:val="Style13ptBold"/>
          <w:b/>
        </w:rPr>
        <w:t xml:space="preserve"> – that’s vital to preventing </w:t>
      </w:r>
      <w:r w:rsidRPr="00463AA0">
        <w:rPr>
          <w:rStyle w:val="Style13ptBold"/>
          <w:b/>
          <w:u w:val="single"/>
        </w:rPr>
        <w:t>US-Russia war</w:t>
      </w:r>
      <w:r>
        <w:rPr>
          <w:rStyle w:val="Style13ptBold"/>
          <w:b/>
        </w:rPr>
        <w:t xml:space="preserve">, </w:t>
      </w:r>
      <w:r w:rsidRPr="00463AA0">
        <w:rPr>
          <w:rStyle w:val="Style13ptBold"/>
          <w:b/>
          <w:u w:val="single"/>
        </w:rPr>
        <w:t>warming</w:t>
      </w:r>
      <w:r>
        <w:rPr>
          <w:rStyle w:val="Style13ptBold"/>
          <w:b/>
        </w:rPr>
        <w:t xml:space="preserve"> and </w:t>
      </w:r>
      <w:r w:rsidRPr="00463AA0">
        <w:rPr>
          <w:rStyle w:val="Style13ptBold"/>
          <w:b/>
          <w:u w:val="single"/>
        </w:rPr>
        <w:t>disease</w:t>
      </w:r>
      <w:r>
        <w:rPr>
          <w:rStyle w:val="Style13ptBold"/>
          <w:b/>
        </w:rPr>
        <w:t xml:space="preserve">  </w:t>
      </w:r>
    </w:p>
    <w:p w14:paraId="62312358" w14:textId="77777777" w:rsidR="004F286C" w:rsidRDefault="004F286C" w:rsidP="004F286C">
      <w:r w:rsidRPr="00D97A3B">
        <w:rPr>
          <w:rStyle w:val="Style13ptBold"/>
        </w:rPr>
        <w:t>Heinenen, 16</w:t>
      </w:r>
      <w:r>
        <w:t xml:space="preserve">—Lassi, Professor of Arctic Politics @ University of Lapland, Finland. author of more than 200 scientific publications and is the editor of </w:t>
      </w:r>
      <w:r w:rsidRPr="00D97A3B">
        <w:rPr>
          <w:i/>
        </w:rPr>
        <w:t>The Arctic Yearbook</w:t>
      </w:r>
      <w:r>
        <w:t xml:space="preserve">. “High Arctic Stability as an Asset for Storms of International Politics,” </w:t>
      </w:r>
      <w:r w:rsidRPr="00D97A3B">
        <w:rPr>
          <w:u w:val="single"/>
        </w:rPr>
        <w:t>Future Security of the Global Arctic: State Policy, Economic Security and Climate</w:t>
      </w:r>
      <w:r>
        <w:t xml:space="preserve">, </w:t>
      </w:r>
      <w:r w:rsidRPr="00D97A3B">
        <w:t>Palgrave Macmillan</w:t>
      </w:r>
      <w:r>
        <w:t xml:space="preserve">, p. 4-8 </w:t>
      </w:r>
      <w:hyperlink r:id="rId24" w:history="1">
        <w:r w:rsidRPr="002C7DAB">
          <w:rPr>
            <w:rStyle w:val="Hyperlink"/>
          </w:rPr>
          <w:t>http://www.palgrave.com/us/book/9781137468246</w:t>
        </w:r>
      </w:hyperlink>
      <w:r>
        <w:t xml:space="preserve"> --br </w:t>
      </w:r>
    </w:p>
    <w:p w14:paraId="1225C049" w14:textId="77777777" w:rsidR="004F286C" w:rsidRDefault="004F286C" w:rsidP="004F286C">
      <w:pPr>
        <w:rPr>
          <w:szCs w:val="22"/>
        </w:rPr>
      </w:pPr>
      <w:r w:rsidRPr="00397F71">
        <w:rPr>
          <w:szCs w:val="22"/>
        </w:rPr>
        <w:t xml:space="preserve">More importantly, </w:t>
      </w:r>
      <w:r w:rsidRPr="008D0CBB">
        <w:rPr>
          <w:rStyle w:val="StyleUnderline"/>
          <w:szCs w:val="22"/>
          <w:highlight w:val="yellow"/>
        </w:rPr>
        <w:t>the international community is facing</w:t>
      </w:r>
      <w:r w:rsidRPr="00397F71">
        <w:rPr>
          <w:szCs w:val="22"/>
        </w:rPr>
        <w:t xml:space="preserve"> bigger and </w:t>
      </w:r>
      <w:r w:rsidRPr="00397F71">
        <w:rPr>
          <w:rStyle w:val="StyleUnderline"/>
          <w:szCs w:val="22"/>
        </w:rPr>
        <w:t>unpredicted challenges</w:t>
      </w:r>
      <w:r w:rsidRPr="00397F71">
        <w:rPr>
          <w:szCs w:val="22"/>
        </w:rPr>
        <w:t xml:space="preserve"> and serious irrational violence than the exploding Middle East, </w:t>
      </w:r>
      <w:r w:rsidRPr="00397F71">
        <w:rPr>
          <w:rStyle w:val="StyleUnderline"/>
          <w:szCs w:val="22"/>
        </w:rPr>
        <w:t>including</w:t>
      </w:r>
      <w:r w:rsidRPr="00397F71">
        <w:rPr>
          <w:szCs w:val="22"/>
        </w:rPr>
        <w:t xml:space="preserve"> the </w:t>
      </w:r>
      <w:r w:rsidRPr="008D0CBB">
        <w:rPr>
          <w:rStyle w:val="StyleUnderline"/>
          <w:szCs w:val="22"/>
          <w:highlight w:val="yellow"/>
        </w:rPr>
        <w:t>ISIS</w:t>
      </w:r>
      <w:r w:rsidRPr="00397F71">
        <w:rPr>
          <w:szCs w:val="22"/>
        </w:rPr>
        <w:t xml:space="preserve">’s, other extreme groups’ and Israel’s state terrorism, or the </w:t>
      </w:r>
      <w:r w:rsidRPr="008D0CBB">
        <w:rPr>
          <w:rStyle w:val="StyleUnderline"/>
          <w:szCs w:val="22"/>
          <w:highlight w:val="yellow"/>
        </w:rPr>
        <w:t>Ukrainian war</w:t>
      </w:r>
      <w:r w:rsidRPr="00397F71">
        <w:rPr>
          <w:szCs w:val="22"/>
        </w:rPr>
        <w:t xml:space="preserve"> including the warfare in Eastern Ukraine and the annexation of Crimea by Russia: first, worldwide nonmilitary human catastrophes, such as the Ebola virus as a </w:t>
      </w:r>
      <w:r w:rsidRPr="008D0CBB">
        <w:rPr>
          <w:rStyle w:val="StyleUnderline"/>
          <w:szCs w:val="22"/>
          <w:highlight w:val="yellow"/>
        </w:rPr>
        <w:t>zoonotic disease</w:t>
      </w:r>
      <w:r w:rsidRPr="00397F71">
        <w:rPr>
          <w:szCs w:val="22"/>
        </w:rPr>
        <w:t xml:space="preserve"> (Walsh and Sifferlin, 2014); second, global environmental challenges, such as unavoidable </w:t>
      </w:r>
      <w:r w:rsidRPr="008D0CBB">
        <w:rPr>
          <w:rStyle w:val="StyleUnderline"/>
          <w:szCs w:val="22"/>
          <w:highlight w:val="yellow"/>
        </w:rPr>
        <w:t>rapid</w:t>
      </w:r>
      <w:r w:rsidRPr="00397F71">
        <w:rPr>
          <w:szCs w:val="22"/>
        </w:rPr>
        <w:t xml:space="preserve"> climate change and </w:t>
      </w:r>
      <w:r w:rsidRPr="00397F71">
        <w:rPr>
          <w:rStyle w:val="StyleUnderline"/>
          <w:szCs w:val="22"/>
        </w:rPr>
        <w:t xml:space="preserve">global </w:t>
      </w:r>
      <w:r w:rsidRPr="008D0CBB">
        <w:rPr>
          <w:rStyle w:val="StyleUnderline"/>
          <w:szCs w:val="22"/>
          <w:highlight w:val="yellow"/>
        </w:rPr>
        <w:t>warming</w:t>
      </w:r>
      <w:r w:rsidRPr="00397F71">
        <w:rPr>
          <w:szCs w:val="22"/>
        </w:rPr>
        <w:t xml:space="preserve">, such as loss of sea ice and that of glaciers, and the consequent ‘climate vs. capitalism’ conflict; third, holistic </w:t>
      </w:r>
      <w:r w:rsidRPr="00397F71">
        <w:rPr>
          <w:rStyle w:val="StyleUnderline"/>
          <w:szCs w:val="22"/>
        </w:rPr>
        <w:t>environmental degradation</w:t>
      </w:r>
      <w:r w:rsidRPr="00397F71">
        <w:rPr>
          <w:szCs w:val="22"/>
        </w:rPr>
        <w:t xml:space="preserve"> accelerated by the ‘Anthropocene’ (see Finger in this volume), </w:t>
      </w:r>
      <w:r w:rsidRPr="00397F71">
        <w:rPr>
          <w:rStyle w:val="StyleUnderline"/>
          <w:szCs w:val="22"/>
        </w:rPr>
        <w:t>such as the ‘Arctic Paradox’</w:t>
      </w:r>
      <w:r w:rsidRPr="00397F71">
        <w:rPr>
          <w:szCs w:val="22"/>
        </w:rPr>
        <w:t xml:space="preserve"> (e.g., Palosaari, 2012); fourth, </w:t>
      </w:r>
      <w:r w:rsidRPr="008D0CBB">
        <w:rPr>
          <w:rStyle w:val="StyleUnderline"/>
          <w:szCs w:val="22"/>
          <w:highlight w:val="yellow"/>
        </w:rPr>
        <w:t>structural</w:t>
      </w:r>
      <w:r w:rsidRPr="00397F71">
        <w:rPr>
          <w:rStyle w:val="StyleUnderline"/>
          <w:szCs w:val="22"/>
        </w:rPr>
        <w:t xml:space="preserve"> societal </w:t>
      </w:r>
      <w:r w:rsidRPr="008D0CBB">
        <w:rPr>
          <w:rStyle w:val="StyleUnderline"/>
          <w:szCs w:val="22"/>
          <w:highlight w:val="yellow"/>
        </w:rPr>
        <w:t>problems</w:t>
      </w:r>
      <w:r w:rsidRPr="00397F71">
        <w:rPr>
          <w:rStyle w:val="StyleUnderline"/>
          <w:szCs w:val="22"/>
        </w:rPr>
        <w:t xml:space="preserve"> and challenges of the global system, </w:t>
      </w:r>
      <w:r w:rsidRPr="008D0CBB">
        <w:rPr>
          <w:rStyle w:val="StyleUnderline"/>
          <w:szCs w:val="22"/>
          <w:highlight w:val="yellow"/>
        </w:rPr>
        <w:t>such as</w:t>
      </w:r>
      <w:r w:rsidRPr="00397F71">
        <w:rPr>
          <w:szCs w:val="22"/>
        </w:rPr>
        <w:t xml:space="preserve"> the faith of constant growth, </w:t>
      </w:r>
      <w:r w:rsidRPr="008D0CBB">
        <w:rPr>
          <w:rStyle w:val="StyleUnderline"/>
          <w:szCs w:val="22"/>
          <w:highlight w:val="yellow"/>
        </w:rPr>
        <w:t>poverty</w:t>
      </w:r>
      <w:r w:rsidRPr="00397F71">
        <w:rPr>
          <w:szCs w:val="22"/>
        </w:rPr>
        <w:t xml:space="preserve">, growing greed, </w:t>
      </w:r>
      <w:r w:rsidRPr="00397F71">
        <w:rPr>
          <w:rStyle w:val="StyleUnderline"/>
          <w:szCs w:val="22"/>
        </w:rPr>
        <w:t xml:space="preserve">the unsolved </w:t>
      </w:r>
      <w:r w:rsidRPr="008D0CBB">
        <w:rPr>
          <w:rStyle w:val="StyleUnderline"/>
          <w:szCs w:val="22"/>
          <w:highlight w:val="yellow"/>
        </w:rPr>
        <w:t>cumulative</w:t>
      </w:r>
      <w:r w:rsidRPr="00397F71">
        <w:rPr>
          <w:szCs w:val="22"/>
        </w:rPr>
        <w:t xml:space="preserve"> – from fiscal, economic and political to moral – </w:t>
      </w:r>
      <w:r w:rsidRPr="008D0CBB">
        <w:rPr>
          <w:rStyle w:val="StyleUnderline"/>
          <w:szCs w:val="22"/>
          <w:highlight w:val="yellow"/>
        </w:rPr>
        <w:t>crises</w:t>
      </w:r>
      <w:r w:rsidRPr="00397F71">
        <w:rPr>
          <w:rStyle w:val="StyleUnderline"/>
          <w:szCs w:val="22"/>
        </w:rPr>
        <w:t xml:space="preserve"> of the Western system, </w:t>
      </w:r>
      <w:r w:rsidRPr="008D0CBB">
        <w:rPr>
          <w:rStyle w:val="StyleUnderline"/>
          <w:szCs w:val="22"/>
          <w:highlight w:val="yellow"/>
        </w:rPr>
        <w:t>and</w:t>
      </w:r>
      <w:r w:rsidRPr="00397F71">
        <w:rPr>
          <w:rStyle w:val="StyleUnderline"/>
          <w:szCs w:val="22"/>
        </w:rPr>
        <w:t xml:space="preserve"> the consequent inequality between the elites and the masses with a possible ‘</w:t>
      </w:r>
      <w:r w:rsidRPr="008D0CBB">
        <w:rPr>
          <w:rStyle w:val="Emphasis"/>
          <w:szCs w:val="22"/>
          <w:highlight w:val="yellow"/>
        </w:rPr>
        <w:t>irreversible collapse’</w:t>
      </w:r>
      <w:r w:rsidRPr="00397F71">
        <w:rPr>
          <w:szCs w:val="22"/>
        </w:rPr>
        <w:t xml:space="preserve"> (Ahmed, 2014); and final, according to rough calculations by the middle of August (2014) the inhabitants of the globe had already used all the annual natural resources, which should belong to us according to the criteria of sustainable development. Going back to the current situation of regional conflicts and the fight against international terror there is no direct connection between them and the current situation in the Arctic region, at least not so far, but reflections and indirect impacts. </w:t>
      </w:r>
      <w:r w:rsidRPr="008D0CBB">
        <w:rPr>
          <w:rStyle w:val="StyleUnderline"/>
          <w:szCs w:val="22"/>
          <w:highlight w:val="yellow"/>
        </w:rPr>
        <w:t>The Ukrainian crisis</w:t>
      </w:r>
      <w:r w:rsidRPr="00397F71">
        <w:rPr>
          <w:szCs w:val="22"/>
        </w:rPr>
        <w:t xml:space="preserve">, and the war there, has wrought tension between Russia and its Arctic neighbors </w:t>
      </w:r>
      <w:r w:rsidRPr="008D0CBB">
        <w:rPr>
          <w:rStyle w:val="StyleUnderline"/>
          <w:szCs w:val="22"/>
          <w:highlight w:val="yellow"/>
        </w:rPr>
        <w:t>cast</w:t>
      </w:r>
      <w:r w:rsidRPr="00397F71">
        <w:rPr>
          <w:szCs w:val="22"/>
        </w:rPr>
        <w:t xml:space="preserve">ing </w:t>
      </w:r>
      <w:r w:rsidRPr="008D0CBB">
        <w:rPr>
          <w:rStyle w:val="StyleUnderline"/>
          <w:szCs w:val="22"/>
          <w:highlight w:val="yellow"/>
        </w:rPr>
        <w:t>a shadow over Arctic affairs</w:t>
      </w:r>
      <w:r w:rsidRPr="00397F71">
        <w:rPr>
          <w:szCs w:val="22"/>
        </w:rPr>
        <w:t xml:space="preserve">, particularly the Arctic intergovernmental cooperation, if not </w:t>
      </w:r>
      <w:r w:rsidRPr="008D0CBB">
        <w:rPr>
          <w:rStyle w:val="Emphasis"/>
          <w:szCs w:val="22"/>
          <w:highlight w:val="yellow"/>
        </w:rPr>
        <w:t>outright putting them into danger</w:t>
      </w:r>
      <w:r w:rsidRPr="00397F71">
        <w:rPr>
          <w:szCs w:val="22"/>
        </w:rPr>
        <w:t xml:space="preserve">. The first ever boycotting of Arctic Council meetings is an example of this, though it was also influenced by the disagreement of Canada and Russia over the North Pole (e.g., Heininen, Exner-Pirot and Plouffe, 2014) Following this, </w:t>
      </w:r>
      <w:r w:rsidRPr="008D0CBB">
        <w:rPr>
          <w:rStyle w:val="StyleUnderline"/>
          <w:szCs w:val="22"/>
          <w:highlight w:val="yellow"/>
        </w:rPr>
        <w:t xml:space="preserve">there is a </w:t>
      </w:r>
      <w:r w:rsidRPr="008D0CBB">
        <w:rPr>
          <w:rStyle w:val="Emphasis"/>
          <w:szCs w:val="22"/>
          <w:highlight w:val="yellow"/>
        </w:rPr>
        <w:t>growing and legitimate concern</w:t>
      </w:r>
      <w:r w:rsidRPr="008D0CBB">
        <w:rPr>
          <w:rStyle w:val="StyleUnderline"/>
          <w:szCs w:val="22"/>
          <w:highlight w:val="yellow"/>
        </w:rPr>
        <w:t xml:space="preserve"> that</w:t>
      </w:r>
      <w:r w:rsidRPr="00397F71">
        <w:rPr>
          <w:szCs w:val="22"/>
        </w:rPr>
        <w:t xml:space="preserve"> due to this situation </w:t>
      </w:r>
      <w:r w:rsidRPr="00463AA0">
        <w:rPr>
          <w:rStyle w:val="StyleUnderline"/>
          <w:szCs w:val="22"/>
          <w:highlight w:val="yellow"/>
        </w:rPr>
        <w:t xml:space="preserve">the current era of high political </w:t>
      </w:r>
      <w:r w:rsidRPr="00463AA0">
        <w:rPr>
          <w:rStyle w:val="Emphasis"/>
          <w:szCs w:val="22"/>
          <w:highlight w:val="yellow"/>
        </w:rPr>
        <w:t xml:space="preserve">stability </w:t>
      </w:r>
      <w:r w:rsidRPr="008D0CBB">
        <w:rPr>
          <w:rStyle w:val="Emphasis"/>
          <w:szCs w:val="22"/>
          <w:highlight w:val="yellow"/>
        </w:rPr>
        <w:t>of the Arctic may be lost</w:t>
      </w:r>
      <w:r w:rsidRPr="00397F71">
        <w:rPr>
          <w:szCs w:val="22"/>
        </w:rPr>
        <w:t xml:space="preserve"> (Heininen, 2014a). Also, the United States, supported by other NATO member states, and the Russian Federation have obviously become rivals, and there is a potential conflict of interests between them: Russia is economically and (geo)politically, as well as partly militarily, involved in the conflict. The United States is also (geo)politically and economically involved in it, as are the other NATO member states following (solidarity) Article V of the NATO. As a result, six of the eight Arctic states – Canada, Iceland, Kingdom of Denmark, Norway and the United States (as NATO member states) and Russia – are involved in the conflict in some way or the other. Actually even the rest of the Arctic states – Finland and Sweden (the two non-NATO member states) – are involved in the crisis economically and politically due to the sanctions by the European Union.2 Interestingly, some years ago it was predicted by some journalists, politicians and even scholars that in the Arctic a new Cold War is emerging, and that a ‘scramble’ for the Arctic has been started, for example, ‘Cold War in the Arctic’ in Times Online, in September 2009 and ‘The Battle for the North Pole’ by Der Spiegel, in September 2008. Furthermore, there were some cynical comments that although the Arctic states may be talking on cooperation, they are actually ‘preparing for conflict’ (Huebert, 2010).3 The slogans of emerging conflicts and a race on resources were media sexy, and much due to the Russian expedition to the bottom of the North Pole in 2007 regulated by the rules of UN Convention on a Law of the Sea (UNCLOS), as well as the competition (between Canada and Russia) to control the North Pole because of globalization and its flows in the Arctic region (e.g., Globalization and the Circumpolar North, 2010), the geostrategic importance of the Arctic in world politics and the global economy is increasing (Heininen, 2005). Not surprisingly there were different opinions on Arctic geopolitics: the first discourse (e.g., Heininen, 2010) emphasized, and still emphasizes, the achieved stability – that there is no rearmament in the Arctic, and the Arctic states have done only limited modernization (Wezeman, 2012); the second discourse challenged this by predicting a ‘scramble’ for the Arctic emerging conflicts and a race of natural resources, as mentioned earlier. It was much supported by international media as well as the hypothesis of a research project, Geopolitics in the High North (2008), that ‘security in a military-strategic sense is about to experience a renaissance’ in the Arctic. All this sounds like an academic dialogue or political debate, and thus is normal in academia and politics, but can also be </w:t>
      </w:r>
      <w:r w:rsidRPr="00463AA0">
        <w:t>much misleading. We, who did not admit something that was neither really happening nor we could see any signs of, were however right (e.g., see Heininen, Sergunin and Yarovoy, 2014).4 Also, among the Arctic states, as well as among the Arctic Council observer states, there was, and is partly still, a consensus that there are no military conflicts in the Arctic region, not even emerging ones, but a high stability based on multilateral – both intergovernmental and interregional – cooperation. The Arctic states even started ad hoc military cooperation in the context of climate change with a plan of annual meetings of the commanders of the armies. Owing to the fact that the high stability and intensive cooperation is human-made and an achievement by the eight Arctic states, Northern indigenous peoples and several nonstate actors, the situation can be changed. Therefore, a timely and relevant question is whether high stability is in danger, or at least in a real test, first time since the end of the Cold War due to the conflictual situation of international politics. Theoretically, the answer is yes: all this could mean that instead of the current low-military tension we might have growing political tension in the Arctic, as Luszczuk speculates in his chapter. However</w:t>
      </w:r>
      <w:r w:rsidRPr="00397F71">
        <w:rPr>
          <w:szCs w:val="22"/>
        </w:rPr>
        <w:t xml:space="preserve">, more relevant, and definitely more interesting, question is why those prognoses and slogans of a new ‘Cold War’ and emerging conflicts in the Arctic were not, yet, materialized. Furthermore, how the achieved high stability is so resilient. The answer lies on the fact that the stable and friendly Arctic has been, and is, so valuable for the Arctic region and its peoples, as well as for all the Arctic states, including the two major powers of the region, and for the entire Europe and Asia. The same attitude was, and despite some doubts is still, seen in the post–World War II Europe with the European Union as an outcome and guarantor of hard-won peace after the two devastating World Wars. This might sound pouring and is not media sexy, but this clearly shows the power of immaterial values and human capital, such as peace. Furthermore, this shows the power of soft methods, such as devolution and self-determination, in politics and governance, as well as the increasing geostrategic importance of the Arctic in world politics and the global economy. The broader and more dark picture of the current state of the world gives one more reason to value the high stability of the Arctic region, that the Arctic is not isolated but keenly a part of the globe and is heavily impacted by globalization and its multifunctional effects; furthermore, that </w:t>
      </w:r>
      <w:r w:rsidRPr="008D0CBB">
        <w:rPr>
          <w:rStyle w:val="StyleUnderline"/>
          <w:szCs w:val="22"/>
          <w:highlight w:val="yellow"/>
        </w:rPr>
        <w:t>the</w:t>
      </w:r>
      <w:r w:rsidRPr="00397F71">
        <w:rPr>
          <w:rStyle w:val="StyleUnderline"/>
          <w:szCs w:val="22"/>
        </w:rPr>
        <w:t xml:space="preserve"> globalized </w:t>
      </w:r>
      <w:r w:rsidRPr="008D0CBB">
        <w:rPr>
          <w:rStyle w:val="StyleUnderline"/>
          <w:szCs w:val="22"/>
          <w:highlight w:val="yellow"/>
        </w:rPr>
        <w:t>Arctic has</w:t>
      </w:r>
      <w:r w:rsidRPr="00397F71">
        <w:rPr>
          <w:szCs w:val="22"/>
        </w:rPr>
        <w:t xml:space="preserve"> its </w:t>
      </w:r>
      <w:r w:rsidRPr="008D0CBB">
        <w:rPr>
          <w:rStyle w:val="Emphasis"/>
          <w:szCs w:val="22"/>
          <w:highlight w:val="yellow"/>
        </w:rPr>
        <w:t>global implications</w:t>
      </w:r>
      <w:r w:rsidRPr="00397F71">
        <w:rPr>
          <w:szCs w:val="22"/>
        </w:rPr>
        <w:t xml:space="preserve"> and drivers that affect both the region and the rest of the globe, as it is described in the GlobalArctic project (www.globalarctic.org). </w:t>
      </w:r>
      <w:r w:rsidRPr="008D0CBB">
        <w:rPr>
          <w:rStyle w:val="StyleUnderline"/>
          <w:szCs w:val="22"/>
          <w:highlight w:val="yellow"/>
        </w:rPr>
        <w:t>Recent</w:t>
      </w:r>
      <w:r w:rsidRPr="00397F71">
        <w:rPr>
          <w:rStyle w:val="StyleUnderline"/>
          <w:szCs w:val="22"/>
        </w:rPr>
        <w:t xml:space="preserve"> industrial </w:t>
      </w:r>
      <w:r w:rsidRPr="008D0CBB">
        <w:rPr>
          <w:rStyle w:val="StyleUnderline"/>
          <w:szCs w:val="22"/>
          <w:highlight w:val="yellow"/>
        </w:rPr>
        <w:t>developments</w:t>
      </w:r>
      <w:r w:rsidRPr="00397F71">
        <w:rPr>
          <w:szCs w:val="22"/>
        </w:rPr>
        <w:t xml:space="preserve">, such as aggressively expanding exploitation of minerals and (off-shore) hydrocarbon resources due to increasing resource demand, on the one hand, </w:t>
      </w:r>
      <w:r w:rsidRPr="008D0CBB">
        <w:rPr>
          <w:rStyle w:val="StyleUnderline"/>
          <w:szCs w:val="22"/>
          <w:highlight w:val="yellow"/>
        </w:rPr>
        <w:t xml:space="preserve">bring </w:t>
      </w:r>
      <w:r w:rsidRPr="008D0CBB">
        <w:rPr>
          <w:rStyle w:val="Emphasis"/>
          <w:szCs w:val="22"/>
          <w:highlight w:val="yellow"/>
        </w:rPr>
        <w:t>new and more dangerous</w:t>
      </w:r>
      <w:r w:rsidRPr="00397F71">
        <w:rPr>
          <w:rStyle w:val="StyleUnderline"/>
          <w:szCs w:val="22"/>
        </w:rPr>
        <w:t xml:space="preserve"> environmental and societal </w:t>
      </w:r>
      <w:r w:rsidRPr="008D0CBB">
        <w:rPr>
          <w:rStyle w:val="Emphasis"/>
          <w:szCs w:val="22"/>
          <w:highlight w:val="yellow"/>
        </w:rPr>
        <w:t>risks</w:t>
      </w:r>
      <w:r w:rsidRPr="00397F71">
        <w:rPr>
          <w:szCs w:val="22"/>
        </w:rPr>
        <w:t xml:space="preserve"> to the Arctic and its people(s) – they have already created the ‘Arctic Paradox’ – and on the other hand, have feedbacks related to global energy and natural resource systems. From this we can conclude that on the other hand, the ‘Antropocene’ is already at play in the Arctic, as Finger discusses in his chapter, and on the other hand, what happens in the Arctic matters on a global scale. To conclude, </w:t>
      </w:r>
      <w:r w:rsidRPr="00463AA0">
        <w:rPr>
          <w:rStyle w:val="StyleUnderline"/>
        </w:rPr>
        <w:t>the Arctic region with its high political stability</w:t>
      </w:r>
      <w:r w:rsidRPr="00397F71">
        <w:rPr>
          <w:szCs w:val="22"/>
        </w:rPr>
        <w:t xml:space="preserve">, as well as military structures based on the nuclear weapon systems of Russia and the United States, and with a keen international (mostly multilateral) cooperation, much initiated and supported by nonstate actors, </w:t>
      </w:r>
      <w:r w:rsidRPr="00463AA0">
        <w:rPr>
          <w:rStyle w:val="StyleUnderline"/>
        </w:rPr>
        <w:t xml:space="preserve">could be interpreted to be positively ‘exceptional’ </w:t>
      </w:r>
      <w:r w:rsidRPr="00397F71">
        <w:rPr>
          <w:szCs w:val="22"/>
        </w:rPr>
        <w:t xml:space="preserve">and left out of regional crises and wars and political and military tension. Here the Arctic and </w:t>
      </w:r>
      <w:r w:rsidRPr="008D0CBB">
        <w:rPr>
          <w:rStyle w:val="StyleUnderline"/>
          <w:szCs w:val="22"/>
          <w:highlight w:val="yellow"/>
        </w:rPr>
        <w:t>international Arctic cooperation would</w:t>
      </w:r>
      <w:r w:rsidRPr="00397F71">
        <w:rPr>
          <w:szCs w:val="22"/>
        </w:rPr>
        <w:t xml:space="preserve"> be and </w:t>
      </w:r>
      <w:r w:rsidRPr="008D0CBB">
        <w:rPr>
          <w:rStyle w:val="StyleUnderline"/>
          <w:szCs w:val="22"/>
          <w:highlight w:val="yellow"/>
        </w:rPr>
        <w:t>become a</w:t>
      </w:r>
      <w:r w:rsidRPr="00397F71">
        <w:rPr>
          <w:szCs w:val="22"/>
        </w:rPr>
        <w:t xml:space="preserve"> joint </w:t>
      </w:r>
      <w:r w:rsidRPr="008D0CBB">
        <w:rPr>
          <w:rStyle w:val="Emphasis"/>
          <w:szCs w:val="22"/>
          <w:highlight w:val="yellow"/>
        </w:rPr>
        <w:t>valuable</w:t>
      </w:r>
      <w:r w:rsidRPr="00397F71">
        <w:rPr>
          <w:szCs w:val="22"/>
        </w:rPr>
        <w:t xml:space="preserve">, human-made </w:t>
      </w:r>
      <w:r w:rsidRPr="008D0CBB">
        <w:rPr>
          <w:rStyle w:val="Emphasis"/>
          <w:szCs w:val="22"/>
          <w:highlight w:val="yellow"/>
        </w:rPr>
        <w:t>asset</w:t>
      </w:r>
      <w:r w:rsidRPr="00397F71">
        <w:rPr>
          <w:szCs w:val="22"/>
        </w:rPr>
        <w:t xml:space="preserve"> between the eight Arctic states, as the International Space Station (ISS) acts for Russia and the United States and their space cooperation. Furthermore, here the Arctic / </w:t>
      </w:r>
      <w:r w:rsidRPr="008D0CBB">
        <w:rPr>
          <w:rStyle w:val="StyleUnderline"/>
          <w:szCs w:val="22"/>
          <w:highlight w:val="yellow"/>
        </w:rPr>
        <w:t xml:space="preserve">international Arctic cooperation would be a </w:t>
      </w:r>
      <w:r w:rsidRPr="008D0CBB">
        <w:rPr>
          <w:rStyle w:val="Emphasis"/>
          <w:szCs w:val="22"/>
          <w:highlight w:val="yellow"/>
        </w:rPr>
        <w:t>reserve for the future</w:t>
      </w:r>
      <w:r w:rsidRPr="00397F71">
        <w:rPr>
          <w:szCs w:val="22"/>
        </w:rPr>
        <w:t xml:space="preserve">, the moment, </w:t>
      </w:r>
      <w:r w:rsidRPr="008D0CBB">
        <w:rPr>
          <w:rStyle w:val="StyleUnderline"/>
          <w:szCs w:val="22"/>
          <w:highlight w:val="yellow"/>
        </w:rPr>
        <w:t>when it is</w:t>
      </w:r>
      <w:r w:rsidRPr="00397F71">
        <w:rPr>
          <w:szCs w:val="22"/>
        </w:rPr>
        <w:t xml:space="preserve">, again, </w:t>
      </w:r>
      <w:r w:rsidRPr="008D0CBB">
        <w:rPr>
          <w:rStyle w:val="StyleUnderline"/>
          <w:szCs w:val="22"/>
          <w:highlight w:val="yellow"/>
        </w:rPr>
        <w:t>needed</w:t>
      </w:r>
      <w:r w:rsidRPr="00397F71">
        <w:rPr>
          <w:rStyle w:val="StyleUnderline"/>
          <w:szCs w:val="22"/>
        </w:rPr>
        <w:t xml:space="preserve"> to calm down and to press reset</w:t>
      </w:r>
      <w:r w:rsidRPr="00397F71">
        <w:rPr>
          <w:szCs w:val="22"/>
        </w:rPr>
        <w:t xml:space="preserve">. </w:t>
      </w:r>
      <w:r w:rsidRPr="00463AA0">
        <w:rPr>
          <w:rStyle w:val="Emphasis"/>
          <w:highlight w:val="yellow"/>
        </w:rPr>
        <w:t>The situation might come sooner than later</w:t>
      </w:r>
      <w:r w:rsidRPr="00463AA0">
        <w:rPr>
          <w:rStyle w:val="StyleUnderline"/>
          <w:highlight w:val="yellow"/>
        </w:rPr>
        <w:t xml:space="preserve">, when the world, including </w:t>
      </w:r>
      <w:r w:rsidRPr="00463AA0">
        <w:rPr>
          <w:rStyle w:val="Emphasis"/>
          <w:highlight w:val="yellow"/>
        </w:rPr>
        <w:t>Russia and the United States</w:t>
      </w:r>
      <w:r w:rsidRPr="00463AA0">
        <w:rPr>
          <w:rStyle w:val="StyleUnderline"/>
          <w:highlight w:val="yellow"/>
        </w:rPr>
        <w:t>, is f</w:t>
      </w:r>
      <w:r w:rsidRPr="008D0CBB">
        <w:rPr>
          <w:rStyle w:val="Emphasis"/>
          <w:szCs w:val="22"/>
          <w:highlight w:val="yellow"/>
        </w:rPr>
        <w:t>acing even more serious</w:t>
      </w:r>
      <w:r w:rsidRPr="00397F71">
        <w:rPr>
          <w:szCs w:val="22"/>
        </w:rPr>
        <w:t xml:space="preserve"> regional </w:t>
      </w:r>
      <w:r w:rsidRPr="008D0CBB">
        <w:rPr>
          <w:rStyle w:val="Emphasis"/>
          <w:szCs w:val="22"/>
          <w:highlight w:val="yellow"/>
        </w:rPr>
        <w:t>and irrational warfare</w:t>
      </w:r>
      <w:r w:rsidRPr="00397F71">
        <w:rPr>
          <w:szCs w:val="22"/>
        </w:rPr>
        <w:t xml:space="preserve"> than the threat by ISIS </w:t>
      </w:r>
      <w:r w:rsidRPr="008D0CBB">
        <w:rPr>
          <w:rStyle w:val="StyleUnderline"/>
          <w:szCs w:val="22"/>
          <w:highlight w:val="yellow"/>
        </w:rPr>
        <w:t>and</w:t>
      </w:r>
      <w:r w:rsidRPr="00397F71">
        <w:rPr>
          <w:szCs w:val="22"/>
        </w:rPr>
        <w:t xml:space="preserve"> the exposing middle East, that is, </w:t>
      </w:r>
      <w:r w:rsidRPr="00463AA0">
        <w:rPr>
          <w:rStyle w:val="Emphasis"/>
          <w:highlight w:val="yellow"/>
        </w:rPr>
        <w:t>real big worldwide challenges and threats, such as</w:t>
      </w:r>
      <w:r w:rsidRPr="00397F71">
        <w:rPr>
          <w:szCs w:val="22"/>
        </w:rPr>
        <w:t xml:space="preserve"> immediate impacts of rapid </w:t>
      </w:r>
      <w:r w:rsidRPr="00463AA0">
        <w:rPr>
          <w:rStyle w:val="Emphasis"/>
          <w:highlight w:val="yellow"/>
        </w:rPr>
        <w:t>climate change</w:t>
      </w:r>
      <w:r w:rsidRPr="00397F71">
        <w:rPr>
          <w:szCs w:val="22"/>
        </w:rPr>
        <w:t xml:space="preserve"> and the ‘Anthropocene’. In this kind of situation, </w:t>
      </w:r>
      <w:r w:rsidRPr="008D0CBB">
        <w:rPr>
          <w:rStyle w:val="StyleUnderline"/>
          <w:szCs w:val="22"/>
          <w:highlight w:val="yellow"/>
        </w:rPr>
        <w:t xml:space="preserve">the Arctic would act as a </w:t>
      </w:r>
      <w:r w:rsidRPr="008D0CBB">
        <w:rPr>
          <w:rStyle w:val="Emphasis"/>
          <w:szCs w:val="22"/>
          <w:highlight w:val="yellow"/>
        </w:rPr>
        <w:t>test ground</w:t>
      </w:r>
      <w:r w:rsidRPr="008D0CBB">
        <w:rPr>
          <w:rStyle w:val="StyleUnderline"/>
          <w:szCs w:val="22"/>
          <w:highlight w:val="yellow"/>
        </w:rPr>
        <w:t xml:space="preserve"> and a </w:t>
      </w:r>
      <w:r w:rsidRPr="008D0CBB">
        <w:rPr>
          <w:rStyle w:val="Emphasis"/>
          <w:szCs w:val="22"/>
          <w:highlight w:val="yellow"/>
        </w:rPr>
        <w:t>workshop</w:t>
      </w:r>
      <w:r w:rsidRPr="008D0CBB">
        <w:rPr>
          <w:rStyle w:val="StyleUnderline"/>
          <w:szCs w:val="22"/>
          <w:highlight w:val="yellow"/>
        </w:rPr>
        <w:t xml:space="preserve"> to</w:t>
      </w:r>
      <w:r w:rsidRPr="00397F71">
        <w:rPr>
          <w:rStyle w:val="StyleUnderline"/>
          <w:szCs w:val="22"/>
        </w:rPr>
        <w:t xml:space="preserve"> examine and </w:t>
      </w:r>
      <w:r w:rsidRPr="00463AA0">
        <w:rPr>
          <w:rStyle w:val="Emphasis"/>
          <w:highlight w:val="yellow"/>
        </w:rPr>
        <w:t xml:space="preserve">test soft ways of governance </w:t>
      </w:r>
      <w:r w:rsidRPr="008D0CBB">
        <w:rPr>
          <w:rStyle w:val="StyleUnderline"/>
          <w:szCs w:val="22"/>
          <w:highlight w:val="yellow"/>
        </w:rPr>
        <w:t xml:space="preserve">and brainstorm an alternative way to definite security by causing a </w:t>
      </w:r>
      <w:r w:rsidRPr="008D0CBB">
        <w:rPr>
          <w:rStyle w:val="Emphasis"/>
          <w:szCs w:val="22"/>
          <w:highlight w:val="yellow"/>
        </w:rPr>
        <w:t>paradigm shift</w:t>
      </w:r>
      <w:r w:rsidRPr="00397F71">
        <w:rPr>
          <w:szCs w:val="22"/>
        </w:rPr>
        <w:t xml:space="preserve"> (see Heininen in this volume). Here the two discourses are far too much state-centric. A more interesting feature of </w:t>
      </w:r>
      <w:r w:rsidRPr="008D0CBB">
        <w:rPr>
          <w:rStyle w:val="StyleUnderline"/>
          <w:szCs w:val="22"/>
          <w:highlight w:val="yellow"/>
        </w:rPr>
        <w:t>Arctic security is the coexistence of several concepts of security and its transformation from</w:t>
      </w:r>
      <w:r w:rsidRPr="00397F71">
        <w:rPr>
          <w:rStyle w:val="StyleUnderline"/>
          <w:szCs w:val="22"/>
        </w:rPr>
        <w:t xml:space="preserve"> traditional and </w:t>
      </w:r>
      <w:r w:rsidRPr="008D0CBB">
        <w:rPr>
          <w:rStyle w:val="StyleUnderline"/>
          <w:szCs w:val="22"/>
          <w:highlight w:val="yellow"/>
        </w:rPr>
        <w:t>state-controlled security to human security with an emphasis on the environment</w:t>
      </w:r>
      <w:r w:rsidRPr="00397F71">
        <w:rPr>
          <w:szCs w:val="22"/>
        </w:rPr>
        <w:t xml:space="preserve">, or economic development/security, </w:t>
      </w:r>
      <w:r w:rsidRPr="00397F71">
        <w:rPr>
          <w:rStyle w:val="StyleUnderline"/>
          <w:szCs w:val="22"/>
        </w:rPr>
        <w:t>and that they are closely related to each other making ‘Arctic security’ a special kind of phenomenon to influence the region and its geopolitics</w:t>
      </w:r>
      <w:r w:rsidRPr="00397F71">
        <w:rPr>
          <w:szCs w:val="22"/>
        </w:rPr>
        <w:t>. With regard to the future securities of the global Arctic there are challenges, which go beyond state sovereignty and nationalistic security thinking.</w:t>
      </w:r>
    </w:p>
    <w:p w14:paraId="4D4E77C7" w14:textId="77777777" w:rsidR="004F286C" w:rsidRPr="005B2132" w:rsidRDefault="004F286C" w:rsidP="004F286C">
      <w:pPr>
        <w:pStyle w:val="Heading4"/>
        <w:rPr>
          <w:rStyle w:val="Style13ptBold"/>
          <w:b/>
        </w:rPr>
      </w:pPr>
      <w:r w:rsidRPr="00980031">
        <w:rPr>
          <w:rStyle w:val="Style13ptBold"/>
          <w:b/>
          <w:u w:val="single"/>
        </w:rPr>
        <w:t>Expert consensus</w:t>
      </w:r>
      <w:r>
        <w:rPr>
          <w:rStyle w:val="Style13ptBold"/>
          <w:b/>
        </w:rPr>
        <w:t xml:space="preserve"> that warming is </w:t>
      </w:r>
      <w:r w:rsidRPr="00980031">
        <w:rPr>
          <w:rStyle w:val="Style13ptBold"/>
          <w:b/>
          <w:u w:val="single"/>
        </w:rPr>
        <w:t>real</w:t>
      </w:r>
      <w:r>
        <w:rPr>
          <w:rStyle w:val="Style13ptBold"/>
          <w:b/>
        </w:rPr>
        <w:t xml:space="preserve"> and </w:t>
      </w:r>
      <w:r w:rsidRPr="00980031">
        <w:rPr>
          <w:rStyle w:val="Style13ptBold"/>
          <w:b/>
          <w:u w:val="single"/>
        </w:rPr>
        <w:t>existential</w:t>
      </w:r>
      <w:r>
        <w:rPr>
          <w:rStyle w:val="Style13ptBold"/>
          <w:b/>
        </w:rPr>
        <w:t xml:space="preserve"> </w:t>
      </w:r>
    </w:p>
    <w:p w14:paraId="5655DD2A" w14:textId="77777777" w:rsidR="004F286C" w:rsidRPr="009848DA" w:rsidRDefault="004F286C" w:rsidP="004F286C">
      <w:r w:rsidRPr="009848DA">
        <w:rPr>
          <w:rStyle w:val="Style13ptBold"/>
        </w:rPr>
        <w:t>Treich and Rheinberger, 15</w:t>
      </w:r>
      <w:r>
        <w:t xml:space="preserve">—Christoph Rheinberger (Professor of </w:t>
      </w:r>
      <w:r w:rsidRPr="00286FA5">
        <w:t>Health Policy and Management</w:t>
      </w:r>
      <w:r>
        <w:t xml:space="preserve"> @ Harvard) and Nicolas Treich (Professor at the Toulouse School of Economics). Citing Weitzman (economist @ Harvard) and Bostrom (prof @ Oxford).  “On the economics of the end of the world as we know it,” The Economist, </w:t>
      </w:r>
      <w:hyperlink r:id="rId25" w:history="1">
        <w:r w:rsidRPr="007F7380">
          <w:rPr>
            <w:rStyle w:val="Hyperlink"/>
          </w:rPr>
          <w:t>http://www.economist.com/blogs/freeexchange/2015/07/climate-change</w:t>
        </w:r>
      </w:hyperlink>
      <w:r>
        <w:t xml:space="preserve"> -- br</w:t>
      </w:r>
    </w:p>
    <w:p w14:paraId="3712863A" w14:textId="77777777" w:rsidR="004F286C" w:rsidRDefault="004F286C" w:rsidP="004F286C">
      <w:pPr>
        <w:rPr>
          <w:szCs w:val="22"/>
        </w:rPr>
      </w:pPr>
      <w:r w:rsidRPr="008D0CBB">
        <w:rPr>
          <w:rStyle w:val="StyleUnderline"/>
          <w:szCs w:val="22"/>
          <w:highlight w:val="yellow"/>
        </w:rPr>
        <w:t xml:space="preserve">CLIMATE change </w:t>
      </w:r>
      <w:r w:rsidRPr="008D0CBB">
        <w:rPr>
          <w:rStyle w:val="Emphasis"/>
          <w:szCs w:val="22"/>
          <w:highlight w:val="yellow"/>
        </w:rPr>
        <w:t>puts humanity at risk</w:t>
      </w:r>
      <w:r w:rsidRPr="005B2132">
        <w:rPr>
          <w:szCs w:val="22"/>
        </w:rPr>
        <w:t xml:space="preserve">. The Pope’s celebrated encyclical letter on the subject released last month emphasised this risk “for our common home”, arguing that “doomsday predictions can no longer be met with irony or disdain”. But apocalyptic predictions are often made by religious groups. So, how serious is this claim? </w:t>
      </w:r>
      <w:r w:rsidRPr="005B2132">
        <w:rPr>
          <w:rStyle w:val="StyleUnderline"/>
          <w:szCs w:val="22"/>
        </w:rPr>
        <w:t xml:space="preserve">Perhaps for the first time in history, </w:t>
      </w:r>
      <w:r w:rsidRPr="008D0CBB">
        <w:rPr>
          <w:rStyle w:val="StyleUnderline"/>
          <w:szCs w:val="22"/>
          <w:highlight w:val="yellow"/>
        </w:rPr>
        <w:t xml:space="preserve">there seems to be a </w:t>
      </w:r>
      <w:r w:rsidRPr="008D0CBB">
        <w:rPr>
          <w:rStyle w:val="Emphasis"/>
          <w:szCs w:val="22"/>
          <w:highlight w:val="yellow"/>
        </w:rPr>
        <w:t>broad consensus</w:t>
      </w:r>
      <w:r w:rsidRPr="008D0CBB">
        <w:rPr>
          <w:rStyle w:val="StyleUnderline"/>
          <w:szCs w:val="22"/>
          <w:highlight w:val="yellow"/>
        </w:rPr>
        <w:t xml:space="preserve"> among scientists</w:t>
      </w:r>
      <w:r w:rsidRPr="005B2132">
        <w:rPr>
          <w:rStyle w:val="StyleUnderline"/>
          <w:szCs w:val="22"/>
        </w:rPr>
        <w:t xml:space="preserve">. They claim </w:t>
      </w:r>
      <w:r w:rsidRPr="008D0CBB">
        <w:rPr>
          <w:rStyle w:val="StyleUnderline"/>
          <w:szCs w:val="22"/>
          <w:highlight w:val="yellow"/>
        </w:rPr>
        <w:t>that our planet might face a frightening future if we cannot</w:t>
      </w:r>
      <w:r w:rsidRPr="005B2132">
        <w:rPr>
          <w:rStyle w:val="StyleUnderline"/>
          <w:szCs w:val="22"/>
        </w:rPr>
        <w:t xml:space="preserve"> agree to </w:t>
      </w:r>
      <w:r w:rsidRPr="008D0CBB">
        <w:rPr>
          <w:rStyle w:val="StyleUnderline"/>
          <w:szCs w:val="22"/>
          <w:highlight w:val="yellow"/>
        </w:rPr>
        <w:t xml:space="preserve">take </w:t>
      </w:r>
      <w:r w:rsidRPr="008D0CBB">
        <w:rPr>
          <w:rStyle w:val="Emphasis"/>
          <w:szCs w:val="22"/>
          <w:highlight w:val="yellow"/>
        </w:rPr>
        <w:t>decisive actions here and now</w:t>
      </w:r>
      <w:r w:rsidRPr="008D0CBB">
        <w:rPr>
          <w:rStyle w:val="StyleUnderline"/>
          <w:highlight w:val="yellow"/>
        </w:rPr>
        <w:t>. Changes to how seawater circulates</w:t>
      </w:r>
      <w:r w:rsidRPr="005B2132">
        <w:rPr>
          <w:rStyle w:val="StyleUnderline"/>
        </w:rPr>
        <w:t xml:space="preserve"> in the Atlantic, the </w:t>
      </w:r>
      <w:r w:rsidRPr="008D0CBB">
        <w:rPr>
          <w:rStyle w:val="StyleUnderline"/>
          <w:highlight w:val="yellow"/>
        </w:rPr>
        <w:t>melting of glaciers</w:t>
      </w:r>
      <w:r w:rsidRPr="005B2132">
        <w:rPr>
          <w:rStyle w:val="StyleUnderline"/>
        </w:rPr>
        <w:t xml:space="preserve"> on Greenland and in the Antarctic, </w:t>
      </w:r>
      <w:r w:rsidRPr="008D0CBB">
        <w:rPr>
          <w:rStyle w:val="StyleUnderline"/>
          <w:highlight w:val="yellow"/>
        </w:rPr>
        <w:t>and rising sea levels</w:t>
      </w:r>
      <w:r w:rsidRPr="005B2132">
        <w:rPr>
          <w:rStyle w:val="StyleUnderline"/>
        </w:rPr>
        <w:t xml:space="preserve"> might </w:t>
      </w:r>
      <w:r w:rsidRPr="008D0CBB">
        <w:rPr>
          <w:rStyle w:val="StyleUnderline"/>
          <w:highlight w:val="yellow"/>
        </w:rPr>
        <w:t>all result from inaction</w:t>
      </w:r>
      <w:r w:rsidRPr="005B2132">
        <w:rPr>
          <w:rStyle w:val="StyleUnderline"/>
        </w:rPr>
        <w:t>. Accounting for these catastrophic scenarios is a huge challenge for scientists and economists alike</w:t>
      </w:r>
      <w:r w:rsidRPr="005B2132">
        <w:rPr>
          <w:szCs w:val="22"/>
        </w:rPr>
        <w:t xml:space="preserve">. So, </w:t>
      </w:r>
      <w:r w:rsidRPr="008D0CBB">
        <w:rPr>
          <w:rStyle w:val="StyleUnderline"/>
          <w:szCs w:val="22"/>
          <w:highlight w:val="yellow"/>
        </w:rPr>
        <w:t xml:space="preserve">what should we do in the face of </w:t>
      </w:r>
      <w:r w:rsidRPr="00980031">
        <w:rPr>
          <w:rStyle w:val="Emphasis"/>
          <w:highlight w:val="yellow"/>
        </w:rPr>
        <w:t>existential risks</w:t>
      </w:r>
      <w:r w:rsidRPr="008D0CBB">
        <w:rPr>
          <w:rStyle w:val="StyleUnderline"/>
          <w:szCs w:val="22"/>
          <w:highlight w:val="yellow"/>
        </w:rPr>
        <w:t>?</w:t>
      </w:r>
      <w:r w:rsidRPr="005B2132">
        <w:rPr>
          <w:szCs w:val="22"/>
        </w:rPr>
        <w:t xml:space="preserve"> One, perhaps extreme, view is that </w:t>
      </w:r>
      <w:r w:rsidRPr="005B2132">
        <w:rPr>
          <w:rStyle w:val="StyleUnderline"/>
        </w:rPr>
        <w:t>the mere possibility of massive human extinction should inspire us to do everything we can to avoid it</w:t>
      </w:r>
      <w:r w:rsidRPr="005B2132">
        <w:rPr>
          <w:szCs w:val="22"/>
        </w:rPr>
        <w:t xml:space="preserve">. The counterargument goes that we face several other existential risks and focusing on one may be shortsighted. In his fascinating book “Catastrophe: Risk and Response”, published in 2004, Richard </w:t>
      </w:r>
      <w:r w:rsidRPr="005B2132">
        <w:rPr>
          <w:rStyle w:val="StyleUnderline"/>
        </w:rPr>
        <w:t xml:space="preserve">Posner argues that </w:t>
      </w:r>
      <w:r w:rsidRPr="008D0CBB">
        <w:rPr>
          <w:rStyle w:val="StyleUnderline"/>
          <w:szCs w:val="22"/>
          <w:highlight w:val="yellow"/>
        </w:rPr>
        <w:t>we do not do enough</w:t>
      </w:r>
      <w:r w:rsidRPr="005B2132">
        <w:rPr>
          <w:rStyle w:val="StyleUnderline"/>
          <w:szCs w:val="22"/>
        </w:rPr>
        <w:t xml:space="preserve"> to hedge against catastrophic risks such as climate change</w:t>
      </w:r>
      <w:r w:rsidRPr="005B2132">
        <w:rPr>
          <w:szCs w:val="22"/>
        </w:rPr>
        <w:t xml:space="preserve">, asteroid impacts or bioterrorism. In light of the “competition” of existential risks, </w:t>
      </w:r>
      <w:r w:rsidRPr="005B2132">
        <w:rPr>
          <w:rStyle w:val="StyleUnderline"/>
        </w:rPr>
        <w:t>how much should humanity invest in the mitigation of climate change? Conventional wisdom holds that we should limit global warming to 2°C. To justify this target, economists seek to compare the cost of reducing current emissions with its benefits. Indeed, there is a trade-off: investing more resources today in climate-change prevention leaves less to combat other immediate risks.</w:t>
      </w:r>
      <w:r w:rsidRPr="005B2132">
        <w:rPr>
          <w:szCs w:val="22"/>
        </w:rPr>
        <w:t xml:space="preserve"> Interestingly, the Pope’s letter recognises that “decisions must be made based on a comparison of the risks and benefits foreseen for the various </w:t>
      </w:r>
      <w:r w:rsidRPr="00980031">
        <w:rPr>
          <w:szCs w:val="22"/>
        </w:rPr>
        <w:t xml:space="preserve">possible alternatives”. </w:t>
      </w:r>
      <w:r w:rsidRPr="00980031">
        <w:rPr>
          <w:rStyle w:val="StyleUnderline"/>
        </w:rPr>
        <w:t>However, estimating these benefits means</w:t>
      </w:r>
      <w:r w:rsidRPr="00980031">
        <w:rPr>
          <w:rStyle w:val="StyleUnderline"/>
          <w:szCs w:val="22"/>
        </w:rPr>
        <w:t xml:space="preserve"> that we need to determine the value of a reduction in preventing a possible future catastrophic risk. This is a thorny task</w:t>
      </w:r>
      <w:r w:rsidRPr="00980031">
        <w:rPr>
          <w:szCs w:val="22"/>
        </w:rPr>
        <w:t xml:space="preserve">. Martin </w:t>
      </w:r>
      <w:r w:rsidRPr="00980031">
        <w:rPr>
          <w:rStyle w:val="StyleUnderline"/>
          <w:szCs w:val="22"/>
        </w:rPr>
        <w:t>Weitzman, an economist at Harvard</w:t>
      </w:r>
      <w:r w:rsidRPr="00980031">
        <w:rPr>
          <w:szCs w:val="22"/>
        </w:rPr>
        <w:t xml:space="preserve"> University, </w:t>
      </w:r>
      <w:r w:rsidRPr="00980031">
        <w:rPr>
          <w:rStyle w:val="StyleUnderline"/>
          <w:szCs w:val="22"/>
        </w:rPr>
        <w:t>argues that</w:t>
      </w:r>
      <w:r w:rsidRPr="005B2132">
        <w:rPr>
          <w:rStyle w:val="StyleUnderline"/>
          <w:szCs w:val="22"/>
        </w:rPr>
        <w:t xml:space="preserve"> </w:t>
      </w:r>
      <w:r w:rsidRPr="008D0CBB">
        <w:rPr>
          <w:rStyle w:val="StyleUnderline"/>
          <w:szCs w:val="22"/>
          <w:highlight w:val="yellow"/>
        </w:rPr>
        <w:t>the expected loss</w:t>
      </w:r>
      <w:r w:rsidRPr="005B2132">
        <w:rPr>
          <w:rStyle w:val="StyleUnderline"/>
          <w:szCs w:val="22"/>
        </w:rPr>
        <w:t xml:space="preserve"> to society </w:t>
      </w:r>
      <w:r w:rsidRPr="008D0CBB">
        <w:rPr>
          <w:rStyle w:val="StyleUnderline"/>
          <w:szCs w:val="22"/>
          <w:highlight w:val="yellow"/>
        </w:rPr>
        <w:t xml:space="preserve">because of catastrophic climate change is </w:t>
      </w:r>
      <w:r w:rsidRPr="008D0CBB">
        <w:rPr>
          <w:rStyle w:val="Emphasis"/>
          <w:szCs w:val="22"/>
          <w:highlight w:val="yellow"/>
        </w:rPr>
        <w:t>so large that it cannot be reliably estimated</w:t>
      </w:r>
      <w:r w:rsidRPr="008D0CBB">
        <w:rPr>
          <w:rStyle w:val="StyleUnderline"/>
          <w:szCs w:val="22"/>
          <w:highlight w:val="yellow"/>
        </w:rPr>
        <w:t>. A cost-benefit analysis</w:t>
      </w:r>
      <w:r w:rsidRPr="005B2132">
        <w:rPr>
          <w:rStyle w:val="StyleUnderline"/>
          <w:szCs w:val="22"/>
        </w:rPr>
        <w:t>—economists’ standard tool for assessing policies—</w:t>
      </w:r>
      <w:r w:rsidRPr="008D0CBB">
        <w:rPr>
          <w:rStyle w:val="StyleUnderline"/>
          <w:szCs w:val="22"/>
          <w:highlight w:val="yellow"/>
        </w:rPr>
        <w:t>cannot be applied here as reducing an infinite loss is infinitely profitable</w:t>
      </w:r>
      <w:r w:rsidRPr="005B2132">
        <w:rPr>
          <w:szCs w:val="22"/>
        </w:rPr>
        <w:t xml:space="preserve">. Other economists, including Kenneth Arrow of Stanford University and William Nordhaus of Yale University, have examined the technical limits of Mr Weitzman’s argument. As the interpretation of infinity in economic climate models is essentially a debate about how to deal with the threat of extinction, Mr Weitzman’s argument depends heavily on a judgement about the value of life. Economists estimate this value based on people’s personal choices: we purchase bicycle helmets, pay more for a safer car, and receive compensation for risky occupations. The observed trade-offs between safety and money tell us about society’s willingness to pay for a reduction in mortality risk. Hundreds of studies indicate that people in developed countries are collectively willing to pay a few million dollars to avoid an additional statistical death. For example, America’s Environmental Protection Agency recommends using a value of around $8m per fatality avoided. Similar values are used to evaluate vaccination programmes and prevention of traffic accidents or airborne diseases. Mr Posner multiplies the value of life by an estimate of Earth’s future population and obtains an illustrative figure of $336m billion as the cost of human extinction. Nick </w:t>
      </w:r>
      <w:r w:rsidRPr="005B2132">
        <w:rPr>
          <w:rStyle w:val="StyleUnderline"/>
          <w:szCs w:val="22"/>
        </w:rPr>
        <w:t>Bostrom, a philosopher at Oxford</w:t>
      </w:r>
      <w:r w:rsidRPr="005B2132">
        <w:rPr>
          <w:szCs w:val="22"/>
        </w:rPr>
        <w:t xml:space="preserve"> University, </w:t>
      </w:r>
      <w:r w:rsidRPr="005B2132">
        <w:rPr>
          <w:rStyle w:val="StyleUnderline"/>
          <w:szCs w:val="22"/>
        </w:rPr>
        <w:t>argues that</w:t>
      </w:r>
      <w:r w:rsidRPr="005B2132">
        <w:rPr>
          <w:szCs w:val="22"/>
        </w:rPr>
        <w:t xml:space="preserve"> this approach ignores </w:t>
      </w:r>
      <w:r w:rsidRPr="008D0CBB">
        <w:rPr>
          <w:rStyle w:val="StyleUnderline"/>
          <w:szCs w:val="22"/>
          <w:highlight w:val="yellow"/>
        </w:rPr>
        <w:t>the value of life of unborn generations</w:t>
      </w:r>
      <w:r w:rsidRPr="005B2132">
        <w:rPr>
          <w:szCs w:val="22"/>
        </w:rPr>
        <w:t xml:space="preserve"> and that the tentative figure </w:t>
      </w:r>
      <w:r w:rsidRPr="008D0CBB">
        <w:rPr>
          <w:rStyle w:val="StyleUnderline"/>
          <w:szCs w:val="22"/>
          <w:highlight w:val="yellow"/>
        </w:rPr>
        <w:t>should be much larger—</w:t>
      </w:r>
      <w:r w:rsidRPr="008D0CBB">
        <w:rPr>
          <w:rStyle w:val="Emphasis"/>
          <w:szCs w:val="22"/>
          <w:highlight w:val="yellow"/>
        </w:rPr>
        <w:t>perhaps infinitely so</w:t>
      </w:r>
      <w:r w:rsidRPr="005B2132">
        <w:rPr>
          <w:rStyle w:val="StyleUnderline"/>
          <w:szCs w:val="22"/>
        </w:rPr>
        <w:t>. T</w:t>
      </w:r>
      <w:r w:rsidRPr="005B2132">
        <w:rPr>
          <w:szCs w:val="22"/>
        </w:rPr>
        <w:t xml:space="preserve">he value of life as a concept is a natural candidate for a tentative estimation of the benefit of reducing extinction risk. Yet the approach seems somewhat awkward in this context. The extinction risk here is completely different from the individual risk we face in our everyday lives. </w:t>
      </w:r>
      <w:r w:rsidRPr="008D0CBB">
        <w:rPr>
          <w:rStyle w:val="StyleUnderline"/>
          <w:szCs w:val="22"/>
          <w:highlight w:val="yellow"/>
        </w:rPr>
        <w:t>Human extinction is a risk we all share—and</w:t>
      </w:r>
      <w:r w:rsidRPr="005B2132">
        <w:rPr>
          <w:rStyle w:val="StyleUnderline"/>
          <w:szCs w:val="22"/>
        </w:rPr>
        <w:t xml:space="preserve"> it </w:t>
      </w:r>
      <w:r w:rsidRPr="008D0CBB">
        <w:rPr>
          <w:rStyle w:val="StyleUnderline"/>
          <w:szCs w:val="22"/>
          <w:highlight w:val="yellow"/>
        </w:rPr>
        <w:t xml:space="preserve">would be an </w:t>
      </w:r>
      <w:r w:rsidRPr="008D0CBB">
        <w:rPr>
          <w:rStyle w:val="Emphasis"/>
          <w:szCs w:val="22"/>
          <w:highlight w:val="yellow"/>
        </w:rPr>
        <w:t>unprecedented event that can happen only once</w:t>
      </w:r>
      <w:r w:rsidRPr="005B2132">
        <w:rPr>
          <w:szCs w:val="22"/>
        </w:rPr>
        <w:t xml:space="preserve">. A lack of reliable data exacerbates the profound methodological and philosophical difficulties faced by climate change economists. </w:t>
      </w:r>
      <w:r w:rsidRPr="005B2132">
        <w:rPr>
          <w:rStyle w:val="StyleUnderline"/>
          <w:szCs w:val="22"/>
        </w:rPr>
        <w:t xml:space="preserve">Extinction is a threat to future generations, while evaluating and designing prevention policies is an urgent challenge today. </w:t>
      </w:r>
      <w:r w:rsidRPr="005B2132">
        <w:rPr>
          <w:szCs w:val="22"/>
        </w:rPr>
        <w:t xml:space="preserve">The United Nations conference in Paris this December offers a chance to take appropriate steps to protect future generations from this risk. Many economists do not believe in the current pledge-and-review mechanism, and favour the implementation of a generalised carbon-trading system instead. While the Pope dismisses that solution out of hand, his attacks on technological innovation and capitalism, however, may not be very effective in overcoming the current inertia that climate negotiations suffer from. </w:t>
      </w:r>
    </w:p>
    <w:p w14:paraId="5CB41D1C" w14:textId="77777777" w:rsidR="004F286C" w:rsidRPr="00D22389" w:rsidRDefault="004F286C" w:rsidP="004F286C">
      <w:pPr>
        <w:pStyle w:val="Heading4"/>
        <w:rPr>
          <w:rStyle w:val="Style13ptBold"/>
          <w:b/>
        </w:rPr>
      </w:pPr>
      <w:r>
        <w:rPr>
          <w:rStyle w:val="Style13ptBold"/>
          <w:b/>
        </w:rPr>
        <w:t xml:space="preserve">US-Russia nuclear war would end all life on Earth in half an hour </w:t>
      </w:r>
    </w:p>
    <w:p w14:paraId="04CDA44D" w14:textId="77777777" w:rsidR="004F286C" w:rsidRPr="001B6F88" w:rsidRDefault="004F286C" w:rsidP="004F286C">
      <w:r w:rsidRPr="001B6F88">
        <w:rPr>
          <w:rStyle w:val="Style13ptBold"/>
        </w:rPr>
        <w:t>Postol 1</w:t>
      </w:r>
      <w:r>
        <w:rPr>
          <w:rStyle w:val="Style13ptBold"/>
        </w:rPr>
        <w:t>6</w:t>
      </w:r>
      <w:r>
        <w:t xml:space="preserve"> (Theodore, former advisor to the U.S. Chief of Naval operations, professor of technology and international security at MIT, nuclear expert, interview with Sophie Shevardnadze, RT.com, 3/14/16, https://www.rt.com/shows/sophieco/324941-nuclear-cold-war-us/)//ml</w:t>
      </w:r>
    </w:p>
    <w:p w14:paraId="6024CB61" w14:textId="77777777" w:rsidR="004F286C" w:rsidRPr="00C86033" w:rsidRDefault="004F286C" w:rsidP="004F286C">
      <w:pPr>
        <w:rPr>
          <w:u w:val="single"/>
        </w:rPr>
      </w:pPr>
      <w:r w:rsidRPr="001B6F88">
        <w:t xml:space="preserve">Sophie Shevardnadze: Dr. Theodore Postol, former advisor to the U.S. Chief of Naval Operations, a professor at MIT, nuclear technology expert, welcome to the show, it’s great to have you with us – so, Ted, President Obama came into the White House calling for “Global Zero” – now, there are plans to spend a trillion dollars on an overall of entire nuclear arsenal. Why is this happening? Dr. Theodore Postol: I think this is a consequence of the domestic politics. You can never understand the foreign policy of a country without understanding its domestic situation, and in this case, the domestic politics has caused Mr. Obama to decide – frankly, I think, incorrectly – that he has to modernize the U.S. arsenal in order to avoid being criticized for not being concerned about the defence of the country. SS: Now, do you believe the U.S. is readying its nuclear forces for direct confrontation with Russia? Do you think nuclear war is possible now? At any scenario, do you see that? Dr.TP: </w:t>
      </w:r>
      <w:r w:rsidRPr="00D2447F">
        <w:rPr>
          <w:rStyle w:val="StyleUnderline"/>
        </w:rPr>
        <w:t xml:space="preserve">I do think that an accidental nuclear war between the U.S. and Russia is possible. I </w:t>
      </w:r>
      <w:r w:rsidRPr="001B6F88">
        <w:t xml:space="preserve">don’t know how likely it is – anyone who says they know how likely it is, has no idea what they’re talking about, so… But, I think </w:t>
      </w:r>
      <w:r w:rsidRPr="008D0CBB">
        <w:rPr>
          <w:rStyle w:val="Emphasis"/>
          <w:highlight w:val="yellow"/>
        </w:rPr>
        <w:t>any possibility is too high</w:t>
      </w:r>
      <w:r w:rsidRPr="00D22389">
        <w:rPr>
          <w:rStyle w:val="StyleUnderline"/>
        </w:rPr>
        <w:t>, and in that sense, I do think we are in danger. I think</w:t>
      </w:r>
      <w:r w:rsidRPr="00D2447F">
        <w:rPr>
          <w:rStyle w:val="StyleUnderline"/>
        </w:rPr>
        <w:t xml:space="preserve"> </w:t>
      </w:r>
      <w:r w:rsidRPr="008D0CBB">
        <w:rPr>
          <w:rStyle w:val="StyleUnderline"/>
          <w:highlight w:val="yellow"/>
        </w:rPr>
        <w:t xml:space="preserve">the </w:t>
      </w:r>
      <w:r w:rsidRPr="008D0CBB">
        <w:rPr>
          <w:rStyle w:val="Emphasis"/>
          <w:highlight w:val="yellow"/>
        </w:rPr>
        <w:t>current political confrontation</w:t>
      </w:r>
      <w:r w:rsidRPr="00D2447F">
        <w:rPr>
          <w:rStyle w:val="StyleUnderline"/>
        </w:rPr>
        <w:t xml:space="preserve"> between Russia and the West and, particularly, the U.S. </w:t>
      </w:r>
      <w:r w:rsidRPr="008D0CBB">
        <w:rPr>
          <w:rStyle w:val="StyleUnderline"/>
          <w:highlight w:val="yellow"/>
        </w:rPr>
        <w:t>is potentially dangerous</w:t>
      </w:r>
      <w:r w:rsidRPr="00D2447F">
        <w:rPr>
          <w:rStyle w:val="StyleUnderline"/>
        </w:rPr>
        <w:t xml:space="preserve"> too. </w:t>
      </w:r>
      <w:r w:rsidRPr="001B6F88">
        <w:t>Both sides are very aware of the catastrophic consequence of nuclear weapons being used by one or the other, so I think both will be very cautious – but I think the danger does exist, yes</w:t>
      </w:r>
      <w:r w:rsidRPr="00D2447F">
        <w:rPr>
          <w:rStyle w:val="StyleUnderline"/>
        </w:rPr>
        <w:t>.</w:t>
      </w:r>
      <w:r w:rsidRPr="001B6F88">
        <w:t xml:space="preserve"> SS: But, </w:t>
      </w:r>
      <w:r w:rsidRPr="00D2447F">
        <w:rPr>
          <w:rStyle w:val="StyleUnderline"/>
        </w:rPr>
        <w:t>nuclear weapons have worked as a deterrent against war with the risks, like you say, “way too high” for all sides involved. Has the mutually assured destruction doctrine being forgotten</w:t>
      </w:r>
      <w:r w:rsidRPr="001B6F88">
        <w:t xml:space="preserve">? Has the defenition been changed, maybe? Dr.TP: No, </w:t>
      </w:r>
      <w:r w:rsidRPr="00D2447F">
        <w:rPr>
          <w:rStyle w:val="StyleUnderline"/>
        </w:rPr>
        <w:t xml:space="preserve">I don’t think the definition has changed, and certainly, the reality has not changed, and I think, an understanding of the reality is very important if you’re not going to make a mistake that leads to nuclear use – on either side. </w:t>
      </w:r>
      <w:r w:rsidRPr="001B6F88">
        <w:t xml:space="preserve">I believe, from what I’ve seen on both sides, that the concern about the potential for the complete destruction of each country and the world is still very high. The problem is that as long as forces are on alert, at a high level, there’s always the possibility of a series of unexpected accidents that could lead to nuclear exchange, and I think, that’s the real danger. SS: What happens, hypothetically, if there is a nuclear war? Will a doctrine like a mutual destruction doctrine ever work again? Dr.TP: I think, </w:t>
      </w:r>
      <w:r w:rsidRPr="00D2447F">
        <w:rPr>
          <w:rStyle w:val="StyleUnderline"/>
        </w:rPr>
        <w:t xml:space="preserve">anybody who is rational and understands pretty much, in a dim way, the consequences of nuclear weapons, would not rationally use nuclear weapons. The problem is that </w:t>
      </w:r>
      <w:r w:rsidRPr="008D0CBB">
        <w:rPr>
          <w:rStyle w:val="StyleUnderline"/>
          <w:highlight w:val="yellow"/>
        </w:rPr>
        <w:t>if you have a crisis situation</w:t>
      </w:r>
      <w:r w:rsidRPr="00D2447F">
        <w:rPr>
          <w:rStyle w:val="StyleUnderline"/>
        </w:rPr>
        <w:t xml:space="preserve"> when one or both sides have no understanding of what is actually happening on the other side, and people are exhausted because it was going on over time, </w:t>
      </w:r>
      <w:r w:rsidRPr="008D0CBB">
        <w:rPr>
          <w:rStyle w:val="StyleUnderline"/>
          <w:highlight w:val="yellow"/>
        </w:rPr>
        <w:t xml:space="preserve">and somebody makes a bad decision with incomplete information, </w:t>
      </w:r>
      <w:r w:rsidRPr="008D0CBB">
        <w:rPr>
          <w:rStyle w:val="Emphasis"/>
          <w:highlight w:val="yellow"/>
        </w:rPr>
        <w:t>which is almost certainly what happens</w:t>
      </w:r>
      <w:r w:rsidRPr="008D0CBB">
        <w:rPr>
          <w:rStyle w:val="StyleUnderline"/>
          <w:highlight w:val="yellow"/>
        </w:rPr>
        <w:t xml:space="preserve"> in the real world</w:t>
      </w:r>
      <w:r w:rsidRPr="001B6F88">
        <w:rPr>
          <w:rStyle w:val="Emphasis"/>
        </w:rPr>
        <w:t xml:space="preserve"> </w:t>
      </w:r>
      <w:r w:rsidRPr="00D2447F">
        <w:rPr>
          <w:rStyle w:val="StyleUnderline"/>
        </w:rPr>
        <w:t xml:space="preserve">– information is never complete – </w:t>
      </w:r>
      <w:r w:rsidRPr="008D0CBB">
        <w:rPr>
          <w:rStyle w:val="StyleUnderline"/>
          <w:highlight w:val="yellow"/>
        </w:rPr>
        <w:t>you could have a massive use of nuclear weapons, and that, of course, would end</w:t>
      </w:r>
      <w:r w:rsidRPr="00D2447F">
        <w:rPr>
          <w:rStyle w:val="StyleUnderline"/>
        </w:rPr>
        <w:t xml:space="preserve"> civilization as we know it and might, although we can’t be sure, but might </w:t>
      </w:r>
      <w:r w:rsidRPr="00D22389">
        <w:rPr>
          <w:rStyle w:val="StyleUnderline"/>
        </w:rPr>
        <w:t>actually end</w:t>
      </w:r>
      <w:r w:rsidRPr="001B6F88">
        <w:rPr>
          <w:rStyle w:val="Emphasis"/>
        </w:rPr>
        <w:t xml:space="preserve"> </w:t>
      </w:r>
      <w:r w:rsidRPr="008D0CBB">
        <w:rPr>
          <w:rStyle w:val="Emphasis"/>
          <w:highlight w:val="yellow"/>
        </w:rPr>
        <w:t>human life on the planet</w:t>
      </w:r>
      <w:r w:rsidRPr="001B6F88">
        <w:rPr>
          <w:rStyle w:val="Emphasis"/>
        </w:rPr>
        <w:t>.</w:t>
      </w:r>
      <w:r>
        <w:rPr>
          <w:rStyle w:val="Emphasis"/>
        </w:rPr>
        <w:t xml:space="preserve"> </w:t>
      </w:r>
      <w:r w:rsidRPr="001B6F88">
        <w:t xml:space="preserve">SS: You know, you’ve mentioned earlier that the nuclear war as it is, is unlikely, but there’s always a threat of an accident. And I’ve spoken to many political leaders, newsmakers like Noam Chomsky, Mikhail Gorbachev, and they also agree that nuclear war is something nobody’s willing to risk right now, but there is a danger of an accident involving nuclear weapons. What kind of accident can occur? Dr.TP: I can give you a concrete example, and then expand on it. In 1955 there was, what’s called a “sounding rocket” launched off an island that is on off the NW coast of Norway. Now, this “sounding rocket” was different from other “sounding rockets” that had been launched at that time. It went to much higher altitudes than had previously occurred, and it passed through the radar search-fan of an early warning radar at Olenegorsk in Russia, and set off an alarm that led to Yeltsin at that time being brought into the command loop. Now, I do not believe that Russia or the Russian military forces were put on high alert or would have done anything that could have led to an accident at that time, but if you had an accident like this which occurred for example, during the crisis between Russia and the U.S., where both sides had been at loggerheads for quite a while and both sides were exhausted, very concerned about military action happening – it could have led to an alert and possibly even a launch of Russian or U.S. forces. So, there’s a concrete situation where an accident that really, must be looked at as benign, given the circumstance under which it occurred, could have been fatal under different circumstances. Now, the likelihood of something like that happening is low, because you need this accident to occur at the time of extreme crisis and you need the overlap, but the consequences, of course, would be horrendous. SS: Now, Ted, tell me something. Explain to an amateur, to me, how does one launch a nuclear weapon? Is it as easy as pressing a button? How long does it take for a nuclear missile to reach its target? Dr.TP: Well, typically what the U.S. and Russia have are several kinds of what are called “ballistic missiles” – they, in the case of both Russia and the U.S. we have </w:t>
      </w:r>
      <w:r w:rsidRPr="001B6F88">
        <w:rPr>
          <w:rStyle w:val="StyleUnderline"/>
        </w:rPr>
        <w:t>land-based ballistic missiles which are in fortified underground missile silos, so they are protected to some extent from nuclear attack, or on submarines, in the holds of submarines</w:t>
      </w:r>
      <w:r w:rsidRPr="001B6F88">
        <w:t xml:space="preserve">. The </w:t>
      </w:r>
      <w:r w:rsidRPr="001B6F88">
        <w:rPr>
          <w:rStyle w:val="StyleUnderline"/>
        </w:rPr>
        <w:t>ballistic missile could be fired, basically, within 50 or 60 seconds, more or less, after alert being given to the operators.</w:t>
      </w:r>
      <w:r w:rsidRPr="001B6F88">
        <w:t xml:space="preserve"> </w:t>
      </w:r>
      <w:r w:rsidRPr="008D0CBB">
        <w:rPr>
          <w:rStyle w:val="Emphasis"/>
          <w:highlight w:val="yellow"/>
        </w:rPr>
        <w:t>The warning could take minutes to occur</w:t>
      </w:r>
      <w:r w:rsidRPr="001B6F88">
        <w:t xml:space="preserve"> - that is, the Russian government or the American government, could believe that an attack is underway, they could access the situation, and then, collect information and then make a decision whether or not to launch. That could take </w:t>
      </w:r>
      <w:r w:rsidRPr="001B6F88">
        <w:rPr>
          <w:rStyle w:val="StyleUnderline"/>
        </w:rPr>
        <w:t>10 or 15 minutes</w:t>
      </w:r>
      <w:r w:rsidRPr="001B6F88">
        <w:t xml:space="preserve">. </w:t>
      </w:r>
      <w:r w:rsidRPr="001B6F88">
        <w:rPr>
          <w:rStyle w:val="StyleUnderline"/>
        </w:rPr>
        <w:t>In the case of actually launching a rocket, that would take 40-60 seconds, more or less</w:t>
      </w:r>
      <w:r w:rsidRPr="001B6F88">
        <w:t xml:space="preserve">, depending on procedures – which are easily changed. The rocket will then ignite, it would fly out of its silo or its launch hall in the submarine, it would typically undergo powered flight for about… between 150 and 300 seconds, depending on whether or not the rocket is what’s called a “solid-propellant” or “liquid propellant”, so in one case 5 minutes, in other cause, maybe, 2.5 minutes – and then it would release warheads. The warheads would float in the near vacuum of space under the influence of gravity and momentum, and in about 20-28 minutes would arrive at their targets, re-enter the atmosphere and explode. So </w:t>
      </w:r>
      <w:r w:rsidRPr="008D0CBB">
        <w:rPr>
          <w:rStyle w:val="Emphasis"/>
          <w:highlight w:val="yellow"/>
        </w:rPr>
        <w:t>the world could be, basically, finished off in anywhere from half hour to an hour upon the arrival of these warheads</w:t>
      </w:r>
      <w:r w:rsidRPr="008D0CBB">
        <w:rPr>
          <w:highlight w:val="yellow"/>
        </w:rPr>
        <w:t>.</w:t>
      </w:r>
      <w:r w:rsidRPr="001B6F88">
        <w:t xml:space="preserve"> People who think about these things generally expect – nobody really knows what to expect – but if you have a massive exchange, most nuclear warheads would be delivered in a very short time, probably within half hour or an hour interval. SS: Now, the bombs that Russia and the U.S. have in their arsenal right now – they are 100 times more powerful than the ones that were used in Hiroshima and Nagasaki. </w:t>
      </w:r>
      <w:r w:rsidRPr="001B6F88">
        <w:rPr>
          <w:rStyle w:val="StyleUnderline"/>
        </w:rPr>
        <w:t>How devastating would be the aftermath of the nuclear explosion be today?</w:t>
      </w:r>
      <w:r>
        <w:rPr>
          <w:rStyle w:val="StyleUnderline"/>
        </w:rPr>
        <w:t xml:space="preserve"> </w:t>
      </w:r>
      <w:r w:rsidRPr="001B6F88">
        <w:t xml:space="preserve">Dr.TP: They are more than 100 times more powerful. Typical warhead from a Russian missile like what we call the SS-18, the one of these warheads – this </w:t>
      </w:r>
      <w:r w:rsidRPr="001B6F88">
        <w:rPr>
          <w:rStyle w:val="StyleUnderline"/>
        </w:rPr>
        <w:t>rocket can carry up to 10 warheads – one of these warheads, detonated over New York city,</w:t>
      </w:r>
      <w:r w:rsidRPr="001B6F88">
        <w:t xml:space="preserve"> for example – one! </w:t>
      </w:r>
      <w:r w:rsidRPr="001B6F88">
        <w:rPr>
          <w:rStyle w:val="StyleUnderline"/>
        </w:rPr>
        <w:t>– would essentially destroy all of Manhattan, most of Staten Island, probably all of it, basically. Large parts of New Jersey to the west. basically, the borough of Brooklyn and most of Queens and the Bronx out to a range range of, maybe, anywhere from, I’d say, 10 kilometers range from the central area where it exploded. If you had a similar warhead from the U.S. over Moscow, it would destroy, again, most of the city. It would, again, destroy a 150 square kilometers of the city easily and that’s only one warhead. There would be many warheads targeted on each of these great cities by the other side.</w:t>
      </w:r>
      <w:r>
        <w:rPr>
          <w:rStyle w:val="StyleUnderline"/>
        </w:rPr>
        <w:t xml:space="preserve"> </w:t>
      </w:r>
    </w:p>
    <w:p w14:paraId="7E9B24EC" w14:textId="77777777" w:rsidR="004F286C" w:rsidRPr="00463AA0" w:rsidRDefault="004F286C" w:rsidP="004F286C">
      <w:pPr>
        <w:pStyle w:val="Heading4"/>
        <w:rPr>
          <w:u w:val="single"/>
        </w:rPr>
      </w:pPr>
      <w:r w:rsidRPr="00463AA0">
        <w:rPr>
          <w:u w:val="single"/>
        </w:rPr>
        <w:t>Diseases</w:t>
      </w:r>
      <w:r>
        <w:t xml:space="preserve"> can cause </w:t>
      </w:r>
      <w:r w:rsidRPr="00463AA0">
        <w:rPr>
          <w:u w:val="single"/>
        </w:rPr>
        <w:t>extinction</w:t>
      </w:r>
      <w:r>
        <w:t xml:space="preserve"> </w:t>
      </w:r>
      <w:r w:rsidRPr="00463AA0">
        <w:rPr>
          <w:u w:val="single"/>
        </w:rPr>
        <w:t xml:space="preserve">without killing the host </w:t>
      </w:r>
    </w:p>
    <w:p w14:paraId="20E46606" w14:textId="77777777" w:rsidR="004F286C" w:rsidRPr="005B04BD" w:rsidRDefault="004F286C" w:rsidP="004F286C">
      <w:r w:rsidRPr="005B04BD">
        <w:t xml:space="preserve">Arturo </w:t>
      </w:r>
      <w:r w:rsidRPr="00FF556E">
        <w:rPr>
          <w:rStyle w:val="Style13ptBold"/>
        </w:rPr>
        <w:t>Casadevall 12</w:t>
      </w:r>
      <w:r w:rsidRPr="005B04BD">
        <w:t>, M.D., Ph.D. in Biochemistry from New York University, Leo and Julia Forchheimer Professor and Chair of the Department of Microbiology and Immunology at Albert Einstein College of Medicine, former editor of the ASM journal Infection and Immunity, “The future of biological warfare,” Microbial Biotechnology Volume 5, Issue 5, pages 584–587, September 2012, http://onlinelibrary.wiley.com/doi/10.1111/j.1751-7915.2012.00340.x/full</w:t>
      </w:r>
    </w:p>
    <w:p w14:paraId="752ACA6B" w14:textId="77777777" w:rsidR="004F286C" w:rsidRDefault="004F286C" w:rsidP="004F286C">
      <w:r w:rsidRPr="005B04BD">
        <w:t xml:space="preserve">In considering the importance of biological warfare as a subject for concern </w:t>
      </w:r>
      <w:r w:rsidRPr="00A92A16">
        <w:rPr>
          <w:rStyle w:val="StyleUnderline"/>
        </w:rPr>
        <w:t>it is worthwhile to review the known existential threats</w:t>
      </w:r>
      <w:r w:rsidRPr="005B04BD">
        <w:t xml:space="preserve">. At this time </w:t>
      </w:r>
      <w:r w:rsidRPr="00A92A16">
        <w:rPr>
          <w:rStyle w:val="StyleUnderline"/>
        </w:rPr>
        <w:t xml:space="preserve">this writer can identify </w:t>
      </w:r>
      <w:r w:rsidRPr="005B04BD">
        <w:t xml:space="preserve">at three major existential threats to humanity: (i) large-scale thermonuclear war followed by a nuclear winter, (ii) a planet killing asteroid impact and (iii) </w:t>
      </w:r>
      <w:r w:rsidRPr="00A92A16">
        <w:rPr>
          <w:rStyle w:val="Emphasis"/>
        </w:rPr>
        <w:t>infectious disease</w:t>
      </w:r>
      <w:r w:rsidRPr="005B04BD">
        <w:t xml:space="preserv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microbes </w:t>
      </w:r>
      <w:r w:rsidRPr="008D0CBB">
        <w:rPr>
          <w:rStyle w:val="StyleUnderline"/>
          <w:highlight w:val="yellow"/>
        </w:rPr>
        <w:t>recent decades</w:t>
      </w:r>
      <w:r w:rsidRPr="00A92A16">
        <w:rPr>
          <w:rStyle w:val="StyleUnderline"/>
        </w:rPr>
        <w:t xml:space="preserve"> have </w:t>
      </w:r>
      <w:r w:rsidRPr="008D0CBB">
        <w:rPr>
          <w:rStyle w:val="StyleUnderline"/>
          <w:highlight w:val="yellow"/>
        </w:rPr>
        <w:t>provide</w:t>
      </w:r>
      <w:r w:rsidRPr="00A92A16">
        <w:rPr>
          <w:rStyle w:val="StyleUnderline"/>
        </w:rPr>
        <w:t xml:space="preserve">d </w:t>
      </w:r>
      <w:r w:rsidRPr="008D0CBB">
        <w:rPr>
          <w:rStyle w:val="Emphasis"/>
          <w:highlight w:val="yellow"/>
        </w:rPr>
        <w:t>unequivocal</w:t>
      </w:r>
      <w:r w:rsidRPr="008D0CBB">
        <w:rPr>
          <w:rStyle w:val="StyleUnderline"/>
          <w:highlight w:val="yellow"/>
        </w:rPr>
        <w:t xml:space="preserve"> evidence for</w:t>
      </w:r>
      <w:r w:rsidRPr="00A92A16">
        <w:rPr>
          <w:rStyle w:val="StyleUnderline"/>
        </w:rPr>
        <w:t xml:space="preserve"> the </w:t>
      </w:r>
      <w:r w:rsidRPr="008D0CBB">
        <w:rPr>
          <w:rStyle w:val="StyleUnderline"/>
          <w:highlight w:val="yellow"/>
        </w:rPr>
        <w:t>ability of</w:t>
      </w:r>
      <w:r w:rsidRPr="00A92A16">
        <w:rPr>
          <w:rStyle w:val="StyleUnderline"/>
        </w:rPr>
        <w:t xml:space="preserve"> certain </w:t>
      </w:r>
      <w:r w:rsidRPr="008D0CBB">
        <w:rPr>
          <w:rStyle w:val="StyleUnderline"/>
          <w:highlight w:val="yellow"/>
        </w:rPr>
        <w:t>pathogens to cause</w:t>
      </w:r>
      <w:r w:rsidRPr="00A92A16">
        <w:rPr>
          <w:rStyle w:val="StyleUnderline"/>
        </w:rPr>
        <w:t xml:space="preserve"> the </w:t>
      </w:r>
      <w:r w:rsidRPr="008D0CBB">
        <w:rPr>
          <w:rStyle w:val="StyleUnderline"/>
          <w:highlight w:val="yellow"/>
        </w:rPr>
        <w:t>extinction</w:t>
      </w:r>
      <w:r w:rsidRPr="00A92A16">
        <w:rPr>
          <w:rStyle w:val="StyleUnderline"/>
        </w:rPr>
        <w:t xml:space="preserve"> of entire species. Although infectious disease has </w:t>
      </w:r>
      <w:r w:rsidRPr="00A92A16">
        <w:rPr>
          <w:rStyle w:val="Emphasis"/>
        </w:rPr>
        <w:t>traditionally</w:t>
      </w:r>
      <w:r w:rsidRPr="00A92A16">
        <w:rPr>
          <w:rStyle w:val="StyleUnderline"/>
        </w:rPr>
        <w:t xml:space="preserve"> not been associated with extinction </w:t>
      </w:r>
      <w:r w:rsidRPr="00A92A16">
        <w:rPr>
          <w:rStyle w:val="Emphasis"/>
        </w:rPr>
        <w:t>this view has changed</w:t>
      </w:r>
      <w:r w:rsidRPr="00A92A16">
        <w:rPr>
          <w:rStyle w:val="StyleUnderline"/>
        </w:rPr>
        <w:t xml:space="preserve"> </w:t>
      </w:r>
      <w:r w:rsidRPr="00051E10">
        <w:rPr>
          <w:rStyle w:val="StyleUnderline"/>
        </w:rPr>
        <w:t>by the finding that a single chytrid fungus was responsible for</w:t>
      </w:r>
      <w:r w:rsidRPr="00051E10">
        <w:t xml:space="preserve"> the </w:t>
      </w:r>
      <w:r w:rsidRPr="00051E10">
        <w:rPr>
          <w:rStyle w:val="StyleUnderline"/>
        </w:rPr>
        <w:t xml:space="preserve">extinction of </w:t>
      </w:r>
      <w:r w:rsidRPr="00051E10">
        <w:rPr>
          <w:rStyle w:val="Emphasis"/>
        </w:rPr>
        <w:t>numerous amphibian species</w:t>
      </w:r>
      <w:r w:rsidRPr="00051E10">
        <w:t xml:space="preserve"> (</w:t>
      </w:r>
      <w:r w:rsidRPr="005B04BD">
        <w:t xml:space="preserve">Daszak et al., 1999; Mendelson et al., 2006). </w:t>
      </w:r>
      <w:r w:rsidRPr="008D0CBB">
        <w:rPr>
          <w:rStyle w:val="Emphasis"/>
          <w:highlight w:val="yellow"/>
        </w:rPr>
        <w:t>Previously</w:t>
      </w:r>
      <w:r w:rsidRPr="00D8431C">
        <w:rPr>
          <w:rStyle w:val="StyleUnderline"/>
        </w:rPr>
        <w:t xml:space="preserve">, the </w:t>
      </w:r>
      <w:r w:rsidRPr="008D0CBB">
        <w:rPr>
          <w:rStyle w:val="StyleUnderline"/>
          <w:highlight w:val="yellow"/>
        </w:rPr>
        <w:t>view that</w:t>
      </w:r>
      <w:r w:rsidRPr="00A92A16">
        <w:rPr>
          <w:rStyle w:val="StyleUnderline"/>
        </w:rPr>
        <w:t xml:space="preserve"> infectious </w:t>
      </w:r>
      <w:r w:rsidRPr="008D0CBB">
        <w:rPr>
          <w:rStyle w:val="StyleUnderline"/>
          <w:highlight w:val="yellow"/>
        </w:rPr>
        <w:t>diseases were not a cause of extinction was predicated on the notion that</w:t>
      </w:r>
      <w:r w:rsidRPr="005B04BD">
        <w:t xml:space="preserve"> many </w:t>
      </w:r>
      <w:r w:rsidRPr="008D0CBB">
        <w:rPr>
          <w:rStyle w:val="Emphasis"/>
          <w:highlight w:val="yellow"/>
        </w:rPr>
        <w:t>pathogens required</w:t>
      </w:r>
      <w:r w:rsidRPr="00A92A16">
        <w:rPr>
          <w:rStyle w:val="Emphasis"/>
        </w:rPr>
        <w:t xml:space="preserve"> their </w:t>
      </w:r>
      <w:r w:rsidRPr="008D0CBB">
        <w:rPr>
          <w:rStyle w:val="Emphasis"/>
          <w:highlight w:val="yellow"/>
        </w:rPr>
        <w:t>hosts</w:t>
      </w:r>
      <w:r w:rsidRPr="005B04BD">
        <w:t xml:space="preserve"> </w:t>
      </w:r>
      <w:r w:rsidRPr="00A92A16">
        <w:rPr>
          <w:rStyle w:val="StyleUnderline"/>
        </w:rPr>
        <w:t>and</w:t>
      </w:r>
      <w:r w:rsidRPr="005B04BD">
        <w:t xml:space="preserve"> that </w:t>
      </w:r>
      <w:r w:rsidRPr="00A92A16">
        <w:rPr>
          <w:rStyle w:val="StyleUnderline"/>
        </w:rPr>
        <w:t>some proportion of the host population was naturally resistant</w:t>
      </w:r>
      <w:r w:rsidRPr="005B04BD">
        <w:t xml:space="preserve">. However, </w:t>
      </w:r>
      <w:r w:rsidRPr="008D0CBB">
        <w:rPr>
          <w:rStyle w:val="StyleUnderline"/>
          <w:highlight w:val="yellow"/>
        </w:rPr>
        <w:t>that</w:t>
      </w:r>
      <w:r w:rsidRPr="00A92A16">
        <w:rPr>
          <w:rStyle w:val="StyleUnderline"/>
        </w:rPr>
        <w:t xml:space="preserve"> calculation </w:t>
      </w:r>
      <w:r w:rsidRPr="008D0CBB">
        <w:rPr>
          <w:rStyle w:val="Emphasis"/>
          <w:highlight w:val="yellow"/>
        </w:rPr>
        <w:t>does not apply</w:t>
      </w:r>
      <w:r w:rsidRPr="008D0CBB">
        <w:rPr>
          <w:rStyle w:val="StyleUnderline"/>
          <w:highlight w:val="yellow"/>
        </w:rPr>
        <w:t xml:space="preserve"> to microbes</w:t>
      </w:r>
      <w:r w:rsidRPr="005B04BD">
        <w:t xml:space="preserve"> </w:t>
      </w:r>
      <w:r w:rsidRPr="00A92A16">
        <w:rPr>
          <w:rStyle w:val="StyleUnderline"/>
        </w:rPr>
        <w:t>that are</w:t>
      </w:r>
      <w:r w:rsidRPr="005B04BD">
        <w:t xml:space="preserve"> </w:t>
      </w:r>
      <w:r w:rsidRPr="008D0CBB">
        <w:rPr>
          <w:rStyle w:val="StyleUnderline"/>
          <w:highlight w:val="yellow"/>
        </w:rPr>
        <w:t>acquired</w:t>
      </w:r>
      <w:r w:rsidRPr="00D8431C">
        <w:rPr>
          <w:rStyle w:val="StyleUnderline"/>
        </w:rPr>
        <w:t xml:space="preserve"> </w:t>
      </w:r>
      <w:r w:rsidRPr="00D8431C">
        <w:rPr>
          <w:rStyle w:val="Emphasis"/>
        </w:rPr>
        <w:t xml:space="preserve">directly </w:t>
      </w:r>
      <w:r w:rsidRPr="008D0CBB">
        <w:rPr>
          <w:rStyle w:val="Emphasis"/>
          <w:highlight w:val="yellow"/>
        </w:rPr>
        <w:t>from the environment</w:t>
      </w:r>
      <w:r w:rsidRPr="005B04BD">
        <w:t xml:space="preserve"> </w:t>
      </w:r>
      <w:r w:rsidRPr="00A92A16">
        <w:rPr>
          <w:rStyle w:val="StyleUnderline"/>
        </w:rPr>
        <w:t>and have no need for a host, such as</w:t>
      </w:r>
      <w:r w:rsidRPr="005B04BD">
        <w:t xml:space="preserve"> the majority of </w:t>
      </w:r>
      <w:r w:rsidRPr="00A92A16">
        <w:rPr>
          <w:rStyle w:val="Emphasis"/>
        </w:rPr>
        <w:t>fungal pathogens</w:t>
      </w:r>
      <w:r w:rsidRPr="00A92A16">
        <w:rPr>
          <w:rStyle w:val="StyleUnderline"/>
        </w:rPr>
        <w:t>. For those</w:t>
      </w:r>
      <w:r w:rsidRPr="005B04BD">
        <w:t xml:space="preserve"> types of host–microbe interactions </w:t>
      </w:r>
      <w:r w:rsidRPr="008D0CBB">
        <w:rPr>
          <w:rStyle w:val="StyleUnderline"/>
          <w:highlight w:val="yellow"/>
        </w:rPr>
        <w:t>it is possible</w:t>
      </w:r>
      <w:r w:rsidRPr="00A92A16">
        <w:rPr>
          <w:rStyle w:val="StyleUnderline"/>
        </w:rPr>
        <w:t xml:space="preserve"> for the pathogen </w:t>
      </w:r>
      <w:r w:rsidRPr="008D0CBB">
        <w:rPr>
          <w:rStyle w:val="StyleUnderline"/>
          <w:highlight w:val="yellow"/>
        </w:rPr>
        <w:t xml:space="preserve">to kill off </w:t>
      </w:r>
      <w:r w:rsidRPr="008D0CBB">
        <w:rPr>
          <w:rStyle w:val="Emphasis"/>
          <w:highlight w:val="yellow"/>
        </w:rPr>
        <w:t>every last member</w:t>
      </w:r>
      <w:r w:rsidRPr="00A92A16">
        <w:rPr>
          <w:rStyle w:val="Emphasis"/>
        </w:rPr>
        <w:t xml:space="preserve"> of a species</w:t>
      </w:r>
      <w:r w:rsidRPr="005B04BD">
        <w:t xml:space="preserve"> </w:t>
      </w:r>
      <w:r w:rsidRPr="008D0CBB">
        <w:rPr>
          <w:rStyle w:val="StyleUnderline"/>
          <w:highlight w:val="yellow"/>
        </w:rPr>
        <w:t>without harm to itself</w:t>
      </w:r>
      <w:r w:rsidRPr="00A92A16">
        <w:rPr>
          <w:rStyle w:val="StyleUnderline"/>
        </w:rPr>
        <w:t>, since it would return to its natural habitat</w:t>
      </w:r>
      <w:r w:rsidRPr="005B04BD">
        <w:t xml:space="preserve"> upon killing its last host. Hence, </w:t>
      </w:r>
      <w:r w:rsidRPr="008D0CBB">
        <w:rPr>
          <w:rStyle w:val="StyleUnderline"/>
          <w:highlight w:val="yellow"/>
        </w:rPr>
        <w:t xml:space="preserve">from the viewpoint of </w:t>
      </w:r>
      <w:r w:rsidRPr="008D0CBB">
        <w:rPr>
          <w:rStyle w:val="Emphasis"/>
          <w:highlight w:val="yellow"/>
        </w:rPr>
        <w:t>existential threats</w:t>
      </w:r>
      <w:r w:rsidRPr="00A92A16">
        <w:rPr>
          <w:rStyle w:val="StyleUnderline"/>
        </w:rPr>
        <w:t xml:space="preserve"> environmental </w:t>
      </w:r>
      <w:r w:rsidRPr="008D0CBB">
        <w:rPr>
          <w:rStyle w:val="StyleUnderline"/>
          <w:highlight w:val="yellow"/>
        </w:rPr>
        <w:t>microbes</w:t>
      </w:r>
      <w:r w:rsidRPr="00A92A16">
        <w:rPr>
          <w:rStyle w:val="StyleUnderline"/>
        </w:rPr>
        <w:t xml:space="preserve"> could potentially </w:t>
      </w:r>
      <w:r w:rsidRPr="008D0CBB">
        <w:rPr>
          <w:rStyle w:val="StyleUnderline"/>
          <w:highlight w:val="yellow"/>
        </w:rPr>
        <w:t xml:space="preserve">pose a </w:t>
      </w:r>
      <w:r w:rsidRPr="00A92A16">
        <w:rPr>
          <w:rStyle w:val="Emphasis"/>
        </w:rPr>
        <w:t xml:space="preserve">much </w:t>
      </w:r>
      <w:r w:rsidRPr="008D0CBB">
        <w:rPr>
          <w:rStyle w:val="Emphasis"/>
          <w:highlight w:val="yellow"/>
        </w:rPr>
        <w:t>great</w:t>
      </w:r>
      <w:r w:rsidRPr="00A92A16">
        <w:rPr>
          <w:rStyle w:val="Emphasis"/>
        </w:rPr>
        <w:t xml:space="preserve">er </w:t>
      </w:r>
      <w:r w:rsidRPr="008D0CBB">
        <w:rPr>
          <w:rStyle w:val="Emphasis"/>
          <w:highlight w:val="yellow"/>
        </w:rPr>
        <w:t>threat to humanity</w:t>
      </w:r>
      <w:r w:rsidRPr="005B04BD">
        <w:t xml:space="preserve"> than the known pathogenic microbes, which number somewhere near 1500 species (Cleaveland et al., 2001; Taylor et al., 2001), especially if some of these species acquired the capacity for pathogenicity as a consequence of natural evolution or bioengineering.</w:t>
      </w:r>
    </w:p>
    <w:p w14:paraId="05CFC2F4" w14:textId="149BF4EA" w:rsidR="00AE051A" w:rsidRDefault="00AE051A" w:rsidP="00AE051A">
      <w:pPr>
        <w:pStyle w:val="Heading4"/>
        <w:rPr>
          <w:rStyle w:val="Style13ptBold"/>
          <w:b/>
        </w:rPr>
      </w:pPr>
      <w:r>
        <w:rPr>
          <w:rStyle w:val="Style13ptBold"/>
          <w:b/>
        </w:rPr>
        <w:t xml:space="preserve">Independently, successful management of </w:t>
      </w:r>
      <w:r w:rsidRPr="00525645">
        <w:rPr>
          <w:rStyle w:val="Style13ptBold"/>
          <w:b/>
          <w:u w:val="single"/>
        </w:rPr>
        <w:t>proxy conflicts</w:t>
      </w:r>
      <w:r>
        <w:rPr>
          <w:rStyle w:val="Style13ptBold"/>
          <w:b/>
        </w:rPr>
        <w:t xml:space="preserve"> through </w:t>
      </w:r>
      <w:r w:rsidRPr="00525645">
        <w:rPr>
          <w:rStyle w:val="Style13ptBold"/>
          <w:b/>
          <w:u w:val="single"/>
        </w:rPr>
        <w:t>regional multilateral institutions</w:t>
      </w:r>
      <w:r>
        <w:rPr>
          <w:rStyle w:val="Style13ptBold"/>
          <w:b/>
        </w:rPr>
        <w:t xml:space="preserve"> prevents </w:t>
      </w:r>
      <w:r>
        <w:rPr>
          <w:rStyle w:val="Style13ptBold"/>
          <w:b/>
          <w:u w:val="single"/>
        </w:rPr>
        <w:t>existential threats</w:t>
      </w:r>
      <w:r>
        <w:rPr>
          <w:rStyle w:val="Style13ptBold"/>
          <w:b/>
        </w:rPr>
        <w:t xml:space="preserve"> </w:t>
      </w:r>
    </w:p>
    <w:p w14:paraId="0E76C324" w14:textId="77777777" w:rsidR="00AE051A" w:rsidRPr="006E0EED" w:rsidRDefault="00AE051A" w:rsidP="00AE051A">
      <w:r w:rsidRPr="006E0EED">
        <w:rPr>
          <w:rStyle w:val="Style13ptBold"/>
        </w:rPr>
        <w:t>Herd 10</w:t>
      </w:r>
      <w:r>
        <w:t>—</w:t>
      </w:r>
      <w:r w:rsidRPr="007D130D">
        <w:t xml:space="preserve"> </w:t>
      </w:r>
      <w:r>
        <w:t xml:space="preserve">Graeme P., </w:t>
      </w:r>
      <w:r w:rsidRPr="006E0EED">
        <w:t>Head of the International Security Programme, Co-Director of the International Training Course in Security Policy, Geneva Centre for Security Policy, 2010, “Great Powers: Towards a “cooperative competitive” future world order paradigm?,” in Great Powers and Strategic Stability in the 21</w:t>
      </w:r>
      <w:r w:rsidRPr="006E0EED">
        <w:rPr>
          <w:vertAlign w:val="superscript"/>
        </w:rPr>
        <w:t>st</w:t>
      </w:r>
      <w:r w:rsidRPr="006E0EED">
        <w:t xml:space="preserve"> Century, p. 197-198</w:t>
      </w:r>
    </w:p>
    <w:p w14:paraId="7D28EDE7" w14:textId="77777777" w:rsidR="00AE051A" w:rsidRDefault="00AE051A" w:rsidP="00AE051A">
      <w:r w:rsidRPr="00C442AB">
        <w:rPr>
          <w:rStyle w:val="StyleUnderline"/>
        </w:rPr>
        <w:t>Given the absence of immediate hegemonic challengers to the US</w:t>
      </w:r>
      <w:r w:rsidRPr="006E0EED">
        <w:t xml:space="preserve"> (or a global strategic catastrophe that could trigger US precipitous decline), </w:t>
      </w:r>
      <w:r w:rsidRPr="00C442AB">
        <w:rPr>
          <w:rStyle w:val="StyleUnderline"/>
        </w:rPr>
        <w:t>and the need to cooperate to address pressing strategic threats</w:t>
      </w:r>
      <w:r w:rsidRPr="006E0EED">
        <w:t xml:space="preserve"> - </w:t>
      </w:r>
      <w:r w:rsidRPr="008D0CBB">
        <w:rPr>
          <w:rStyle w:val="StyleUnderline"/>
          <w:highlight w:val="yellow"/>
        </w:rPr>
        <w:t>the real question is</w:t>
      </w:r>
      <w:r w:rsidRPr="006E0EED">
        <w:t xml:space="preserve"> what will </w:t>
      </w:r>
      <w:r w:rsidRPr="00525645">
        <w:t xml:space="preserve">be </w:t>
      </w:r>
      <w:r w:rsidRPr="00525645">
        <w:rPr>
          <w:rStyle w:val="StyleUnderline"/>
        </w:rPr>
        <w:t>the nature of relations between</w:t>
      </w:r>
      <w:r w:rsidRPr="00525645">
        <w:t xml:space="preserve"> these </w:t>
      </w:r>
      <w:r w:rsidRPr="00525645">
        <w:rPr>
          <w:rStyle w:val="StyleUnderline"/>
        </w:rPr>
        <w:t>Great Powers</w:t>
      </w:r>
      <w:r w:rsidRPr="00525645">
        <w:t>?</w:t>
      </w:r>
      <w:r w:rsidRPr="006E0EED">
        <w:t xml:space="preserve"> </w:t>
      </w:r>
      <w:r w:rsidRPr="008D0CBB">
        <w:rPr>
          <w:rStyle w:val="StyleUnderline"/>
          <w:highlight w:val="yellow"/>
        </w:rPr>
        <w:t>Will global order be</w:t>
      </w:r>
      <w:r w:rsidRPr="00C442AB">
        <w:rPr>
          <w:rStyle w:val="StyleUnderline"/>
        </w:rPr>
        <w:t xml:space="preserve"> characterized </w:t>
      </w:r>
      <w:r w:rsidRPr="00525645">
        <w:rPr>
          <w:rStyle w:val="StyleUnderline"/>
        </w:rPr>
        <w:t xml:space="preserve">as </w:t>
      </w:r>
      <w:r w:rsidRPr="008D0CBB">
        <w:rPr>
          <w:rStyle w:val="StyleUnderline"/>
          <w:highlight w:val="yellow"/>
        </w:rPr>
        <w:t>a predictable interdependent</w:t>
      </w:r>
      <w:r w:rsidRPr="00C442AB">
        <w:rPr>
          <w:rStyle w:val="StyleUnderline"/>
        </w:rPr>
        <w:t xml:space="preserve"> one-world </w:t>
      </w:r>
      <w:r w:rsidRPr="008D0CBB">
        <w:rPr>
          <w:rStyle w:val="StyleUnderline"/>
          <w:highlight w:val="yellow"/>
        </w:rPr>
        <w:t>system, in which</w:t>
      </w:r>
      <w:r w:rsidRPr="00C442AB">
        <w:rPr>
          <w:rStyle w:val="StyleUnderline"/>
        </w:rPr>
        <w:t xml:space="preserve"> shared strategic threats create interest-based </w:t>
      </w:r>
      <w:r w:rsidRPr="008D0CBB">
        <w:rPr>
          <w:rStyle w:val="StyleUnderline"/>
          <w:highlight w:val="yellow"/>
        </w:rPr>
        <w:t>incentives</w:t>
      </w:r>
      <w:r w:rsidRPr="006E0EED">
        <w:t xml:space="preserve"> and functional benefits </w:t>
      </w:r>
      <w:r w:rsidRPr="00C442AB">
        <w:rPr>
          <w:rStyle w:val="StyleUnderline"/>
        </w:rPr>
        <w:t xml:space="preserve">which </w:t>
      </w:r>
      <w:r w:rsidRPr="008D0CBB">
        <w:rPr>
          <w:rStyle w:val="StyleUnderline"/>
          <w:highlight w:val="yellow"/>
        </w:rPr>
        <w:t>drive cooperation</w:t>
      </w:r>
      <w:r w:rsidRPr="006E0EED">
        <w:t xml:space="preserve"> between Great Powers? </w:t>
      </w:r>
      <w:r w:rsidRPr="00C442AB">
        <w:rPr>
          <w:rStyle w:val="StyleUnderline"/>
        </w:rPr>
        <w:t>This</w:t>
      </w:r>
      <w:r w:rsidRPr="006E0EED">
        <w:t xml:space="preserve"> pathway </w:t>
      </w:r>
      <w:r w:rsidRPr="00C442AB">
        <w:rPr>
          <w:rStyle w:val="StyleUnderline"/>
        </w:rPr>
        <w:t>would be evidenced by</w:t>
      </w:r>
      <w:r w:rsidRPr="006E0EED">
        <w:t xml:space="preserve"> the emergence of </w:t>
      </w:r>
      <w:r w:rsidRPr="00C442AB">
        <w:rPr>
          <w:rStyle w:val="StyleUnderline"/>
        </w:rPr>
        <w:t xml:space="preserve">a global security agenda </w:t>
      </w:r>
      <w:r w:rsidRPr="008D0CBB">
        <w:rPr>
          <w:rStyle w:val="StyleUnderline"/>
          <w:highlight w:val="yellow"/>
        </w:rPr>
        <w:t>based on</w:t>
      </w:r>
      <w:r w:rsidRPr="006E0EED">
        <w:t xml:space="preserve"> nascent </w:t>
      </w:r>
      <w:r w:rsidRPr="008D0CBB">
        <w:rPr>
          <w:rStyle w:val="Emphasis"/>
          <w:highlight w:val="yellow"/>
        </w:rPr>
        <w:t>similarity across national policy agendas</w:t>
      </w:r>
      <w:r w:rsidRPr="006E0EED">
        <w:t xml:space="preserve">. In addition. </w:t>
      </w:r>
      <w:r w:rsidRPr="008D0CBB">
        <w:rPr>
          <w:rStyle w:val="StyleUnderline"/>
          <w:highlight w:val="yellow"/>
        </w:rPr>
        <w:t>Great Powers would</w:t>
      </w:r>
      <w:r w:rsidRPr="006E0EED">
        <w:t xml:space="preserve"> seek to </w:t>
      </w:r>
      <w:r w:rsidRPr="008D0CBB">
        <w:rPr>
          <w:rStyle w:val="StyleUnderline"/>
          <w:highlight w:val="yellow"/>
        </w:rPr>
        <w:t xml:space="preserve">cooperate by strengthening multilateral partnerships in </w:t>
      </w:r>
      <w:r w:rsidRPr="00463AA0">
        <w:rPr>
          <w:rStyle w:val="StyleUnderline"/>
          <w:highlight w:val="yellow"/>
        </w:rPr>
        <w:t>institutions (such as</w:t>
      </w:r>
      <w:r w:rsidRPr="00C442AB">
        <w:rPr>
          <w:rStyle w:val="StyleUnderline"/>
        </w:rPr>
        <w:t xml:space="preserve"> the UN, G20 and </w:t>
      </w:r>
      <w:r w:rsidRPr="00463AA0">
        <w:rPr>
          <w:rStyle w:val="StyleUnderline"/>
          <w:highlight w:val="yellow"/>
        </w:rPr>
        <w:t>regional variants</w:t>
      </w:r>
      <w:r w:rsidRPr="006E0EED">
        <w:t xml:space="preserve">), </w:t>
      </w:r>
      <w:r w:rsidRPr="00525645">
        <w:t>regimes (e.g., arms control, climate and</w:t>
      </w:r>
      <w:r w:rsidRPr="006E0EED">
        <w:t xml:space="preserve"> trade), </w:t>
      </w:r>
      <w:r w:rsidRPr="008D0CBB">
        <w:rPr>
          <w:rStyle w:val="StyleUnderline"/>
          <w:highlight w:val="yellow"/>
        </w:rPr>
        <w:t xml:space="preserve">and shared </w:t>
      </w:r>
      <w:r w:rsidRPr="00525645">
        <w:rPr>
          <w:rStyle w:val="StyleUnderline"/>
        </w:rPr>
        <w:t xml:space="preserve">global </w:t>
      </w:r>
      <w:r w:rsidRPr="008D0CBB">
        <w:rPr>
          <w:rStyle w:val="StyleUnderline"/>
          <w:highlight w:val="yellow"/>
        </w:rPr>
        <w:t>norms</w:t>
      </w:r>
      <w:r w:rsidRPr="00C442AB">
        <w:rPr>
          <w:rStyle w:val="StyleUnderline"/>
        </w:rPr>
        <w:t xml:space="preserve">, </w:t>
      </w:r>
      <w:r w:rsidRPr="006E0EED">
        <w:t xml:space="preserve">including international law. </w:t>
      </w:r>
      <w:r w:rsidRPr="008D0CBB">
        <w:rPr>
          <w:rStyle w:val="StyleUnderline"/>
          <w:highlight w:val="yellow"/>
        </w:rPr>
        <w:t>Alternatively, Great Powers may rely less on institutions</w:t>
      </w:r>
      <w:r w:rsidRPr="00C442AB">
        <w:rPr>
          <w:rStyle w:val="StyleUnderline"/>
        </w:rPr>
        <w:t xml:space="preserve">, regimes </w:t>
      </w:r>
      <w:r w:rsidRPr="008D0CBB">
        <w:rPr>
          <w:rStyle w:val="StyleUnderline"/>
          <w:highlight w:val="yellow"/>
        </w:rPr>
        <w:t>and</w:t>
      </w:r>
      <w:r w:rsidRPr="00C442AB">
        <w:rPr>
          <w:rStyle w:val="StyleUnderline"/>
        </w:rPr>
        <w:t xml:space="preserve"> shared </w:t>
      </w:r>
      <w:r w:rsidRPr="008D0CBB">
        <w:rPr>
          <w:rStyle w:val="StyleUnderline"/>
          <w:highlight w:val="yellow"/>
        </w:rPr>
        <w:t>norms, and more on</w:t>
      </w:r>
      <w:r w:rsidRPr="00C442AB">
        <w:rPr>
          <w:rStyle w:val="StyleUnderline"/>
        </w:rPr>
        <w:t xml:space="preserve"> increasing their</w:t>
      </w:r>
      <w:r w:rsidRPr="006E0EED">
        <w:t xml:space="preserve"> order-producing </w:t>
      </w:r>
      <w:r w:rsidRPr="00C442AB">
        <w:rPr>
          <w:rStyle w:val="StyleUnderline"/>
        </w:rPr>
        <w:t>managerial role through</w:t>
      </w:r>
      <w:r w:rsidRPr="006E0EED">
        <w:t xml:space="preserve"> </w:t>
      </w:r>
      <w:r w:rsidRPr="008D0CBB">
        <w:rPr>
          <w:rStyle w:val="StyleUnderline"/>
          <w:highlight w:val="yellow"/>
        </w:rPr>
        <w:t>geopolitical-bloc formation</w:t>
      </w:r>
      <w:r w:rsidRPr="006E0EED">
        <w:t xml:space="preserve"> within their near neighborhoods. </w:t>
      </w:r>
      <w:r w:rsidRPr="00C442AB">
        <w:rPr>
          <w:rStyle w:val="StyleUnderline"/>
        </w:rPr>
        <w:t>Under such circumstances,</w:t>
      </w:r>
      <w:r w:rsidRPr="006E0EED">
        <w:t xml:space="preserve"> </w:t>
      </w:r>
      <w:r w:rsidRPr="00C442AB">
        <w:rPr>
          <w:rStyle w:val="StyleUnderline"/>
        </w:rPr>
        <w:t>a re-</w:t>
      </w:r>
      <w:r w:rsidRPr="008D0CBB">
        <w:rPr>
          <w:rStyle w:val="StyleUnderline"/>
          <w:highlight w:val="yellow"/>
        </w:rPr>
        <w:t xml:space="preserve">division of the world into a competing </w:t>
      </w:r>
      <w:r w:rsidRPr="00525645">
        <w:rPr>
          <w:rStyle w:val="StyleUnderline"/>
        </w:rPr>
        <w:t>mercantilist nineteenth</w:t>
      </w:r>
      <w:r w:rsidRPr="00C442AB">
        <w:rPr>
          <w:rStyle w:val="StyleUnderline"/>
        </w:rPr>
        <w:t xml:space="preserve">-century </w:t>
      </w:r>
      <w:r w:rsidRPr="008D0CBB">
        <w:rPr>
          <w:rStyle w:val="StyleUnderline"/>
          <w:highlight w:val="yellow"/>
        </w:rPr>
        <w:t>regional order emerges</w:t>
      </w:r>
      <w:r w:rsidRPr="006E0EED">
        <w:t xml:space="preserve"> 17 </w:t>
      </w:r>
      <w:r w:rsidRPr="008D0CBB">
        <w:rPr>
          <w:rStyle w:val="StyleUnderline"/>
          <w:highlight w:val="yellow"/>
        </w:rPr>
        <w:t>World order would be characterized</w:t>
      </w:r>
      <w:r w:rsidRPr="00525645">
        <w:t xml:space="preserve"> more </w:t>
      </w:r>
      <w:r w:rsidRPr="008D0CBB">
        <w:rPr>
          <w:rStyle w:val="StyleUnderline"/>
          <w:highlight w:val="yellow"/>
        </w:rPr>
        <w:t>by</w:t>
      </w:r>
      <w:r w:rsidRPr="00525645">
        <w:t xml:space="preserve"> hierarchy and </w:t>
      </w:r>
      <w:r w:rsidRPr="00525645">
        <w:rPr>
          <w:rStyle w:val="StyleUnderline"/>
        </w:rPr>
        <w:t xml:space="preserve">balance of power and </w:t>
      </w:r>
      <w:r w:rsidRPr="008D0CBB">
        <w:rPr>
          <w:rStyle w:val="StyleUnderline"/>
          <w:highlight w:val="yellow"/>
        </w:rPr>
        <w:t>zero-sum principles</w:t>
      </w:r>
      <w:r w:rsidRPr="00525645">
        <w:t xml:space="preserve"> than by interdependence. Relative power shifts that allow a return to multipolarity - with three or more evenly matched powers - occur gradually. The transition from a bipolar in the Cold War to a unipolar moment in the post-C</w:t>
      </w:r>
      <w:r w:rsidRPr="006E0EED">
        <w:t>old War has been crowned, according to Haass, by an era of non-polarity, where power is diffuse — "a world dominated not by one or two or even several states but rather by dozens of actors possessing and exercising various kinds of power"18 Multilateralism is on the rise, characterized by a combination of stales and international organizations, both influential and talking shops, formal and informal ("multilateralism light"). A dual system of global governance has evolved. An embryonic division of labor emerges, as groups with no formal rules or permanent structures coordinate policies and immediate reactions to crises, while formal treaty-based institutions then legitimize the results.'9</w:t>
      </w:r>
      <w:r>
        <w:t xml:space="preserve"> </w:t>
      </w:r>
      <w:r w:rsidRPr="006E0EED">
        <w:t>As powerfully advocated by Wolfgang Schauble:</w:t>
      </w:r>
      <w:r>
        <w:t xml:space="preserve"> </w:t>
      </w:r>
      <w:r w:rsidRPr="008D0CBB">
        <w:rPr>
          <w:rStyle w:val="StyleUnderline"/>
          <w:highlight w:val="yellow"/>
        </w:rPr>
        <w:t xml:space="preserve">Global cooperation is the </w:t>
      </w:r>
      <w:r w:rsidRPr="008D0CBB">
        <w:rPr>
          <w:rStyle w:val="Emphasis"/>
          <w:highlight w:val="yellow"/>
        </w:rPr>
        <w:t>only way</w:t>
      </w:r>
      <w:r w:rsidRPr="008D0CBB">
        <w:rPr>
          <w:rStyle w:val="StyleUnderline"/>
          <w:highlight w:val="yellow"/>
        </w:rPr>
        <w:t xml:space="preserve"> to master</w:t>
      </w:r>
      <w:r w:rsidRPr="00525645">
        <w:rPr>
          <w:rStyle w:val="StyleUnderline"/>
        </w:rPr>
        <w:t xml:space="preserve"> </w:t>
      </w:r>
      <w:r w:rsidRPr="006E0EED">
        <w:t xml:space="preserve">the </w:t>
      </w:r>
      <w:r w:rsidRPr="008D0CBB">
        <w:rPr>
          <w:rStyle w:val="StyleUnderline"/>
          <w:highlight w:val="yellow"/>
        </w:rPr>
        <w:t>new, asymmetric global challenges</w:t>
      </w:r>
      <w:r w:rsidRPr="006E0EED">
        <w:t xml:space="preserve"> of the twenty-first century. No nation can manage these tasks on its own, nor can the entire international community do so without the help of non-state, civil society actors. We must work together to find appropriate security policy responses to the realities of the twenty-first century.20</w:t>
      </w:r>
      <w:r>
        <w:t xml:space="preserve"> </w:t>
      </w:r>
      <w:r w:rsidRPr="006E0EED">
        <w:t xml:space="preserve">Highlighting the emergence of what he terms an "interpolar" world - defined as "multipolarity in an age of interdependence" — Grevi suggests that </w:t>
      </w:r>
      <w:r w:rsidRPr="008D0CBB">
        <w:rPr>
          <w:rStyle w:val="StyleUnderline"/>
          <w:highlight w:val="yellow"/>
        </w:rPr>
        <w:t>managing</w:t>
      </w:r>
      <w:r w:rsidRPr="008D0CBB">
        <w:rPr>
          <w:highlight w:val="yellow"/>
        </w:rPr>
        <w:t xml:space="preserve"> </w:t>
      </w:r>
      <w:r w:rsidRPr="008D0CBB">
        <w:rPr>
          <w:rStyle w:val="Emphasis"/>
          <w:highlight w:val="yellow"/>
        </w:rPr>
        <w:t>existential interdependence</w:t>
      </w:r>
      <w:r w:rsidRPr="006E0EED">
        <w:t xml:space="preserve"> </w:t>
      </w:r>
      <w:r w:rsidRPr="00C442AB">
        <w:rPr>
          <w:rStyle w:val="StyleUnderline"/>
        </w:rPr>
        <w:t xml:space="preserve">in an unstable multipolar world </w:t>
      </w:r>
      <w:r w:rsidRPr="008D0CBB">
        <w:rPr>
          <w:rStyle w:val="Emphasis"/>
          <w:highlight w:val="yellow"/>
        </w:rPr>
        <w:t>is</w:t>
      </w:r>
      <w:r w:rsidRPr="00C442AB">
        <w:rPr>
          <w:rStyle w:val="StyleUnderline"/>
        </w:rPr>
        <w:t xml:space="preserve"> the </w:t>
      </w:r>
      <w:r w:rsidRPr="008D0CBB">
        <w:rPr>
          <w:rStyle w:val="Emphasis"/>
          <w:highlight w:val="yellow"/>
        </w:rPr>
        <w:t>key</w:t>
      </w:r>
      <w:r w:rsidRPr="006E0EED">
        <w:t xml:space="preserve">.21 Such </w:t>
      </w:r>
      <w:r w:rsidRPr="00C442AB">
        <w:rPr>
          <w:rStyle w:val="StyleUnderline"/>
        </w:rPr>
        <w:t xml:space="preserve">complex </w:t>
      </w:r>
      <w:r w:rsidRPr="008D0CBB">
        <w:rPr>
          <w:rStyle w:val="StyleUnderline"/>
          <w:highlight w:val="yellow"/>
        </w:rPr>
        <w:t>interdependence generates</w:t>
      </w:r>
      <w:r w:rsidRPr="00C442AB">
        <w:rPr>
          <w:rStyle w:val="StyleUnderline"/>
        </w:rPr>
        <w:t xml:space="preserve"> shared interest in </w:t>
      </w:r>
      <w:r w:rsidRPr="008D0CBB">
        <w:rPr>
          <w:rStyle w:val="StyleUnderline"/>
          <w:highlight w:val="yellow"/>
        </w:rPr>
        <w:t>cooperative solutions</w:t>
      </w:r>
      <w:r w:rsidRPr="006E0EED">
        <w:t xml:space="preserve">, </w:t>
      </w:r>
      <w:r w:rsidRPr="00C442AB">
        <w:rPr>
          <w:rStyle w:val="StyleUnderline"/>
        </w:rPr>
        <w:t xml:space="preserve">meanwhile driving convergence, consensus </w:t>
      </w:r>
      <w:r w:rsidRPr="008D0CBB">
        <w:rPr>
          <w:rStyle w:val="StyleUnderline"/>
          <w:highlight w:val="yellow"/>
        </w:rPr>
        <w:t>and accommodation between Great Powers</w:t>
      </w:r>
      <w:r w:rsidRPr="006E0EED">
        <w:t xml:space="preserve">.22 As a result, </w:t>
      </w:r>
      <w:r w:rsidRPr="00C442AB">
        <w:rPr>
          <w:rStyle w:val="StyleUnderline"/>
        </w:rPr>
        <w:t>the multilateral system is being adjusted to reflect the realities of a global age</w:t>
      </w:r>
      <w:r w:rsidRPr="006E0EED">
        <w:t xml:space="preserve"> - </w:t>
      </w:r>
      <w:r w:rsidRPr="00C442AB">
        <w:rPr>
          <w:rStyle w:val="StyleUnderline"/>
        </w:rPr>
        <w:t>the rise of emerging powers and relative decline of the West</w:t>
      </w:r>
      <w:r w:rsidRPr="006E0EED">
        <w:t>: "The new priority is to maintain a complex balance between multiple states."23 The G20 meeting in London in April 2009 suggested that great and rising powers will reform global financial architecture so that it regulates and supervises global markets in a more participative, transparent and responsive manner: all countries have contributed to the crisis; all will be involved in the solution.24</w:t>
      </w:r>
    </w:p>
    <w:p w14:paraId="336BB3EF" w14:textId="77777777" w:rsidR="00313FAB" w:rsidRDefault="00313FAB" w:rsidP="00AE051A"/>
    <w:p w14:paraId="6F6158A6" w14:textId="45E2B615" w:rsidR="002341EA" w:rsidRPr="00AE051A" w:rsidRDefault="00AE051A" w:rsidP="00313FAB">
      <w:pPr>
        <w:pStyle w:val="Heading3"/>
        <w:rPr>
          <w:rStyle w:val="Style13ptBold"/>
          <w:b/>
          <w:sz w:val="32"/>
          <w:u w:val="single"/>
        </w:rPr>
      </w:pPr>
      <w:r w:rsidRPr="00AE051A">
        <w:rPr>
          <w:rStyle w:val="Style13ptBold"/>
          <w:b/>
          <w:sz w:val="32"/>
          <w:u w:val="single"/>
        </w:rPr>
        <w:t xml:space="preserve">1ac—South China Sea </w:t>
      </w:r>
    </w:p>
    <w:p w14:paraId="0F71F199" w14:textId="5EE3595A" w:rsidR="002341EA" w:rsidRPr="00AE051A" w:rsidRDefault="00AE051A" w:rsidP="002341EA">
      <w:pPr>
        <w:rPr>
          <w:rStyle w:val="Style13ptBold"/>
          <w:rFonts w:eastAsiaTheme="majorEastAsia" w:cstheme="majorBidi"/>
          <w:bCs/>
          <w:szCs w:val="26"/>
        </w:rPr>
      </w:pPr>
      <w:r w:rsidRPr="002341EA">
        <w:rPr>
          <w:rFonts w:eastAsiaTheme="majorEastAsia" w:cstheme="majorBidi"/>
          <w:b/>
          <w:bCs/>
          <w:sz w:val="26"/>
          <w:szCs w:val="26"/>
          <w:u w:val="single"/>
        </w:rPr>
        <w:t xml:space="preserve">Advantage </w:t>
      </w:r>
      <w:r>
        <w:rPr>
          <w:rFonts w:eastAsiaTheme="majorEastAsia" w:cstheme="majorBidi"/>
          <w:b/>
          <w:bCs/>
          <w:sz w:val="26"/>
          <w:szCs w:val="26"/>
          <w:u w:val="single"/>
        </w:rPr>
        <w:t>Two</w:t>
      </w:r>
      <w:r w:rsidRPr="002341EA">
        <w:rPr>
          <w:rFonts w:eastAsiaTheme="majorEastAsia" w:cstheme="majorBidi"/>
          <w:b/>
          <w:bCs/>
          <w:sz w:val="26"/>
          <w:szCs w:val="26"/>
          <w:u w:val="single"/>
        </w:rPr>
        <w:t xml:space="preserve"> is </w:t>
      </w:r>
      <w:r>
        <w:rPr>
          <w:rFonts w:eastAsiaTheme="majorEastAsia" w:cstheme="majorBidi"/>
          <w:b/>
          <w:bCs/>
          <w:sz w:val="26"/>
          <w:szCs w:val="26"/>
          <w:u w:val="single"/>
        </w:rPr>
        <w:t>South China Sea</w:t>
      </w:r>
      <w:r>
        <w:rPr>
          <w:rFonts w:eastAsiaTheme="majorEastAsia" w:cstheme="majorBidi"/>
          <w:b/>
          <w:bCs/>
          <w:sz w:val="26"/>
          <w:szCs w:val="26"/>
        </w:rPr>
        <w:t xml:space="preserve"> – </w:t>
      </w:r>
    </w:p>
    <w:p w14:paraId="214E254B" w14:textId="08294DB4" w:rsidR="002341EA" w:rsidRPr="00211638" w:rsidRDefault="002341EA" w:rsidP="002341EA">
      <w:pPr>
        <w:pStyle w:val="Heading4"/>
        <w:rPr>
          <w:rStyle w:val="Style13ptBold"/>
          <w:b/>
        </w:rPr>
      </w:pPr>
      <w:r w:rsidRPr="00803064">
        <w:rPr>
          <w:rStyle w:val="Style13ptBold"/>
          <w:b/>
          <w:u w:val="single"/>
        </w:rPr>
        <w:t>South China Sea tensions</w:t>
      </w:r>
      <w:r>
        <w:rPr>
          <w:rStyle w:val="Style13ptBold"/>
          <w:b/>
        </w:rPr>
        <w:t xml:space="preserve"> are rising and will </w:t>
      </w:r>
      <w:r w:rsidRPr="00803064">
        <w:rPr>
          <w:rStyle w:val="Style13ptBold"/>
          <w:b/>
          <w:u w:val="single"/>
        </w:rPr>
        <w:t>escalate</w:t>
      </w:r>
      <w:r w:rsidR="00252D6A">
        <w:rPr>
          <w:rStyle w:val="Style13ptBold"/>
          <w:b/>
        </w:rPr>
        <w:t xml:space="preserve"> </w:t>
      </w:r>
      <w:r>
        <w:rPr>
          <w:rStyle w:val="Style13ptBold"/>
          <w:b/>
        </w:rPr>
        <w:t xml:space="preserve">– the aff’s QPQ </w:t>
      </w:r>
      <w:r w:rsidR="00252D6A">
        <w:rPr>
          <w:rStyle w:val="Style13ptBold"/>
          <w:b/>
        </w:rPr>
        <w:t xml:space="preserve">to abide by the Law of the Sea </w:t>
      </w:r>
      <w:r>
        <w:rPr>
          <w:rStyle w:val="Style13ptBold"/>
          <w:b/>
        </w:rPr>
        <w:t xml:space="preserve">is </w:t>
      </w:r>
      <w:r w:rsidRPr="00803064">
        <w:rPr>
          <w:rStyle w:val="Style13ptBold"/>
          <w:b/>
          <w:u w:val="single"/>
        </w:rPr>
        <w:t>try or die</w:t>
      </w:r>
      <w:r>
        <w:rPr>
          <w:rStyle w:val="Style13ptBold"/>
          <w:b/>
        </w:rPr>
        <w:t xml:space="preserve"> </w:t>
      </w:r>
    </w:p>
    <w:p w14:paraId="4DF97640" w14:textId="5FB7C67A" w:rsidR="002341EA" w:rsidRDefault="002341EA" w:rsidP="002341EA">
      <w:r w:rsidRPr="00211638">
        <w:rPr>
          <w:rStyle w:val="Style13ptBold"/>
        </w:rPr>
        <w:t>Welch, 6-24</w:t>
      </w:r>
      <w:r>
        <w:t xml:space="preserve">—David, </w:t>
      </w:r>
      <w:r w:rsidRPr="00211638">
        <w:t>Chair of global security and professor of political s</w:t>
      </w:r>
      <w:r w:rsidR="00FC0870">
        <w:t>cience @ University of Waterloo</w:t>
      </w:r>
      <w:r w:rsidRPr="00211638">
        <w:t xml:space="preserve"> and Senior Fellow @ Centre for International Governance Innovation. </w:t>
      </w:r>
      <w:r>
        <w:t xml:space="preserve">“China's Curious South China Sea Negotiation Policy; What would China expect to achieve with bilateral negotiations on maritime disputes?” The Diplomat, </w:t>
      </w:r>
      <w:hyperlink r:id="rId26" w:history="1">
        <w:r w:rsidRPr="002C7DAB">
          <w:rPr>
            <w:rStyle w:val="Hyperlink"/>
          </w:rPr>
          <w:t>http://thediplomat.com/2016/06/chinas-curious-south-china-sea-negotiation-policy/</w:t>
        </w:r>
      </w:hyperlink>
      <w:r>
        <w:t xml:space="preserve"> --br </w:t>
      </w:r>
    </w:p>
    <w:p w14:paraId="763A6471" w14:textId="77777777" w:rsidR="002341EA" w:rsidRPr="00925E5C" w:rsidRDefault="002341EA" w:rsidP="002341EA">
      <w:pPr>
        <w:rPr>
          <w:b/>
          <w:iCs/>
          <w:u w:val="single"/>
        </w:rPr>
      </w:pPr>
      <w:r>
        <w:t xml:space="preserve">There has been a great deal of commentary recently on Beijing’s strident refusal to participate in the Philippines’ arbitration case and the almost desperate vehemence with which it is preparing to greet the tribunal’s final judgment. This is not terribly surprising, as </w:t>
      </w:r>
      <w:r w:rsidRPr="00FC0870">
        <w:rPr>
          <w:rStyle w:val="Emphasis"/>
          <w:highlight w:val="yellow"/>
        </w:rPr>
        <w:t>most analysts agree</w:t>
      </w:r>
      <w:r w:rsidRPr="00A974D2">
        <w:rPr>
          <w:rStyle w:val="StyleUnderline"/>
          <w:highlight w:val="yellow"/>
        </w:rPr>
        <w:t xml:space="preserve"> that the Philippines will win</w:t>
      </w:r>
      <w:r w:rsidRPr="00D43666">
        <w:rPr>
          <w:rStyle w:val="StyleUnderline"/>
        </w:rPr>
        <w:t xml:space="preserve"> on a number of crucial points, </w:t>
      </w:r>
      <w:r w:rsidRPr="00A974D2">
        <w:rPr>
          <w:rStyle w:val="StyleUnderline"/>
          <w:highlight w:val="yellow"/>
        </w:rPr>
        <w:t>undercutting some, if not all, of China’s maritime claims</w:t>
      </w:r>
      <w:r>
        <w:t xml:space="preserve">. However, </w:t>
      </w:r>
      <w:r w:rsidRPr="00A974D2">
        <w:rPr>
          <w:rStyle w:val="StyleUnderline"/>
        </w:rPr>
        <w:t>there has been surprisingly little analysis of Beijing’s preferred alternative</w:t>
      </w:r>
      <w:r>
        <w:t xml:space="preserve"> to adjudicated dispute resolution: </w:t>
      </w:r>
      <w:r w:rsidRPr="00A974D2">
        <w:rPr>
          <w:rStyle w:val="StyleUnderline"/>
        </w:rPr>
        <w:t>namely, bilateral negotiations</w:t>
      </w:r>
      <w:r>
        <w:t xml:space="preserve">. How might we understand this? What does it tell us about China’s wants, needs, or fears? What does it say about Chinese leaders’ view of the world? The bilateral negotiation option is particularly puzzling in view of China’s profession that it has had “indisputable sovereignty” in the South China Sea since “ancient times.” One doesn’t make arguments about history at a negotiating table: one makes offers. </w:t>
      </w:r>
      <w:r w:rsidRPr="00A974D2">
        <w:rPr>
          <w:rStyle w:val="Emphasis"/>
          <w:highlight w:val="yellow"/>
        </w:rPr>
        <w:t>Negotiation is the art of finding a quid pro quo</w:t>
      </w:r>
      <w:r w:rsidRPr="00057B46">
        <w:rPr>
          <w:rStyle w:val="StyleUnderline"/>
        </w:rPr>
        <w:t xml:space="preserve">, </w:t>
      </w:r>
      <w:r w:rsidRPr="00A974D2">
        <w:rPr>
          <w:rStyle w:val="StyleUnderline"/>
        </w:rPr>
        <w:t xml:space="preserve">not winning a debate. </w:t>
      </w:r>
      <w:r>
        <w:t xml:space="preserve">And if Chinese sovereignty is indisputable, what is there to negotiate about? Is Beijing willing to give some up? </w:t>
      </w:r>
      <w:r w:rsidRPr="00A974D2">
        <w:rPr>
          <w:rStyle w:val="StyleUnderline"/>
        </w:rPr>
        <w:t>If, as most analysts believe, the regime is as petrified of rising nationalist sentiment as it appears to be</w:t>
      </w:r>
      <w:r>
        <w:t xml:space="preserve"> (this seems, after all, to be one of the main reasons that Beijing has been trying to undermine the Philippines arbitration case), </w:t>
      </w:r>
      <w:r w:rsidRPr="00A974D2">
        <w:rPr>
          <w:rStyle w:val="StyleUnderline"/>
        </w:rPr>
        <w:t>then how could it possibly cede ground at a negotiating table without triggering a domestic backlash?</w:t>
      </w:r>
      <w:r>
        <w:rPr>
          <w:rStyle w:val="StyleUnderline"/>
        </w:rPr>
        <w:t xml:space="preserve"> </w:t>
      </w:r>
      <w:r>
        <w:t xml:space="preserve">The cynical interpretation is that China wants to negotiate bilaterally so that it can bully others into submission. </w:t>
      </w:r>
      <w:r w:rsidRPr="00A974D2">
        <w:rPr>
          <w:rStyle w:val="StyleUnderline"/>
        </w:rPr>
        <w:t xml:space="preserve">But it </w:t>
      </w:r>
      <w:r w:rsidRPr="00A974D2">
        <w:rPr>
          <w:rStyle w:val="StyleUnderline"/>
          <w:highlight w:val="yellow"/>
        </w:rPr>
        <w:t>would be strange indeed if Beijing really thought that</w:t>
      </w:r>
      <w:r w:rsidRPr="00A974D2">
        <w:rPr>
          <w:rStyle w:val="StyleUnderline"/>
        </w:rPr>
        <w:t xml:space="preserve"> Vietnam, </w:t>
      </w:r>
      <w:r w:rsidRPr="00A974D2">
        <w:rPr>
          <w:rStyle w:val="StyleUnderline"/>
          <w:highlight w:val="yellow"/>
        </w:rPr>
        <w:t>the Philippines</w:t>
      </w:r>
      <w:r w:rsidRPr="00A974D2">
        <w:rPr>
          <w:rStyle w:val="StyleUnderline"/>
        </w:rPr>
        <w:t xml:space="preserve">, Malaysia, or Brunei </w:t>
      </w:r>
      <w:r w:rsidRPr="00A974D2">
        <w:rPr>
          <w:rStyle w:val="StyleUnderline"/>
          <w:highlight w:val="yellow"/>
        </w:rPr>
        <w:t>would</w:t>
      </w:r>
      <w:r w:rsidRPr="00A974D2">
        <w:rPr>
          <w:rStyle w:val="StyleUnderline"/>
        </w:rPr>
        <w:t xml:space="preserve"> be willing to sit down at a negotiating table merely to </w:t>
      </w:r>
      <w:r w:rsidRPr="00A974D2">
        <w:rPr>
          <w:rStyle w:val="StyleUnderline"/>
          <w:highlight w:val="yellow"/>
        </w:rPr>
        <w:t>accept surrender</w:t>
      </w:r>
      <w:r w:rsidRPr="00A974D2">
        <w:rPr>
          <w:rStyle w:val="StyleUnderline"/>
        </w:rPr>
        <w:t xml:space="preserve"> terms</w:t>
      </w:r>
      <w:r>
        <w:t xml:space="preserve">. Presumably, Beijing thinks there must be a contract zone of some kind. What might that be? </w:t>
      </w:r>
      <w:r w:rsidRPr="00A974D2">
        <w:rPr>
          <w:rStyle w:val="StyleUnderline"/>
        </w:rPr>
        <w:t xml:space="preserve">One possibility is that </w:t>
      </w:r>
      <w:r w:rsidRPr="00A974D2">
        <w:rPr>
          <w:rStyle w:val="Emphasis"/>
          <w:highlight w:val="yellow"/>
        </w:rPr>
        <w:t>Beijing is willing to resolve the lingering ambiguity of its South China Sea claims in order to settle disputes</w:t>
      </w:r>
      <w:r w:rsidRPr="00A974D2">
        <w:rPr>
          <w:rStyle w:val="StyleUnderline"/>
          <w:highlight w:val="yellow"/>
        </w:rPr>
        <w:t xml:space="preserve">. The concession here, presumably, would </w:t>
      </w:r>
      <w:r w:rsidRPr="007D130D">
        <w:rPr>
          <w:rStyle w:val="StyleUnderline"/>
          <w:highlight w:val="yellow"/>
        </w:rPr>
        <w:t>be clarity</w:t>
      </w:r>
      <w:r>
        <w:t xml:space="preserve">. Beijing might say, for instance—as Taiwan has said—that the so-called nine-dash line is only meant to encompass the islands over which China claims sovereignty, not the body of water over which it claims maritime jurisdiction. </w:t>
      </w:r>
      <w:r w:rsidRPr="00A974D2">
        <w:rPr>
          <w:rStyle w:val="Emphasis"/>
          <w:highlight w:val="yellow"/>
        </w:rPr>
        <w:t>That, China</w:t>
      </w:r>
      <w:r>
        <w:t xml:space="preserve"> might say, </w:t>
      </w:r>
      <w:r w:rsidRPr="00A974D2">
        <w:rPr>
          <w:rStyle w:val="Emphasis"/>
          <w:highlight w:val="yellow"/>
        </w:rPr>
        <w:t>would be governed by UNCLOS rules</w:t>
      </w:r>
      <w:r>
        <w:t xml:space="preserve">. The upside of </w:t>
      </w:r>
      <w:r w:rsidRPr="00A974D2">
        <w:rPr>
          <w:rStyle w:val="StyleUnderline"/>
          <w:highlight w:val="yellow"/>
        </w:rPr>
        <w:t>this concession</w:t>
      </w:r>
      <w:r>
        <w:t xml:space="preserve"> for rival claimants would be that it </w:t>
      </w:r>
      <w:r w:rsidRPr="00A974D2">
        <w:rPr>
          <w:rStyle w:val="StyleUnderline"/>
          <w:highlight w:val="yellow"/>
        </w:rPr>
        <w:t xml:space="preserve">would </w:t>
      </w:r>
      <w:r w:rsidRPr="00A974D2">
        <w:rPr>
          <w:rStyle w:val="Emphasis"/>
          <w:highlight w:val="yellow"/>
        </w:rPr>
        <w:t>pave the way</w:t>
      </w:r>
      <w:r w:rsidRPr="00A974D2">
        <w:rPr>
          <w:rStyle w:val="StyleUnderline"/>
          <w:highlight w:val="yellow"/>
        </w:rPr>
        <w:t xml:space="preserve"> for</w:t>
      </w:r>
      <w:r w:rsidRPr="00A974D2">
        <w:rPr>
          <w:rStyle w:val="StyleUnderline"/>
        </w:rPr>
        <w:t xml:space="preserve"> an </w:t>
      </w:r>
      <w:r w:rsidRPr="00A974D2">
        <w:rPr>
          <w:rStyle w:val="StyleUnderline"/>
          <w:highlight w:val="yellow"/>
        </w:rPr>
        <w:t>orderly demarcation</w:t>
      </w:r>
      <w:r w:rsidRPr="00A974D2">
        <w:rPr>
          <w:rStyle w:val="StyleUnderline"/>
        </w:rPr>
        <w:t xml:space="preserve"> of territorial seas</w:t>
      </w:r>
      <w:r>
        <w:t>, exclusive economic zones (</w:t>
      </w:r>
      <w:r w:rsidRPr="00A974D2">
        <w:rPr>
          <w:rStyle w:val="StyleUnderline"/>
        </w:rPr>
        <w:t>EEZs), and</w:t>
      </w:r>
      <w:r>
        <w:t xml:space="preserve"> continental </w:t>
      </w:r>
      <w:r w:rsidRPr="00A974D2">
        <w:rPr>
          <w:rStyle w:val="StyleUnderline"/>
        </w:rPr>
        <w:t>shelf rights</w:t>
      </w:r>
      <w:r>
        <w:t xml:space="preserve">. The downside for rival claimants would be that </w:t>
      </w:r>
      <w:r w:rsidRPr="00A974D2">
        <w:rPr>
          <w:rStyle w:val="StyleUnderline"/>
          <w:highlight w:val="yellow"/>
        </w:rPr>
        <w:t>unless China were actually willing to concede sovereignty</w:t>
      </w:r>
      <w:r>
        <w:t xml:space="preserve"> over some of the Spratly, Paracel, or Pratas islands to others, </w:t>
      </w:r>
      <w:r w:rsidRPr="00A974D2">
        <w:rPr>
          <w:rStyle w:val="StyleUnderline"/>
        </w:rPr>
        <w:t xml:space="preserve">the gain in </w:t>
      </w:r>
      <w:r w:rsidRPr="00A974D2">
        <w:rPr>
          <w:rStyle w:val="StyleUnderline"/>
          <w:highlight w:val="yellow"/>
        </w:rPr>
        <w:t>clarity would</w:t>
      </w:r>
      <w:r w:rsidRPr="00A974D2">
        <w:rPr>
          <w:rStyle w:val="StyleUnderline"/>
        </w:rPr>
        <w:t xml:space="preserve"> largely </w:t>
      </w:r>
      <w:r w:rsidRPr="00A974D2">
        <w:rPr>
          <w:rStyle w:val="StyleUnderline"/>
          <w:highlight w:val="yellow"/>
        </w:rPr>
        <w:t>be meaningless</w:t>
      </w:r>
      <w:r>
        <w:t xml:space="preserve">. China would still be asserting maritime jurisdiction over most of the South China Sea. Moreover, a great irony of this scenario is that the Philippines arbitration tribunal, whose legitimacy China has so hotly rejected, will certainly clarify a number of the provisions of UNCLOS, on the basis of which those maritime entitlements would be determined. If this is </w:t>
      </w:r>
      <w:r w:rsidRPr="00A974D2">
        <w:rPr>
          <w:rStyle w:val="StyleUnderline"/>
          <w:highlight w:val="yellow"/>
        </w:rPr>
        <w:t>China’s</w:t>
      </w:r>
      <w:r w:rsidRPr="00A974D2">
        <w:rPr>
          <w:rStyle w:val="StyleUnderline"/>
        </w:rPr>
        <w:t xml:space="preserve"> default </w:t>
      </w:r>
      <w:r w:rsidRPr="00A974D2">
        <w:rPr>
          <w:rStyle w:val="StyleUnderline"/>
          <w:highlight w:val="yellow"/>
        </w:rPr>
        <w:t>bargaining position</w:t>
      </w:r>
      <w:r>
        <w:t xml:space="preserve">, it </w:t>
      </w:r>
      <w:r w:rsidRPr="00A974D2">
        <w:rPr>
          <w:rStyle w:val="StyleUnderline"/>
          <w:highlight w:val="yellow"/>
        </w:rPr>
        <w:t>would appear to be dead on arrival</w:t>
      </w:r>
      <w:r w:rsidRPr="00A974D2">
        <w:rPr>
          <w:highlight w:val="yellow"/>
        </w:rPr>
        <w:t>.</w:t>
      </w:r>
      <w:r>
        <w:t xml:space="preserve"> More likely, </w:t>
      </w:r>
      <w:r w:rsidRPr="00A974D2">
        <w:rPr>
          <w:rStyle w:val="StyleUnderline"/>
        </w:rPr>
        <w:t>Beijing may think that rival claimants may be willing to yield on symbols in return for material gains</w:t>
      </w:r>
      <w:r>
        <w:t xml:space="preserve">. A strong indication that this may be so is that Beijing has regularly held out the prospect of “joint development” of natural resources in the South China Sea. Conceivably, Beijing may think that rival claimants would be willing to acknowledge China’s sovereignty over disputed islands in return for access to fishing grounds and the prospect of oil and gas riches. Certainly this would be an attractive outcome for China’s leaders, as they would be able to represent it domestically as standing ground on the “core interest” of sovereignty while at the same time demonstrating paternal benevolence toward China’s smaller and weaker neighbors. If this is the hand Beijing is prepared to play, it would tell us at least three interesting and important things: first, that for China the South China Sea dispute is fundamentally about symbols, respect, and prestige; second, that Chinese leaders do not believe that rival claimants similarly care about symbols, respect, and prestige; and third, that Chinese leaders believe that rival claimants think they can trust China to share in the South China Sea’s resource bounty equitably and reliably. The first of these is eminently plausible. </w:t>
      </w:r>
      <w:r w:rsidRPr="00A974D2">
        <w:rPr>
          <w:rStyle w:val="StyleUnderline"/>
        </w:rPr>
        <w:t>But</w:t>
      </w:r>
      <w:r>
        <w:t xml:space="preserve"> the latter two are not. </w:t>
      </w:r>
      <w:r w:rsidRPr="00A974D2">
        <w:rPr>
          <w:rStyle w:val="StyleUnderline"/>
        </w:rPr>
        <w:t>People in general tend to care about symbols, respect, and prestige</w:t>
      </w:r>
      <w:r>
        <w:t xml:space="preserve">, and it would betray a naïve view of human psychology to think that Chinese do and others do not. </w:t>
      </w:r>
      <w:r w:rsidRPr="00A974D2">
        <w:rPr>
          <w:rStyle w:val="StyleUnderline"/>
        </w:rPr>
        <w:t>Quite apart from the fact that China’s neighbors have feared, resented, and often resisted its “paternal benevolence” for thousands of years, China’s recent behavior has gravely damaged its reputation for trustworthiness</w:t>
      </w:r>
      <w:r>
        <w:t xml:space="preserve">—not only in the South China Sea, but also, for example, in Hong Kong. If Chinese leaders think there is a contract zone here, they lack the empathy required to see that this is wishful thinking. At the end of the day, </w:t>
      </w:r>
      <w:r w:rsidRPr="00A974D2">
        <w:rPr>
          <w:rStyle w:val="StyleUnderline"/>
          <w:highlight w:val="yellow"/>
        </w:rPr>
        <w:t>Beijing faces a stark choice</w:t>
      </w:r>
      <w:r w:rsidRPr="00A974D2">
        <w:rPr>
          <w:rStyle w:val="StyleUnderline"/>
        </w:rPr>
        <w:t xml:space="preserve"> if it truly wishes to settle disputes in the South China Sea: </w:t>
      </w:r>
      <w:r w:rsidRPr="00A974D2">
        <w:rPr>
          <w:rStyle w:val="StyleUnderline"/>
          <w:highlight w:val="yellow"/>
        </w:rPr>
        <w:t>it can either</w:t>
      </w:r>
      <w:r w:rsidRPr="00A974D2">
        <w:rPr>
          <w:rStyle w:val="StyleUnderline"/>
        </w:rPr>
        <w:t xml:space="preserve"> put its confidence in its claims to the </w:t>
      </w:r>
      <w:r w:rsidRPr="00A974D2">
        <w:rPr>
          <w:rStyle w:val="StyleUnderline"/>
          <w:highlight w:val="yellow"/>
        </w:rPr>
        <w:t>test</w:t>
      </w:r>
      <w:r w:rsidRPr="00A974D2">
        <w:rPr>
          <w:rStyle w:val="StyleUnderline"/>
        </w:rPr>
        <w:t xml:space="preserve"> in </w:t>
      </w:r>
      <w:r w:rsidRPr="00A974D2">
        <w:rPr>
          <w:rStyle w:val="StyleUnderline"/>
          <w:highlight w:val="yellow"/>
        </w:rPr>
        <w:t>appropriate judicial fora, or</w:t>
      </w:r>
      <w:r w:rsidRPr="00A974D2">
        <w:rPr>
          <w:rStyle w:val="StyleUnderline"/>
        </w:rPr>
        <w:t xml:space="preserve"> it can </w:t>
      </w:r>
      <w:r w:rsidRPr="00A974D2">
        <w:rPr>
          <w:rStyle w:val="StyleUnderline"/>
          <w:highlight w:val="yellow"/>
        </w:rPr>
        <w:t>offer</w:t>
      </w:r>
      <w:r>
        <w:t xml:space="preserve"> rival claimants genuinely attractive terms, which would almost certainly require </w:t>
      </w:r>
      <w:r w:rsidRPr="00A974D2">
        <w:rPr>
          <w:rStyle w:val="StyleUnderline"/>
          <w:highlight w:val="yellow"/>
        </w:rPr>
        <w:t xml:space="preserve">territorial concessions. </w:t>
      </w:r>
      <w:r w:rsidRPr="00A974D2">
        <w:rPr>
          <w:rStyle w:val="Emphasis"/>
          <w:highlight w:val="yellow"/>
        </w:rPr>
        <w:t xml:space="preserve">At present, both seem highly </w:t>
      </w:r>
      <w:r w:rsidRPr="00B4494B">
        <w:rPr>
          <w:rStyle w:val="Emphasis"/>
          <w:highlight w:val="yellow"/>
        </w:rPr>
        <w:t>unlikely.</w:t>
      </w:r>
      <w:r w:rsidRPr="00B4494B">
        <w:rPr>
          <w:rStyle w:val="StyleUnderline"/>
          <w:highlight w:val="yellow"/>
        </w:rPr>
        <w:t xml:space="preserve"> Meanwhile, </w:t>
      </w:r>
      <w:r w:rsidRPr="00B4494B">
        <w:rPr>
          <w:rStyle w:val="Emphasis"/>
          <w:highlight w:val="yellow"/>
        </w:rPr>
        <w:t xml:space="preserve">tensions </w:t>
      </w:r>
      <w:r w:rsidRPr="00A974D2">
        <w:rPr>
          <w:rStyle w:val="Emphasis"/>
          <w:highlight w:val="yellow"/>
        </w:rPr>
        <w:t>continue to rise. Fasten your seatbelts.</w:t>
      </w:r>
    </w:p>
    <w:p w14:paraId="3A7E9BE2" w14:textId="3396AF02" w:rsidR="00633314" w:rsidRDefault="00252D6A" w:rsidP="00633314">
      <w:pPr>
        <w:pStyle w:val="Heading4"/>
      </w:pPr>
      <w:r>
        <w:t>W</w:t>
      </w:r>
      <w:r w:rsidR="00633314">
        <w:t>ar</w:t>
      </w:r>
      <w:r>
        <w:t xml:space="preserve"> is</w:t>
      </w:r>
      <w:r w:rsidR="00633314">
        <w:t xml:space="preserve"> </w:t>
      </w:r>
      <w:r w:rsidR="00633314" w:rsidRPr="006E61CF">
        <w:rPr>
          <w:u w:val="single"/>
        </w:rPr>
        <w:t>increasingly likely</w:t>
      </w:r>
      <w:r w:rsidR="00633314">
        <w:t xml:space="preserve"> – quick diplomatic dialogue is key   </w:t>
      </w:r>
    </w:p>
    <w:p w14:paraId="262EF1D0" w14:textId="77777777" w:rsidR="00633314" w:rsidRPr="006E61CF" w:rsidRDefault="00633314" w:rsidP="00633314">
      <w:r w:rsidRPr="006E61CF">
        <w:rPr>
          <w:rStyle w:val="Style13ptBold"/>
        </w:rPr>
        <w:t>Coonan, 7-9</w:t>
      </w:r>
      <w:r>
        <w:t xml:space="preserve">-16—Chris, citing </w:t>
      </w:r>
      <w:r w:rsidRPr="006E61CF">
        <w:t>Jerome A Cohen, director of the US-Asia Law Institute at New York University</w:t>
      </w:r>
      <w:r>
        <w:t>, “</w:t>
      </w:r>
      <w:r w:rsidRPr="006E61CF">
        <w:t>Armed conflict threat as regional riva</w:t>
      </w:r>
      <w:r>
        <w:t xml:space="preserve">ls await South China Sea ruling,” </w:t>
      </w:r>
      <w:hyperlink r:id="rId27" w:history="1">
        <w:r w:rsidRPr="002C7DAB">
          <w:rPr>
            <w:rStyle w:val="Hyperlink"/>
          </w:rPr>
          <w:t>http://www.irishtimes.com/news/world/asia-pacific/armed-conflict-threat-as-regional-rivals-await-south-china-sea-ruling-1.2715377</w:t>
        </w:r>
      </w:hyperlink>
      <w:r>
        <w:t xml:space="preserve"> --br </w:t>
      </w:r>
    </w:p>
    <w:p w14:paraId="71FF81B1" w14:textId="77777777" w:rsidR="00633314" w:rsidRPr="006E61CF" w:rsidRDefault="00633314" w:rsidP="00633314">
      <w:pPr>
        <w:rPr>
          <w:rStyle w:val="Style13ptBold"/>
          <w:b w:val="0"/>
          <w:sz w:val="22"/>
        </w:rPr>
      </w:pPr>
      <w:r w:rsidRPr="006E61CF">
        <w:rPr>
          <w:rStyle w:val="StyleUnderline"/>
        </w:rPr>
        <w:t xml:space="preserve">Days before an international arbitration court rules on the disputed territory in the South China Sea, </w:t>
      </w:r>
      <w:r w:rsidRPr="006E61CF">
        <w:rPr>
          <w:rStyle w:val="StyleUnderline"/>
          <w:highlight w:val="yellow"/>
        </w:rPr>
        <w:t xml:space="preserve">the threat of </w:t>
      </w:r>
      <w:r w:rsidRPr="006E61CF">
        <w:rPr>
          <w:rStyle w:val="Emphasis"/>
          <w:highlight w:val="yellow"/>
        </w:rPr>
        <w:t>armed conflict</w:t>
      </w:r>
      <w:r w:rsidRPr="006E61CF">
        <w:rPr>
          <w:rStyle w:val="StyleUnderline"/>
          <w:highlight w:val="yellow"/>
        </w:rPr>
        <w:t xml:space="preserve"> hangs over the Asia Pacific. Beijing</w:t>
      </w:r>
      <w:r w:rsidRPr="003B1486">
        <w:t xml:space="preserve"> has stepped up sovereignty claims and </w:t>
      </w:r>
      <w:r w:rsidRPr="006E61CF">
        <w:rPr>
          <w:rStyle w:val="StyleUnderline"/>
          <w:highlight w:val="yellow"/>
        </w:rPr>
        <w:t>is accusing the US of trying to isolate China</w:t>
      </w:r>
      <w:r w:rsidRPr="003B1486">
        <w:t>.</w:t>
      </w:r>
      <w:r>
        <w:t xml:space="preserve"> </w:t>
      </w:r>
      <w:r w:rsidRPr="003B1486">
        <w:t xml:space="preserve">Although US president Barack Obama’s plan to build an “Asian Pivot” is on the back burner, </w:t>
      </w:r>
      <w:r w:rsidRPr="006E61CF">
        <w:rPr>
          <w:rStyle w:val="StyleUnderline"/>
        </w:rPr>
        <w:t>the US has been steadily expanding its influence, publicly voicing its disapproval of what it sees as China’s militarisation of the South China Sea. It has sent aircraft carriers to the area and is staging military exercises with allies.</w:t>
      </w:r>
      <w:r>
        <w:rPr>
          <w:rStyle w:val="StyleUnderline"/>
        </w:rPr>
        <w:t xml:space="preserve"> </w:t>
      </w:r>
      <w:r w:rsidRPr="003B1486">
        <w:t>Annoyed major players</w:t>
      </w:r>
      <w:r>
        <w:t xml:space="preserve"> </w:t>
      </w:r>
      <w:r w:rsidRPr="006E61CF">
        <w:rPr>
          <w:rStyle w:val="StyleUnderline"/>
        </w:rPr>
        <w:t>China believes Washington is trying to become more powerful in the Asia Pacific region at China’s expense, but Beijing is finding it difficult to find sympathy locally, as it has annoyed nearly all the main regional players including the Philippines, Vietnam, Malaysia, Taiwan and Brunei, with its claims and aggressive activities in the maritime region</w:t>
      </w:r>
      <w:r w:rsidRPr="003B1486">
        <w:t>. One of these is a land reclamation programme in the Spratly archipelago.</w:t>
      </w:r>
      <w:r>
        <w:t xml:space="preserve"> </w:t>
      </w:r>
      <w:r w:rsidRPr="003B1486">
        <w:t>China’s sovereignty claims are based on the “nine-dash line” which encompasses nearly all of the South China Sea, including the Spratlys, the Paracels and remote sandbars.</w:t>
      </w:r>
      <w:r>
        <w:t xml:space="preserve"> </w:t>
      </w:r>
      <w:r w:rsidRPr="003B1486">
        <w:t>The Philippines has asked the Permanent Court of Arbitration in The Hague to affirm its right to areas within 200 nautical miles of its coastline, under the terms of the United Nations Convention on the Law of the Sea (UNCLOS).</w:t>
      </w:r>
      <w:r>
        <w:t xml:space="preserve"> </w:t>
      </w:r>
      <w:r w:rsidRPr="003B1486">
        <w:t xml:space="preserve">While the nine-dash claim will most likely be ruled inconsistent with the UN convention, </w:t>
      </w:r>
      <w:r w:rsidRPr="006E61CF">
        <w:rPr>
          <w:rStyle w:val="StyleUnderline"/>
        </w:rPr>
        <w:t>China is expected to ignore the ruling. Foreign ministry spokesman Hong Lei said China exerted “indisputable sovereignty over the South China Sea Islands and the adjacent waters”.</w:t>
      </w:r>
      <w:r>
        <w:rPr>
          <w:rStyle w:val="StyleUnderline"/>
        </w:rPr>
        <w:t xml:space="preserve"> </w:t>
      </w:r>
      <w:r w:rsidRPr="003B1486">
        <w:t>“The Chinese government holds a consistent and clear position of not accepting nor recognising any ruling made by the arbitral tribunal set up at the unilateral request of the Philippines,” said Hong.</w:t>
      </w:r>
      <w:r>
        <w:t xml:space="preserve"> </w:t>
      </w:r>
      <w:r w:rsidRPr="003B1486">
        <w:t>An article in the Communist Party’s organ Qiushi described the arbitration as “a political farce under ‘legal’ pretexts aiming to fake ‘a new reality’ which provokes both principles of international law and order.”</w:t>
      </w:r>
      <w:r>
        <w:t xml:space="preserve"> </w:t>
      </w:r>
      <w:r w:rsidRPr="003B1486">
        <w:t>Control of the region is strategically important, because €4.5 trillion in maritime trade passes through it every year, and the South China Sea contains rich oil and gas reserves.</w:t>
      </w:r>
      <w:r>
        <w:t xml:space="preserve"> </w:t>
      </w:r>
      <w:r w:rsidRPr="003B1486">
        <w:t>Satellite footage shows China has installed runways that can carry military aircraft and placed surface-to-air missiles on Woody Island in the Paracel Islands.</w:t>
      </w:r>
      <w:r>
        <w:t xml:space="preserve"> </w:t>
      </w:r>
      <w:r w:rsidRPr="003B1486">
        <w:t>Yu Lingli, a commentator on US-China relations, said. “With its strong economic growth and greater economic prowess, China is better able to protect its boundaries, so the US now accuses China of changing its position and challenging the world order. But let’s not forget, this all started with the US decision to expand its strategic position in the Asia Pacific region. The US shouldn’t be involved,” said Yu.</w:t>
      </w:r>
      <w:r>
        <w:t xml:space="preserve"> </w:t>
      </w:r>
      <w:r w:rsidRPr="006E61CF">
        <w:rPr>
          <w:rStyle w:val="StyleUnderline"/>
          <w:highlight w:val="yellow"/>
        </w:rPr>
        <w:t>Beijing is staging military manoeuvres</w:t>
      </w:r>
      <w:r w:rsidRPr="006E61CF">
        <w:rPr>
          <w:rStyle w:val="StyleUnderline"/>
        </w:rPr>
        <w:t xml:space="preserve"> in the region ahead of the ruling </w:t>
      </w:r>
      <w:r w:rsidRPr="006E61CF">
        <w:rPr>
          <w:rStyle w:val="StyleUnderline"/>
          <w:highlight w:val="yellow"/>
        </w:rPr>
        <w:t>and state media are full of editorials attacking the US</w:t>
      </w:r>
      <w:r w:rsidRPr="006E61CF">
        <w:rPr>
          <w:rStyle w:val="StyleUnderline"/>
        </w:rPr>
        <w:t xml:space="preserve"> and denying accusations it is trying to bully its smaller neighbours</w:t>
      </w:r>
      <w:r w:rsidRPr="003B1486">
        <w:t>. In one show, Beyond the Waves, the state broadcaster CCTV accused the US of trying to isolate China.</w:t>
      </w:r>
      <w:r>
        <w:t xml:space="preserve"> </w:t>
      </w:r>
      <w:r w:rsidRPr="003B1486">
        <w:t>“The US has spared no effort to drive a wedge between China and its neighbours,” said one commentator, while another said: “Would you accept a traffic court giving a verdict on the status of your property?”</w:t>
      </w:r>
      <w:r>
        <w:t xml:space="preserve"> </w:t>
      </w:r>
      <w:r w:rsidRPr="003B1486">
        <w:t>Another presenter said: “When you claim your every right to the South China Sea, you go too far.”</w:t>
      </w:r>
      <w:r>
        <w:t xml:space="preserve"> </w:t>
      </w:r>
      <w:r w:rsidRPr="006E61CF">
        <w:rPr>
          <w:rStyle w:val="StyleUnderline"/>
          <w:highlight w:val="yellow"/>
        </w:rPr>
        <w:t>The</w:t>
      </w:r>
      <w:r w:rsidRPr="006E61CF">
        <w:rPr>
          <w:rStyle w:val="StyleUnderline"/>
        </w:rPr>
        <w:t xml:space="preserve"> state newspaper </w:t>
      </w:r>
      <w:r w:rsidRPr="006E61CF">
        <w:rPr>
          <w:rStyle w:val="StyleUnderline"/>
          <w:highlight w:val="yellow"/>
        </w:rPr>
        <w:t xml:space="preserve">Global Times even urged the military to </w:t>
      </w:r>
      <w:r w:rsidRPr="006E61CF">
        <w:rPr>
          <w:rStyle w:val="Emphasis"/>
          <w:highlight w:val="yellow"/>
        </w:rPr>
        <w:t>prepare for confrontation</w:t>
      </w:r>
      <w:r w:rsidRPr="006E61CF">
        <w:rPr>
          <w:rStyle w:val="Emphasis"/>
        </w:rPr>
        <w:t>.</w:t>
      </w:r>
      <w:r w:rsidRPr="003B1486">
        <w:t xml:space="preserve"> “I personally don’t think there will be an armed conflict. So far, the US and surrounding countries in the South China Sea are putting on a lot of pressure and competing for public opinion and support,” said Yu.</w:t>
      </w:r>
      <w:r>
        <w:t xml:space="preserve"> </w:t>
      </w:r>
      <w:r w:rsidRPr="003B1486">
        <w:t>Historical claim</w:t>
      </w:r>
      <w:r>
        <w:t xml:space="preserve"> </w:t>
      </w:r>
      <w:r w:rsidRPr="003B1486">
        <w:t>China’s claim has no formal basis outside the country’s own maritime laws, but the government claims a historical foundation, saying China was the first country to discover and name the island group, and has a history of continuous use and authority over 2,000 years.</w:t>
      </w:r>
      <w:r>
        <w:t xml:space="preserve"> </w:t>
      </w:r>
      <w:r w:rsidRPr="006E61CF">
        <w:rPr>
          <w:rStyle w:val="StyleUnderline"/>
        </w:rPr>
        <w:t xml:space="preserve">After the ruling, the big question will be how China proceeds. </w:t>
      </w:r>
      <w:r w:rsidRPr="006E61CF">
        <w:rPr>
          <w:rStyle w:val="StyleUnderline"/>
          <w:highlight w:val="yellow"/>
        </w:rPr>
        <w:t>If China</w:t>
      </w:r>
      <w:r w:rsidRPr="006E61CF">
        <w:rPr>
          <w:rStyle w:val="StyleUnderline"/>
        </w:rPr>
        <w:t xml:space="preserve"> ignores the ruling, and </w:t>
      </w:r>
      <w:r w:rsidRPr="006E61CF">
        <w:rPr>
          <w:rStyle w:val="StyleUnderline"/>
          <w:highlight w:val="yellow"/>
        </w:rPr>
        <w:t xml:space="preserve">flouts international law, it could further aggravate nerves in the region and eventually </w:t>
      </w:r>
      <w:r w:rsidRPr="006E61CF">
        <w:rPr>
          <w:rStyle w:val="Emphasis"/>
          <w:highlight w:val="yellow"/>
        </w:rPr>
        <w:t>armed conflict</w:t>
      </w:r>
      <w:r w:rsidRPr="006E61CF">
        <w:rPr>
          <w:rStyle w:val="StyleUnderline"/>
          <w:highlight w:val="yellow"/>
        </w:rPr>
        <w:t xml:space="preserve"> could result</w:t>
      </w:r>
      <w:r w:rsidRPr="006E61CF">
        <w:rPr>
          <w:rStyle w:val="StyleUnderline"/>
        </w:rPr>
        <w:t>.</w:t>
      </w:r>
      <w:r>
        <w:rPr>
          <w:rStyle w:val="StyleUnderline"/>
        </w:rPr>
        <w:t xml:space="preserve"> </w:t>
      </w:r>
      <w:r w:rsidRPr="003B1486">
        <w:t xml:space="preserve">Some believe </w:t>
      </w:r>
      <w:r w:rsidRPr="006E61CF">
        <w:rPr>
          <w:rStyle w:val="Emphasis"/>
          <w:highlight w:val="yellow"/>
        </w:rPr>
        <w:t>there can still be dialogue</w:t>
      </w:r>
      <w:r w:rsidRPr="006E61CF">
        <w:rPr>
          <w:rStyle w:val="Emphasis"/>
        </w:rPr>
        <w:t xml:space="preserve"> </w:t>
      </w:r>
      <w:r w:rsidRPr="003B1486">
        <w:t>that will not involve Beijing giving ground on an issue it has made central to its ambition to boost its standing in the area by matching its economic strength with strategic influence.</w:t>
      </w:r>
      <w:r>
        <w:t xml:space="preserve"> </w:t>
      </w:r>
      <w:r w:rsidRPr="003B1486">
        <w:t>“China and the Philippines, after the arbitration decision, can renew their negotiations and settle the issues by taking account of the decision without formally mentioning it. ‘</w:t>
      </w:r>
      <w:r w:rsidRPr="006E61CF">
        <w:rPr>
          <w:rStyle w:val="StyleUnderline"/>
          <w:highlight w:val="yellow"/>
        </w:rPr>
        <w:t xml:space="preserve">Face’ is crucial, of course. </w:t>
      </w:r>
      <w:r w:rsidRPr="006E61CF">
        <w:rPr>
          <w:rStyle w:val="Emphasis"/>
          <w:highlight w:val="yellow"/>
        </w:rPr>
        <w:t>But with every Beijing propaganda blast, it will become harder to save</w:t>
      </w:r>
      <w:r w:rsidRPr="003B1486">
        <w:t>,” wrote Jerome A Cohen, director of the US-Asia Law Institute at New York University.</w:t>
      </w:r>
    </w:p>
    <w:p w14:paraId="566FF443" w14:textId="33C224D7" w:rsidR="00633314" w:rsidRDefault="00633314" w:rsidP="00633314">
      <w:pPr>
        <w:pStyle w:val="Heading4"/>
      </w:pPr>
      <w:r w:rsidRPr="009920AF">
        <w:t xml:space="preserve">The </w:t>
      </w:r>
      <w:r>
        <w:t>SCS</w:t>
      </w:r>
      <w:r w:rsidRPr="009920AF">
        <w:t xml:space="preserve"> is the world’s </w:t>
      </w:r>
      <w:r>
        <w:rPr>
          <w:u w:val="single"/>
        </w:rPr>
        <w:t>most dangerous hotspot</w:t>
      </w:r>
      <w:r w:rsidRPr="009920AF">
        <w:rPr>
          <w:u w:val="single"/>
        </w:rPr>
        <w:t xml:space="preserve"> </w:t>
      </w:r>
      <w:r>
        <w:t>–</w:t>
      </w:r>
      <w:r w:rsidR="00252D6A">
        <w:t xml:space="preserve"> </w:t>
      </w:r>
      <w:r w:rsidRPr="009920AF">
        <w:rPr>
          <w:u w:val="single"/>
        </w:rPr>
        <w:t>regional multilateral norms</w:t>
      </w:r>
      <w:r>
        <w:t xml:space="preserve"> are </w:t>
      </w:r>
      <w:r w:rsidRPr="009920AF">
        <w:t>try or die</w:t>
      </w:r>
      <w:r>
        <w:t xml:space="preserve"> </w:t>
      </w:r>
    </w:p>
    <w:p w14:paraId="1FFA9452" w14:textId="77777777" w:rsidR="00633314" w:rsidRDefault="00633314" w:rsidP="00633314">
      <w:r>
        <w:rPr>
          <w:rStyle w:val="Style13ptBold"/>
        </w:rPr>
        <w:t>Gewirtz, 16</w:t>
      </w:r>
      <w:r>
        <w:t>—</w:t>
      </w:r>
      <w:r w:rsidRPr="009920AF">
        <w:t xml:space="preserve"> </w:t>
      </w:r>
      <w:r>
        <w:t xml:space="preserve">Paul, </w:t>
      </w:r>
      <w:r w:rsidRPr="00031871">
        <w:t xml:space="preserve">Director </w:t>
      </w:r>
      <w:r>
        <w:t>@</w:t>
      </w:r>
      <w:r w:rsidRPr="00031871">
        <w:t xml:space="preserve"> Yale Law School’s China Center. </w:t>
      </w:r>
      <w:r>
        <w:t>Law Professor with a speciality in</w:t>
      </w:r>
      <w:r w:rsidRPr="00031871">
        <w:t xml:space="preserve"> Chinese l</w:t>
      </w:r>
      <w:r>
        <w:t xml:space="preserve">aw, and American foreign policy, Online: “Limits of Law in the South China Sea,” </w:t>
      </w:r>
      <w:r w:rsidRPr="00693B8D">
        <w:t>The Brookings Institution: Center For East Asia Policy Studies</w:t>
      </w:r>
      <w:r>
        <w:t>, May 8,</w:t>
      </w:r>
      <w:r w:rsidRPr="00D0006C">
        <w:t xml:space="preserve"> </w:t>
      </w:r>
      <w:hyperlink r:id="rId28" w:history="1">
        <w:r w:rsidRPr="002C7DAB">
          <w:rPr>
            <w:rStyle w:val="Hyperlink"/>
          </w:rPr>
          <w:t>http://www.brookings.edu/~/media/research/files/papers/2016/05/09-limits-of-law-south-china-sea/limits-of-law-in-the-south-china-sea.pdf</w:t>
        </w:r>
      </w:hyperlink>
      <w:r>
        <w:t xml:space="preserve"> --AWW</w:t>
      </w:r>
    </w:p>
    <w:p w14:paraId="6B18C96E" w14:textId="77777777" w:rsidR="00633314" w:rsidRPr="009920AF" w:rsidRDefault="00633314" w:rsidP="00633314">
      <w:pPr>
        <w:rPr>
          <w:rStyle w:val="StyleUnderline"/>
          <w:szCs w:val="22"/>
          <w:u w:val="none"/>
        </w:rPr>
      </w:pPr>
      <w:r w:rsidRPr="009920AF">
        <w:rPr>
          <w:rStyle w:val="StyleUnderline"/>
          <w:highlight w:val="yellow"/>
        </w:rPr>
        <w:t>The</w:t>
      </w:r>
      <w:r w:rsidRPr="009920AF">
        <w:rPr>
          <w:szCs w:val="22"/>
        </w:rPr>
        <w:t xml:space="preserve"> vast </w:t>
      </w:r>
      <w:r w:rsidRPr="009920AF">
        <w:rPr>
          <w:rStyle w:val="StyleUnderline"/>
          <w:highlight w:val="yellow"/>
        </w:rPr>
        <w:t xml:space="preserve">South China Sea has become one of the world’s </w:t>
      </w:r>
      <w:r w:rsidRPr="009920AF">
        <w:rPr>
          <w:rStyle w:val="Emphasis"/>
          <w:highlight w:val="yellow"/>
        </w:rPr>
        <w:t>most dangerous hotspots</w:t>
      </w:r>
      <w:r w:rsidRPr="009920AF">
        <w:rPr>
          <w:szCs w:val="22"/>
        </w:rPr>
        <w:t xml:space="preserve">. Through words and deeds, </w:t>
      </w:r>
      <w:r w:rsidRPr="009920AF">
        <w:rPr>
          <w:rStyle w:val="StyleUnderline"/>
          <w:szCs w:val="22"/>
          <w:u w:val="none"/>
        </w:rPr>
        <w:t xml:space="preserve">six claimants including China contend for control over numerous small land features and resource-rich waters, </w:t>
      </w:r>
      <w:r w:rsidRPr="009920AF">
        <w:rPr>
          <w:rStyle w:val="StyleUnderline"/>
        </w:rPr>
        <w:t xml:space="preserve">with the United States also heavily involved because of alliances and our own security and economic interests. </w:t>
      </w:r>
      <w:r w:rsidRPr="009920AF">
        <w:rPr>
          <w:rStyle w:val="Emphasis"/>
          <w:highlight w:val="yellow"/>
        </w:rPr>
        <w:t>The great geo-political question of our age</w:t>
      </w:r>
      <w:r w:rsidRPr="009920AF">
        <w:rPr>
          <w:rStyle w:val="StyleUnderline"/>
        </w:rPr>
        <w:t xml:space="preserve">, whether the United States as the established dominant superpower can co-exist with a re-emerging powerful China, </w:t>
      </w:r>
      <w:r w:rsidRPr="009920AF">
        <w:rPr>
          <w:rStyle w:val="StyleUnderline"/>
          <w:highlight w:val="yellow"/>
        </w:rPr>
        <w:t>sits on the sea’s horizon</w:t>
      </w:r>
      <w:r w:rsidRPr="009920AF">
        <w:rPr>
          <w:szCs w:val="22"/>
        </w:rPr>
        <w:t xml:space="preserve"> like a huge and taunting Cheshire Cat. </w:t>
      </w:r>
      <w:r w:rsidRPr="009920AF">
        <w:rPr>
          <w:rStyle w:val="StyleUnderline"/>
          <w:szCs w:val="22"/>
          <w:u w:val="none"/>
        </w:rPr>
        <w:t>Most</w:t>
      </w:r>
      <w:r w:rsidRPr="009920AF">
        <w:rPr>
          <w:szCs w:val="22"/>
        </w:rPr>
        <w:t xml:space="preserve"> of the </w:t>
      </w:r>
      <w:r w:rsidRPr="009920AF">
        <w:rPr>
          <w:rStyle w:val="StyleUnderline"/>
          <w:szCs w:val="22"/>
          <w:u w:val="none"/>
        </w:rPr>
        <w:t>contending countries have been aggressive</w:t>
      </w:r>
      <w:r w:rsidRPr="009920AF">
        <w:rPr>
          <w:szCs w:val="22"/>
        </w:rPr>
        <w:t xml:space="preserve"> in recent years, </w:t>
      </w:r>
      <w:r w:rsidRPr="009920AF">
        <w:rPr>
          <w:rStyle w:val="StyleUnderline"/>
          <w:szCs w:val="22"/>
          <w:u w:val="none"/>
        </w:rPr>
        <w:t xml:space="preserve">but </w:t>
      </w:r>
      <w:r w:rsidRPr="009920AF">
        <w:rPr>
          <w:rStyle w:val="StyleUnderline"/>
          <w:highlight w:val="yellow"/>
        </w:rPr>
        <w:t>China has been especially bold in staking out very broad claims to sovereignty</w:t>
      </w:r>
      <w:r w:rsidRPr="009920AF">
        <w:rPr>
          <w:rStyle w:val="StyleUnderline"/>
        </w:rPr>
        <w:t xml:space="preserve"> and related rights to land features and waters </w:t>
      </w:r>
      <w:r w:rsidRPr="009920AF">
        <w:rPr>
          <w:rStyle w:val="StyleUnderline"/>
          <w:highlight w:val="yellow"/>
        </w:rPr>
        <w:t>in the South China Sea. It has also been bold in</w:t>
      </w:r>
      <w:r w:rsidRPr="009920AF">
        <w:rPr>
          <w:rStyle w:val="StyleUnderline"/>
        </w:rPr>
        <w:t xml:space="preserve"> undertaking “land reclamations” that build on land features, turning claims into physical structures and </w:t>
      </w:r>
      <w:r w:rsidRPr="009920AF">
        <w:rPr>
          <w:rStyle w:val="StyleUnderline"/>
          <w:highlight w:val="yellow"/>
        </w:rPr>
        <w:t xml:space="preserve">threatening further militarization. Its </w:t>
      </w:r>
      <w:r w:rsidRPr="009920AF">
        <w:rPr>
          <w:rStyle w:val="Emphasis"/>
          <w:highlight w:val="yellow"/>
        </w:rPr>
        <w:t>rapidly developing</w:t>
      </w:r>
      <w:r w:rsidRPr="009920AF">
        <w:rPr>
          <w:rStyle w:val="StyleUnderline"/>
        </w:rPr>
        <w:t xml:space="preserve"> naval </w:t>
      </w:r>
      <w:r w:rsidRPr="009920AF">
        <w:rPr>
          <w:rStyle w:val="Emphasis"/>
          <w:highlight w:val="yellow"/>
        </w:rPr>
        <w:t>presence and capability</w:t>
      </w:r>
      <w:r w:rsidRPr="009920AF">
        <w:rPr>
          <w:rStyle w:val="StyleUnderline"/>
        </w:rPr>
        <w:t xml:space="preserve"> </w:t>
      </w:r>
      <w:r w:rsidRPr="009920AF">
        <w:rPr>
          <w:rStyle w:val="StyleUnderline"/>
          <w:highlight w:val="yellow"/>
        </w:rPr>
        <w:t>have raised added concerns</w:t>
      </w:r>
      <w:r w:rsidRPr="009920AF">
        <w:rPr>
          <w:rStyle w:val="StyleUnderline"/>
        </w:rPr>
        <w:t xml:space="preserve"> among China’s weaker neighbors as well as the United States, whose military presence has greatly contributed to peace and stability in the Asia-Pacific for decades</w:t>
      </w:r>
      <w:r w:rsidRPr="009920AF">
        <w:rPr>
          <w:rStyle w:val="StyleUnderline"/>
          <w:szCs w:val="22"/>
          <w:u w:val="none"/>
        </w:rPr>
        <w:t xml:space="preserve">. </w:t>
      </w:r>
      <w:r w:rsidRPr="009920AF">
        <w:rPr>
          <w:rStyle w:val="Emphasis"/>
          <w:highlight w:val="yellow"/>
        </w:rPr>
        <w:t>The risk of accidents or small conflicts leading to dangerous escalations is constant. There is not yet a path ahead for resolving the many disputes</w:t>
      </w:r>
      <w:r w:rsidRPr="009920AF">
        <w:rPr>
          <w:szCs w:val="22"/>
        </w:rPr>
        <w:t xml:space="preserve"> and controlling the serious risks they pose, but </w:t>
      </w:r>
      <w:r w:rsidRPr="009920AF">
        <w:rPr>
          <w:rStyle w:val="StyleUnderline"/>
          <w:szCs w:val="22"/>
          <w:u w:val="none"/>
        </w:rPr>
        <w:t>the U</w:t>
      </w:r>
      <w:r w:rsidRPr="009920AF">
        <w:rPr>
          <w:szCs w:val="22"/>
        </w:rPr>
        <w:t xml:space="preserve">nited </w:t>
      </w:r>
      <w:r w:rsidRPr="009920AF">
        <w:rPr>
          <w:rStyle w:val="StyleUnderline"/>
          <w:szCs w:val="22"/>
          <w:u w:val="none"/>
        </w:rPr>
        <w:t>S</w:t>
      </w:r>
      <w:r w:rsidRPr="009920AF">
        <w:rPr>
          <w:szCs w:val="22"/>
        </w:rPr>
        <w:t xml:space="preserve">tates has articulated an approach. </w:t>
      </w:r>
      <w:r w:rsidRPr="009920AF">
        <w:rPr>
          <w:rStyle w:val="StyleUnderline"/>
          <w:highlight w:val="yellow"/>
        </w:rPr>
        <w:t>We have stated that we do not take a position</w:t>
      </w:r>
      <w:r w:rsidRPr="009920AF">
        <w:rPr>
          <w:szCs w:val="22"/>
        </w:rPr>
        <w:t xml:space="preserve"> on the competing sovereignty claims </w:t>
      </w:r>
      <w:r w:rsidRPr="009920AF">
        <w:rPr>
          <w:rStyle w:val="StyleUnderline"/>
          <w:highlight w:val="yellow"/>
        </w:rPr>
        <w:t>but</w:t>
      </w:r>
      <w:r w:rsidRPr="009920AF">
        <w:rPr>
          <w:szCs w:val="22"/>
        </w:rPr>
        <w:t xml:space="preserve"> we have </w:t>
      </w:r>
      <w:r w:rsidRPr="009920AF">
        <w:rPr>
          <w:rStyle w:val="StyleUnderline"/>
          <w:szCs w:val="22"/>
          <w:u w:val="none"/>
        </w:rPr>
        <w:t>called for a law-based and rules-based resolution of the competing claims.</w:t>
      </w:r>
      <w:r w:rsidRPr="009920AF">
        <w:rPr>
          <w:szCs w:val="22"/>
        </w:rPr>
        <w:t xml:space="preserve"> As President </w:t>
      </w:r>
      <w:r w:rsidRPr="009920AF">
        <w:rPr>
          <w:rStyle w:val="StyleUnderline"/>
          <w:szCs w:val="22"/>
          <w:u w:val="none"/>
        </w:rPr>
        <w:t>Obama</w:t>
      </w:r>
      <w:r w:rsidRPr="009920AF">
        <w:rPr>
          <w:szCs w:val="22"/>
        </w:rPr>
        <w:t xml:space="preserve"> has recently </w:t>
      </w:r>
      <w:r w:rsidRPr="009920AF">
        <w:rPr>
          <w:rStyle w:val="StyleUnderline"/>
          <w:szCs w:val="22"/>
          <w:u w:val="none"/>
        </w:rPr>
        <w:t xml:space="preserve">said, </w:t>
      </w:r>
      <w:r w:rsidRPr="009920AF">
        <w:rPr>
          <w:rStyle w:val="StyleUnderline"/>
          <w:highlight w:val="yellow"/>
        </w:rPr>
        <w:t>the U</w:t>
      </w:r>
      <w:r w:rsidRPr="009920AF">
        <w:rPr>
          <w:szCs w:val="22"/>
        </w:rPr>
        <w:t xml:space="preserve">nited </w:t>
      </w:r>
      <w:r w:rsidRPr="009920AF">
        <w:rPr>
          <w:rStyle w:val="StyleUnderline"/>
          <w:highlight w:val="yellow"/>
        </w:rPr>
        <w:t>S</w:t>
      </w:r>
      <w:r w:rsidRPr="009920AF">
        <w:rPr>
          <w:szCs w:val="22"/>
        </w:rPr>
        <w:t xml:space="preserve">tates </w:t>
      </w:r>
      <w:r w:rsidRPr="009920AF">
        <w:rPr>
          <w:rStyle w:val="StyleUnderline"/>
          <w:highlight w:val="yellow"/>
        </w:rPr>
        <w:t xml:space="preserve">is committed to “a </w:t>
      </w:r>
      <w:r w:rsidRPr="009920AF">
        <w:rPr>
          <w:rStyle w:val="Emphasis"/>
          <w:highlight w:val="yellow"/>
        </w:rPr>
        <w:t>regional order where international rules and norms</w:t>
      </w:r>
      <w:r w:rsidRPr="009920AF">
        <w:rPr>
          <w:rStyle w:val="StyleUnderline"/>
          <w:szCs w:val="22"/>
          <w:u w:val="none"/>
        </w:rPr>
        <w:t>—and the rights of all nations, large and small—</w:t>
      </w:r>
      <w:r w:rsidRPr="009920AF">
        <w:rPr>
          <w:rStyle w:val="Emphasis"/>
          <w:highlight w:val="yellow"/>
        </w:rPr>
        <w:t>are upheld.</w:t>
      </w:r>
    </w:p>
    <w:p w14:paraId="38D62AE2" w14:textId="7E74ADF4" w:rsidR="00F900A9" w:rsidRPr="00F900A9" w:rsidRDefault="00F900A9" w:rsidP="00F900A9">
      <w:pPr>
        <w:pStyle w:val="Heading4"/>
        <w:rPr>
          <w:rStyle w:val="Style13ptBold"/>
          <w:b/>
        </w:rPr>
      </w:pPr>
      <w:r w:rsidRPr="00F900A9">
        <w:rPr>
          <w:rStyle w:val="Style13ptBold"/>
          <w:b/>
          <w:u w:val="single"/>
        </w:rPr>
        <w:t>All hell</w:t>
      </w:r>
      <w:r w:rsidR="00252D6A">
        <w:rPr>
          <w:rStyle w:val="Style13ptBold"/>
          <w:b/>
        </w:rPr>
        <w:t xml:space="preserve"> will break loose </w:t>
      </w:r>
      <w:r>
        <w:rPr>
          <w:rStyle w:val="Style13ptBold"/>
          <w:b/>
        </w:rPr>
        <w:t xml:space="preserve">– </w:t>
      </w:r>
      <w:r w:rsidRPr="00F900A9">
        <w:rPr>
          <w:rStyle w:val="Style13ptBold"/>
          <w:b/>
          <w:u w:val="single"/>
        </w:rPr>
        <w:t>several scenarios for escalation</w:t>
      </w:r>
      <w:r>
        <w:rPr>
          <w:rStyle w:val="Style13ptBold"/>
          <w:b/>
        </w:rPr>
        <w:t xml:space="preserve"> – </w:t>
      </w:r>
      <w:r w:rsidRPr="00F900A9">
        <w:rPr>
          <w:rStyle w:val="Style13ptBold"/>
          <w:b/>
          <w:u w:val="single"/>
        </w:rPr>
        <w:t>A.D.I.Z</w:t>
      </w:r>
      <w:r>
        <w:rPr>
          <w:rStyle w:val="Style13ptBold"/>
          <w:b/>
        </w:rPr>
        <w:t xml:space="preserve">., </w:t>
      </w:r>
      <w:r w:rsidRPr="00F900A9">
        <w:rPr>
          <w:rStyle w:val="Style13ptBold"/>
          <w:b/>
          <w:u w:val="single"/>
        </w:rPr>
        <w:t>miscalc</w:t>
      </w:r>
      <w:r>
        <w:rPr>
          <w:rStyle w:val="Style13ptBold"/>
          <w:b/>
        </w:rPr>
        <w:t xml:space="preserve">, </w:t>
      </w:r>
      <w:r w:rsidRPr="00F900A9">
        <w:rPr>
          <w:rStyle w:val="Style13ptBold"/>
          <w:b/>
          <w:u w:val="single"/>
        </w:rPr>
        <w:t>nationalism</w:t>
      </w:r>
      <w:r>
        <w:rPr>
          <w:rStyle w:val="Style13ptBold"/>
          <w:b/>
        </w:rPr>
        <w:t xml:space="preserve"> and </w:t>
      </w:r>
      <w:r w:rsidRPr="00F900A9">
        <w:rPr>
          <w:rStyle w:val="Style13ptBold"/>
          <w:b/>
          <w:u w:val="single"/>
        </w:rPr>
        <w:t>security traps</w:t>
      </w:r>
      <w:r>
        <w:rPr>
          <w:rStyle w:val="Style13ptBold"/>
          <w:b/>
        </w:rPr>
        <w:t xml:space="preserve"> </w:t>
      </w:r>
    </w:p>
    <w:p w14:paraId="2A2339F1" w14:textId="061CC1D2" w:rsidR="00FC0870" w:rsidRDefault="00FC0870" w:rsidP="00FC0870">
      <w:pPr>
        <w:rPr>
          <w:rStyle w:val="Style13ptBold"/>
          <w:b w:val="0"/>
        </w:rPr>
      </w:pPr>
      <w:r w:rsidRPr="00FC0870">
        <w:rPr>
          <w:rStyle w:val="Style13ptBold"/>
        </w:rPr>
        <w:t>Harrison, 7-8</w:t>
      </w:r>
      <w:r>
        <w:rPr>
          <w:rStyle w:val="Style13ptBold"/>
          <w:b w:val="0"/>
        </w:rPr>
        <w:t>-</w:t>
      </w:r>
      <w:r w:rsidRPr="00F900A9">
        <w:t xml:space="preserve">16—interviewing Dr. Peter Navarro, Professor of Economics and Public Policy @ UC-Irvine, PhD @ Harvard University. </w:t>
      </w:r>
      <w:r w:rsidR="00D71D56">
        <w:t xml:space="preserve">Also speaking with James Bradley, author of the </w:t>
      </w:r>
      <w:r w:rsidR="00D71D56">
        <w:rPr>
          <w:u w:val="single"/>
        </w:rPr>
        <w:t xml:space="preserve">The </w:t>
      </w:r>
      <w:r w:rsidR="00D71D56" w:rsidRPr="00D71D56">
        <w:rPr>
          <w:u w:val="single"/>
        </w:rPr>
        <w:t>China Mirage</w:t>
      </w:r>
      <w:r w:rsidR="00D71D56">
        <w:t xml:space="preserve"> and </w:t>
      </w:r>
      <w:r w:rsidR="00D71D56" w:rsidRPr="00D71D56">
        <w:rPr>
          <w:u w:val="single"/>
        </w:rPr>
        <w:t>Flags of Our Fathers</w:t>
      </w:r>
      <w:r w:rsidR="00D71D56">
        <w:t xml:space="preserve">. </w:t>
      </w:r>
      <w:r w:rsidRPr="00D71D56">
        <w:t>Harrison</w:t>
      </w:r>
      <w:r w:rsidRPr="00FC0870">
        <w:t xml:space="preserve"> is Host of Level Talk with John Harrison, “How Likely is War Between China and the US?” </w:t>
      </w:r>
      <w:hyperlink r:id="rId29" w:history="1">
        <w:r w:rsidRPr="00FC0870">
          <w:t>http://sputniknews.com/radio_level_talk/20160708/1042653245/us-china-war-possibility.html</w:t>
        </w:r>
      </w:hyperlink>
      <w:r w:rsidRPr="00FC0870">
        <w:t xml:space="preserve"> --br</w:t>
      </w:r>
      <w:r>
        <w:rPr>
          <w:rStyle w:val="Style13ptBold"/>
          <w:b w:val="0"/>
        </w:rPr>
        <w:t xml:space="preserve"> </w:t>
      </w:r>
    </w:p>
    <w:p w14:paraId="569156BC" w14:textId="5A48E06A" w:rsidR="00624615" w:rsidRDefault="00FC0870" w:rsidP="00FC0870">
      <w:pPr>
        <w:rPr>
          <w:rStyle w:val="Style13ptBold"/>
          <w:b w:val="0"/>
        </w:rPr>
      </w:pPr>
      <w:r w:rsidRPr="00FC0870">
        <w:t>The Permanent Court of Arbitration in the Hague will deliver its decision on the standoff between China and the Philippines on July 12. If China is found to be at fault, “</w:t>
      </w:r>
      <w:r w:rsidRPr="00FC0870">
        <w:rPr>
          <w:rStyle w:val="Emphasis"/>
          <w:highlight w:val="yellow"/>
        </w:rPr>
        <w:t>all hell might break loose</w:t>
      </w:r>
      <w:r w:rsidRPr="00FC0870">
        <w:t xml:space="preserve">” according to one of our guests — Peter Navarro, an American Professor of Economics and Public Policy at the </w:t>
      </w:r>
      <w:r>
        <w:t>Paul Merage School of Business.</w:t>
      </w:r>
      <w:r w:rsidR="00F900A9">
        <w:t xml:space="preserve"> </w:t>
      </w:r>
      <w:r w:rsidR="00624615" w:rsidRPr="00FC0870">
        <w:t xml:space="preserve">Our second guest, James Bradley, author of an important book about American involvement in Asia called the ‘China Mirage’, argues that </w:t>
      </w:r>
      <w:r w:rsidR="00624615" w:rsidRPr="00F900A9">
        <w:rPr>
          <w:rStyle w:val="StyleUnderline"/>
        </w:rPr>
        <w:t>China’s expansionism is nothing compared to American militarisation and catastrophic past adventures into S.E. Asia, such as the Vietnamese war which killed 3-4 million people</w:t>
      </w:r>
      <w:r w:rsidR="00624615" w:rsidRPr="00FC0870">
        <w:t>.</w:t>
      </w:r>
      <w:r w:rsidR="00F900A9">
        <w:t xml:space="preserve"> </w:t>
      </w:r>
      <w:r w:rsidR="00624615" w:rsidRPr="00FC0870">
        <w:t>James Bradley starts the programme with a brief historical sketch. “</w:t>
      </w:r>
      <w:r w:rsidR="00624615" w:rsidRPr="00F900A9">
        <w:rPr>
          <w:rStyle w:val="StyleUnderline"/>
          <w:highlight w:val="yellow"/>
        </w:rPr>
        <w:t xml:space="preserve">It is a </w:t>
      </w:r>
      <w:r w:rsidR="00624615" w:rsidRPr="00F900A9">
        <w:rPr>
          <w:rStyle w:val="Emphasis"/>
          <w:highlight w:val="yellow"/>
        </w:rPr>
        <w:t>highly emotional issue</w:t>
      </w:r>
      <w:r w:rsidR="00624615" w:rsidRPr="00F900A9">
        <w:rPr>
          <w:rStyle w:val="StyleUnderline"/>
        </w:rPr>
        <w:t xml:space="preserve"> between the two countries that share the Pacific sea lanes. China is saying that this is their ‘sovereign’ territory. That’s very emotional </w:t>
      </w:r>
      <w:r w:rsidR="00624615" w:rsidRPr="00F900A9">
        <w:rPr>
          <w:rStyle w:val="StyleUnderline"/>
          <w:highlight w:val="yellow"/>
        </w:rPr>
        <w:t>for the Chinese after centuries of humiliation by the West</w:t>
      </w:r>
      <w:r w:rsidR="00624615" w:rsidRPr="00F900A9">
        <w:rPr>
          <w:rStyle w:val="StyleUnderline"/>
        </w:rPr>
        <w:t xml:space="preserve"> which encroached on Chinese territory</w:t>
      </w:r>
      <w:r w:rsidR="00624615" w:rsidRPr="00FC0870">
        <w:t>. For the United States, the highly emotional word is ‘freedom’ in this case freedom of navigation. …Fear of China is a traditional fear going back to George Washington. Hillary Clinton and Donald Trump don’t agree about much, but they agree about ‘Big Bad China’. Fear of China was the beginning of McCarthyism. When I was a kid, fear of China was expressed in terms of the domino theory. Vietnam was about China taking Vietnam and then all of Asia.”</w:t>
      </w:r>
      <w:r w:rsidR="00F900A9">
        <w:t xml:space="preserve"> </w:t>
      </w:r>
      <w:r w:rsidR="00624615" w:rsidRPr="00FC0870">
        <w:t>Professor Navarro countered James Bradley’s point by asserting that China has actually been ‘Big Bad China’. “After the Korean War, we had tens of thousands of Americans killed there, Then in Vietnam, I think it is important to note that it was the Chinese gunners in Hanoi that shot down over 2000 planes.</w:t>
      </w:r>
      <w:r w:rsidR="00F900A9">
        <w:t xml:space="preserve"> </w:t>
      </w:r>
      <w:r w:rsidR="00624615" w:rsidRPr="00FC0870">
        <w:t>… I think it is incorrect to say that there is potential war between the United States and China coming up. Vietnam is afraid of China, and is being bullied by China. China has become very aggressive against the Philippines and Singapore, and has very few allies in the region. …China is seizing islands by force, and building military garrisons on them, which is provocative not only to the United States but to its neighbours. The 1980s Law of the Sea Treaty dictates that even a small rock in the sea can have a 200 miles economic zones around them, which includes all of the oil and fish within those area. What China has been trying to do is take as many of those rocks as possible.”</w:t>
      </w:r>
      <w:r w:rsidR="00F900A9">
        <w:t xml:space="preserve"> </w:t>
      </w:r>
      <w:r w:rsidR="00624615" w:rsidRPr="00FC0870">
        <w:t xml:space="preserve">But China’s trade depends on sea routes which can be easily blocked by Japan, the Philippines, Malaysia, and Indonesia, so China surely needs to protect its sea lanes? James agreed and commented: “just imagine waking up tomorrow and China is shaking hands with the leaders of Mexico, and said we are just going to construct a billion dollar air base here so we can easily bomb LA and other cities. Next, the Chinese put in a base in Nova Scotia, and we’ve got Chinese ships off the coast of New York and Washington, we would go absolutely ballistic. </w:t>
      </w:r>
      <w:r w:rsidR="00624615" w:rsidRPr="00F900A9">
        <w:rPr>
          <w:rStyle w:val="StyleUnderline"/>
          <w:highlight w:val="yellow"/>
        </w:rPr>
        <w:t xml:space="preserve">We almost had a </w:t>
      </w:r>
      <w:r w:rsidR="00624615" w:rsidRPr="00F900A9">
        <w:rPr>
          <w:rStyle w:val="Emphasis"/>
          <w:highlight w:val="yellow"/>
        </w:rPr>
        <w:t>Third World War</w:t>
      </w:r>
      <w:r w:rsidR="00624615" w:rsidRPr="00F900A9">
        <w:rPr>
          <w:rStyle w:val="StyleUnderline"/>
          <w:highlight w:val="yellow"/>
        </w:rPr>
        <w:t xml:space="preserve"> when the Russians put some assets in Cuba. We’re getting involved in something 6,000 miles away from our shores</w:t>
      </w:r>
      <w:r w:rsidR="00624615" w:rsidRPr="00F900A9">
        <w:rPr>
          <w:rStyle w:val="StyleUnderline"/>
        </w:rPr>
        <w:t>. Gallup recently did an international poll and asked 64,000 people which country is the greatest threat to world peace. China was at 4%, the United States at 24%.”</w:t>
      </w:r>
      <w:r w:rsidR="00624615" w:rsidRPr="00FC0870">
        <w:t xml:space="preserve"> Professor Navarro replied to this by saying that </w:t>
      </w:r>
      <w:r w:rsidR="00624615" w:rsidRPr="00F900A9">
        <w:rPr>
          <w:rStyle w:val="StyleUnderline"/>
        </w:rPr>
        <w:t>China “is not just protecting its trade routes, it is using its muscle to expand its territory.”</w:t>
      </w:r>
      <w:r w:rsidR="00F900A9">
        <w:rPr>
          <w:rStyle w:val="StyleUnderline"/>
        </w:rPr>
        <w:t xml:space="preserve"> </w:t>
      </w:r>
      <w:r w:rsidR="00624615" w:rsidRPr="00FC0870">
        <w:t>To the question what will happen next, Navarro said that ASEAN countries want to settle this dispute within a multilateral framework, but China wants to work on a bilateral level. “</w:t>
      </w:r>
      <w:r w:rsidR="00624615" w:rsidRPr="00F900A9">
        <w:rPr>
          <w:rStyle w:val="StyleUnderline"/>
        </w:rPr>
        <w:t>I hope that China will not react in an aggressive manner to the ruling which will be made on July 12th</w:t>
      </w:r>
      <w:r w:rsidR="00624615" w:rsidRPr="00FC0870">
        <w:t xml:space="preserve">. For example, </w:t>
      </w:r>
      <w:r w:rsidR="00624615" w:rsidRPr="00F900A9">
        <w:rPr>
          <w:rStyle w:val="StyleUnderline"/>
        </w:rPr>
        <w:t xml:space="preserve">if China imposes </w:t>
      </w:r>
      <w:r w:rsidR="00624615" w:rsidRPr="00F900A9">
        <w:rPr>
          <w:rStyle w:val="StyleUnderline"/>
          <w:highlight w:val="yellow"/>
        </w:rPr>
        <w:t>an air identification zone</w:t>
      </w:r>
      <w:r w:rsidR="00624615" w:rsidRPr="00F900A9">
        <w:rPr>
          <w:rStyle w:val="StyleUnderline"/>
        </w:rPr>
        <w:t xml:space="preserve"> over the South China Sea, that </w:t>
      </w:r>
      <w:r w:rsidR="00624615" w:rsidRPr="00F900A9">
        <w:rPr>
          <w:rStyle w:val="StyleUnderline"/>
          <w:highlight w:val="yellow"/>
        </w:rPr>
        <w:t xml:space="preserve">will </w:t>
      </w:r>
      <w:r w:rsidR="00624615" w:rsidRPr="00F900A9">
        <w:rPr>
          <w:rStyle w:val="Emphasis"/>
          <w:highlight w:val="yellow"/>
        </w:rPr>
        <w:t>inflate the conflict</w:t>
      </w:r>
      <w:r w:rsidR="00624615" w:rsidRPr="00F900A9">
        <w:rPr>
          <w:rStyle w:val="StyleUnderline"/>
          <w:highlight w:val="yellow"/>
        </w:rPr>
        <w:t>. If</w:t>
      </w:r>
      <w:r w:rsidR="00624615" w:rsidRPr="00FC0870">
        <w:t xml:space="preserve"> it doesn’t, and </w:t>
      </w:r>
      <w:r w:rsidR="00624615" w:rsidRPr="00F900A9">
        <w:rPr>
          <w:rStyle w:val="StyleUnderline"/>
          <w:highlight w:val="yellow"/>
        </w:rPr>
        <w:t>China accepts the</w:t>
      </w:r>
      <w:r w:rsidR="00624615" w:rsidRPr="00F900A9">
        <w:rPr>
          <w:rStyle w:val="StyleUnderline"/>
        </w:rPr>
        <w:t xml:space="preserve"> ruling of the </w:t>
      </w:r>
      <w:r w:rsidR="00624615" w:rsidRPr="00F900A9">
        <w:rPr>
          <w:rStyle w:val="StyleUnderline"/>
          <w:highlight w:val="yellow"/>
        </w:rPr>
        <w:t>International Court, then life is good. If it doesn’t, then the U</w:t>
      </w:r>
      <w:r w:rsidR="00624615" w:rsidRPr="00F900A9">
        <w:rPr>
          <w:rStyle w:val="StyleUnderline"/>
        </w:rPr>
        <w:t xml:space="preserve">nited </w:t>
      </w:r>
      <w:r w:rsidR="00624615" w:rsidRPr="00F900A9">
        <w:rPr>
          <w:rStyle w:val="StyleUnderline"/>
          <w:highlight w:val="yellow"/>
        </w:rPr>
        <w:t>S</w:t>
      </w:r>
      <w:r w:rsidR="00624615" w:rsidRPr="00F900A9">
        <w:rPr>
          <w:rStyle w:val="StyleUnderline"/>
        </w:rPr>
        <w:t xml:space="preserve">tates </w:t>
      </w:r>
      <w:r w:rsidR="00624615" w:rsidRPr="00F900A9">
        <w:rPr>
          <w:rStyle w:val="StyleUnderline"/>
          <w:highlight w:val="yellow"/>
        </w:rPr>
        <w:t>might well send warships, and</w:t>
      </w:r>
      <w:r w:rsidR="00624615" w:rsidRPr="00F900A9">
        <w:rPr>
          <w:rStyle w:val="StyleUnderline"/>
        </w:rPr>
        <w:t xml:space="preserve"> for whatever reason, </w:t>
      </w:r>
      <w:r w:rsidR="00624615" w:rsidRPr="00F900A9">
        <w:rPr>
          <w:rStyle w:val="StyleUnderline"/>
          <w:highlight w:val="yellow"/>
        </w:rPr>
        <w:t>ships bump in the nigh</w:t>
      </w:r>
      <w:r w:rsidR="00624615" w:rsidRPr="00F900A9">
        <w:rPr>
          <w:rStyle w:val="StyleUnderline"/>
        </w:rPr>
        <w:t xml:space="preserve">t, unfortunately this has happened about 5 times since 1991. </w:t>
      </w:r>
      <w:r w:rsidR="00624615" w:rsidRPr="00F900A9">
        <w:rPr>
          <w:rStyle w:val="Emphasis"/>
          <w:highlight w:val="yellow"/>
        </w:rPr>
        <w:t>Shots are fired and then we are in a crisis</w:t>
      </w:r>
      <w:r w:rsidR="00624615" w:rsidRPr="00F900A9">
        <w:rPr>
          <w:rStyle w:val="StyleUnderline"/>
          <w:highlight w:val="yellow"/>
        </w:rPr>
        <w:t>. Scenario 2 would include a Philippine</w:t>
      </w:r>
      <w:r w:rsidR="00624615" w:rsidRPr="00F900A9">
        <w:rPr>
          <w:rStyle w:val="StyleUnderline"/>
        </w:rPr>
        <w:t xml:space="preserve">’ coastal </w:t>
      </w:r>
      <w:r w:rsidR="00624615" w:rsidRPr="00F900A9">
        <w:rPr>
          <w:rStyle w:val="StyleUnderline"/>
          <w:highlight w:val="yellow"/>
        </w:rPr>
        <w:t>vehicle</w:t>
      </w:r>
      <w:r w:rsidR="00624615" w:rsidRPr="00F900A9">
        <w:rPr>
          <w:rStyle w:val="StyleUnderline"/>
        </w:rPr>
        <w:t xml:space="preserve"> which is </w:t>
      </w:r>
      <w:r w:rsidR="00624615" w:rsidRPr="00F900A9">
        <w:rPr>
          <w:rStyle w:val="StyleUnderline"/>
          <w:highlight w:val="yellow"/>
        </w:rPr>
        <w:t>attacked by a flotilla of Chinese vessels, and the US is called</w:t>
      </w:r>
      <w:r w:rsidR="00624615" w:rsidRPr="00F900A9">
        <w:rPr>
          <w:rStyle w:val="StyleUnderline"/>
        </w:rPr>
        <w:t xml:space="preserve"> in to help out</w:t>
      </w:r>
      <w:r w:rsidR="00624615" w:rsidRPr="00F900A9">
        <w:t xml:space="preserve">.” Professor </w:t>
      </w:r>
      <w:r w:rsidR="00624615" w:rsidRPr="00F900A9">
        <w:rPr>
          <w:rStyle w:val="StyleUnderline"/>
        </w:rPr>
        <w:t>Navarro thinks that there will be conflict but is not sure whether it will become a hot war</w:t>
      </w:r>
      <w:r w:rsidR="00624615" w:rsidRPr="00F900A9">
        <w:t>. James Bradley</w:t>
      </w:r>
      <w:r w:rsidR="00624615" w:rsidRPr="00FC0870">
        <w:t xml:space="preserve"> did not predict whether there will be war or not, but hopes that there will not, and restated that it is the American concept of freedom, freedom of navigation, which really resonates strongly in the United States, whereas for China this is about their sovereign territory. James made the point that it is “strange to talk about international law when we are droning people in 8 different countries illegally right now. Was the United States following international law when it invaded Iraq?”</w:t>
      </w:r>
    </w:p>
    <w:p w14:paraId="3D54E3B8" w14:textId="7523EC22" w:rsidR="00AE051A" w:rsidRPr="00AE051A" w:rsidRDefault="00AE051A" w:rsidP="00AE051A">
      <w:pPr>
        <w:pStyle w:val="Heading4"/>
        <w:rPr>
          <w:rStyle w:val="Style13ptBold"/>
          <w:b/>
          <w:u w:val="single"/>
        </w:rPr>
      </w:pPr>
      <w:r>
        <w:rPr>
          <w:rStyle w:val="Style13ptBold"/>
          <w:b/>
        </w:rPr>
        <w:t xml:space="preserve">South China Sea conflict goes </w:t>
      </w:r>
      <w:r w:rsidRPr="00AE051A">
        <w:rPr>
          <w:rStyle w:val="Style13ptBold"/>
          <w:b/>
          <w:u w:val="single"/>
        </w:rPr>
        <w:t>nuclear</w:t>
      </w:r>
      <w:r>
        <w:rPr>
          <w:rStyle w:val="Style13ptBold"/>
          <w:b/>
        </w:rPr>
        <w:t xml:space="preserve"> and is </w:t>
      </w:r>
      <w:r w:rsidRPr="00AE051A">
        <w:rPr>
          <w:rStyle w:val="Style13ptBold"/>
          <w:b/>
          <w:u w:val="single"/>
        </w:rPr>
        <w:t>existential</w:t>
      </w:r>
      <w:r>
        <w:rPr>
          <w:rStyle w:val="Style13ptBold"/>
          <w:b/>
        </w:rPr>
        <w:t xml:space="preserve"> – it also crushes cooperation on </w:t>
      </w:r>
      <w:r w:rsidRPr="00AE051A">
        <w:rPr>
          <w:rStyle w:val="Style13ptBold"/>
          <w:b/>
          <w:u w:val="single"/>
        </w:rPr>
        <w:t xml:space="preserve">other existential threats  </w:t>
      </w:r>
    </w:p>
    <w:p w14:paraId="7CB0CF4D" w14:textId="77777777" w:rsidR="00AE051A" w:rsidRDefault="00AE051A" w:rsidP="00AE051A">
      <w:pPr>
        <w:rPr>
          <w:szCs w:val="22"/>
        </w:rPr>
      </w:pPr>
      <w:r w:rsidRPr="0019775A">
        <w:rPr>
          <w:rStyle w:val="Style13ptBold"/>
        </w:rPr>
        <w:t>Kuo, 7-10</w:t>
      </w:r>
      <w:r>
        <w:rPr>
          <w:szCs w:val="22"/>
        </w:rPr>
        <w:t xml:space="preserve">—Mercy Kuo interviewing </w:t>
      </w:r>
      <w:r w:rsidRPr="0019775A">
        <w:rPr>
          <w:szCs w:val="22"/>
        </w:rPr>
        <w:t>Kaiser Kuo – founder of Sinica Podcast</w:t>
      </w:r>
      <w:r>
        <w:rPr>
          <w:szCs w:val="22"/>
        </w:rPr>
        <w:t xml:space="preserve">, </w:t>
      </w:r>
      <w:r w:rsidRPr="0019775A">
        <w:rPr>
          <w:szCs w:val="22"/>
        </w:rPr>
        <w:t>director of international communications</w:t>
      </w:r>
      <w:r>
        <w:rPr>
          <w:szCs w:val="22"/>
        </w:rPr>
        <w:t xml:space="preserve"> @ Baidu (Chinese Google) and </w:t>
      </w:r>
      <w:r w:rsidRPr="0019775A">
        <w:rPr>
          <w:szCs w:val="22"/>
        </w:rPr>
        <w:t xml:space="preserve">columnist </w:t>
      </w:r>
      <w:r>
        <w:rPr>
          <w:szCs w:val="22"/>
        </w:rPr>
        <w:t>at</w:t>
      </w:r>
      <w:r w:rsidRPr="0019775A">
        <w:rPr>
          <w:szCs w:val="22"/>
        </w:rPr>
        <w:t xml:space="preserve"> The Beijinger</w:t>
      </w:r>
      <w:r>
        <w:rPr>
          <w:szCs w:val="22"/>
        </w:rPr>
        <w:t xml:space="preserve">. Part of a series where M. Kuo </w:t>
      </w:r>
      <w:r w:rsidRPr="0019775A">
        <w:rPr>
          <w:szCs w:val="22"/>
        </w:rPr>
        <w:t xml:space="preserve">engages </w:t>
      </w:r>
      <w:r>
        <w:rPr>
          <w:szCs w:val="22"/>
        </w:rPr>
        <w:t xml:space="preserve">with </w:t>
      </w:r>
      <w:r w:rsidRPr="0019775A">
        <w:rPr>
          <w:szCs w:val="22"/>
        </w:rPr>
        <w:t>subject-matter experts, policy practitioners and strategic thinkers across the globe for their diverse insights into the U.S. rebalance to Asia</w:t>
      </w:r>
      <w:r>
        <w:rPr>
          <w:szCs w:val="22"/>
        </w:rPr>
        <w:t>. “</w:t>
      </w:r>
      <w:r w:rsidRPr="0019775A">
        <w:rPr>
          <w:szCs w:val="22"/>
        </w:rPr>
        <w:t>New Potus Brief: G</w:t>
      </w:r>
      <w:r>
        <w:rPr>
          <w:szCs w:val="22"/>
        </w:rPr>
        <w:t xml:space="preserve">etting US-China Relations Right,” The Diplomat, </w:t>
      </w:r>
      <w:r w:rsidRPr="0019775A">
        <w:rPr>
          <w:szCs w:val="22"/>
        </w:rPr>
        <w:t>-us-china-relations-right/</w:t>
      </w:r>
      <w:r>
        <w:rPr>
          <w:szCs w:val="22"/>
        </w:rPr>
        <w:t xml:space="preserve"> --br </w:t>
      </w:r>
    </w:p>
    <w:p w14:paraId="260DA56D" w14:textId="77777777" w:rsidR="00AE051A" w:rsidRDefault="00AE051A" w:rsidP="00AE051A">
      <w:pPr>
        <w:rPr>
          <w:rStyle w:val="StyleUnderline"/>
        </w:rPr>
      </w:pPr>
      <w:r w:rsidRPr="0019775A">
        <w:rPr>
          <w:szCs w:val="22"/>
        </w:rPr>
        <w:t xml:space="preserve">The simple answer is that </w:t>
      </w:r>
      <w:r w:rsidRPr="0019775A">
        <w:rPr>
          <w:rStyle w:val="StyleUnderline"/>
          <w:highlight w:val="yellow"/>
        </w:rPr>
        <w:t xml:space="preserve">these are </w:t>
      </w:r>
      <w:r w:rsidRPr="00D71D56">
        <w:rPr>
          <w:rStyle w:val="StyleUnderline"/>
          <w:highlight w:val="yellow"/>
        </w:rPr>
        <w:t>two</w:t>
      </w:r>
      <w:r w:rsidRPr="00D71D56">
        <w:rPr>
          <w:rStyle w:val="Emphasis"/>
          <w:highlight w:val="yellow"/>
        </w:rPr>
        <w:t xml:space="preserve"> frightfully </w:t>
      </w:r>
      <w:r w:rsidRPr="00AE051A">
        <w:rPr>
          <w:rStyle w:val="Emphasis"/>
          <w:highlight w:val="yellow"/>
        </w:rPr>
        <w:t>well-armed nuclear powers</w:t>
      </w:r>
      <w:r w:rsidRPr="0019775A">
        <w:rPr>
          <w:rStyle w:val="StyleUnderline"/>
          <w:highlight w:val="yellow"/>
        </w:rPr>
        <w:t>, and the cost of</w:t>
      </w:r>
      <w:r w:rsidRPr="0019775A">
        <w:rPr>
          <w:rStyle w:val="StyleUnderline"/>
        </w:rPr>
        <w:t xml:space="preserve"> actual </w:t>
      </w:r>
      <w:r w:rsidRPr="0019775A">
        <w:rPr>
          <w:rStyle w:val="StyleUnderline"/>
          <w:highlight w:val="yellow"/>
        </w:rPr>
        <w:t xml:space="preserve">conflagration is </w:t>
      </w:r>
      <w:r w:rsidRPr="0019775A">
        <w:rPr>
          <w:rStyle w:val="Emphasis"/>
          <w:highlight w:val="yellow"/>
        </w:rPr>
        <w:t>absolutely staggering</w:t>
      </w:r>
      <w:r w:rsidRPr="0019775A">
        <w:rPr>
          <w:szCs w:val="22"/>
        </w:rPr>
        <w:t xml:space="preserve">, just unthinkable. </w:t>
      </w:r>
      <w:r w:rsidRPr="0019775A">
        <w:rPr>
          <w:rStyle w:val="StyleUnderline"/>
          <w:highlight w:val="yellow"/>
        </w:rPr>
        <w:t xml:space="preserve">Likely trouble spots are </w:t>
      </w:r>
      <w:r w:rsidRPr="00AE051A">
        <w:rPr>
          <w:rStyle w:val="StyleUnderline"/>
        </w:rPr>
        <w:t>few right now</w:t>
      </w:r>
      <w:r w:rsidRPr="00AE051A">
        <w:rPr>
          <w:szCs w:val="22"/>
        </w:rPr>
        <w:t xml:space="preserve"> –</w:t>
      </w:r>
      <w:r w:rsidRPr="0019775A">
        <w:rPr>
          <w:szCs w:val="22"/>
        </w:rPr>
        <w:t xml:space="preserve"> </w:t>
      </w:r>
      <w:r w:rsidRPr="00AE051A">
        <w:rPr>
          <w:rStyle w:val="StyleUnderline"/>
          <w:highlight w:val="yellow"/>
        </w:rPr>
        <w:t xml:space="preserve">really, </w:t>
      </w:r>
      <w:r w:rsidRPr="00AE051A">
        <w:rPr>
          <w:rStyle w:val="Emphasis"/>
          <w:highlight w:val="yellow"/>
        </w:rPr>
        <w:t>only</w:t>
      </w:r>
      <w:r w:rsidRPr="00AE051A">
        <w:rPr>
          <w:rStyle w:val="StyleUnderline"/>
          <w:highlight w:val="yellow"/>
        </w:rPr>
        <w:t xml:space="preserve"> the South</w:t>
      </w:r>
      <w:r w:rsidRPr="0019775A">
        <w:rPr>
          <w:szCs w:val="22"/>
        </w:rPr>
        <w:t xml:space="preserve"> and East </w:t>
      </w:r>
      <w:r w:rsidRPr="00AE051A">
        <w:rPr>
          <w:rStyle w:val="StyleUnderline"/>
          <w:highlight w:val="yellow"/>
        </w:rPr>
        <w:t>China Seas</w:t>
      </w:r>
      <w:r w:rsidRPr="0019775A">
        <w:rPr>
          <w:szCs w:val="22"/>
        </w:rPr>
        <w:t xml:space="preserve"> – </w:t>
      </w:r>
      <w:r w:rsidRPr="00AE051A">
        <w:rPr>
          <w:rStyle w:val="StyleUnderline"/>
        </w:rPr>
        <w:t>but in the next four or eight years that number may well grow. The possibility</w:t>
      </w:r>
      <w:r w:rsidRPr="0019775A">
        <w:rPr>
          <w:rStyle w:val="StyleUnderline"/>
        </w:rPr>
        <w:t xml:space="preserve"> of a severe economic dislocation in China raises the specter of </w:t>
      </w:r>
      <w:r w:rsidRPr="0019775A">
        <w:rPr>
          <w:rStyle w:val="StyleUnderline"/>
          <w:highlight w:val="yellow"/>
        </w:rPr>
        <w:t>political instability</w:t>
      </w:r>
      <w:r w:rsidRPr="0019775A">
        <w:rPr>
          <w:rStyle w:val="StyleUnderline"/>
        </w:rPr>
        <w:t xml:space="preserve">, which </w:t>
      </w:r>
      <w:r w:rsidRPr="0019775A">
        <w:rPr>
          <w:rStyle w:val="StyleUnderline"/>
          <w:highlight w:val="yellow"/>
        </w:rPr>
        <w:t xml:space="preserve">might have </w:t>
      </w:r>
      <w:r w:rsidRPr="0019775A">
        <w:rPr>
          <w:rStyle w:val="Emphasis"/>
          <w:highlight w:val="yellow"/>
        </w:rPr>
        <w:t>disastrous consequences that would be felt globally</w:t>
      </w:r>
      <w:r w:rsidRPr="0019775A">
        <w:rPr>
          <w:rStyle w:val="StyleUnderline"/>
          <w:highlight w:val="yellow"/>
        </w:rPr>
        <w:t>. The</w:t>
      </w:r>
      <w:r w:rsidRPr="0019775A">
        <w:rPr>
          <w:szCs w:val="22"/>
        </w:rPr>
        <w:t xml:space="preserve"> next </w:t>
      </w:r>
      <w:r w:rsidRPr="0019775A">
        <w:rPr>
          <w:rStyle w:val="StyleUnderline"/>
          <w:highlight w:val="yellow"/>
        </w:rPr>
        <w:t>U.S.</w:t>
      </w:r>
      <w:r w:rsidRPr="0019775A">
        <w:rPr>
          <w:szCs w:val="22"/>
        </w:rPr>
        <w:t xml:space="preserve"> president will </w:t>
      </w:r>
      <w:r w:rsidRPr="0019775A">
        <w:rPr>
          <w:rStyle w:val="StyleUnderline"/>
          <w:highlight w:val="yellow"/>
        </w:rPr>
        <w:t>need to make U.S.–China relations a real priority and “get it right” so</w:t>
      </w:r>
      <w:r w:rsidRPr="0019775A">
        <w:rPr>
          <w:rStyle w:val="StyleUnderline"/>
        </w:rPr>
        <w:t xml:space="preserve"> that </w:t>
      </w:r>
      <w:r w:rsidRPr="0019775A">
        <w:rPr>
          <w:rStyle w:val="StyleUnderline"/>
          <w:highlight w:val="yellow"/>
        </w:rPr>
        <w:t xml:space="preserve">we have </w:t>
      </w:r>
      <w:r w:rsidRPr="0019775A">
        <w:rPr>
          <w:rStyle w:val="Emphasis"/>
          <w:highlight w:val="yellow"/>
        </w:rPr>
        <w:t>some hope of tackling</w:t>
      </w:r>
      <w:r w:rsidRPr="0019775A">
        <w:rPr>
          <w:szCs w:val="22"/>
        </w:rPr>
        <w:t xml:space="preserve">, together, </w:t>
      </w:r>
      <w:r w:rsidRPr="0019775A">
        <w:rPr>
          <w:rStyle w:val="Emphasis"/>
          <w:highlight w:val="yellow"/>
        </w:rPr>
        <w:t>the very biggest issues facing this planet</w:t>
      </w:r>
      <w:r w:rsidRPr="0019775A">
        <w:rPr>
          <w:rStyle w:val="StyleUnderline"/>
          <w:highlight w:val="yellow"/>
        </w:rPr>
        <w:t>, not least of which is</w:t>
      </w:r>
      <w:r w:rsidRPr="0019775A">
        <w:rPr>
          <w:rStyle w:val="StyleUnderline"/>
        </w:rPr>
        <w:t xml:space="preserve"> anthropogenic global </w:t>
      </w:r>
      <w:r w:rsidRPr="0019775A">
        <w:rPr>
          <w:rStyle w:val="StyleUnderline"/>
          <w:highlight w:val="yellow"/>
        </w:rPr>
        <w:t>warming. Without the world’s two largest</w:t>
      </w:r>
      <w:r w:rsidRPr="0019775A">
        <w:rPr>
          <w:rStyle w:val="StyleUnderline"/>
        </w:rPr>
        <w:t xml:space="preserve"> greenhouse gas </w:t>
      </w:r>
      <w:r w:rsidRPr="0019775A">
        <w:rPr>
          <w:rStyle w:val="StyleUnderline"/>
          <w:highlight w:val="yellow"/>
        </w:rPr>
        <w:t>emitters working together, I truly fear the worst</w:t>
      </w:r>
      <w:r w:rsidRPr="0019775A">
        <w:rPr>
          <w:rStyle w:val="StyleUnderline"/>
        </w:rPr>
        <w:t>.</w:t>
      </w:r>
    </w:p>
    <w:p w14:paraId="392C322C" w14:textId="5DBDD3A7" w:rsidR="002341EA" w:rsidRPr="000617CB" w:rsidRDefault="002341EA" w:rsidP="002341EA">
      <w:pPr>
        <w:pStyle w:val="Heading4"/>
        <w:rPr>
          <w:rStyle w:val="Style13ptBold"/>
          <w:b/>
        </w:rPr>
      </w:pPr>
      <w:r>
        <w:rPr>
          <w:rStyle w:val="Style13ptBold"/>
          <w:b/>
        </w:rPr>
        <w:t xml:space="preserve">China </w:t>
      </w:r>
      <w:r w:rsidR="006E61CF">
        <w:rPr>
          <w:rStyle w:val="Style13ptBold"/>
          <w:b/>
        </w:rPr>
        <w:t xml:space="preserve">says yes—even thought they </w:t>
      </w:r>
      <w:r>
        <w:rPr>
          <w:rStyle w:val="Style13ptBold"/>
          <w:b/>
        </w:rPr>
        <w:t xml:space="preserve">won’t abide now they have </w:t>
      </w:r>
      <w:r w:rsidRPr="000617CB">
        <w:rPr>
          <w:rStyle w:val="Style13ptBold"/>
          <w:b/>
          <w:u w:val="single"/>
        </w:rPr>
        <w:t>every incentive</w:t>
      </w:r>
      <w:r>
        <w:rPr>
          <w:rStyle w:val="Style13ptBold"/>
          <w:b/>
        </w:rPr>
        <w:t xml:space="preserve"> to make a deal </w:t>
      </w:r>
    </w:p>
    <w:p w14:paraId="6F8D83D8" w14:textId="77777777" w:rsidR="002341EA" w:rsidRDefault="002341EA" w:rsidP="002341EA">
      <w:r w:rsidRPr="009B02A1">
        <w:rPr>
          <w:rStyle w:val="Style13ptBold"/>
        </w:rPr>
        <w:t>Rosen, 6-21</w:t>
      </w:r>
      <w:r>
        <w:t xml:space="preserve">—Mark, Prof @ </w:t>
      </w:r>
      <w:r w:rsidRPr="009B02A1">
        <w:t>George Washington University School of Law</w:t>
      </w:r>
      <w:r>
        <w:t xml:space="preserve">, “After the South China Sea Arbitration; Where do we go after the panel has spoken?” The Diplomat, </w:t>
      </w:r>
      <w:hyperlink r:id="rId30" w:history="1">
        <w:r w:rsidRPr="002C7DAB">
          <w:rPr>
            <w:rStyle w:val="Hyperlink"/>
          </w:rPr>
          <w:t>http://thediplomat.com/2016/06/after-the-south-china-sea-arbitration/</w:t>
        </w:r>
      </w:hyperlink>
      <w:r>
        <w:t xml:space="preserve"> --br </w:t>
      </w:r>
    </w:p>
    <w:p w14:paraId="2307E8B6" w14:textId="77777777" w:rsidR="002341EA" w:rsidRPr="000617CB" w:rsidRDefault="002341EA" w:rsidP="002341EA">
      <w:pPr>
        <w:rPr>
          <w:rStyle w:val="Style13ptBold"/>
          <w:iCs/>
          <w:sz w:val="22"/>
          <w:u w:val="single"/>
        </w:rPr>
      </w:pPr>
      <w:r>
        <w:t xml:space="preserve">What Next? James Kraska and other Western trained international lawyers are confident that that </w:t>
      </w:r>
      <w:r w:rsidRPr="000617CB">
        <w:rPr>
          <w:rStyle w:val="StyleUnderline"/>
          <w:highlight w:val="yellow"/>
        </w:rPr>
        <w:t>the Philippines will prevail</w:t>
      </w:r>
      <w:r w:rsidRPr="00500EA2">
        <w:rPr>
          <w:rStyle w:val="StyleUnderline"/>
        </w:rPr>
        <w:t xml:space="preserve"> on most questions. </w:t>
      </w:r>
      <w:r w:rsidRPr="000617CB">
        <w:rPr>
          <w:rStyle w:val="StyleUnderline"/>
          <w:highlight w:val="yellow"/>
        </w:rPr>
        <w:t>But</w:t>
      </w:r>
      <w:r w:rsidRPr="00500EA2">
        <w:rPr>
          <w:rStyle w:val="StyleUnderline"/>
        </w:rPr>
        <w:t xml:space="preserve">, the question of “what next” from a legal perspective is much more elusive: Now that you have a judgment, what do you do to enforce the judgment? There’s no car or house to repossess. The political answer to this question seems straightforward in the short term: </w:t>
      </w:r>
      <w:r w:rsidRPr="000617CB">
        <w:rPr>
          <w:rStyle w:val="StyleUnderline"/>
          <w:highlight w:val="yellow"/>
        </w:rPr>
        <w:t>China</w:t>
      </w:r>
      <w:r w:rsidRPr="00500EA2">
        <w:rPr>
          <w:rStyle w:val="StyleUnderline"/>
        </w:rPr>
        <w:t xml:space="preserve"> has no choice but to claim that an adverse decision has no legal effect on them. They </w:t>
      </w:r>
      <w:r w:rsidRPr="000617CB">
        <w:rPr>
          <w:rStyle w:val="StyleUnderline"/>
          <w:highlight w:val="yellow"/>
        </w:rPr>
        <w:t>staked-out a legal and political position that the Tribunal had no jurisdiction and they are unlikely to publicly change that position</w:t>
      </w:r>
      <w:r w:rsidRPr="00500EA2">
        <w:rPr>
          <w:rStyle w:val="StyleUnderline"/>
        </w:rPr>
        <w:t>. Other states in the region and those committed to UNCLOS, will rightfully sound alarm bells that China’s actions are destabilizing both in terms of China’s relations</w:t>
      </w:r>
      <w:r>
        <w:t xml:space="preserve"> with its smaller neighbors and in terms of </w:t>
      </w:r>
      <w:r w:rsidRPr="00500EA2">
        <w:rPr>
          <w:rStyle w:val="StyleUnderline"/>
        </w:rPr>
        <w:t>the continuing viability of UNCLOS</w:t>
      </w:r>
      <w:r>
        <w:t xml:space="preserve">. For states that have tied their future to UNCLOS, it makes sense for them to increase the costs to China for engaging in legal revisionism since </w:t>
      </w:r>
      <w:r w:rsidRPr="00500EA2">
        <w:rPr>
          <w:rStyle w:val="StyleUnderline"/>
        </w:rPr>
        <w:t>this particular case goes to the heart of what UNCLOS all about</w:t>
      </w:r>
      <w:r>
        <w:t xml:space="preserve">. Put another way, many maritime states outside of the region will not be comfortable with China being able to “cherry pick” the benefits of UNCLOS while evading its responsibilities as a member of the UNCLOS community. Being a member of UNCLOS entitles members to have memberships in: (1) the International Tribunal for the Law of the Sea (ITLOS); (2) the International Seabed Authority (ISA), and (3) to lodge petitions for the Commissions on the Limits of the Continental Shelf (CLCS). China has availed itself of those benefits and it would make sense for the tribunal, as a method of enforcing its decision, or a state party, to institute an action to deprive the PRC of the benefits of belonging to these entities. Specifically, there might be an action to recall China’s judge on ITLOS. The tribunal, or a state party could seek to block the CLCS from any further proceedings involving the rights of China in the current matter which are they deliberating vis-à-vis Japan and South Korea concerning seabed areas in the vicinity of the Okinawa Trough in the East China Sea. Lastly, and perhaps most importantly, China has at least two deep seabed mining applications which are pending with the ISA for prospecting sites in the Indian Ocean. It would be appropriate for a state (or the Tribunal) to argue to the ISBA that China should not be able to continue to pursue those claims (or serve on bodies that are writing the regulations for deep seabed mining) given their refusal to honor the decision of the arbitral tribunal in the Philippine matter. </w:t>
      </w:r>
      <w:r w:rsidRPr="000617CB">
        <w:rPr>
          <w:rStyle w:val="StyleUnderline"/>
          <w:highlight w:val="yellow"/>
        </w:rPr>
        <w:t>The precise path to hold China accountable with UNCLOS institutions or compel China to cease</w:t>
      </w:r>
      <w:r w:rsidRPr="000617CB">
        <w:rPr>
          <w:rStyle w:val="StyleUnderline"/>
        </w:rPr>
        <w:t xml:space="preserve"> reclamation or </w:t>
      </w:r>
      <w:r w:rsidRPr="000617CB">
        <w:rPr>
          <w:rStyle w:val="StyleUnderline"/>
          <w:highlight w:val="yellow"/>
        </w:rPr>
        <w:t>occupation via a court order is not clear</w:t>
      </w:r>
      <w:r>
        <w:t xml:space="preserve">. But most courts will declare that they possess “ancillary” jurisdiction to issue the orders necessary to give effect to their decisions and are binding upon states under UNCLOS 296. UNCLOS Article 290 has a provision entitled “provisional measures,” which is vaguely similar to the contempt power of U.S. courts. In any event, the creative Philippine legal team could seek provisional injunctive actions against China in the above areas. Or, if the path of enforcement using the tribunal is unclear, the Philippines could petition the International Court of Justice for an order enforcing the tribunal’s decision since China cannot veto such a petition and the order would be legally binding upon China. The 1976 ASEAN Treaty of Amity and Cooperation has mandatory dispute provisions that possibly could be used to enforce the orders of the Arbitral Tribunal. (This is an interesting idea since China cited the ASEAN Treaty, among others, as a reason why the arbitral panel should not enter the case. ) Lastly, the Philippines, as a member of ITLOS, ISBA, and CLCS, could, as suggested above, simply petition that China’s access to these bodies be suspended so long as they are in “contempt” of the arbitration decision. Students in the field of lawfare (in which China is quite expert and heavily invested) argue that quiet retaliation in the commercial law and trade field might be more effective than public legal action since it would create friction within China between its political leaders and its business leaders. Lawfare tactics used in the past include the threatened cancellation of a Russian cargo ship’s insurance, which resulted in that ship not transporting a cargo of arms to Syria in 2012. There were also lawsuits targeting banks in the Middle East to exact large financial awards (in court) against institutions that had previously held the deposits of international terrorists. Variations on these tactics might include increased inspections (and delays) associated with the entry of Chinese flag merchant vessels in the ports of certain countries, the non-recognition of its merchant ships’ insurance or inspection certificates, or the non-renewal of Chinese licenses to fish in the EEZs of other countries. Obviously, pursuit of these legal harassment measures could backfire and rob the Philippines of the moral high ground it has occupied by pursuing its grievances against China using legal means. Before the Philippines pursues any of the listed provocative actions versus the PRC, it would be wise for it to press for the commencement of bilateral negotiations with China on access to the waters around Scarborough Shoals, Second Thomas Shoals, Reed Bank and, perhaps, some sort of joint use arrangement for the Spratlys. As regards the Spratlys, a joint development concept is something that both sides have endorsed and is a way to move the process forward. The Spitsbergen Treaty of 1920 (for Svalbard Island) is a good model: It involves all countries shelving their sovereignty claims but agree to share the oil and gas and fisheries resources on an equal basis. Figure 1 below depicts such a notional multilateral joint development zone agreement between the China, Taiwan, Vietnam, and the Philippines for the central Spratlys. The diameter of this zone could be increased to encompass more disputed territories. Figure 1 Suggested Joint Development Zone A non-claimant state would be designated as the administrator (or trustee) over the zone. Indonesia, given its stature in ASEAN, may be suited to do this. All countries that have occupied high-tide features in the zone would be allowed to remain, although they would be required to replace all military occupiers with civilians. Military equipment would be removed. All structures built on fully submerged and low-tide elevations would be dismantled or converted to use by ASEAN researchers for biological diversity research purposes. The four parties would mutually agree to not assert territorial claims around any feature except that each occupier would have the right to establish 500 meter safety zones around each island/feature for safety of navigation purposes. The trustee would allow each of the four claimant states to fish anywhere in the disputed area and be the sole licensee of any fishing. Licensing would be based on current FAO standards to ensure sustainment of regional fishing stocks. Each one of the claimants would be entitled to 25 percent of the catch. Mining in the area would also follow the 25 percent formula. Oil and gas prospecting would be licensed by the Administrator on a strictly competitive basis. The 25 percent formula would be applied to any royalties received. The administrator would be the only state permitted to have permanently based military forces in the area to enforce the terms of the agreement. The United States, the EU and Russia would provide security guarantees to Indonesia in the event that any of its forces came under attack. The agreement would enter into force by agreement among three of the four countries and any outlier’s share would be held in escrow by the administrator. </w:t>
      </w:r>
      <w:r w:rsidRPr="000617CB">
        <w:rPr>
          <w:rStyle w:val="StyleUnderline"/>
        </w:rPr>
        <w:t xml:space="preserve">For </w:t>
      </w:r>
      <w:r w:rsidRPr="000617CB">
        <w:rPr>
          <w:rStyle w:val="StyleUnderline"/>
          <w:highlight w:val="yellow"/>
        </w:rPr>
        <w:t>China</w:t>
      </w:r>
      <w:r w:rsidRPr="000617CB">
        <w:rPr>
          <w:rStyle w:val="StyleUnderline"/>
        </w:rPr>
        <w:t xml:space="preserve"> to continue on its current trajectory as an economic and political power in Asia, it </w:t>
      </w:r>
      <w:r w:rsidRPr="003A4E0A">
        <w:rPr>
          <w:rStyle w:val="StyleUnderline"/>
          <w:highlight w:val="yellow"/>
        </w:rPr>
        <w:t xml:space="preserve">must realize that its power is inextricably </w:t>
      </w:r>
      <w:r w:rsidRPr="000617CB">
        <w:rPr>
          <w:rStyle w:val="StyleUnderline"/>
          <w:highlight w:val="yellow"/>
        </w:rPr>
        <w:t>linked to increased access to oceans</w:t>
      </w:r>
      <w:r w:rsidRPr="000617CB">
        <w:rPr>
          <w:rStyle w:val="StyleUnderline"/>
        </w:rPr>
        <w:t xml:space="preserve"> near and far for resources and transit and </w:t>
      </w:r>
      <w:r w:rsidRPr="000617CB">
        <w:rPr>
          <w:rStyle w:val="StyleUnderline"/>
          <w:highlight w:val="yellow"/>
        </w:rPr>
        <w:t>that UNCLOS contains the rules for</w:t>
      </w:r>
      <w:r w:rsidRPr="000617CB">
        <w:rPr>
          <w:rStyle w:val="StyleUnderline"/>
        </w:rPr>
        <w:t xml:space="preserve"> exploitation of that space and its </w:t>
      </w:r>
      <w:r w:rsidRPr="000617CB">
        <w:rPr>
          <w:rStyle w:val="StyleUnderline"/>
          <w:highlight w:val="yellow"/>
        </w:rPr>
        <w:t xml:space="preserve">resources. </w:t>
      </w:r>
      <w:r w:rsidRPr="006E61CF">
        <w:rPr>
          <w:rStyle w:val="Emphasis"/>
          <w:highlight w:val="yellow"/>
        </w:rPr>
        <w:t>China seems to now be expressing some buyer’s remorse</w:t>
      </w:r>
      <w:r>
        <w:t xml:space="preserve"> for not being more proactive when UNCLOS was being negotiated in the 1970s or in properly assessing the impacts when it joined UNCLOS in 1996. If China feels that UNCLOS does not protect their interests, then China would do well to pursue its long- term interests at the United Nations to seek amendments to UNCLOS and negotiate a short-term joint use arrangements like that suggested above as a holding action. However, </w:t>
      </w:r>
      <w:r w:rsidRPr="000617CB">
        <w:rPr>
          <w:rStyle w:val="StyleUnderline"/>
          <w:highlight w:val="yellow"/>
        </w:rPr>
        <w:t>intentionally choosing a path that takes China outside of the UNCLOS framework and casts it in the role of Asia’s bully is neither in China nor ASEAN’s</w:t>
      </w:r>
      <w:r w:rsidRPr="000617CB">
        <w:rPr>
          <w:rStyle w:val="StyleUnderline"/>
        </w:rPr>
        <w:t xml:space="preserve"> long-term political and economic </w:t>
      </w:r>
      <w:r w:rsidRPr="000617CB">
        <w:rPr>
          <w:rStyle w:val="StyleUnderline"/>
          <w:highlight w:val="yellow"/>
        </w:rPr>
        <w:t>interests</w:t>
      </w:r>
      <w:r>
        <w:t xml:space="preserve">. A naked win by the Philippines in the arbitration is a loss for everyone because </w:t>
      </w:r>
      <w:r w:rsidRPr="000617CB">
        <w:rPr>
          <w:rStyle w:val="StyleUnderline"/>
        </w:rPr>
        <w:t xml:space="preserve">turning China into a hardened legal foe does nothing to advance the cause of cooperation and diplomacy in the South China Sea. </w:t>
      </w:r>
      <w:r w:rsidRPr="000617CB">
        <w:rPr>
          <w:rStyle w:val="StyleUnderline"/>
          <w:highlight w:val="yellow"/>
        </w:rPr>
        <w:t>One can only hope that</w:t>
      </w:r>
      <w:r>
        <w:t xml:space="preserve"> leaders in Manila, </w:t>
      </w:r>
      <w:r w:rsidRPr="000617CB">
        <w:rPr>
          <w:rStyle w:val="StyleUnderline"/>
          <w:highlight w:val="yellow"/>
        </w:rPr>
        <w:t>Beijing</w:t>
      </w:r>
      <w:r>
        <w:t xml:space="preserve"> and other ASEAN capitals </w:t>
      </w:r>
      <w:r w:rsidRPr="000617CB">
        <w:rPr>
          <w:rStyle w:val="StyleUnderline"/>
          <w:highlight w:val="yellow"/>
        </w:rPr>
        <w:t>will come to this realization and</w:t>
      </w:r>
      <w:r w:rsidRPr="000617CB">
        <w:rPr>
          <w:rStyle w:val="StyleUnderline"/>
        </w:rPr>
        <w:t xml:space="preserve"> take the next step to put the arbitration on hold so that negotiations in good faith can proceed, or else </w:t>
      </w:r>
      <w:r w:rsidRPr="000617CB">
        <w:rPr>
          <w:rStyle w:val="StyleUnderline"/>
          <w:highlight w:val="yellow"/>
        </w:rPr>
        <w:t xml:space="preserve">use its findings as </w:t>
      </w:r>
      <w:r w:rsidRPr="000617CB">
        <w:rPr>
          <w:rStyle w:val="Emphasis"/>
          <w:highlight w:val="yellow"/>
        </w:rPr>
        <w:t>the basis for a deal.</w:t>
      </w:r>
    </w:p>
    <w:p w14:paraId="33DB660B" w14:textId="77777777" w:rsidR="002341EA" w:rsidRDefault="002341EA" w:rsidP="002341EA">
      <w:pPr>
        <w:pStyle w:val="Heading4"/>
      </w:pPr>
      <w:r w:rsidRPr="00925E5C">
        <w:t>The Arctic</w:t>
      </w:r>
      <w:r>
        <w:t xml:space="preserve"> i</w:t>
      </w:r>
      <w:r w:rsidRPr="00925E5C">
        <w:t>s</w:t>
      </w:r>
      <w:r>
        <w:t xml:space="preserve"> the best venue to solve SCS conflict but Chinese ascension is a </w:t>
      </w:r>
      <w:r w:rsidRPr="00925E5C">
        <w:rPr>
          <w:u w:val="single"/>
        </w:rPr>
        <w:t>pre-requisite</w:t>
      </w:r>
      <w:r>
        <w:t xml:space="preserve"> </w:t>
      </w:r>
    </w:p>
    <w:p w14:paraId="02E67C15" w14:textId="77777777" w:rsidR="002341EA" w:rsidRPr="00440940" w:rsidRDefault="002341EA" w:rsidP="002341EA">
      <w:r w:rsidRPr="00440940">
        <w:rPr>
          <w:rStyle w:val="Style13ptBold"/>
        </w:rPr>
        <w:t>Chua, 16</w:t>
      </w:r>
      <w:r>
        <w:t>—Grace, citing several qualified scholars, “</w:t>
      </w:r>
      <w:r w:rsidRPr="00440940">
        <w:t xml:space="preserve">To Ease the South China </w:t>
      </w:r>
      <w:r>
        <w:t xml:space="preserve">Sea Dispute, Look to the Arctic,” Hakai Magazine – Coastal Sciences and Societies, Mar 3, </w:t>
      </w:r>
      <w:hyperlink r:id="rId31" w:history="1">
        <w:r w:rsidRPr="002C7DAB">
          <w:rPr>
            <w:rStyle w:val="Hyperlink"/>
          </w:rPr>
          <w:t>https://www.hakaimagazine.com/article-short/ease-south-china-sea-dispute-look-arctic</w:t>
        </w:r>
      </w:hyperlink>
      <w:r>
        <w:t xml:space="preserve"> --br </w:t>
      </w:r>
    </w:p>
    <w:p w14:paraId="5F32DB10" w14:textId="77777777" w:rsidR="002341EA" w:rsidRPr="00B4494B" w:rsidRDefault="002341EA" w:rsidP="002341EA">
      <w:r w:rsidRPr="00440940">
        <w:t xml:space="preserve">In climate, history, and culture, the South China Sea could not be more different from the North and South Poles. Geopolitically, though? There may be some similarities. That’s the idea being put forth by a group of political scientists who are arguing that </w:t>
      </w:r>
      <w:r w:rsidRPr="00440940">
        <w:rPr>
          <w:rStyle w:val="StyleUnderline"/>
        </w:rPr>
        <w:t xml:space="preserve">the political arrangements used to govern </w:t>
      </w:r>
      <w:r w:rsidRPr="00440940">
        <w:rPr>
          <w:rStyle w:val="StyleUnderline"/>
          <w:highlight w:val="yellow"/>
        </w:rPr>
        <w:t>the Arctic</w:t>
      </w:r>
      <w:r w:rsidRPr="00440940">
        <w:t xml:space="preserve">, in particular, </w:t>
      </w:r>
      <w:r w:rsidRPr="00440940">
        <w:rPr>
          <w:rStyle w:val="StyleUnderline"/>
          <w:highlight w:val="yellow"/>
        </w:rPr>
        <w:t>could be a good model to ending</w:t>
      </w:r>
      <w:r w:rsidRPr="00440940">
        <w:rPr>
          <w:rStyle w:val="StyleUnderline"/>
        </w:rPr>
        <w:t xml:space="preserve"> the </w:t>
      </w:r>
      <w:r w:rsidRPr="00440940">
        <w:rPr>
          <w:rStyle w:val="StyleUnderline"/>
          <w:highlight w:val="yellow"/>
        </w:rPr>
        <w:t>disputes in the</w:t>
      </w:r>
      <w:r w:rsidRPr="00440940">
        <w:rPr>
          <w:rStyle w:val="StyleUnderline"/>
        </w:rPr>
        <w:t xml:space="preserve"> fractious </w:t>
      </w:r>
      <w:r w:rsidRPr="00440940">
        <w:rPr>
          <w:rStyle w:val="StyleUnderline"/>
          <w:highlight w:val="yellow"/>
        </w:rPr>
        <w:t>South China Sea</w:t>
      </w:r>
      <w:r w:rsidRPr="00440940">
        <w:t>.</w:t>
      </w:r>
      <w:r>
        <w:t xml:space="preserve"> </w:t>
      </w:r>
      <w:r w:rsidRPr="00440940">
        <w:t>Much like in the Arctic, border states in the South China Sea stake claims to all or part of the region. China, the Philippines, Vietnam, Malaysia, Brunei, and Taiwan, among others, are gunning for control of the region’s islands, reefs, atolls, and waters, in hopes of tapping the sea’s rich commercial fisheries and oil and gas potential. These disputes have culminated in rising tensions, increasing militarization, and a veritable lockdown on scientific research in this ecosystem hot spot.</w:t>
      </w:r>
      <w:r>
        <w:t xml:space="preserve"> </w:t>
      </w:r>
      <w:r w:rsidRPr="00440940">
        <w:rPr>
          <w:rStyle w:val="StyleUnderline"/>
        </w:rPr>
        <w:t>Three scholars, Ray Tsung-Han Tai, Nathaniel Pearre, and Shih-Ming Kao, from China, Canada, and Taiwan, respectively, think that the situation in the South China Sea mirrors that of the Arctic. They say that if the history of the Arctic is anything to go by, then it should be possible to smooth things over in the South China Sea—at least to a degree. They foresee a future where South China Sea border states cooperate on issues surrounding marine environmental protection and scientific research, even if sovereignty disputes and military concerns remain unresolved.</w:t>
      </w:r>
      <w:r>
        <w:rPr>
          <w:rStyle w:val="StyleUnderline"/>
        </w:rPr>
        <w:t xml:space="preserve"> </w:t>
      </w:r>
      <w:r>
        <w:t xml:space="preserve">As both the Arctic and South China Sea are open seas surrounded by terrestrial states, they say, the Arctic regime is a good model for South China Sea governance. As in the Arctic, they argue that only border states should get a say in voting and decision-making, though other states could be added as observers. The researchers are not the first to suggest that South China Sea border states look to the poles for inspiration. Marine biologist John McManus and colleagues first proposed it in the 1990s—though they focused on the Antarctic rather than the Arctic. In the 1950s, amid the Cold War, 12 countries from New Zealand to Norway had staked territorial claims to parts of the Antarctic. At the same time, the United States and the Soviet Union were not recognizing others’ claims, and were reserving the right to assert their own. Some claimant and non-claimant nations, like Germany, were exploring and conducting scientific research in the Antarctic. In 1959, the 12 nations active in the region signed the Antarctic Treaty into effect, putting the territorial disputes on ice. The legally binding treaty froze claims as they were, and stipulated that Antarctica be used for peaceful purposes only. McManus suggests that </w:t>
      </w:r>
      <w:r w:rsidRPr="00440940">
        <w:rPr>
          <w:rStyle w:val="StyleUnderline"/>
          <w:highlight w:val="yellow"/>
        </w:rPr>
        <w:t>the key to ensuring peace in the South China Sea is to freeze territorial claims</w:t>
      </w:r>
      <w:r w:rsidRPr="00440940">
        <w:rPr>
          <w:rStyle w:val="StyleUnderline"/>
        </w:rPr>
        <w:t xml:space="preserve"> and activities in support of those claims</w:t>
      </w:r>
      <w:r w:rsidRPr="00440940">
        <w:t>, as was done in Antarctica.</w:t>
      </w:r>
      <w:r>
        <w:t xml:space="preserve"> Tai, Pearre, and Kao agree claims ought to be frozen, and military activities—currently escalating in the hotly disputed Spratly Islands—disavowed. However, they think that the less rigid political model in the Arctic is a better fit. “Advantages and disadvantages exist in both forms,” they write. </w:t>
      </w:r>
      <w:r w:rsidRPr="00440940">
        <w:rPr>
          <w:rStyle w:val="StyleUnderline"/>
          <w:highlight w:val="yellow"/>
        </w:rPr>
        <w:t>The “soft-law” format of the Arctic “offers a</w:t>
      </w:r>
      <w:r w:rsidRPr="00440940">
        <w:rPr>
          <w:rStyle w:val="StyleUnderline"/>
        </w:rPr>
        <w:t xml:space="preserve"> more </w:t>
      </w:r>
      <w:r w:rsidRPr="00440940">
        <w:rPr>
          <w:rStyle w:val="StyleUnderline"/>
          <w:highlight w:val="yellow"/>
        </w:rPr>
        <w:t>flexible and expedient way to address urgent issues</w:t>
      </w:r>
      <w:r>
        <w:t>,” whereas the Antarctic “hard-law” regime is a stronger commitment, but reaching agreement among parties is difficult and slow. Whichever model is used, they say, “</w:t>
      </w:r>
      <w:r w:rsidRPr="00440940">
        <w:rPr>
          <w:rStyle w:val="StyleUnderline"/>
        </w:rPr>
        <w:t>more cooperative activities among bordering States should be encouraged, particularly when no cooperative mechanisms have yet been established.”</w:t>
      </w:r>
      <w:r>
        <w:rPr>
          <w:rStyle w:val="StyleUnderline"/>
        </w:rPr>
        <w:t xml:space="preserve"> </w:t>
      </w:r>
      <w:r>
        <w:t xml:space="preserve">Back in 2013, Ian </w:t>
      </w:r>
      <w:r w:rsidRPr="00440940">
        <w:rPr>
          <w:rStyle w:val="StyleUnderline"/>
        </w:rPr>
        <w:t xml:space="preserve">Storey, a senior fellow at Singapore’s Institute of Southeast Asian Studies, wrote that </w:t>
      </w:r>
      <w:r w:rsidRPr="00440940">
        <w:rPr>
          <w:rStyle w:val="StyleUnderline"/>
          <w:highlight w:val="yellow"/>
        </w:rPr>
        <w:t>China</w:t>
      </w:r>
      <w:r w:rsidRPr="00440940">
        <w:rPr>
          <w:rStyle w:val="StyleUnderline"/>
        </w:rPr>
        <w:t xml:space="preserve"> and Southeast Asian countries </w:t>
      </w:r>
      <w:r w:rsidRPr="00440940">
        <w:rPr>
          <w:rStyle w:val="StyleUnderline"/>
          <w:highlight w:val="yellow"/>
        </w:rPr>
        <w:t xml:space="preserve">have plenty to learn from Arctic management. </w:t>
      </w:r>
      <w:r w:rsidRPr="00440940">
        <w:rPr>
          <w:rStyle w:val="Emphasis"/>
          <w:highlight w:val="yellow"/>
        </w:rPr>
        <w:t>But first</w:t>
      </w:r>
      <w:r w:rsidRPr="00440940">
        <w:rPr>
          <w:rStyle w:val="StyleUnderline"/>
        </w:rPr>
        <w:t xml:space="preserve">, he says, China </w:t>
      </w:r>
      <w:r w:rsidRPr="00440940">
        <w:rPr>
          <w:rStyle w:val="Emphasis"/>
          <w:highlight w:val="yellow"/>
        </w:rPr>
        <w:t>must be willing to bring its territorial claims in line with</w:t>
      </w:r>
      <w:r w:rsidRPr="00440940">
        <w:rPr>
          <w:rStyle w:val="StyleUnderline"/>
        </w:rPr>
        <w:t xml:space="preserve"> existing international conventions, particularly those laid out in the United Nations’ Convention on the Law of the Sea (</w:t>
      </w:r>
      <w:r w:rsidRPr="00440940">
        <w:rPr>
          <w:rStyle w:val="Emphasis"/>
          <w:highlight w:val="yellow"/>
        </w:rPr>
        <w:t>UNCLOS</w:t>
      </w:r>
      <w:r w:rsidRPr="00440940">
        <w:rPr>
          <w:rStyle w:val="StyleUnderline"/>
        </w:rPr>
        <w:t>).</w:t>
      </w:r>
    </w:p>
    <w:p w14:paraId="5D426E1D" w14:textId="77777777" w:rsidR="00252D6A" w:rsidRDefault="00252D6A" w:rsidP="00252D6A">
      <w:pPr>
        <w:pStyle w:val="Heading4"/>
      </w:pPr>
      <w:r>
        <w:t xml:space="preserve">We’re at a turning point – </w:t>
      </w:r>
      <w:r w:rsidRPr="00252D6A">
        <w:rPr>
          <w:u w:val="single"/>
        </w:rPr>
        <w:t>even if</w:t>
      </w:r>
      <w:r>
        <w:t xml:space="preserve"> China says no, </w:t>
      </w:r>
      <w:r w:rsidRPr="00252D6A">
        <w:rPr>
          <w:u w:val="single"/>
        </w:rPr>
        <w:t>initiating dialogue</w:t>
      </w:r>
      <w:r>
        <w:t xml:space="preserve"> is vital to avoiding all-our war </w:t>
      </w:r>
    </w:p>
    <w:p w14:paraId="58872DC5" w14:textId="77777777" w:rsidR="00252D6A" w:rsidRPr="00D47EAC" w:rsidRDefault="00252D6A" w:rsidP="00252D6A">
      <w:r>
        <w:rPr>
          <w:rStyle w:val="Style13ptBold"/>
        </w:rPr>
        <w:t>Thompson 7/12</w:t>
      </w:r>
      <w:r>
        <w:t xml:space="preserve"> (Mark, American investigative reporter who won the 1985 Pulitzer Prize for public service journalism. “Showdown Now Looming Over the South China Sea” </w:t>
      </w:r>
      <w:r>
        <w:rPr>
          <w:i/>
        </w:rPr>
        <w:t>TIME</w:t>
      </w:r>
      <w:r>
        <w:t xml:space="preserve"> </w:t>
      </w:r>
      <w:hyperlink r:id="rId32" w:history="1">
        <w:r w:rsidRPr="0044480A">
          <w:rPr>
            <w:rStyle w:val="Hyperlink"/>
          </w:rPr>
          <w:t>http://time.com/4402562/south-china-sea-hague-ruling/</w:t>
        </w:r>
      </w:hyperlink>
      <w:r>
        <w:t xml:space="preserve"> 9:25 a.m. 2016)//masonw</w:t>
      </w:r>
    </w:p>
    <w:p w14:paraId="54F3B33C" w14:textId="77777777" w:rsidR="00252D6A" w:rsidRDefault="00252D6A" w:rsidP="00252D6A">
      <w:pPr>
        <w:rPr>
          <w:sz w:val="16"/>
        </w:rPr>
      </w:pPr>
      <w:r w:rsidRPr="00EF5FD5">
        <w:rPr>
          <w:rStyle w:val="StyleUnderline"/>
        </w:rPr>
        <w:t>The showdown over the S</w:t>
      </w:r>
      <w:r w:rsidRPr="003A518F">
        <w:rPr>
          <w:sz w:val="16"/>
        </w:rPr>
        <w:t xml:space="preserve">outh </w:t>
      </w:r>
      <w:r w:rsidRPr="00EF5FD5">
        <w:rPr>
          <w:rStyle w:val="StyleUnderline"/>
        </w:rPr>
        <w:t>C</w:t>
      </w:r>
      <w:r w:rsidRPr="003A518F">
        <w:rPr>
          <w:sz w:val="16"/>
        </w:rPr>
        <w:t xml:space="preserve">hina </w:t>
      </w:r>
      <w:r w:rsidRPr="00EF5FD5">
        <w:rPr>
          <w:rStyle w:val="StyleUnderline"/>
        </w:rPr>
        <w:t>S</w:t>
      </w:r>
      <w:r w:rsidRPr="003A518F">
        <w:rPr>
          <w:sz w:val="16"/>
        </w:rPr>
        <w:t xml:space="preserve">ea </w:t>
      </w:r>
      <w:r w:rsidRPr="00EF5FD5">
        <w:rPr>
          <w:rStyle w:val="StyleUnderline"/>
        </w:rPr>
        <w:t>began Tuesd</w:t>
      </w:r>
      <w:r w:rsidRPr="003A518F">
        <w:rPr>
          <w:sz w:val="16"/>
        </w:rPr>
        <w:t>ay when an international court in The Hague declared that China’s claims to 90% of the world’s critical trade route are bogus. Just like an old-time Western, the lesser-armed folks in town—in this case including Brunei, Malaysia, the Philippines and Vietnam—have scurried off into the buildings lining Main Street. They’ve closed the shutters, leaving them open just enough to peek nervously as China and the United States prepare for a confrontation. “</w:t>
      </w:r>
      <w:r w:rsidRPr="008F4E39">
        <w:rPr>
          <w:rStyle w:val="StyleUnderline"/>
        </w:rPr>
        <w:t>China’s</w:t>
      </w:r>
      <w:r w:rsidRPr="003A518F">
        <w:rPr>
          <w:sz w:val="16"/>
        </w:rPr>
        <w:t xml:space="preserve"> sweeping, yet undefined, </w:t>
      </w:r>
      <w:r w:rsidRPr="008F4E39">
        <w:rPr>
          <w:rStyle w:val="StyleUnderline"/>
        </w:rPr>
        <w:t>S</w:t>
      </w:r>
      <w:r w:rsidRPr="003A518F">
        <w:rPr>
          <w:sz w:val="16"/>
        </w:rPr>
        <w:t xml:space="preserve">outh </w:t>
      </w:r>
      <w:r w:rsidRPr="008F4E39">
        <w:rPr>
          <w:rStyle w:val="StyleUnderline"/>
        </w:rPr>
        <w:t>C</w:t>
      </w:r>
      <w:r w:rsidRPr="003A518F">
        <w:rPr>
          <w:sz w:val="16"/>
        </w:rPr>
        <w:t xml:space="preserve">hina </w:t>
      </w:r>
      <w:r w:rsidRPr="008F4E39">
        <w:rPr>
          <w:rStyle w:val="StyleUnderline"/>
        </w:rPr>
        <w:t>S</w:t>
      </w:r>
      <w:r w:rsidRPr="003A518F">
        <w:rPr>
          <w:sz w:val="16"/>
        </w:rPr>
        <w:t xml:space="preserve">ea </w:t>
      </w:r>
      <w:r w:rsidRPr="008F4E39">
        <w:rPr>
          <w:rStyle w:val="StyleUnderline"/>
        </w:rPr>
        <w:t>claims don’t hold water</w:t>
      </w:r>
      <w:r w:rsidRPr="003A518F">
        <w:rPr>
          <w:sz w:val="16"/>
        </w:rPr>
        <w:t xml:space="preserve">,” U.S. Naval War College Chinese expert Andrew Erickson said shortly after the ruling. “Looking forward, all parties concerned must prevent China from grabbing with coercion or force what it could not—and now clearly cannot—obtain legally.” The five-member panel unanimously ruled that Beijing’s claim to nearly all of the South China Sea because of its historic presence in the region has no merit. As expected, China quickly rejected the ruling. So what happens now? </w:t>
      </w:r>
      <w:r w:rsidRPr="001A73C4">
        <w:rPr>
          <w:rStyle w:val="StyleUnderline"/>
        </w:rPr>
        <w:t>The South China Sea has instantly become uncharted waters for the globe’s two most-powerful nations.</w:t>
      </w:r>
      <w:r w:rsidRPr="003A518F">
        <w:rPr>
          <w:sz w:val="16"/>
        </w:rPr>
        <w:t xml:space="preserve"> The ruling from the Netherlands, while legally binding, has no mechanism for enforcement. That means negotiations will be required to ease the growing territorial tensions in and around the South China Sea. </w:t>
      </w:r>
      <w:r w:rsidRPr="00252D6A">
        <w:rPr>
          <w:rStyle w:val="Emphasis"/>
          <w:highlight w:val="yellow"/>
        </w:rPr>
        <w:t>If talks don’t happen</w:t>
      </w:r>
      <w:r w:rsidRPr="00FE51B9">
        <w:rPr>
          <w:rStyle w:val="StyleUnderline"/>
        </w:rPr>
        <w:t>,</w:t>
      </w:r>
      <w:r w:rsidRPr="003A518F">
        <w:rPr>
          <w:sz w:val="16"/>
        </w:rPr>
        <w:t xml:space="preserve"> or go nowhere—and China continues to refuse to back down—</w:t>
      </w:r>
      <w:r w:rsidRPr="00252D6A">
        <w:rPr>
          <w:rStyle w:val="Emphasis"/>
          <w:highlight w:val="yellow"/>
        </w:rPr>
        <w:t>a military clash could occur</w:t>
      </w:r>
      <w:r w:rsidRPr="00FE51B9">
        <w:rPr>
          <w:rStyle w:val="Emphasis"/>
        </w:rPr>
        <w:t>.</w:t>
      </w:r>
      <w:r>
        <w:rPr>
          <w:rStyle w:val="Emphasis"/>
        </w:rPr>
        <w:t xml:space="preserve"> </w:t>
      </w:r>
      <w:r w:rsidRPr="003A518F">
        <w:rPr>
          <w:sz w:val="16"/>
        </w:rPr>
        <w:t xml:space="preserve">U.S. optimists hope that after an initial outburst, the Chinese will realize the international community has taken a firm stance against its claims in the South China Sea, through which $5 trillion in trade passes annually. Starting bilateral talks on fishing and oil rights between China and the Philippines, which brought the case to The Hague, could ease tensions. The ruling may compel Beijing to curb its dredging in the South China Sea to create new islets claimed as Chinese territory. But U.S. pessimists suggest </w:t>
      </w:r>
      <w:r w:rsidRPr="00252D6A">
        <w:rPr>
          <w:rStyle w:val="StyleUnderline"/>
          <w:highlight w:val="yellow"/>
        </w:rPr>
        <w:t>China is</w:t>
      </w:r>
      <w:r w:rsidRPr="002912BF">
        <w:rPr>
          <w:rStyle w:val="StyleUnderline"/>
        </w:rPr>
        <w:t xml:space="preserve"> more </w:t>
      </w:r>
      <w:r w:rsidRPr="00252D6A">
        <w:rPr>
          <w:rStyle w:val="StyleUnderline"/>
          <w:highlight w:val="yellow"/>
        </w:rPr>
        <w:t>likely to increase its island-building</w:t>
      </w:r>
      <w:r w:rsidRPr="003A518F">
        <w:rPr>
          <w:sz w:val="16"/>
        </w:rPr>
        <w:t xml:space="preserve">, </w:t>
      </w:r>
      <w:r w:rsidRPr="002912BF">
        <w:rPr>
          <w:rStyle w:val="StyleUnderline"/>
        </w:rPr>
        <w:t>and</w:t>
      </w:r>
      <w:r w:rsidRPr="003A518F">
        <w:rPr>
          <w:sz w:val="16"/>
        </w:rPr>
        <w:t xml:space="preserve"> perhaps </w:t>
      </w:r>
      <w:r w:rsidRPr="002912BF">
        <w:rPr>
          <w:rStyle w:val="StyleUnderline"/>
        </w:rPr>
        <w:t>impose a blockade on Philippine sailors</w:t>
      </w:r>
      <w:r w:rsidRPr="003A518F">
        <w:rPr>
          <w:sz w:val="16"/>
        </w:rPr>
        <w:t xml:space="preserve"> on a desolate shoal who are based there seeking to declare it as part of the Philippines. </w:t>
      </w:r>
      <w:r w:rsidRPr="00252D6A">
        <w:rPr>
          <w:rStyle w:val="StyleUnderline"/>
          <w:highlight w:val="yellow"/>
        </w:rPr>
        <w:t>The Chinese blockaded the shoal in 2014</w:t>
      </w:r>
      <w:r w:rsidRPr="00252D6A">
        <w:rPr>
          <w:rStyle w:val="StyleUnderline"/>
        </w:rPr>
        <w:t xml:space="preserve">. </w:t>
      </w:r>
      <w:r w:rsidRPr="003A518F">
        <w:rPr>
          <w:sz w:val="16"/>
        </w:rPr>
        <w:t>“</w:t>
      </w:r>
      <w:r w:rsidRPr="002912BF">
        <w:rPr>
          <w:rStyle w:val="StyleUnderline"/>
        </w:rPr>
        <w:t>Eventually, Manila ran that blockade</w:t>
      </w:r>
      <w:r w:rsidRPr="003A518F">
        <w:rPr>
          <w:sz w:val="16"/>
        </w:rPr>
        <w:t xml:space="preserve"> by taking a civilian ship, stuffing it full of supplies, stuffing it full of foreign journalists and </w:t>
      </w:r>
      <w:r w:rsidRPr="002912BF">
        <w:rPr>
          <w:rStyle w:val="StyleUnderline"/>
        </w:rPr>
        <w:t xml:space="preserve">forcing a difficult decision on the </w:t>
      </w:r>
      <w:r w:rsidRPr="00252D6A">
        <w:rPr>
          <w:rStyle w:val="StyleUnderline"/>
        </w:rPr>
        <w:t xml:space="preserve">Chinese: `Shoot us out of the water or let us go!’—and the Chinese backed off,” </w:t>
      </w:r>
      <w:r w:rsidRPr="003A518F">
        <w:rPr>
          <w:sz w:val="16"/>
        </w:rPr>
        <w:t>Gregory Poling of the Center for Strategic and International Studies said last month at a CSIS session. “</w:t>
      </w:r>
      <w:r w:rsidRPr="00252D6A">
        <w:rPr>
          <w:rStyle w:val="StyleUnderline"/>
          <w:highlight w:val="yellow"/>
        </w:rPr>
        <w:t xml:space="preserve">We could very well see a repeat of that episode with a </w:t>
      </w:r>
      <w:r w:rsidRPr="00252D6A">
        <w:rPr>
          <w:rStyle w:val="Emphasis"/>
          <w:highlight w:val="yellow"/>
        </w:rPr>
        <w:t>stronger Chinese response</w:t>
      </w:r>
      <w:r w:rsidRPr="003A518F">
        <w:rPr>
          <w:sz w:val="16"/>
        </w:rPr>
        <w:t xml:space="preserve">.” </w:t>
      </w:r>
      <w:r w:rsidRPr="00354C5C">
        <w:rPr>
          <w:rStyle w:val="StyleUnderline"/>
        </w:rPr>
        <w:t>That</w:t>
      </w:r>
      <w:r w:rsidRPr="003A518F">
        <w:rPr>
          <w:sz w:val="16"/>
        </w:rPr>
        <w:t xml:space="preserve">, in turn, </w:t>
      </w:r>
      <w:r w:rsidRPr="00354C5C">
        <w:rPr>
          <w:rStyle w:val="StyleUnderline"/>
        </w:rPr>
        <w:t xml:space="preserve">could lead to a stronger U.S. </w:t>
      </w:r>
      <w:r w:rsidRPr="00252D6A">
        <w:rPr>
          <w:rStyle w:val="StyleUnderline"/>
        </w:rPr>
        <w:t xml:space="preserve">response, </w:t>
      </w:r>
      <w:r w:rsidRPr="00252D6A">
        <w:rPr>
          <w:rStyle w:val="StyleUnderline"/>
          <w:highlight w:val="yellow"/>
        </w:rPr>
        <w:t>given the</w:t>
      </w:r>
      <w:r w:rsidRPr="00252D6A">
        <w:rPr>
          <w:rStyle w:val="StyleUnderline"/>
        </w:rPr>
        <w:t xml:space="preserve"> 1951 </w:t>
      </w:r>
      <w:r w:rsidRPr="00252D6A">
        <w:rPr>
          <w:rStyle w:val="StyleUnderline"/>
          <w:highlight w:val="yellow"/>
        </w:rPr>
        <w:t>mutual defense pact between Manila and Washington</w:t>
      </w:r>
      <w:r w:rsidRPr="00252D6A">
        <w:rPr>
          <w:rStyle w:val="StyleUnderline"/>
        </w:rPr>
        <w:t>. A rene</w:t>
      </w:r>
      <w:r w:rsidRPr="00354C5C">
        <w:rPr>
          <w:rStyle w:val="StyleUnderline"/>
        </w:rPr>
        <w:t xml:space="preserve">wed </w:t>
      </w:r>
      <w:r w:rsidRPr="00252D6A">
        <w:rPr>
          <w:rStyle w:val="StyleUnderline"/>
          <w:highlight w:val="yellow"/>
        </w:rPr>
        <w:t>Chinese blockade</w:t>
      </w:r>
      <w:r w:rsidRPr="003A518F">
        <w:rPr>
          <w:sz w:val="16"/>
        </w:rPr>
        <w:t xml:space="preserve"> of the Second Thomas Shoal “</w:t>
      </w:r>
      <w:r w:rsidRPr="00252D6A">
        <w:rPr>
          <w:rStyle w:val="StyleUnderline"/>
          <w:highlight w:val="yellow"/>
        </w:rPr>
        <w:t xml:space="preserve">would carry with it the </w:t>
      </w:r>
      <w:r w:rsidRPr="00252D6A">
        <w:rPr>
          <w:rStyle w:val="Emphasis"/>
          <w:highlight w:val="yellow"/>
        </w:rPr>
        <w:t xml:space="preserve">highest risk of </w:t>
      </w:r>
      <w:r w:rsidRPr="00252D6A">
        <w:rPr>
          <w:highlight w:val="yellow"/>
        </w:rPr>
        <w:t>kinetic interaction”—guns being fired, missiles being launched and/or bombs being droppe</w:t>
      </w:r>
      <w:r w:rsidRPr="00354C5C">
        <w:rPr>
          <w:rStyle w:val="Emphasis"/>
        </w:rPr>
        <w:t>d</w:t>
      </w:r>
      <w:r w:rsidRPr="003A518F">
        <w:rPr>
          <w:sz w:val="16"/>
        </w:rPr>
        <w:t>—“</w:t>
      </w:r>
      <w:r w:rsidRPr="00354C5C">
        <w:rPr>
          <w:rStyle w:val="StyleUnderline"/>
        </w:rPr>
        <w:t>with the U.S. Air Force or Na</w:t>
      </w:r>
      <w:r w:rsidRPr="003A518F">
        <w:rPr>
          <w:sz w:val="16"/>
        </w:rPr>
        <w:t xml:space="preserve">vy,” Asian expert Michael Green said at the CSIS gathering. </w:t>
      </w:r>
      <w:r w:rsidRPr="002130FF">
        <w:rPr>
          <w:rStyle w:val="StyleUnderline"/>
        </w:rPr>
        <w:t>China may also respond by declaring an air-defense identification zone over the S</w:t>
      </w:r>
      <w:r w:rsidRPr="003A518F">
        <w:rPr>
          <w:sz w:val="16"/>
        </w:rPr>
        <w:t xml:space="preserve">outh </w:t>
      </w:r>
      <w:r w:rsidRPr="002130FF">
        <w:rPr>
          <w:rStyle w:val="StyleUnderline"/>
        </w:rPr>
        <w:t>C</w:t>
      </w:r>
      <w:r w:rsidRPr="003A518F">
        <w:rPr>
          <w:sz w:val="16"/>
        </w:rPr>
        <w:t xml:space="preserve">hina </w:t>
      </w:r>
      <w:r w:rsidRPr="002130FF">
        <w:rPr>
          <w:rStyle w:val="StyleUnderline"/>
        </w:rPr>
        <w:t>S</w:t>
      </w:r>
      <w:r w:rsidRPr="003A518F">
        <w:rPr>
          <w:sz w:val="16"/>
        </w:rPr>
        <w:t xml:space="preserve">ea, as it did over the East China Sea in 2013. That would require foreign flights to identify themselves to China before entering. While civilian airlines have complied, the U.S. military has not. </w:t>
      </w:r>
      <w:r w:rsidRPr="002130FF">
        <w:rPr>
          <w:rStyle w:val="StyleUnderline"/>
        </w:rPr>
        <w:t>China has been building airstrips</w:t>
      </w:r>
      <w:r w:rsidRPr="003A518F">
        <w:rPr>
          <w:sz w:val="16"/>
        </w:rPr>
        <w:t xml:space="preserve"> on islets in the South China Sea, </w:t>
      </w:r>
      <w:r w:rsidRPr="002130FF">
        <w:rPr>
          <w:rStyle w:val="StyleUnderline"/>
        </w:rPr>
        <w:t>and could deploy fighter aircraft to them shortly before declaring the sea</w:t>
      </w:r>
      <w:r w:rsidRPr="003A518F">
        <w:rPr>
          <w:sz w:val="16"/>
        </w:rPr>
        <w:t xml:space="preserve"> a second air-defense identification zone. “At the end of the day that’s an elegant target set for the U.S.,” CSIS’s Andrew Shearer said. A pair of U.S. aircraft carriers is now steaming in the western Pacific. “We don’t get to do two-carrier operations very often,” Admiral John Richardson, the U.S. chief of naval operations, said last month. “It’s a terrific opportunity for us to do some [training for] high-end war-fighting.” </w:t>
      </w:r>
      <w:r w:rsidRPr="00F8584C">
        <w:rPr>
          <w:rStyle w:val="StyleUnderline"/>
        </w:rPr>
        <w:t>But U</w:t>
      </w:r>
      <w:r w:rsidRPr="00252D6A">
        <w:rPr>
          <w:rStyle w:val="StyleUnderline"/>
          <w:highlight w:val="yellow"/>
        </w:rPr>
        <w:t>.S. warships</w:t>
      </w:r>
      <w:r w:rsidRPr="00F8584C">
        <w:rPr>
          <w:rStyle w:val="StyleUnderline"/>
        </w:rPr>
        <w:t xml:space="preserve"> sailing</w:t>
      </w:r>
      <w:r w:rsidRPr="003A518F">
        <w:rPr>
          <w:sz w:val="16"/>
        </w:rPr>
        <w:t xml:space="preserve"> in or </w:t>
      </w:r>
      <w:r w:rsidRPr="00F8584C">
        <w:rPr>
          <w:rStyle w:val="StyleUnderline"/>
        </w:rPr>
        <w:t>near the South</w:t>
      </w:r>
      <w:r w:rsidRPr="003A518F">
        <w:rPr>
          <w:sz w:val="16"/>
        </w:rPr>
        <w:t xml:space="preserve"> </w:t>
      </w:r>
      <w:r w:rsidRPr="00F8584C">
        <w:rPr>
          <w:rStyle w:val="StyleUnderline"/>
        </w:rPr>
        <w:t>China Sea</w:t>
      </w:r>
      <w:r w:rsidRPr="003A518F">
        <w:rPr>
          <w:sz w:val="16"/>
        </w:rPr>
        <w:t xml:space="preserve"> also </w:t>
      </w:r>
      <w:r w:rsidRPr="00252D6A">
        <w:rPr>
          <w:rStyle w:val="Emphasis"/>
          <w:highlight w:val="yellow"/>
        </w:rPr>
        <w:t>represent a fat target for China</w:t>
      </w:r>
      <w:r w:rsidRPr="00252D6A">
        <w:rPr>
          <w:sz w:val="16"/>
          <w:highlight w:val="yellow"/>
        </w:rPr>
        <w:t xml:space="preserve">. </w:t>
      </w:r>
      <w:r w:rsidRPr="00252D6A">
        <w:rPr>
          <w:rStyle w:val="StyleUnderline"/>
          <w:highlight w:val="yellow"/>
        </w:rPr>
        <w:t>Beijing</w:t>
      </w:r>
      <w:r w:rsidRPr="00F8584C">
        <w:rPr>
          <w:rStyle w:val="StyleUnderline"/>
        </w:rPr>
        <w:t xml:space="preserve"> has </w:t>
      </w:r>
      <w:r w:rsidRPr="00252D6A">
        <w:rPr>
          <w:rStyle w:val="StyleUnderline"/>
          <w:highlight w:val="yellow"/>
        </w:rPr>
        <w:t xml:space="preserve">spent years developing and deploying the </w:t>
      </w:r>
      <w:r w:rsidRPr="00252D6A">
        <w:rPr>
          <w:rStyle w:val="Emphasis"/>
          <w:highlight w:val="yellow"/>
        </w:rPr>
        <w:t>DF-21D</w:t>
      </w:r>
      <w:r w:rsidRPr="00F8584C">
        <w:rPr>
          <w:rStyle w:val="Emphasis"/>
        </w:rPr>
        <w:t xml:space="preserve"> </w:t>
      </w:r>
      <w:r w:rsidRPr="00252D6A">
        <w:rPr>
          <w:rStyle w:val="StyleUnderline"/>
        </w:rPr>
        <w:t>missile</w:t>
      </w:r>
      <w:r w:rsidRPr="003A518F">
        <w:rPr>
          <w:sz w:val="16"/>
        </w:rPr>
        <w:t xml:space="preserve">, informally </w:t>
      </w:r>
      <w:r w:rsidRPr="00F8584C">
        <w:rPr>
          <w:rStyle w:val="StyleUnderline"/>
        </w:rPr>
        <w:t xml:space="preserve">known inside the Pentagon as </w:t>
      </w:r>
      <w:r w:rsidRPr="00252D6A">
        <w:rPr>
          <w:rStyle w:val="StyleUnderline"/>
          <w:highlight w:val="yellow"/>
        </w:rPr>
        <w:t>the “carrier killer.”</w:t>
      </w:r>
      <w:r>
        <w:rPr>
          <w:rStyle w:val="StyleUnderline"/>
        </w:rPr>
        <w:t xml:space="preserve"> </w:t>
      </w:r>
      <w:r w:rsidRPr="003A518F">
        <w:rPr>
          <w:sz w:val="16"/>
        </w:rPr>
        <w:t xml:space="preserve">The decision also is likely to embolden the U.S. to continue—and perhaps step up—its naval patrols in the South China Sea. The U.S. has refused to acknowledge China’s claim of sovereignty to much of it, and repeated “freedom of navigation” exercises through the disputed waters will serve to emphasize the American position, which is widely shared by the non-Chinese nations bordering the sea. Eyeing one another down that deserted Main Street, </w:t>
      </w:r>
      <w:r w:rsidRPr="003A518F">
        <w:rPr>
          <w:rStyle w:val="StyleUnderline"/>
        </w:rPr>
        <w:t>both China and the U.S. are wondering if the other is going to reach for its gun. “</w:t>
      </w:r>
      <w:r w:rsidRPr="00252D6A">
        <w:rPr>
          <w:rStyle w:val="Emphasis"/>
          <w:highlight w:val="yellow"/>
        </w:rPr>
        <w:t>We have reached a critical turning point</w:t>
      </w:r>
      <w:r w:rsidRPr="003A518F">
        <w:rPr>
          <w:sz w:val="16"/>
        </w:rPr>
        <w:t>,” says Jerry Hendrix, a retired Navy captain now at the Center for a New American Security. “The U.S. and its Navy, in particular, must now consider plans on how it can best support the international community and uphold the rule of law. All options must be on the table.”</w:t>
      </w:r>
    </w:p>
    <w:p w14:paraId="1146B407" w14:textId="77777777" w:rsidR="00252D6A" w:rsidRPr="00252D6A" w:rsidRDefault="00252D6A" w:rsidP="00252D6A"/>
    <w:p w14:paraId="2D2972AD" w14:textId="77777777" w:rsidR="0005449F" w:rsidRPr="00F601E6" w:rsidRDefault="0005449F" w:rsidP="0005449F"/>
    <w:p w14:paraId="5F544356" w14:textId="77777777" w:rsidR="0005449F" w:rsidRPr="0005449F" w:rsidRDefault="0005449F" w:rsidP="0005449F"/>
    <w:p w14:paraId="4D2D4585" w14:textId="42CFA2EB" w:rsidR="00500EA2" w:rsidRPr="00500EA2" w:rsidRDefault="008E4117" w:rsidP="00500EA2">
      <w:pPr>
        <w:pStyle w:val="Heading1"/>
        <w:rPr>
          <w:rStyle w:val="Style13ptBold"/>
          <w:b/>
          <w:sz w:val="52"/>
        </w:rPr>
      </w:pPr>
      <w:r>
        <w:rPr>
          <w:rStyle w:val="Style13ptBold"/>
          <w:b/>
          <w:sz w:val="52"/>
        </w:rPr>
        <w:t>SAY YES</w:t>
      </w:r>
    </w:p>
    <w:p w14:paraId="5CD0E2BF" w14:textId="77777777" w:rsidR="00500EA2" w:rsidRPr="00500EA2" w:rsidRDefault="00500EA2" w:rsidP="00500EA2"/>
    <w:p w14:paraId="1D766790" w14:textId="167C8A93" w:rsidR="007B1E8E" w:rsidRDefault="00261A37" w:rsidP="008E4117">
      <w:pPr>
        <w:pStyle w:val="Heading2"/>
      </w:pPr>
      <w:r>
        <w:t>AT: Say No (Arctic Council)</w:t>
      </w:r>
    </w:p>
    <w:p w14:paraId="32A9E2D2" w14:textId="757FCABC" w:rsidR="008E4117" w:rsidRDefault="008E4117" w:rsidP="008E4117">
      <w:pPr>
        <w:pStyle w:val="Heading3"/>
      </w:pPr>
      <w:r>
        <w:t xml:space="preserve">AC Says Yes—2ac </w:t>
      </w:r>
    </w:p>
    <w:p w14:paraId="62230B92" w14:textId="77777777" w:rsidR="008E4117" w:rsidRDefault="008E4117" w:rsidP="008E4117"/>
    <w:p w14:paraId="631AAD02" w14:textId="77777777" w:rsidR="008E4117" w:rsidRDefault="008E4117" w:rsidP="008E4117">
      <w:pPr>
        <w:pStyle w:val="Heading4"/>
        <w:rPr>
          <w:rStyle w:val="StyleUnderline"/>
          <w:u w:val="none"/>
        </w:rPr>
      </w:pPr>
      <w:r>
        <w:rPr>
          <w:rStyle w:val="StyleUnderline"/>
          <w:u w:val="none"/>
        </w:rPr>
        <w:t xml:space="preserve">Council says yes – Iceland has been proven to be a </w:t>
      </w:r>
      <w:r>
        <w:rPr>
          <w:rStyle w:val="StyleUnderline"/>
        </w:rPr>
        <w:t xml:space="preserve">powerful lobby </w:t>
      </w:r>
      <w:r>
        <w:rPr>
          <w:rStyle w:val="StyleUnderline"/>
          <w:u w:val="none"/>
        </w:rPr>
        <w:t xml:space="preserve">and China is </w:t>
      </w:r>
      <w:r>
        <w:rPr>
          <w:rStyle w:val="StyleUnderline"/>
        </w:rPr>
        <w:t xml:space="preserve">increasing influence </w:t>
      </w:r>
      <w:r>
        <w:rPr>
          <w:rStyle w:val="StyleUnderline"/>
          <w:u w:val="none"/>
        </w:rPr>
        <w:t>with key members</w:t>
      </w:r>
    </w:p>
    <w:p w14:paraId="116C027E" w14:textId="77777777" w:rsidR="008E4117" w:rsidRPr="00534FD5" w:rsidRDefault="008E4117" w:rsidP="008E4117">
      <w:pPr>
        <w:rPr>
          <w:rStyle w:val="Style13ptBold"/>
          <w:b w:val="0"/>
        </w:rPr>
      </w:pPr>
      <w:r w:rsidRPr="008E4117">
        <w:rPr>
          <w:rStyle w:val="Style13ptBold"/>
        </w:rPr>
        <w:t>Guschin 15</w:t>
      </w:r>
      <w:r>
        <w:rPr>
          <w:rStyle w:val="Style13ptBold"/>
        </w:rPr>
        <w:t xml:space="preserve"> </w:t>
      </w:r>
      <w:r w:rsidRPr="008E4117">
        <w:t xml:space="preserve">(Arthur. non-resident senior analyst at S. Rajaratnam School of International Studies (RSIS).  “China, Iceland and the Arctic” The Diplomat </w:t>
      </w:r>
      <w:hyperlink r:id="rId33" w:history="1">
        <w:r w:rsidRPr="008E4117">
          <w:t>http://thediplomat.com/2015/05/china-iceland-and-the-arctic/</w:t>
        </w:r>
      </w:hyperlink>
      <w:r w:rsidRPr="008E4117">
        <w:t xml:space="preserve"> 5/20/16)//masonw</w:t>
      </w:r>
    </w:p>
    <w:p w14:paraId="1AC0CE12" w14:textId="198AE4F0" w:rsidR="0016044E" w:rsidRDefault="008E4117" w:rsidP="0016044E">
      <w:pPr>
        <w:rPr>
          <w:sz w:val="12"/>
        </w:rPr>
      </w:pPr>
      <w:r w:rsidRPr="00C0452B">
        <w:rPr>
          <w:sz w:val="12"/>
        </w:rPr>
        <w:t xml:space="preserve">Arthur Guschin is a non-resident senior analyst at S. Rajaratnam School of International Studies (RSIS). </w:t>
      </w:r>
      <w:r w:rsidRPr="0067615C">
        <w:rPr>
          <w:rStyle w:val="StyleUnderline"/>
        </w:rPr>
        <w:t>China’s efforts</w:t>
      </w:r>
      <w:r w:rsidRPr="00C0452B">
        <w:rPr>
          <w:sz w:val="12"/>
        </w:rPr>
        <w:t xml:space="preserve"> in recent years </w:t>
      </w:r>
      <w:r w:rsidRPr="0067615C">
        <w:rPr>
          <w:rStyle w:val="StyleUnderline"/>
        </w:rPr>
        <w:t>to increase its presence</w:t>
      </w:r>
      <w:r w:rsidRPr="00C0452B">
        <w:rPr>
          <w:sz w:val="12"/>
        </w:rPr>
        <w:t xml:space="preserve"> in the Arctic </w:t>
      </w:r>
      <w:r w:rsidRPr="0067615C">
        <w:rPr>
          <w:rStyle w:val="StyleUnderline"/>
        </w:rPr>
        <w:t>can now be considered to have been a</w:t>
      </w:r>
      <w:r w:rsidRPr="00C0452B">
        <w:rPr>
          <w:b/>
          <w:sz w:val="12"/>
        </w:rPr>
        <w:t xml:space="preserve"> </w:t>
      </w:r>
      <w:r w:rsidRPr="0067615C">
        <w:rPr>
          <w:rStyle w:val="StyleUnderline"/>
        </w:rPr>
        <w:t>success</w:t>
      </w:r>
      <w:r w:rsidRPr="00C0452B">
        <w:rPr>
          <w:sz w:val="12"/>
        </w:rPr>
        <w:t xml:space="preserve">. Until 2014, </w:t>
      </w:r>
      <w:r w:rsidRPr="0067615C">
        <w:rPr>
          <w:rStyle w:val="StyleUnderline"/>
        </w:rPr>
        <w:t>observers were surprised by the activities of Chinese diplomats</w:t>
      </w:r>
      <w:r w:rsidRPr="00C0452B">
        <w:rPr>
          <w:sz w:val="12"/>
        </w:rPr>
        <w:t xml:space="preserve">, executives, and scientists in the region, and even debated “China’s threat” in the Arctic. These days, though, </w:t>
      </w:r>
      <w:r w:rsidRPr="0067615C">
        <w:rPr>
          <w:rStyle w:val="Emphasis"/>
        </w:rPr>
        <w:t xml:space="preserve">China is seen </w:t>
      </w:r>
      <w:r w:rsidRPr="007325CE">
        <w:rPr>
          <w:rStyle w:val="StyleUnderline"/>
        </w:rPr>
        <w:t>as an</w:t>
      </w:r>
      <w:r w:rsidRPr="0067615C">
        <w:rPr>
          <w:rStyle w:val="Emphasis"/>
        </w:rPr>
        <w:t xml:space="preserve"> essential actor</w:t>
      </w:r>
      <w:r w:rsidRPr="00C0452B">
        <w:rPr>
          <w:sz w:val="12"/>
        </w:rPr>
        <w:t xml:space="preserve"> </w:t>
      </w:r>
      <w:r w:rsidRPr="0067615C">
        <w:rPr>
          <w:rStyle w:val="StyleUnderline"/>
        </w:rPr>
        <w:t xml:space="preserve">that provides </w:t>
      </w:r>
      <w:r w:rsidRPr="0067615C">
        <w:rPr>
          <w:rStyle w:val="Emphasis"/>
        </w:rPr>
        <w:t>strong links for the region</w:t>
      </w:r>
      <w:r w:rsidRPr="00C0452B">
        <w:rPr>
          <w:sz w:val="12"/>
        </w:rPr>
        <w:t xml:space="preserve"> </w:t>
      </w:r>
      <w:r w:rsidRPr="0067615C">
        <w:rPr>
          <w:rStyle w:val="StyleUnderline"/>
        </w:rPr>
        <w:t>and drives economic development</w:t>
      </w:r>
      <w:r w:rsidRPr="00C0452B">
        <w:rPr>
          <w:sz w:val="12"/>
        </w:rPr>
        <w:t xml:space="preserve">. China’s achievement of observer status in the Arctic Council (AC) in 2013 symbolized an unspoken acceptance of Beijing’s Arctic expansion. At the same time, </w:t>
      </w:r>
      <w:r w:rsidRPr="00983587">
        <w:rPr>
          <w:rStyle w:val="StyleUnderline"/>
        </w:rPr>
        <w:t xml:space="preserve">bilateral </w:t>
      </w:r>
      <w:r w:rsidRPr="003C29D4">
        <w:rPr>
          <w:rStyle w:val="Emphasis"/>
        </w:rPr>
        <w:t xml:space="preserve">relationship building </w:t>
      </w:r>
      <w:r w:rsidRPr="007325CE">
        <w:rPr>
          <w:rStyle w:val="StyleUnderline"/>
        </w:rPr>
        <w:t>with each</w:t>
      </w:r>
      <w:r w:rsidRPr="003C29D4">
        <w:rPr>
          <w:rStyle w:val="Emphasis"/>
        </w:rPr>
        <w:t xml:space="preserve"> AC member</w:t>
      </w:r>
      <w:r w:rsidRPr="0067615C">
        <w:rPr>
          <w:rStyle w:val="StyleUnderline"/>
        </w:rPr>
        <w:t xml:space="preserve"> has enabled China to </w:t>
      </w:r>
      <w:r w:rsidRPr="00180648">
        <w:rPr>
          <w:rStyle w:val="StyleUnderline"/>
        </w:rPr>
        <w:t>begin its work</w:t>
      </w:r>
      <w:r w:rsidRPr="00983587">
        <w:rPr>
          <w:sz w:val="12"/>
        </w:rPr>
        <w:t xml:space="preserve"> solving economic issues </w:t>
      </w:r>
      <w:r w:rsidRPr="00C0452B">
        <w:rPr>
          <w:sz w:val="12"/>
        </w:rPr>
        <w:t xml:space="preserve">in regional policy. </w:t>
      </w:r>
      <w:r w:rsidRPr="0067615C">
        <w:rPr>
          <w:rStyle w:val="StyleUnderline"/>
        </w:rPr>
        <w:t xml:space="preserve">Of strategic importance for China’s plan is </w:t>
      </w:r>
      <w:r w:rsidRPr="00C0452B">
        <w:rPr>
          <w:rStyle w:val="Emphasis"/>
        </w:rPr>
        <w:t>Iceland</w:t>
      </w:r>
      <w:r w:rsidRPr="00C0452B">
        <w:rPr>
          <w:sz w:val="12"/>
        </w:rPr>
        <w:t xml:space="preserve">. Political Interest </w:t>
      </w:r>
      <w:r w:rsidRPr="00EF56BA">
        <w:rPr>
          <w:rStyle w:val="StyleUnderline"/>
        </w:rPr>
        <w:t>The development</w:t>
      </w:r>
      <w:r w:rsidRPr="00C0452B">
        <w:rPr>
          <w:sz w:val="12"/>
        </w:rPr>
        <w:t xml:space="preserve"> and strengthening of </w:t>
      </w:r>
      <w:r w:rsidRPr="00EF56BA">
        <w:rPr>
          <w:rStyle w:val="StyleUnderline"/>
        </w:rPr>
        <w:t xml:space="preserve">Beijing’s ties with Reykjavik should be understood in the context of Iceland’s role as a player with </w:t>
      </w:r>
      <w:r w:rsidRPr="00F305A7">
        <w:rPr>
          <w:rStyle w:val="Emphasis"/>
        </w:rPr>
        <w:t>influence in the</w:t>
      </w:r>
      <w:r w:rsidRPr="00EF56BA">
        <w:rPr>
          <w:rStyle w:val="StyleUnderline"/>
        </w:rPr>
        <w:t xml:space="preserve"> region’s </w:t>
      </w:r>
      <w:r w:rsidRPr="00F305A7">
        <w:rPr>
          <w:rStyle w:val="Emphasis"/>
        </w:rPr>
        <w:t>institutional</w:t>
      </w:r>
      <w:r w:rsidRPr="00EF56BA">
        <w:rPr>
          <w:rStyle w:val="StyleUnderline"/>
        </w:rPr>
        <w:t xml:space="preserve"> </w:t>
      </w:r>
      <w:r w:rsidRPr="00F305A7">
        <w:rPr>
          <w:rStyle w:val="Emphasis"/>
        </w:rPr>
        <w:t>transformation</w:t>
      </w:r>
      <w:r w:rsidRPr="00C0452B">
        <w:rPr>
          <w:sz w:val="12"/>
        </w:rPr>
        <w:t xml:space="preserve">. This is </w:t>
      </w:r>
      <w:r w:rsidRPr="00EF56BA">
        <w:rPr>
          <w:rStyle w:val="StyleUnderline"/>
        </w:rPr>
        <w:t xml:space="preserve">demonstrated by the </w:t>
      </w:r>
      <w:r w:rsidRPr="00F305A7">
        <w:rPr>
          <w:rStyle w:val="Emphasis"/>
        </w:rPr>
        <w:t>recent successes</w:t>
      </w:r>
      <w:r w:rsidRPr="00EF56BA">
        <w:rPr>
          <w:rStyle w:val="StyleUnderline"/>
        </w:rPr>
        <w:t xml:space="preserve"> of Ice</w:t>
      </w:r>
      <w:r>
        <w:rPr>
          <w:rStyle w:val="StyleUnderline"/>
        </w:rPr>
        <w:tab/>
      </w:r>
      <w:r w:rsidRPr="00EF56BA">
        <w:rPr>
          <w:rStyle w:val="StyleUnderline"/>
        </w:rPr>
        <w:t>landic authorities.</w:t>
      </w:r>
      <w:r w:rsidRPr="00C0452B">
        <w:rPr>
          <w:sz w:val="12"/>
        </w:rPr>
        <w:t xml:space="preserve"> In 2007, Danish Foreign Minister Per Stig Møller came up with the idea to solve Arctic problems via the small “Arctic Five,” which included the U.S., Russia, Canada, Denmark and Norway. Iceland, which had not been invited to join, complained about the meetings and claimed that any decisions made without Reykjavik, Helsinki and Stockholm would not have validity. The protests paid off: The “Arctic Five” held only two meetings, in 2008 and 2010. After that, the decision-making process returned to the AC. Conscious of the need for more trenchant policy, in 2011 Iceland initiated discussions on cooperation agreements in aeronautical and maritime search and rescue in the Arctic. </w:t>
      </w:r>
      <w:r w:rsidRPr="00F305A7">
        <w:rPr>
          <w:rStyle w:val="StyleUnderline"/>
        </w:rPr>
        <w:t>It</w:t>
      </w:r>
      <w:r w:rsidRPr="00C0452B">
        <w:rPr>
          <w:sz w:val="12"/>
        </w:rPr>
        <w:t xml:space="preserve"> also </w:t>
      </w:r>
      <w:r w:rsidRPr="00F305A7">
        <w:rPr>
          <w:rStyle w:val="Emphasis"/>
        </w:rPr>
        <w:t>lobbied</w:t>
      </w:r>
      <w:r w:rsidRPr="00C0452B">
        <w:rPr>
          <w:sz w:val="12"/>
        </w:rPr>
        <w:t xml:space="preserve"> </w:t>
      </w:r>
      <w:r w:rsidRPr="00F305A7">
        <w:rPr>
          <w:rStyle w:val="StyleUnderline"/>
        </w:rPr>
        <w:t>to create a permanent AC secretariat</w:t>
      </w:r>
      <w:r w:rsidRPr="00C0452B">
        <w:rPr>
          <w:sz w:val="12"/>
        </w:rPr>
        <w:t xml:space="preserve"> in Tromsø, where the experienced state official Magnús Jóhannesson, from the Icelandic Ministry for the Environment and Natural Resources, was appointed as a director. In 2013, </w:t>
      </w:r>
      <w:r w:rsidRPr="00EF138E">
        <w:rPr>
          <w:rStyle w:val="Emphasis"/>
        </w:rPr>
        <w:t>Iceland raised</w:t>
      </w:r>
      <w:r w:rsidRPr="00C0452B">
        <w:rPr>
          <w:sz w:val="12"/>
        </w:rPr>
        <w:t xml:space="preserve"> its status in Arctic policy debates by hosting the Arctic Circle international conference, during which </w:t>
      </w:r>
      <w:r w:rsidRPr="00EF138E">
        <w:rPr>
          <w:rStyle w:val="Emphasis"/>
        </w:rPr>
        <w:t>special attention</w:t>
      </w:r>
      <w:r w:rsidRPr="00C0452B">
        <w:rPr>
          <w:sz w:val="12"/>
        </w:rPr>
        <w:t xml:space="preserve"> was given </w:t>
      </w:r>
      <w:r w:rsidRPr="00EF138E">
        <w:rPr>
          <w:rStyle w:val="Emphasis"/>
        </w:rPr>
        <w:t>to</w:t>
      </w:r>
      <w:r w:rsidRPr="00EB79A7">
        <w:rPr>
          <w:rStyle w:val="StyleUnderline"/>
        </w:rPr>
        <w:t xml:space="preserve"> Asia-Pacific actors: </w:t>
      </w:r>
      <w:r w:rsidRPr="00EF138E">
        <w:rPr>
          <w:rStyle w:val="Emphasis"/>
        </w:rPr>
        <w:t>China</w:t>
      </w:r>
      <w:r w:rsidRPr="00C0452B">
        <w:rPr>
          <w:sz w:val="12"/>
        </w:rPr>
        <w:t xml:space="preserve">, India, South Korea and Singapore. </w:t>
      </w:r>
      <w:r w:rsidRPr="00ED23ED">
        <w:rPr>
          <w:rStyle w:val="StyleUnderline"/>
        </w:rPr>
        <w:t>The success</w:t>
      </w:r>
      <w:r w:rsidRPr="00C0452B">
        <w:rPr>
          <w:sz w:val="12"/>
        </w:rPr>
        <w:t xml:space="preserve"> of the conference </w:t>
      </w:r>
      <w:r w:rsidRPr="00F61ACD">
        <w:rPr>
          <w:rStyle w:val="StyleUnderline"/>
        </w:rPr>
        <w:t>helped Reykjavik establish itself as a center for opinion exchange</w:t>
      </w:r>
      <w:r w:rsidRPr="00C0452B">
        <w:rPr>
          <w:sz w:val="12"/>
        </w:rPr>
        <w:t xml:space="preserve"> regarding essential questions about economic, social and ecological Arctic development. Moreover, </w:t>
      </w:r>
      <w:r w:rsidRPr="00F61ACD">
        <w:rPr>
          <w:rStyle w:val="StyleUnderline"/>
        </w:rPr>
        <w:t xml:space="preserve">Iceland </w:t>
      </w:r>
      <w:r w:rsidRPr="00F61ACD">
        <w:rPr>
          <w:rStyle w:val="Emphasis"/>
        </w:rPr>
        <w:t>increased its authority in the region</w:t>
      </w:r>
      <w:r w:rsidRPr="00C0452B">
        <w:rPr>
          <w:sz w:val="12"/>
        </w:rPr>
        <w:t xml:space="preserve"> </w:t>
      </w:r>
      <w:r w:rsidRPr="00300EAB">
        <w:rPr>
          <w:rStyle w:val="StyleUnderline"/>
        </w:rPr>
        <w:t>by winning the right to hold the Arctic Circle conference up to 2017</w:t>
      </w:r>
      <w:r w:rsidRPr="00C0452B">
        <w:rPr>
          <w:sz w:val="12"/>
        </w:rPr>
        <w:t xml:space="preserve">. Finally, </w:t>
      </w:r>
      <w:r w:rsidRPr="00043C46">
        <w:rPr>
          <w:rStyle w:val="StyleUnderline"/>
        </w:rPr>
        <w:t>Iceland participated in</w:t>
      </w:r>
      <w:r w:rsidRPr="00C0452B">
        <w:rPr>
          <w:sz w:val="12"/>
        </w:rPr>
        <w:t xml:space="preserve"> a working group (Task Force to Facilitate the Circumpolar Business Forum) together with Russia, Canada and Finland in planning and establishing </w:t>
      </w:r>
      <w:r w:rsidRPr="00043C46">
        <w:rPr>
          <w:rStyle w:val="StyleUnderline"/>
        </w:rPr>
        <w:t>the Arctic Economic Council (AEC</w:t>
      </w:r>
      <w:r w:rsidRPr="00C0452B">
        <w:rPr>
          <w:sz w:val="12"/>
        </w:rPr>
        <w:t xml:space="preserve">). The AEC, incidentally, </w:t>
      </w:r>
      <w:r w:rsidRPr="00043C46">
        <w:rPr>
          <w:rStyle w:val="StyleUnderline"/>
        </w:rPr>
        <w:t xml:space="preserve">could become a </w:t>
      </w:r>
      <w:r w:rsidRPr="00043C46">
        <w:rPr>
          <w:rStyle w:val="Emphasis"/>
        </w:rPr>
        <w:t>platform for Chinese investment in the region</w:t>
      </w:r>
      <w:r w:rsidRPr="00C0452B">
        <w:rPr>
          <w:sz w:val="12"/>
        </w:rPr>
        <w:t xml:space="preserve">, </w:t>
      </w:r>
      <w:r w:rsidRPr="00043C46">
        <w:rPr>
          <w:rStyle w:val="StyleUnderline"/>
        </w:rPr>
        <w:t xml:space="preserve">changing Beijing’s status from an outside </w:t>
      </w:r>
      <w:r w:rsidRPr="00ED23ED">
        <w:rPr>
          <w:rStyle w:val="StyleUnderline"/>
        </w:rPr>
        <w:t>actor to a leading</w:t>
      </w:r>
      <w:r w:rsidRPr="00C0452B">
        <w:rPr>
          <w:sz w:val="12"/>
        </w:rPr>
        <w:t xml:space="preserve"> non-regional </w:t>
      </w:r>
      <w:r w:rsidRPr="00ED23ED">
        <w:rPr>
          <w:rStyle w:val="StyleUnderline"/>
        </w:rPr>
        <w:t>investor</w:t>
      </w:r>
      <w:r w:rsidRPr="00C0452B">
        <w:rPr>
          <w:sz w:val="12"/>
        </w:rPr>
        <w:t xml:space="preserve">. Since China is not represented in the AEC as an equitable member, partner </w:t>
      </w:r>
      <w:r w:rsidRPr="00495B18">
        <w:rPr>
          <w:rStyle w:val="Emphasis"/>
        </w:rPr>
        <w:t>relations with Reykjavik</w:t>
      </w:r>
      <w:r w:rsidRPr="00C0452B">
        <w:rPr>
          <w:sz w:val="12"/>
        </w:rPr>
        <w:t xml:space="preserve"> </w:t>
      </w:r>
      <w:r w:rsidRPr="00495B18">
        <w:rPr>
          <w:rStyle w:val="StyleUnderline"/>
        </w:rPr>
        <w:t xml:space="preserve">could </w:t>
      </w:r>
      <w:r w:rsidRPr="006A2BF5">
        <w:rPr>
          <w:rStyle w:val="StyleUnderline"/>
        </w:rPr>
        <w:t xml:space="preserve">serve to </w:t>
      </w:r>
      <w:r w:rsidRPr="00A4767F">
        <w:rPr>
          <w:rStyle w:val="Emphasis"/>
        </w:rPr>
        <w:t>facilitate the PRC’s</w:t>
      </w:r>
      <w:r w:rsidRPr="00C0452B">
        <w:rPr>
          <w:sz w:val="12"/>
        </w:rPr>
        <w:t xml:space="preserve"> foreign </w:t>
      </w:r>
      <w:r w:rsidRPr="00A4767F">
        <w:rPr>
          <w:rStyle w:val="Emphasis"/>
        </w:rPr>
        <w:t>ambitions</w:t>
      </w:r>
      <w:r w:rsidRPr="00C0452B">
        <w:rPr>
          <w:sz w:val="12"/>
        </w:rPr>
        <w:t xml:space="preserve">. Apart from Iceland’s merits as an effective facilitator, rapprochement between Beijing and Reykjavik is determined by the complicated relationship between Iceland and the EU. The negotiations for Iceland’s accession to the EU were not exactly crowned with success as the parties could not agree on a fish catch quota. Despite some comprises from Reykjavik, Brussels took a hard line. The fishing industry accounts for more than 10 percent of Iceland’s GDP, and a decrease in catches would be devastating. As a result, Iceland halted the talks (and temporally withdraw its application). It then began to search for an alternative source of investment to kick-start an economy that had been hard hit by the 2008-2009. Beijing took advantage of the tensions between Reykjavik and Brussels and offered a currency swap amounting to 406 million dollars, symbolizing the beginning of active collaborations with the Arctic state. China subsequently expanded its local embassy staff to eight people. The growing contact between the countries was capped by a visit from Wen Jiabao, then premier of the State Council, in April 2012 and the signing of a document pack defining bilateral cooperation. A free trade agreement in 2013 made Iceland a guide for Chinese interests in the Arctic and put the EU on the backburner. </w:t>
      </w:r>
      <w:r w:rsidRPr="007B04C7">
        <w:rPr>
          <w:rStyle w:val="StyleUnderline"/>
        </w:rPr>
        <w:t>The foundation of the China-Nordic Arctic Cooperation Symposium</w:t>
      </w:r>
      <w:r w:rsidRPr="00C0452B">
        <w:rPr>
          <w:sz w:val="12"/>
        </w:rPr>
        <w:t xml:space="preserve">, which </w:t>
      </w:r>
      <w:r w:rsidRPr="007B04C7">
        <w:rPr>
          <w:rStyle w:val="StyleUnderline"/>
        </w:rPr>
        <w:t xml:space="preserve">became the second international </w:t>
      </w:r>
      <w:r w:rsidRPr="00073121">
        <w:rPr>
          <w:rStyle w:val="StyleUnderline"/>
        </w:rPr>
        <w:t>scientific</w:t>
      </w:r>
      <w:r w:rsidRPr="007B04C7">
        <w:rPr>
          <w:rStyle w:val="StyleUnderline"/>
        </w:rPr>
        <w:t xml:space="preserve"> conference in which China has full </w:t>
      </w:r>
      <w:r w:rsidRPr="00073121">
        <w:rPr>
          <w:rStyle w:val="StyleUnderline"/>
        </w:rPr>
        <w:t>membership,</w:t>
      </w:r>
      <w:r w:rsidRPr="00C0452B">
        <w:rPr>
          <w:sz w:val="12"/>
        </w:rPr>
        <w:t xml:space="preserve"> </w:t>
      </w:r>
      <w:r w:rsidRPr="00073121">
        <w:rPr>
          <w:sz w:val="12"/>
        </w:rPr>
        <w:t>sealed the relationship</w:t>
      </w:r>
      <w:r w:rsidRPr="00C0452B">
        <w:rPr>
          <w:sz w:val="12"/>
        </w:rPr>
        <w:t xml:space="preserve">. It is worth noting that the Chinese side is represented by five academic centers. </w:t>
      </w:r>
      <w:r w:rsidRPr="003D3DFC">
        <w:rPr>
          <w:rStyle w:val="StyleUnderline"/>
        </w:rPr>
        <w:t>China-Iceland cooperation has enabled Beijing</w:t>
      </w:r>
      <w:r w:rsidRPr="00C0452B">
        <w:rPr>
          <w:sz w:val="12"/>
        </w:rPr>
        <w:t xml:space="preserve">’s officials and Arctic scientists to effortlessly attend and organize international symposiums </w:t>
      </w:r>
      <w:r w:rsidRPr="003D3DFC">
        <w:rPr>
          <w:rStyle w:val="StyleUnderline"/>
        </w:rPr>
        <w:t>to demonstrate their awareness of future regional development</w:t>
      </w:r>
      <w:r w:rsidRPr="00C0452B">
        <w:rPr>
          <w:sz w:val="12"/>
        </w:rPr>
        <w:t xml:space="preserve">, while Reykjavik now has an economic partnership with the world’s second-largest economy. Economy and Ecology </w:t>
      </w:r>
      <w:r w:rsidRPr="0002445A">
        <w:rPr>
          <w:rStyle w:val="StyleUnderline"/>
        </w:rPr>
        <w:t>Iceland’s</w:t>
      </w:r>
      <w:r w:rsidRPr="00C0452B">
        <w:rPr>
          <w:sz w:val="12"/>
        </w:rPr>
        <w:t xml:space="preserve"> </w:t>
      </w:r>
      <w:r w:rsidRPr="0002445A">
        <w:rPr>
          <w:rStyle w:val="StyleUnderline"/>
        </w:rPr>
        <w:t xml:space="preserve">economic prosperity is based on </w:t>
      </w:r>
      <w:r w:rsidRPr="00073121">
        <w:rPr>
          <w:sz w:val="12"/>
        </w:rPr>
        <w:t>three main sectors:</w:t>
      </w:r>
      <w:r w:rsidRPr="00073121">
        <w:rPr>
          <w:sz w:val="2"/>
        </w:rPr>
        <w:t xml:space="preserve"> </w:t>
      </w:r>
      <w:r w:rsidRPr="0002445A">
        <w:rPr>
          <w:rStyle w:val="StyleUnderline"/>
        </w:rPr>
        <w:t>fish</w:t>
      </w:r>
      <w:r w:rsidRPr="00C0452B">
        <w:rPr>
          <w:sz w:val="12"/>
        </w:rPr>
        <w:t xml:space="preserve"> </w:t>
      </w:r>
      <w:r w:rsidRPr="0002445A">
        <w:rPr>
          <w:rStyle w:val="StyleUnderline"/>
        </w:rPr>
        <w:t>catching and processing, aluminum and ferrosilicium production, and the use of geothermal energy for heating and electricity</w:t>
      </w:r>
      <w:r w:rsidRPr="00C0452B">
        <w:rPr>
          <w:sz w:val="12"/>
        </w:rPr>
        <w:t xml:space="preserve">. </w:t>
      </w:r>
      <w:r w:rsidRPr="00C85D6D">
        <w:rPr>
          <w:rStyle w:val="StyleUnderline"/>
        </w:rPr>
        <w:t>Beijing</w:t>
      </w:r>
      <w:r w:rsidRPr="00C0452B">
        <w:rPr>
          <w:sz w:val="12"/>
        </w:rPr>
        <w:t xml:space="preserve"> evaluated the economic utility of these segments and </w:t>
      </w:r>
      <w:r w:rsidRPr="00C85D6D">
        <w:rPr>
          <w:rStyle w:val="StyleUnderline"/>
        </w:rPr>
        <w:t>proceeded to try and establish cooperation</w:t>
      </w:r>
      <w:r w:rsidRPr="00C0452B">
        <w:rPr>
          <w:sz w:val="12"/>
        </w:rPr>
        <w:t xml:space="preserve"> </w:t>
      </w:r>
      <w:r w:rsidRPr="00C85D6D">
        <w:rPr>
          <w:rStyle w:val="StyleUnderline"/>
        </w:rPr>
        <w:t>with an eye to the</w:t>
      </w:r>
      <w:r w:rsidRPr="00C0452B">
        <w:rPr>
          <w:sz w:val="12"/>
        </w:rPr>
        <w:t xml:space="preserve"> financial and technological </w:t>
      </w:r>
      <w:r w:rsidRPr="00C85D6D">
        <w:rPr>
          <w:rStyle w:val="StyleUnderline"/>
        </w:rPr>
        <w:t>benefits</w:t>
      </w:r>
      <w:r w:rsidRPr="00C0452B">
        <w:rPr>
          <w:sz w:val="12"/>
        </w:rPr>
        <w:t xml:space="preserve">. </w:t>
      </w:r>
    </w:p>
    <w:p w14:paraId="6E517E20" w14:textId="37A38352" w:rsidR="008050C7" w:rsidRDefault="008050C7" w:rsidP="008050C7">
      <w:pPr>
        <w:pStyle w:val="Heading4"/>
      </w:pPr>
      <w:r>
        <w:t xml:space="preserve">Arctic Council says yes – studies </w:t>
      </w:r>
      <w:r>
        <w:t xml:space="preserve">prove </w:t>
      </w:r>
    </w:p>
    <w:p w14:paraId="4760914D" w14:textId="77777777" w:rsidR="008050C7" w:rsidRDefault="008050C7" w:rsidP="008050C7">
      <w:r w:rsidRPr="00D96134">
        <w:rPr>
          <w:rStyle w:val="Style13ptBold"/>
        </w:rPr>
        <w:t>Willis and Depledge, 15</w:t>
      </w:r>
      <w:r>
        <w:t>—</w:t>
      </w:r>
      <w:r w:rsidRPr="00D96134">
        <w:t xml:space="preserve"> </w:t>
      </w:r>
      <w:r>
        <w:t xml:space="preserve">Matthew Willis and </w:t>
      </w:r>
      <w:r w:rsidRPr="00D96134">
        <w:t>Duncan Depledge, Royal United Services Institute (RUSI), UK.</w:t>
      </w:r>
      <w:r>
        <w:t xml:space="preserve"> </w:t>
      </w:r>
      <w:r w:rsidRPr="00D96134">
        <w:rPr>
          <w:u w:val="single"/>
        </w:rPr>
        <w:t>Handbook of the Politics of the Arctic</w:t>
      </w:r>
      <w:r>
        <w:t xml:space="preserve">, </w:t>
      </w:r>
      <w:r w:rsidRPr="00D96134">
        <w:t>Edited by Leif Christian Jensen, Senior Research Fellow and Geir Hønneland, Research Professor and Director, Fridtjof Nansen Institute, Norway</w:t>
      </w:r>
      <w:r>
        <w:t xml:space="preserve">. p. 402-404 –br </w:t>
      </w:r>
    </w:p>
    <w:p w14:paraId="5EB32497" w14:textId="77777777" w:rsidR="008050C7" w:rsidRPr="00D760FD" w:rsidRDefault="008050C7" w:rsidP="008050C7">
      <w:pPr>
        <w:rPr>
          <w:sz w:val="14"/>
        </w:rPr>
      </w:pPr>
      <w:r w:rsidRPr="00D760FD">
        <w:rPr>
          <w:sz w:val="14"/>
        </w:rPr>
        <w:t xml:space="preserve">That </w:t>
      </w:r>
      <w:r w:rsidRPr="00DA3F93">
        <w:rPr>
          <w:rStyle w:val="StyleUnderline"/>
        </w:rPr>
        <w:t>individual applications for observerships, including China’s, were never formally discussed</w:t>
      </w:r>
      <w:r w:rsidRPr="00D760FD">
        <w:rPr>
          <w:sz w:val="14"/>
        </w:rPr>
        <w:t xml:space="preserve"> within the Council surprised us. However, to learn that the so-called observer issue ultimately had less to do with observers themselves than with the Arctic Council, its character and its evolution was the bigger surprise. The Arctic states’ difficulty in reaching a decision was widely reported in 2011, but the context of that difficulty – </w:t>
      </w:r>
      <w:r w:rsidRPr="00C06106">
        <w:rPr>
          <w:rStyle w:val="StyleUnderline"/>
        </w:rPr>
        <w:t>the full-fledged process of institutional maturation</w:t>
      </w:r>
      <w:r w:rsidRPr="00D760FD">
        <w:rPr>
          <w:sz w:val="14"/>
        </w:rPr>
        <w:t xml:space="preserve"> </w:t>
      </w:r>
      <w:r w:rsidRPr="00C06106">
        <w:rPr>
          <w:rStyle w:val="StyleUnderline"/>
        </w:rPr>
        <w:t>that</w:t>
      </w:r>
      <w:r w:rsidRPr="00D760FD">
        <w:rPr>
          <w:sz w:val="14"/>
        </w:rPr>
        <w:t xml:space="preserve"> </w:t>
      </w:r>
      <w:r w:rsidRPr="00C06106">
        <w:rPr>
          <w:rStyle w:val="StyleUnderline"/>
        </w:rPr>
        <w:t>the Council had not sought but also could not avoid</w:t>
      </w:r>
      <w:r w:rsidRPr="00D760FD">
        <w:rPr>
          <w:sz w:val="14"/>
        </w:rPr>
        <w:t xml:space="preserve"> – </w:t>
      </w:r>
      <w:r w:rsidRPr="00DA3F93">
        <w:rPr>
          <w:rStyle w:val="StyleUnderline"/>
        </w:rPr>
        <w:t>has</w:t>
      </w:r>
      <w:r w:rsidRPr="00D760FD">
        <w:rPr>
          <w:sz w:val="14"/>
        </w:rPr>
        <w:t xml:space="preserve"> to our knowledge </w:t>
      </w:r>
      <w:r w:rsidRPr="00DA3F93">
        <w:rPr>
          <w:rStyle w:val="StyleUnderline"/>
        </w:rPr>
        <w:t>never been unpacked until now</w:t>
      </w:r>
      <w:r w:rsidRPr="00D760FD">
        <w:rPr>
          <w:sz w:val="14"/>
        </w:rPr>
        <w:t xml:space="preserve">. Vis-à-vis China, the starting point of our investigation, </w:t>
      </w:r>
      <w:r w:rsidRPr="005C4900">
        <w:rPr>
          <w:rStyle w:val="StyleUnderline"/>
        </w:rPr>
        <w:t>our findings corroborate the claims of</w:t>
      </w:r>
      <w:r w:rsidRPr="00D760FD">
        <w:rPr>
          <w:sz w:val="14"/>
        </w:rPr>
        <w:t xml:space="preserve"> </w:t>
      </w:r>
      <w:r w:rsidRPr="005C4900">
        <w:rPr>
          <w:rStyle w:val="Emphasis"/>
        </w:rPr>
        <w:t>virtually all the SAOs</w:t>
      </w:r>
      <w:r w:rsidRPr="00D760FD">
        <w:rPr>
          <w:sz w:val="14"/>
        </w:rPr>
        <w:t xml:space="preserve"> </w:t>
      </w:r>
      <w:r w:rsidRPr="005C4900">
        <w:rPr>
          <w:rStyle w:val="StyleUnderline"/>
        </w:rPr>
        <w:t>we spoke to as to the Council’s fundamental openness</w:t>
      </w:r>
      <w:r w:rsidRPr="00D760FD">
        <w:rPr>
          <w:sz w:val="14"/>
        </w:rPr>
        <w:t xml:space="preserve"> </w:t>
      </w:r>
      <w:r w:rsidRPr="005C4900">
        <w:rPr>
          <w:rStyle w:val="StyleUnderline"/>
        </w:rPr>
        <w:t>to permanent Chinese observership</w:t>
      </w:r>
      <w:r w:rsidRPr="00D760FD">
        <w:rPr>
          <w:sz w:val="14"/>
        </w:rPr>
        <w:t xml:space="preserve">. That is not to say that all member states were keen for more observers to be admitted, simply that they had nothing against China per se and that some were unequivocally favourable to it. </w:t>
      </w:r>
      <w:r w:rsidRPr="00635131">
        <w:rPr>
          <w:rStyle w:val="StyleUnderline"/>
        </w:rPr>
        <w:t>If there is a degree of ‘polar Orientalism’</w:t>
      </w:r>
      <w:r w:rsidRPr="00D760FD">
        <w:rPr>
          <w:sz w:val="14"/>
        </w:rPr>
        <w:t xml:space="preserve"> in popular narratives of Arctic geopolitics, </w:t>
      </w:r>
      <w:r w:rsidRPr="00635131">
        <w:rPr>
          <w:rStyle w:val="StyleUnderline"/>
        </w:rPr>
        <w:t>we failed to find evidence of it in the Arctic Council</w:t>
      </w:r>
      <w:r w:rsidRPr="00D760FD">
        <w:rPr>
          <w:sz w:val="14"/>
        </w:rPr>
        <w:t xml:space="preserve">. </w:t>
      </w:r>
      <w:r w:rsidRPr="00635131">
        <w:rPr>
          <w:rStyle w:val="StyleUnderline"/>
        </w:rPr>
        <w:t>Nor</w:t>
      </w:r>
      <w:r w:rsidRPr="00D760FD">
        <w:rPr>
          <w:sz w:val="14"/>
        </w:rPr>
        <w:t xml:space="preserve">, on aggregate, </w:t>
      </w:r>
      <w:r w:rsidRPr="00635131">
        <w:rPr>
          <w:rStyle w:val="StyleUnderline"/>
        </w:rPr>
        <w:t>is it visible in the</w:t>
      </w:r>
      <w:r w:rsidRPr="00D760FD">
        <w:rPr>
          <w:sz w:val="14"/>
        </w:rPr>
        <w:t xml:space="preserve"> academic and semi-academic </w:t>
      </w:r>
      <w:r w:rsidRPr="00635131">
        <w:rPr>
          <w:rStyle w:val="StyleUnderline"/>
        </w:rPr>
        <w:t xml:space="preserve">literature which has generally reflected the </w:t>
      </w:r>
      <w:r w:rsidRPr="00D760FD">
        <w:rPr>
          <w:sz w:val="14"/>
        </w:rPr>
        <w:t xml:space="preserve">high-level </w:t>
      </w:r>
      <w:r w:rsidRPr="00635131">
        <w:rPr>
          <w:rStyle w:val="StyleUnderline"/>
        </w:rPr>
        <w:t>national views of China</w:t>
      </w:r>
      <w:r w:rsidRPr="00D760FD">
        <w:rPr>
          <w:sz w:val="14"/>
        </w:rPr>
        <w:t xml:space="preserve"> and other extraregional actors. In particular, we found that </w:t>
      </w:r>
      <w:r w:rsidRPr="00635131">
        <w:rPr>
          <w:rStyle w:val="StyleUnderline"/>
        </w:rPr>
        <w:t>the literature’s ‘no threat’</w:t>
      </w:r>
      <w:r w:rsidRPr="00D760FD">
        <w:rPr>
          <w:sz w:val="14"/>
        </w:rPr>
        <w:t xml:space="preserve"> and ‘no exception’ </w:t>
      </w:r>
      <w:r w:rsidRPr="00635131">
        <w:rPr>
          <w:rStyle w:val="StyleUnderline"/>
        </w:rPr>
        <w:t>narratives sufficed to convey the range of official attitudes towards China’s growing engagement in the Arctic Council</w:t>
      </w:r>
      <w:r w:rsidRPr="00D760FD">
        <w:rPr>
          <w:sz w:val="14"/>
        </w:rPr>
        <w:t xml:space="preserve">. </w:t>
      </w:r>
      <w:r w:rsidRPr="00C402A7">
        <w:rPr>
          <w:rStyle w:val="StyleUnderline"/>
        </w:rPr>
        <w:t>No</w:t>
      </w:r>
      <w:r w:rsidRPr="00D760FD">
        <w:rPr>
          <w:sz w:val="14"/>
        </w:rPr>
        <w:t xml:space="preserve"> diplomat or foreign ministry </w:t>
      </w:r>
      <w:r w:rsidRPr="00C402A7">
        <w:rPr>
          <w:rStyle w:val="StyleUnderline"/>
        </w:rPr>
        <w:t>official gave any time to the ‘threat’ narrative</w:t>
      </w:r>
      <w:r w:rsidRPr="00D760FD">
        <w:rPr>
          <w:sz w:val="14"/>
        </w:rPr>
        <w:t xml:space="preserve">. Indeed, at least half of those we interviewed went out of their way to quash it.37 Instead, we found the delay in approving China’s application was mainly related to the decision that no applications at all would be discussed until the Council had tended to its own institutional development. That process was held up as much by the requirement that ministerial approval be obtained (but that ministerials occurred just once every two years) as by the debate over whether the Arctic Council should be expanded to include more observers. This outright rejection of the threat narrative in the Arctic context does not, in itself, prove it is unfounded. However, the overwhelming weight of evidence goes counter to it, whatever its speculative appeal. First, the privileges of a permanent observer are very limited, so the power or leverage gained from admission to the rank is unthreatening. Second, the old distinction between ad hoc and ‘permanent’ observers had not prevented China from attending previous Arctic Council meetings. That </w:t>
      </w:r>
      <w:r w:rsidRPr="00F44D6D">
        <w:rPr>
          <w:rStyle w:val="StyleUnderline"/>
        </w:rPr>
        <w:t>China and others are now regarded as ‘ordinary’ observers is</w:t>
      </w:r>
      <w:r w:rsidRPr="00D760FD">
        <w:rPr>
          <w:sz w:val="14"/>
        </w:rPr>
        <w:t xml:space="preserve"> therefore more</w:t>
      </w:r>
      <w:r w:rsidRPr="00F44D6D">
        <w:rPr>
          <w:rStyle w:val="StyleUnderline"/>
        </w:rPr>
        <w:t xml:space="preserve"> a symbolic change-up</w:t>
      </w:r>
      <w:r w:rsidRPr="00D760FD">
        <w:rPr>
          <w:sz w:val="14"/>
        </w:rPr>
        <w:t xml:space="preserve"> than anything substantive (though symbolism should not be underrated).38 In other words, one would not have expected the Arctic states to feel threatened by China in the context of the observer issue. It could be that in other Arctic policy domains, some states do feel threatened, but that possibility requires further testing. SAOs from several countries, including Denmark, Iceland and Norway, were unequivocal in saying they supported China’s growing Arctic presence. </w:t>
      </w:r>
      <w:r w:rsidRPr="002B1BA0">
        <w:rPr>
          <w:rStyle w:val="StyleUnderline"/>
        </w:rPr>
        <w:t xml:space="preserve">The </w:t>
      </w:r>
      <w:r w:rsidRPr="002B1BA0">
        <w:rPr>
          <w:rStyle w:val="Emphasis"/>
        </w:rPr>
        <w:t>U</w:t>
      </w:r>
      <w:r w:rsidRPr="002B1BA0">
        <w:rPr>
          <w:rStyle w:val="StyleUnderline"/>
        </w:rPr>
        <w:t xml:space="preserve">nited </w:t>
      </w:r>
      <w:r w:rsidRPr="002B1BA0">
        <w:rPr>
          <w:rStyle w:val="Emphasis"/>
        </w:rPr>
        <w:t>S</w:t>
      </w:r>
      <w:r w:rsidRPr="002B1BA0">
        <w:rPr>
          <w:rStyle w:val="StyleUnderline"/>
        </w:rPr>
        <w:t>tates’</w:t>
      </w:r>
      <w:r w:rsidRPr="00D760FD">
        <w:rPr>
          <w:sz w:val="14"/>
        </w:rPr>
        <w:t xml:space="preserve"> </w:t>
      </w:r>
      <w:r w:rsidRPr="002B1BA0">
        <w:rPr>
          <w:rStyle w:val="StyleUnderline"/>
        </w:rPr>
        <w:t>SAO expressed perfect equanimity</w:t>
      </w:r>
      <w:r w:rsidRPr="00D760FD">
        <w:rPr>
          <w:sz w:val="14"/>
        </w:rPr>
        <w:t xml:space="preserve">. </w:t>
      </w:r>
      <w:r w:rsidRPr="00E71D5C">
        <w:rPr>
          <w:rStyle w:val="StyleUnderline"/>
        </w:rPr>
        <w:t>Russia’s</w:t>
      </w:r>
      <w:r w:rsidRPr="00D760FD">
        <w:rPr>
          <w:sz w:val="14"/>
        </w:rPr>
        <w:t xml:space="preserve"> </w:t>
      </w:r>
      <w:r w:rsidRPr="00E71D5C">
        <w:rPr>
          <w:rStyle w:val="StyleUnderline"/>
        </w:rPr>
        <w:t>said China was a valuable market</w:t>
      </w:r>
      <w:r w:rsidRPr="00D760FD">
        <w:rPr>
          <w:sz w:val="14"/>
        </w:rPr>
        <w:t xml:space="preserve">. When debate over the merits of individual applicants did arise, the focus was not China but the EU. The value of this study may therefore lie less in what it concludes about China’s admission per se and more in what it says about the things that mattered to the states and PPs. In the first instance, it demonstrates the absolute centrality of meaningful indigenous participation to the Council’s identity (Shadian 2009). The PPs were influential enough to ensure their rights within the Council were not only discussed, but also, through the 2013 Observer Manual, re-enshrined within the organization’s architecture. SAOs themselves, unprompted, told us that the need to ensure the PPs’ position was protected and strengthened had been just as much a concern as avoiding the bogging-down of Council procedure through the organization’s ‘UN-ification’. When the states found themselves deadlocked over how to proceed, the SAOs requested that the PPs take the floor and share their views on the matter to help refocus the discussion. In the second instance, </w:t>
      </w:r>
      <w:r w:rsidRPr="002D4F17">
        <w:rPr>
          <w:rStyle w:val="StyleUnderline"/>
        </w:rPr>
        <w:t>it demonstrates the commitment of the majority of member states to</w:t>
      </w:r>
      <w:r w:rsidRPr="00D760FD">
        <w:rPr>
          <w:sz w:val="14"/>
        </w:rPr>
        <w:t xml:space="preserve"> </w:t>
      </w:r>
      <w:r w:rsidRPr="002D4F17">
        <w:rPr>
          <w:rStyle w:val="StyleUnderline"/>
        </w:rPr>
        <w:t>openness</w:t>
      </w:r>
      <w:r w:rsidRPr="00D760FD">
        <w:rPr>
          <w:sz w:val="14"/>
        </w:rPr>
        <w:t xml:space="preserve"> and transparency in the Arctic, and thus the principles of accountability and responsibility – the Kiruna ‘Vision’, so to speak.39 </w:t>
      </w:r>
      <w:r w:rsidRPr="002D4F17">
        <w:rPr>
          <w:rStyle w:val="StyleUnderline"/>
        </w:rPr>
        <w:t>The</w:t>
      </w:r>
      <w:r w:rsidRPr="00D760FD">
        <w:rPr>
          <w:sz w:val="14"/>
        </w:rPr>
        <w:t xml:space="preserve"> evident </w:t>
      </w:r>
      <w:r w:rsidRPr="002D4F17">
        <w:rPr>
          <w:rStyle w:val="StyleUnderline"/>
        </w:rPr>
        <w:t>tension surrounding the need</w:t>
      </w:r>
      <w:r w:rsidRPr="00D760FD">
        <w:rPr>
          <w:sz w:val="14"/>
        </w:rPr>
        <w:t xml:space="preserve">, or not, </w:t>
      </w:r>
      <w:r w:rsidRPr="002D4F17">
        <w:rPr>
          <w:rStyle w:val="StyleUnderline"/>
        </w:rPr>
        <w:t>to admit</w:t>
      </w:r>
      <w:r w:rsidRPr="00D760FD">
        <w:rPr>
          <w:sz w:val="14"/>
        </w:rPr>
        <w:t xml:space="preserve"> and reject observership </w:t>
      </w:r>
      <w:r w:rsidRPr="002D4F17">
        <w:rPr>
          <w:rStyle w:val="StyleUnderline"/>
        </w:rPr>
        <w:t>applicants</w:t>
      </w:r>
      <w:r w:rsidRPr="00D760FD">
        <w:rPr>
          <w:sz w:val="14"/>
        </w:rPr>
        <w:t xml:space="preserve"> on the basis of clear, impartially-applied rules points to something important: most member states’ </w:t>
      </w:r>
      <w:r w:rsidRPr="002D4F17">
        <w:rPr>
          <w:rStyle w:val="StyleUnderline"/>
        </w:rPr>
        <w:t>acceptance of the Arctic’s inherent connection to the rest of the world</w:t>
      </w:r>
      <w:r w:rsidRPr="00D760FD">
        <w:rPr>
          <w:sz w:val="14"/>
        </w:rPr>
        <w:t xml:space="preserve">, </w:t>
      </w:r>
      <w:r w:rsidRPr="002D4F17">
        <w:rPr>
          <w:rStyle w:val="StyleUnderline"/>
        </w:rPr>
        <w:t>and</w:t>
      </w:r>
      <w:r w:rsidRPr="00D760FD">
        <w:rPr>
          <w:sz w:val="14"/>
        </w:rPr>
        <w:t xml:space="preserve"> thus </w:t>
      </w:r>
      <w:r w:rsidRPr="002D4F17">
        <w:rPr>
          <w:rStyle w:val="StyleUnderline"/>
        </w:rPr>
        <w:t xml:space="preserve">their own obligation to </w:t>
      </w:r>
      <w:r w:rsidRPr="002D4F17">
        <w:rPr>
          <w:rStyle w:val="Emphasis"/>
        </w:rPr>
        <w:t>acknowledge</w:t>
      </w:r>
      <w:r w:rsidRPr="002D4F17">
        <w:rPr>
          <w:rStyle w:val="StyleUnderline"/>
        </w:rPr>
        <w:t xml:space="preserve"> the legitimacy of </w:t>
      </w:r>
      <w:r w:rsidRPr="002D4F17">
        <w:rPr>
          <w:rStyle w:val="Emphasis"/>
        </w:rPr>
        <w:t>extra-region</w:t>
      </w:r>
      <w:r w:rsidRPr="00D67BA0">
        <w:rPr>
          <w:rStyle w:val="Emphasis"/>
        </w:rPr>
        <w:t>al input</w:t>
      </w:r>
      <w:r w:rsidRPr="00D760FD">
        <w:rPr>
          <w:sz w:val="14"/>
        </w:rPr>
        <w:t xml:space="preserve"> into its management. The conviction, as expressed by several countries, that </w:t>
      </w:r>
      <w:r w:rsidRPr="00F45FE5">
        <w:rPr>
          <w:rStyle w:val="StyleUnderline"/>
        </w:rPr>
        <w:t>China needed to be admitted for the Council</w:t>
      </w:r>
      <w:r w:rsidRPr="00D760FD">
        <w:rPr>
          <w:sz w:val="14"/>
        </w:rPr>
        <w:t xml:space="preserve"> </w:t>
      </w:r>
      <w:r w:rsidRPr="00F45FE5">
        <w:rPr>
          <w:rStyle w:val="StyleUnderline"/>
        </w:rPr>
        <w:t>to fulfil one of its fundamental purposes</w:t>
      </w:r>
      <w:r w:rsidRPr="00D760FD">
        <w:rPr>
          <w:sz w:val="14"/>
        </w:rPr>
        <w:t xml:space="preserve"> (</w:t>
      </w:r>
      <w:r w:rsidRPr="00F45FE5">
        <w:rPr>
          <w:rStyle w:val="StyleUnderline"/>
        </w:rPr>
        <w:t xml:space="preserve">promoting </w:t>
      </w:r>
      <w:r w:rsidRPr="00F45FE5">
        <w:rPr>
          <w:rStyle w:val="Emphasis"/>
        </w:rPr>
        <w:t>climate change research</w:t>
      </w:r>
      <w:r w:rsidRPr="00D760FD">
        <w:rPr>
          <w:sz w:val="14"/>
        </w:rPr>
        <w:t xml:space="preserve"> </w:t>
      </w:r>
      <w:r w:rsidRPr="00F45FE5">
        <w:rPr>
          <w:rStyle w:val="StyleUnderline"/>
        </w:rPr>
        <w:t>and</w:t>
      </w:r>
      <w:r w:rsidRPr="00D760FD">
        <w:rPr>
          <w:sz w:val="14"/>
        </w:rPr>
        <w:t xml:space="preserve"> </w:t>
      </w:r>
      <w:r w:rsidRPr="00F45FE5">
        <w:rPr>
          <w:rStyle w:val="StyleUnderline"/>
        </w:rPr>
        <w:t>encouraging the development of sound climate policies</w:t>
      </w:r>
      <w:r w:rsidRPr="00D760FD">
        <w:rPr>
          <w:sz w:val="14"/>
        </w:rPr>
        <w:t xml:space="preserve">) was striking for two reasons. Not only was </w:t>
      </w:r>
      <w:r w:rsidRPr="00F45FE5">
        <w:rPr>
          <w:rStyle w:val="StyleUnderline"/>
        </w:rPr>
        <w:t>it concrete evidence of the Arctic states’ sense of responsibility towards the world</w:t>
      </w:r>
      <w:r w:rsidRPr="00D760FD">
        <w:rPr>
          <w:sz w:val="14"/>
        </w:rPr>
        <w:t xml:space="preserve"> at large, but it also demonstrated that some states equated the vitality of the Arctic Council with their own national interest. </w:t>
      </w:r>
      <w:r w:rsidRPr="0078065C">
        <w:rPr>
          <w:rStyle w:val="StyleUnderline"/>
        </w:rPr>
        <w:t>Suggestions that the Council is an exclusive club</w:t>
      </w:r>
      <w:r w:rsidRPr="00D760FD">
        <w:rPr>
          <w:sz w:val="14"/>
        </w:rPr>
        <w:t xml:space="preserve"> </w:t>
      </w:r>
      <w:r w:rsidRPr="0078065C">
        <w:rPr>
          <w:rStyle w:val="StyleUnderline"/>
        </w:rPr>
        <w:t>through which the region can be controlled and certain actors ‘excluded’</w:t>
      </w:r>
      <w:r w:rsidRPr="00D760FD">
        <w:rPr>
          <w:sz w:val="14"/>
        </w:rPr>
        <w:t xml:space="preserve"> </w:t>
      </w:r>
      <w:r w:rsidRPr="0078065C">
        <w:rPr>
          <w:rStyle w:val="StyleUnderline"/>
        </w:rPr>
        <w:t>ought thus to be carefully nuanced.</w:t>
      </w:r>
      <w:r>
        <w:rPr>
          <w:rStyle w:val="StyleUnderline"/>
        </w:rPr>
        <w:t xml:space="preserve"> </w:t>
      </w:r>
      <w:r w:rsidRPr="00D760FD">
        <w:rPr>
          <w:sz w:val="14"/>
        </w:rPr>
        <w:t>Lastly, this study shows that portrayals of the Arctic Council as riven along NATO-Russia or Arctic Five-Arctic Eight lines are merely crude caricatures.40 Arctic politics are far more complicated than such sloppy categorizations imply. They cannot be expressed through pre-existing (e.g. Cold War) geopolitical templates, nor can a single new template capture the character of the Council’s internal dynamics. If anything, we have learned that intra-Council ‘alliances’ form and dissolve on an issue-by-issue basis, and that the foundation of the issues is at least as likely to be philosophical or pragmatic as geopolitical. On a final note, we warn the reader against extrapolating too far. This study presents the Council at a precise moment in time – a moment lasting a mere decade – and in the light of just one of several major issues. Compared to the negotiations surrounding the Search-and-Rescue Agreement or the Protocol on Oil Spill Prevention and Response, the debate over permanent observers was a minor issue. The divisions described here between the Arctic states on observers should not automatically be assumed to colour other facets of the Council’s work. That is not to say that they will not – at least two SAOs told us they hoped to see observers far more involved in the Council’s activities in future – but there is no reason they must. The sense of optimism among our interview subjects, looking ahead to the challenges before them, was universal.</w:t>
      </w:r>
    </w:p>
    <w:p w14:paraId="58451C0A" w14:textId="77777777" w:rsidR="008050C7" w:rsidRPr="00261A37" w:rsidRDefault="008050C7" w:rsidP="0016044E">
      <w:pPr>
        <w:rPr>
          <w:sz w:val="12"/>
        </w:rPr>
      </w:pPr>
    </w:p>
    <w:p w14:paraId="50A29916" w14:textId="77777777" w:rsidR="007B1E8E" w:rsidRDefault="007B1E8E" w:rsidP="007B1E8E"/>
    <w:p w14:paraId="65C5E1DC" w14:textId="6D7C3266" w:rsidR="007B1E8E" w:rsidRDefault="00261A37" w:rsidP="007B1E8E">
      <w:pPr>
        <w:pStyle w:val="Heading3"/>
      </w:pPr>
      <w:r>
        <w:t xml:space="preserve">AT: Say No—Trust </w:t>
      </w:r>
    </w:p>
    <w:p w14:paraId="3D1BC5B3" w14:textId="77777777" w:rsidR="00261A37" w:rsidRPr="00261A37" w:rsidRDefault="00261A37" w:rsidP="00261A37"/>
    <w:p w14:paraId="76B19B5D" w14:textId="77777777" w:rsidR="000F73DC" w:rsidRDefault="000F73DC" w:rsidP="000F73DC">
      <w:pPr>
        <w:pStyle w:val="Heading4"/>
      </w:pPr>
      <w:r>
        <w:t>China isn’t revisionist and gets accepted into the arctic council – improving image</w:t>
      </w:r>
    </w:p>
    <w:p w14:paraId="16A22AFC" w14:textId="77777777" w:rsidR="000F73DC" w:rsidRPr="002F5945" w:rsidRDefault="000F73DC" w:rsidP="000F73DC">
      <w:r>
        <w:rPr>
          <w:rStyle w:val="Style13ptBold"/>
        </w:rPr>
        <w:t xml:space="preserve">Wegge 14 </w:t>
      </w:r>
      <w:r w:rsidRPr="00261A37">
        <w:t xml:space="preserve">(Njord Wegge, Associate Professor II, UiT The Arctic University of Norway, China in the Arctic Interests, Actions, and Challenges </w:t>
      </w:r>
      <w:hyperlink r:id="rId34" w:history="1">
        <w:r w:rsidRPr="00261A37">
          <w:t>http://septentrio.uit.no/index.php/nordlit/article/viewFile/3072/2964</w:t>
        </w:r>
      </w:hyperlink>
      <w:r w:rsidRPr="00261A37">
        <w:t xml:space="preserve"> 2014 p. 88-92)//masonw</w:t>
      </w:r>
    </w:p>
    <w:p w14:paraId="6657C41C" w14:textId="77777777" w:rsidR="000F73DC" w:rsidRDefault="000F73DC" w:rsidP="000F73DC">
      <w:pPr>
        <w:rPr>
          <w:rStyle w:val="StyleUnderline"/>
        </w:rPr>
      </w:pPr>
      <w:r w:rsidRPr="00FD2B7F">
        <w:rPr>
          <w:sz w:val="16"/>
        </w:rPr>
        <w:t xml:space="preserve">- How should China’s actions be interpreted? </w:t>
      </w:r>
      <w:r w:rsidRPr="00F366C3">
        <w:rPr>
          <w:rStyle w:val="StyleUnderline"/>
        </w:rPr>
        <w:t>As a world power China has a natural role to play in the Arctic,</w:t>
      </w:r>
      <w:r w:rsidRPr="00FD2B7F">
        <w:rPr>
          <w:sz w:val="16"/>
        </w:rPr>
        <w:t xml:space="preserve"> as </w:t>
      </w:r>
      <w:r w:rsidRPr="00F366C3">
        <w:rPr>
          <w:rStyle w:val="StyleUnderline"/>
        </w:rPr>
        <w:t>this northern</w:t>
      </w:r>
      <w:r>
        <w:rPr>
          <w:rStyle w:val="StyleUnderline"/>
        </w:rPr>
        <w:t xml:space="preserve"> </w:t>
      </w:r>
      <w:r w:rsidRPr="00F366C3">
        <w:rPr>
          <w:rStyle w:val="StyleUnderline"/>
        </w:rPr>
        <w:t>region is being increasingly interwoven into the global economy and politics</w:t>
      </w:r>
      <w:r w:rsidRPr="00FD2B7F">
        <w:rPr>
          <w:sz w:val="16"/>
        </w:rPr>
        <w:t xml:space="preserve">. However, the increased interest of China in the North has caused enthusiasm as well as suspicion and uneasiness among several of the traditional Arctic states (Solli et. al. 2013: 261, Stokke 2013). </w:t>
      </w:r>
      <w:r w:rsidRPr="002B7F88">
        <w:rPr>
          <w:rStyle w:val="StyleUnderline"/>
          <w:highlight w:val="cyan"/>
        </w:rPr>
        <w:t xml:space="preserve">On the Greenlandic and Icelandic side, the </w:t>
      </w:r>
      <w:r w:rsidRPr="002B7F88">
        <w:rPr>
          <w:rStyle w:val="StyleUnderline"/>
        </w:rPr>
        <w:t xml:space="preserve">expressed </w:t>
      </w:r>
      <w:r w:rsidRPr="002B7F88">
        <w:rPr>
          <w:rStyle w:val="StyleUnderline"/>
          <w:highlight w:val="cyan"/>
        </w:rPr>
        <w:t>Chinese willingness to invest</w:t>
      </w:r>
      <w:r w:rsidRPr="009E1F31">
        <w:rPr>
          <w:rStyle w:val="StyleUnderline"/>
        </w:rPr>
        <w:t xml:space="preserve"> and develop </w:t>
      </w:r>
      <w:r w:rsidRPr="002B7F88">
        <w:rPr>
          <w:rStyle w:val="StyleUnderline"/>
          <w:highlight w:val="cyan"/>
        </w:rPr>
        <w:t xml:space="preserve">infrastructure has been </w:t>
      </w:r>
      <w:r w:rsidRPr="002B7F88">
        <w:rPr>
          <w:rStyle w:val="Emphasis"/>
          <w:highlight w:val="cyan"/>
        </w:rPr>
        <w:t>warmly welcomed.</w:t>
      </w:r>
      <w:r>
        <w:rPr>
          <w:rStyle w:val="Emphasis"/>
        </w:rPr>
        <w:t xml:space="preserve"> </w:t>
      </w:r>
      <w:r w:rsidRPr="00FD2B7F">
        <w:rPr>
          <w:sz w:val="16"/>
        </w:rPr>
        <w:t xml:space="preserve">The </w:t>
      </w:r>
      <w:r w:rsidRPr="0055653D">
        <w:rPr>
          <w:rStyle w:val="StyleUnderline"/>
          <w:highlight w:val="cyan"/>
        </w:rPr>
        <w:t>strengthened political ties</w:t>
      </w:r>
      <w:r w:rsidRPr="009E1F31">
        <w:rPr>
          <w:rStyle w:val="StyleUnderline"/>
        </w:rPr>
        <w:t xml:space="preserve"> </w:t>
      </w:r>
      <w:r w:rsidRPr="0055653D">
        <w:rPr>
          <w:rStyle w:val="StyleUnderline"/>
          <w:highlight w:val="cyan"/>
        </w:rPr>
        <w:t>with China have given these two actors valuable access to a key state in international politics</w:t>
      </w:r>
      <w:r w:rsidRPr="00FD2B7F">
        <w:rPr>
          <w:sz w:val="16"/>
        </w:rPr>
        <w:t xml:space="preserve"> (Nielsson 2013). Nevertheless, China’s reputation for large scale economic investments and huge appetite for mineral and energy resources has also led to questions concerning China’s long term political intentions in the Arctic, given the PRC’s status as a rising great power (Chen 2012: 361, Solli et. al 2013, Dodds 2013: 32). On </w:t>
      </w:r>
      <w:r w:rsidRPr="0055653D">
        <w:rPr>
          <w:rStyle w:val="StyleUnderline"/>
          <w:highlight w:val="cyan"/>
        </w:rPr>
        <w:t>the</w:t>
      </w:r>
      <w:r w:rsidRPr="00FD2B7F">
        <w:rPr>
          <w:sz w:val="16"/>
        </w:rPr>
        <w:t xml:space="preserve"> one side </w:t>
      </w:r>
      <w:r w:rsidRPr="0055653D">
        <w:rPr>
          <w:rStyle w:val="StyleUnderline"/>
          <w:highlight w:val="cyan"/>
        </w:rPr>
        <w:t>realist</w:t>
      </w:r>
      <w:r w:rsidRPr="00FD2B7F">
        <w:rPr>
          <w:sz w:val="16"/>
        </w:rPr>
        <w:t xml:space="preserve"> inclined </w:t>
      </w:r>
      <w:r w:rsidRPr="009E1F31">
        <w:rPr>
          <w:rStyle w:val="StyleUnderline"/>
        </w:rPr>
        <w:t>analysts have been concerned about whether</w:t>
      </w:r>
      <w:r>
        <w:rPr>
          <w:rStyle w:val="StyleUnderline"/>
        </w:rPr>
        <w:t xml:space="preserve"> </w:t>
      </w:r>
      <w:r w:rsidRPr="009E1F31">
        <w:rPr>
          <w:rStyle w:val="StyleUnderline"/>
        </w:rPr>
        <w:t>China would seek revisionist policies</w:t>
      </w:r>
      <w:r w:rsidRPr="00FD2B7F">
        <w:rPr>
          <w:sz w:val="16"/>
        </w:rPr>
        <w:t xml:space="preserve">, e.g. trying to re-shape the rules governing the Arctic. In this perspective </w:t>
      </w:r>
      <w:r w:rsidRPr="009E1F31">
        <w:rPr>
          <w:rStyle w:val="StyleUnderline"/>
        </w:rPr>
        <w:t>China’s growth and enhanced political clout might be</w:t>
      </w:r>
      <w:r>
        <w:rPr>
          <w:rStyle w:val="StyleUnderline"/>
        </w:rPr>
        <w:t xml:space="preserve"> </w:t>
      </w:r>
      <w:r w:rsidRPr="009E1F31">
        <w:rPr>
          <w:rStyle w:val="StyleUnderline"/>
        </w:rPr>
        <w:t>viewed in the context of rivalry with the USA</w:t>
      </w:r>
      <w:r w:rsidRPr="00FD2B7F">
        <w:rPr>
          <w:sz w:val="16"/>
        </w:rPr>
        <w:t xml:space="preserve">, and in its most pointed version, as a threat to a liberal Western-dominated global order (Chan 2008, Blunden 2012: 127, Lasserre 2010). </w:t>
      </w:r>
      <w:r w:rsidRPr="009E1F31">
        <w:rPr>
          <w:rStyle w:val="StyleUnderline"/>
        </w:rPr>
        <w:t>Based on my investigation of China’s move towards the Arctic, this</w:t>
      </w:r>
      <w:r>
        <w:rPr>
          <w:rStyle w:val="StyleUnderline"/>
        </w:rPr>
        <w:t xml:space="preserve"> </w:t>
      </w:r>
      <w:r w:rsidRPr="0055653D">
        <w:rPr>
          <w:rStyle w:val="StyleUnderline"/>
          <w:highlight w:val="cyan"/>
        </w:rPr>
        <w:t xml:space="preserve">perspective </w:t>
      </w:r>
      <w:r w:rsidRPr="0055653D">
        <w:rPr>
          <w:rStyle w:val="Emphasis"/>
          <w:highlight w:val="cyan"/>
        </w:rPr>
        <w:t>does not find much evidence supporting its</w:t>
      </w:r>
      <w:r w:rsidRPr="0055653D">
        <w:rPr>
          <w:sz w:val="16"/>
          <w:highlight w:val="cyan"/>
        </w:rPr>
        <w:t xml:space="preserve"> </w:t>
      </w:r>
      <w:r w:rsidRPr="0055653D">
        <w:rPr>
          <w:rStyle w:val="StyleUnderline"/>
          <w:highlight w:val="cyan"/>
        </w:rPr>
        <w:t>warning of</w:t>
      </w:r>
      <w:r w:rsidRPr="009E1F31">
        <w:rPr>
          <w:rStyle w:val="StyleUnderline"/>
        </w:rPr>
        <w:t xml:space="preserve"> potential </w:t>
      </w:r>
      <w:r w:rsidRPr="0055653D">
        <w:rPr>
          <w:rStyle w:val="StyleUnderline"/>
          <w:highlight w:val="cyan"/>
        </w:rPr>
        <w:t>greatpower rivalry in the north</w:t>
      </w:r>
      <w:r w:rsidRPr="00FD2B7F">
        <w:rPr>
          <w:sz w:val="16"/>
        </w:rPr>
        <w:t xml:space="preserve">. Nevertheless, through the strengthened Chinese position in the Arctic, including the new development of strong economic and political ties with important Arctic actors such as Greenland and Iceland, the PRC certainly demonstrates a stronger influence in the region, likely to come at the cost of others. </w:t>
      </w:r>
      <w:r w:rsidRPr="009316C9">
        <w:rPr>
          <w:rStyle w:val="StyleUnderline"/>
          <w:highlight w:val="cyan"/>
        </w:rPr>
        <w:t>Liberal interpretations</w:t>
      </w:r>
      <w:r w:rsidRPr="009E1F31">
        <w:rPr>
          <w:rStyle w:val="StyleUnderline"/>
        </w:rPr>
        <w:t xml:space="preserve"> of the development, </w:t>
      </w:r>
      <w:r w:rsidRPr="009316C9">
        <w:rPr>
          <w:rStyle w:val="StyleUnderline"/>
          <w:highlight w:val="cyan"/>
        </w:rPr>
        <w:t>focusing on Chinese economic interests and</w:t>
      </w:r>
      <w:r w:rsidRPr="009E1F31">
        <w:rPr>
          <w:rStyle w:val="StyleUnderline"/>
        </w:rPr>
        <w:t xml:space="preserve"> China’s relevance as a key actor in the </w:t>
      </w:r>
      <w:r w:rsidRPr="009316C9">
        <w:rPr>
          <w:rStyle w:val="StyleUnderline"/>
          <w:highlight w:val="cyan"/>
        </w:rPr>
        <w:t>environmental challenges</w:t>
      </w:r>
      <w:r w:rsidRPr="009E1F31">
        <w:rPr>
          <w:rStyle w:val="StyleUnderline"/>
        </w:rPr>
        <w:t xml:space="preserve"> facing</w:t>
      </w:r>
      <w:r>
        <w:rPr>
          <w:rStyle w:val="StyleUnderline"/>
        </w:rPr>
        <w:t xml:space="preserve"> </w:t>
      </w:r>
      <w:r w:rsidRPr="009E1F31">
        <w:rPr>
          <w:rStyle w:val="StyleUnderline"/>
        </w:rPr>
        <w:t xml:space="preserve">the region, probably </w:t>
      </w:r>
      <w:r w:rsidRPr="009316C9">
        <w:rPr>
          <w:rStyle w:val="Emphasis"/>
          <w:highlight w:val="cyan"/>
        </w:rPr>
        <w:t>fits</w:t>
      </w:r>
      <w:r w:rsidRPr="009316C9">
        <w:rPr>
          <w:rStyle w:val="StyleUnderline"/>
          <w:highlight w:val="cyan"/>
        </w:rPr>
        <w:t xml:space="preserve"> </w:t>
      </w:r>
      <w:r w:rsidRPr="009316C9">
        <w:rPr>
          <w:rStyle w:val="Emphasis"/>
          <w:highlight w:val="cyan"/>
        </w:rPr>
        <w:t>the empirical development</w:t>
      </w:r>
      <w:r w:rsidRPr="009E1F31">
        <w:rPr>
          <w:rStyle w:val="Emphasis"/>
        </w:rPr>
        <w:t xml:space="preserve"> </w:t>
      </w:r>
      <w:r w:rsidRPr="009316C9">
        <w:rPr>
          <w:rStyle w:val="Emphasis"/>
          <w:highlight w:val="cyan"/>
        </w:rPr>
        <w:t>best</w:t>
      </w:r>
      <w:r w:rsidRPr="00FD2B7F">
        <w:rPr>
          <w:sz w:val="16"/>
        </w:rPr>
        <w:t xml:space="preserve">. </w:t>
      </w:r>
      <w:r w:rsidRPr="00E13966">
        <w:rPr>
          <w:rStyle w:val="StyleUnderline"/>
        </w:rPr>
        <w:t>Political observers should</w:t>
      </w:r>
      <w:r w:rsidRPr="00FD2B7F">
        <w:rPr>
          <w:sz w:val="16"/>
        </w:rPr>
        <w:t xml:space="preserve"> also </w:t>
      </w:r>
      <w:r w:rsidRPr="00E13966">
        <w:rPr>
          <w:rStyle w:val="StyleUnderline"/>
        </w:rPr>
        <w:t>show caution when interpreting marginal Chinese statements apparently</w:t>
      </w:r>
      <w:r w:rsidRPr="00FD2B7F">
        <w:rPr>
          <w:sz w:val="16"/>
        </w:rPr>
        <w:t xml:space="preserve"> </w:t>
      </w:r>
      <w:r w:rsidRPr="00E13966">
        <w:rPr>
          <w:rStyle w:val="StyleUnderline"/>
        </w:rPr>
        <w:t>challenging the Arctic states’</w:t>
      </w:r>
      <w:r w:rsidRPr="00FD2B7F">
        <w:rPr>
          <w:sz w:val="16"/>
        </w:rPr>
        <w:t xml:space="preserve"> traditional view </w:t>
      </w:r>
      <w:r w:rsidRPr="00E13966">
        <w:rPr>
          <w:rStyle w:val="StyleUnderline"/>
        </w:rPr>
        <w:t>on their rights in the Arctic</w:t>
      </w:r>
      <w:r w:rsidRPr="00FD2B7F">
        <w:rPr>
          <w:sz w:val="16"/>
        </w:rPr>
        <w:t xml:space="preserve">. In this respect Rear Admiral Yin Zhuo’s statements from 2010; “The Arctic belongs to no one” and “the Arctic belongs to all humankind and not to any one country or group of countries”, certainly have become the statements making the biggest headlines (Sun 2013, Jakobsen and Peng 2012:15, Solli et.al. 2013, Blunden 2012: 126). As Chinese leaders experienced that such “offensive” statements were striking back, e.g. with respect to the difficulties in acquiring a seat as a permanent observer to the AC, the Chinese government from around 2011 on started displaying much more conciliatory and accommodating behavior, where economic and scientific cooperation with the Arctic states were emphasized. The Chinese support for the sovereign rights of the Arctic states was also stressed, as was the view that the UNCLOS served as a sufficient legal framework for the Arctic Ocean (Jakobsen and Peng 2012, Sun 2013, Blank 2013). In moving its focus away from issues of Chinese rights and toning down its role in Arctic governance, instead </w:t>
      </w:r>
      <w:r w:rsidRPr="006B67E2">
        <w:rPr>
          <w:rStyle w:val="StyleUnderline"/>
        </w:rPr>
        <w:t>focusing more on softer</w:t>
      </w:r>
      <w:r>
        <w:rPr>
          <w:rStyle w:val="StyleUnderline"/>
        </w:rPr>
        <w:t xml:space="preserve"> </w:t>
      </w:r>
      <w:r w:rsidRPr="006B67E2">
        <w:rPr>
          <w:rStyle w:val="StyleUnderline"/>
        </w:rPr>
        <w:t>dimensions such as cooperating in scientific research and environmental monitoring</w:t>
      </w:r>
      <w:r w:rsidRPr="00FD2B7F">
        <w:rPr>
          <w:sz w:val="16"/>
        </w:rPr>
        <w:t xml:space="preserve">, </w:t>
      </w:r>
      <w:r w:rsidRPr="009316C9">
        <w:rPr>
          <w:rStyle w:val="StyleUnderline"/>
          <w:highlight w:val="cyan"/>
        </w:rPr>
        <w:t>China has improved its image</w:t>
      </w:r>
      <w:r w:rsidRPr="009316C9">
        <w:rPr>
          <w:b/>
          <w:sz w:val="16"/>
          <w:highlight w:val="cyan"/>
        </w:rPr>
        <w:t xml:space="preserve"> </w:t>
      </w:r>
      <w:r w:rsidRPr="009316C9">
        <w:rPr>
          <w:rStyle w:val="StyleUnderline"/>
          <w:highlight w:val="cyan"/>
        </w:rPr>
        <w:t>in the face of some of the more skeptic Arctic states</w:t>
      </w:r>
      <w:r>
        <w:rPr>
          <w:rStyle w:val="StyleUnderline"/>
        </w:rPr>
        <w:t xml:space="preserve"> </w:t>
      </w:r>
      <w:r w:rsidRPr="00FD2B7F">
        <w:rPr>
          <w:sz w:val="16"/>
        </w:rPr>
        <w:t xml:space="preserve">(Blunden 2012: 126). </w:t>
      </w:r>
      <w:r w:rsidRPr="009316C9">
        <w:rPr>
          <w:rStyle w:val="StyleUnderline"/>
          <w:highlight w:val="cyan"/>
        </w:rPr>
        <w:t>China’s pragmatic acceptance of the Nuuk criteria</w:t>
      </w:r>
      <w:r w:rsidRPr="00FD2B7F">
        <w:rPr>
          <w:sz w:val="16"/>
        </w:rPr>
        <w:t xml:space="preserve"> also </w:t>
      </w:r>
      <w:r w:rsidRPr="009316C9">
        <w:rPr>
          <w:rStyle w:val="StyleUnderline"/>
          <w:highlight w:val="cyan"/>
        </w:rPr>
        <w:t>demonstrated</w:t>
      </w:r>
      <w:r w:rsidRPr="00461948">
        <w:rPr>
          <w:rStyle w:val="StyleUnderline"/>
        </w:rPr>
        <w:t xml:space="preserve"> a rather liberal and </w:t>
      </w:r>
      <w:r w:rsidRPr="009316C9">
        <w:rPr>
          <w:rStyle w:val="StyleUnderline"/>
          <w:highlight w:val="cyan"/>
        </w:rPr>
        <w:t>cooperative behavior</w:t>
      </w:r>
      <w:r w:rsidRPr="00461948">
        <w:rPr>
          <w:rStyle w:val="StyleUnderline"/>
        </w:rPr>
        <w:t>, contrary to what one would expect from a “revisionist state”.</w:t>
      </w:r>
      <w:r w:rsidRPr="00FD2B7F">
        <w:rPr>
          <w:sz w:val="16"/>
        </w:rPr>
        <w:t xml:space="preserve"> This indicates also a shift in the Western mindset regarding China’s role in the Arctic; China is now seen as less of a competitor and threat to Western values such as democracy, human rights and individual freedoms, and more of a partner and value added in terms of Arctic science and governance. Concluding remarks and future issues to be solved </w:t>
      </w:r>
      <w:r w:rsidRPr="009316C9">
        <w:rPr>
          <w:rStyle w:val="StyleUnderline"/>
          <w:highlight w:val="cyan"/>
        </w:rPr>
        <w:t>China</w:t>
      </w:r>
      <w:r w:rsidRPr="006B67E2">
        <w:rPr>
          <w:rStyle w:val="StyleUnderline"/>
        </w:rPr>
        <w:t xml:space="preserve"> </w:t>
      </w:r>
      <w:r w:rsidRPr="009316C9">
        <w:rPr>
          <w:rStyle w:val="StyleUnderline"/>
          <w:highlight w:val="cyan"/>
        </w:rPr>
        <w:t>has</w:t>
      </w:r>
      <w:r w:rsidRPr="006B67E2">
        <w:rPr>
          <w:rStyle w:val="StyleUnderline"/>
        </w:rPr>
        <w:t xml:space="preserve"> in the last few years </w:t>
      </w:r>
      <w:r w:rsidRPr="009316C9">
        <w:rPr>
          <w:rStyle w:val="StyleUnderline"/>
          <w:highlight w:val="cyan"/>
        </w:rPr>
        <w:t>increasingly been accepted</w:t>
      </w:r>
      <w:r w:rsidRPr="006B67E2">
        <w:rPr>
          <w:rStyle w:val="StyleUnderline"/>
        </w:rPr>
        <w:t xml:space="preserve"> </w:t>
      </w:r>
      <w:r w:rsidRPr="009316C9">
        <w:rPr>
          <w:rStyle w:val="StyleUnderline"/>
          <w:highlight w:val="cyan"/>
        </w:rPr>
        <w:t>as a</w:t>
      </w:r>
      <w:r w:rsidRPr="006B67E2">
        <w:rPr>
          <w:rStyle w:val="StyleUnderline"/>
        </w:rPr>
        <w:t xml:space="preserve"> legitimate </w:t>
      </w:r>
      <w:r w:rsidRPr="009316C9">
        <w:rPr>
          <w:rStyle w:val="StyleUnderline"/>
          <w:highlight w:val="cyan"/>
        </w:rPr>
        <w:t>stakeholder</w:t>
      </w:r>
      <w:r>
        <w:rPr>
          <w:rStyle w:val="StyleUnderline"/>
        </w:rPr>
        <w:t xml:space="preserve"> </w:t>
      </w:r>
      <w:r w:rsidRPr="00FD2B7F">
        <w:rPr>
          <w:sz w:val="16"/>
        </w:rPr>
        <w:t xml:space="preserve">in the Arctic. With important economic stakes related to shipping, investments in resource utilization as well as in the consumption of the same resources, </w:t>
      </w:r>
      <w:r w:rsidRPr="006B67E2">
        <w:rPr>
          <w:rStyle w:val="StyleUnderline"/>
        </w:rPr>
        <w:t>China is an</w:t>
      </w:r>
      <w:r>
        <w:rPr>
          <w:rStyle w:val="StyleUnderline"/>
        </w:rPr>
        <w:t xml:space="preserve"> </w:t>
      </w:r>
      <w:r w:rsidRPr="006B67E2">
        <w:rPr>
          <w:rStyle w:val="StyleUnderline"/>
        </w:rPr>
        <w:t>increasingly important economic actor in the Arctic</w:t>
      </w:r>
      <w:r w:rsidRPr="00FD2B7F">
        <w:rPr>
          <w:sz w:val="16"/>
        </w:rPr>
        <w:t xml:space="preserve">. Moreover, </w:t>
      </w:r>
      <w:r w:rsidRPr="00652345">
        <w:rPr>
          <w:rStyle w:val="StyleUnderline"/>
          <w:highlight w:val="cyan"/>
        </w:rPr>
        <w:t>as</w:t>
      </w:r>
      <w:r w:rsidRPr="00FD2B7F">
        <w:rPr>
          <w:sz w:val="16"/>
        </w:rPr>
        <w:t xml:space="preserve"> it has become clear that </w:t>
      </w:r>
      <w:r w:rsidRPr="00652345">
        <w:rPr>
          <w:rStyle w:val="StyleUnderline"/>
          <w:highlight w:val="cyan"/>
        </w:rPr>
        <w:t>climate change in the Arctic is directly related to</w:t>
      </w:r>
      <w:r w:rsidRPr="006B67E2">
        <w:rPr>
          <w:rStyle w:val="StyleUnderline"/>
        </w:rPr>
        <w:t xml:space="preserve"> environmental and</w:t>
      </w:r>
      <w:r>
        <w:rPr>
          <w:rStyle w:val="StyleUnderline"/>
        </w:rPr>
        <w:t xml:space="preserve"> </w:t>
      </w:r>
      <w:r w:rsidRPr="006B67E2">
        <w:rPr>
          <w:rStyle w:val="StyleUnderline"/>
        </w:rPr>
        <w:t xml:space="preserve">climatic </w:t>
      </w:r>
      <w:r w:rsidRPr="00652345">
        <w:rPr>
          <w:rStyle w:val="StyleUnderline"/>
          <w:highlight w:val="cyan"/>
        </w:rPr>
        <w:t xml:space="preserve">conditions in China, the </w:t>
      </w:r>
      <w:r w:rsidRPr="009316C9">
        <w:rPr>
          <w:rStyle w:val="StyleUnderline"/>
          <w:highlight w:val="cyan"/>
        </w:rPr>
        <w:t>PRC is</w:t>
      </w:r>
      <w:r w:rsidRPr="006B67E2">
        <w:rPr>
          <w:rStyle w:val="StyleUnderline"/>
        </w:rPr>
        <w:t xml:space="preserve"> also </w:t>
      </w:r>
      <w:r w:rsidRPr="009316C9">
        <w:rPr>
          <w:rStyle w:val="StyleUnderline"/>
          <w:highlight w:val="cyan"/>
        </w:rPr>
        <w:t>perceived as an even more relevant scientific partner in the region</w:t>
      </w:r>
      <w:r w:rsidRPr="00FD2B7F">
        <w:rPr>
          <w:sz w:val="16"/>
        </w:rPr>
        <w:t xml:space="preserve">. With new infrastructure, such as icebreakers and the Yellow River Station at Svalbard, </w:t>
      </w:r>
      <w:r w:rsidRPr="006B67E2">
        <w:rPr>
          <w:rStyle w:val="StyleUnderline"/>
        </w:rPr>
        <w:t>China has also invested in capabilities making it</w:t>
      </w:r>
      <w:r>
        <w:rPr>
          <w:rStyle w:val="StyleUnderline"/>
        </w:rPr>
        <w:t xml:space="preserve"> </w:t>
      </w:r>
      <w:r w:rsidRPr="006B67E2">
        <w:rPr>
          <w:rStyle w:val="StyleUnderline"/>
        </w:rPr>
        <w:t>able to contribute to scientific research in the north.</w:t>
      </w:r>
    </w:p>
    <w:p w14:paraId="4E16D175" w14:textId="77777777" w:rsidR="00261A37" w:rsidRDefault="00261A37" w:rsidP="00261A37"/>
    <w:p w14:paraId="0D150998" w14:textId="77777777" w:rsidR="00261A37" w:rsidRDefault="00261A37" w:rsidP="00261A37">
      <w:pPr>
        <w:pStyle w:val="Heading2"/>
      </w:pPr>
      <w:r>
        <w:t xml:space="preserve">AT: Say No (SCS) </w:t>
      </w:r>
    </w:p>
    <w:p w14:paraId="7B1DCEAD" w14:textId="77777777" w:rsidR="00261A37" w:rsidRPr="007220EC" w:rsidRDefault="00261A37" w:rsidP="00261A37"/>
    <w:p w14:paraId="418EC779" w14:textId="77777777" w:rsidR="00261A37" w:rsidRDefault="00261A37" w:rsidP="00261A37">
      <w:pPr>
        <w:pStyle w:val="Heading3"/>
      </w:pPr>
      <w:r>
        <w:t xml:space="preserve">AT: Say No—Historic Rights </w:t>
      </w:r>
    </w:p>
    <w:p w14:paraId="1D8733EB" w14:textId="77777777" w:rsidR="00261A37" w:rsidRDefault="00261A37" w:rsidP="00261A37"/>
    <w:p w14:paraId="66DF725F" w14:textId="77777777" w:rsidR="00261A37" w:rsidRPr="00500EA2" w:rsidRDefault="00261A37" w:rsidP="00261A37">
      <w:pPr>
        <w:pStyle w:val="Heading4"/>
      </w:pPr>
      <w:r>
        <w:t xml:space="preserve">Historic rights apply to </w:t>
      </w:r>
      <w:r>
        <w:rPr>
          <w:u w:val="single"/>
        </w:rPr>
        <w:t>terra firma</w:t>
      </w:r>
      <w:r>
        <w:t xml:space="preserve"> sovereignty, not </w:t>
      </w:r>
      <w:r>
        <w:rPr>
          <w:u w:val="single"/>
        </w:rPr>
        <w:t>waterspace</w:t>
      </w:r>
      <w:r>
        <w:t xml:space="preserve">s sovereignty </w:t>
      </w:r>
    </w:p>
    <w:p w14:paraId="2533829A" w14:textId="77777777" w:rsidR="00261A37" w:rsidRDefault="00261A37" w:rsidP="00261A37">
      <w:r w:rsidRPr="009B02A1">
        <w:rPr>
          <w:rStyle w:val="Style13ptBold"/>
        </w:rPr>
        <w:t>Rosen, 6-21</w:t>
      </w:r>
      <w:r>
        <w:t xml:space="preserve">—Mark, Prof @ </w:t>
      </w:r>
      <w:r w:rsidRPr="009B02A1">
        <w:t>George Washington University School of Law</w:t>
      </w:r>
      <w:r>
        <w:t xml:space="preserve">, “After the South China Sea Arbitration; Where do we go after the panel has spoken?” The Diplomat, </w:t>
      </w:r>
      <w:hyperlink r:id="rId35" w:history="1">
        <w:r w:rsidRPr="002C7DAB">
          <w:rPr>
            <w:rStyle w:val="Hyperlink"/>
          </w:rPr>
          <w:t>http://thediplomat.com/2016/06/after-the-south-china-sea-arbitration/</w:t>
        </w:r>
      </w:hyperlink>
      <w:r>
        <w:t xml:space="preserve"> --br </w:t>
      </w:r>
    </w:p>
    <w:p w14:paraId="44260A7D" w14:textId="77777777" w:rsidR="00261A37" w:rsidRPr="00500EA2" w:rsidRDefault="00261A37" w:rsidP="00261A37">
      <w:pPr>
        <w:rPr>
          <w:rStyle w:val="StyleUnderline"/>
        </w:rPr>
      </w:pPr>
      <w:r>
        <w:t xml:space="preserve">At the end of the day, the arbitral panel is likely to rule that the five features listed above are low tide elevations and that Reed Bank and Second Thomas Reef are part of the Philippine Continental Shelf. The other listed features including Mischief Reef, Subi Reef and McKennan Reef (including Hughes Reef) will also likely be classified as low-tide elevations by the panel, but it will defer judgment on whether they are part of the Philippine Continental shelf because they could be within the EEZ of Itu Abu. They may, for example, in the case of McKennan Reef – which has been the site of a massive PRC reclamation project – declare that the PRC is without legal authority to occupy those features. The panel will also likely rule that Scarborough Shoal is a rock entitled to the 12 nautical-mile territorial sea and that the PRC has no authority to exclude Philippine fisherman from waters beyond the 12 nautical-mile territorial sea (but within the larger Philippine EEZ). The panel will probably not tackle the nine-dashed line matter since the PRC has never published the precise coordinates of that claim in its domestic law. However, the panel will probably issue an admonition that </w:t>
      </w:r>
      <w:r w:rsidRPr="00500EA2">
        <w:rPr>
          <w:rStyle w:val="StyleUnderline"/>
        </w:rPr>
        <w:t>there is no legal basis for a state to claim a large swath of ocean based on a theory of historic rights</w:t>
      </w:r>
      <w:r>
        <w:t xml:space="preserve">. Put another way, </w:t>
      </w:r>
      <w:r w:rsidRPr="00500EA2">
        <w:rPr>
          <w:rStyle w:val="StyleUnderline"/>
        </w:rPr>
        <w:t>historic rights might apply in general international law disputes over sovereignty over terra firma, but when it comes to rights over waterspace, UNCLOS is the single international law on this topic. Vague assertions of historic rights is not part of UNCLOS.</w:t>
      </w:r>
    </w:p>
    <w:p w14:paraId="026D2E43" w14:textId="77777777" w:rsidR="00261A37" w:rsidRPr="00500EA2" w:rsidRDefault="00261A37" w:rsidP="00261A37"/>
    <w:p w14:paraId="31947371" w14:textId="77777777" w:rsidR="00261A37" w:rsidRDefault="00261A37" w:rsidP="00261A37">
      <w:pPr>
        <w:pStyle w:val="Heading3"/>
      </w:pPr>
      <w:r>
        <w:t xml:space="preserve">AT: Say No—Nationalism </w:t>
      </w:r>
    </w:p>
    <w:p w14:paraId="271D8B40" w14:textId="77777777" w:rsidR="00261A37" w:rsidRDefault="00261A37" w:rsidP="00261A37"/>
    <w:p w14:paraId="3373CE86" w14:textId="77777777" w:rsidR="00261A37" w:rsidRPr="005A7B2B" w:rsidRDefault="00261A37" w:rsidP="00261A37">
      <w:pPr>
        <w:pStyle w:val="Heading4"/>
      </w:pPr>
      <w:r w:rsidRPr="005A7B2B">
        <w:t xml:space="preserve">Chinese leaders can control nationalism over the SCS – three warrants </w:t>
      </w:r>
    </w:p>
    <w:p w14:paraId="7CC6ADF6" w14:textId="77777777" w:rsidR="00261A37" w:rsidRPr="005A7B2B" w:rsidRDefault="00261A37" w:rsidP="00261A37">
      <w:pPr>
        <w:rPr>
          <w:sz w:val="24"/>
        </w:rPr>
      </w:pPr>
      <w:r w:rsidRPr="005A7B2B">
        <w:rPr>
          <w:b/>
          <w:bCs/>
          <w:sz w:val="24"/>
        </w:rPr>
        <w:t>Lim 16</w:t>
      </w:r>
      <w:r w:rsidRPr="005A7B2B">
        <w:t xml:space="preserve"> Kheng Swe, research analyst with the China Programme at the S. Rajaratnam School of International Studies (RSIS), Nanyang Technological University. " China's Nationalist Narrative of the South China Sea: A Preliminary Analysis." </w:t>
      </w:r>
      <w:r w:rsidRPr="005A7B2B">
        <w:rPr>
          <w:i/>
          <w:iCs/>
        </w:rPr>
        <w:t>Power Politics in Asia’s Contested Waters</w:t>
      </w:r>
      <w:r w:rsidRPr="005A7B2B">
        <w:t>.  Edited by Enrico Fels and Truong-Minh Vu. Springer, pg 171, LM.</w:t>
      </w:r>
    </w:p>
    <w:p w14:paraId="6D0CBAEA" w14:textId="77777777" w:rsidR="00261A37" w:rsidRPr="00D46D39" w:rsidRDefault="00261A37" w:rsidP="00261A37">
      <w:pPr>
        <w:spacing w:before="100" w:beforeAutospacing="1" w:after="100" w:afterAutospacing="1" w:line="240" w:lineRule="auto"/>
        <w:rPr>
          <w:rFonts w:eastAsia="Times New Roman"/>
          <w:sz w:val="24"/>
        </w:rPr>
      </w:pPr>
      <w:r w:rsidRPr="005A7B2B">
        <w:rPr>
          <w:rStyle w:val="StyleUnderline"/>
        </w:rPr>
        <w:t>China has</w:t>
      </w:r>
      <w:r w:rsidRPr="005A7B2B">
        <w:rPr>
          <w:rFonts w:eastAsia="Times New Roman"/>
          <w:sz w:val="16"/>
          <w:szCs w:val="16"/>
        </w:rPr>
        <w:t xml:space="preserve"> some </w:t>
      </w:r>
      <w:r w:rsidRPr="005A7B2B">
        <w:rPr>
          <w:rStyle w:val="StyleUnderline"/>
        </w:rPr>
        <w:t>leeway with regards to its ability to handle</w:t>
      </w:r>
      <w:r w:rsidRPr="005A7B2B">
        <w:rPr>
          <w:rFonts w:eastAsia="Times New Roman"/>
          <w:sz w:val="16"/>
          <w:szCs w:val="16"/>
        </w:rPr>
        <w:t xml:space="preserve"> these </w:t>
      </w:r>
      <w:r w:rsidRPr="005A7B2B">
        <w:rPr>
          <w:rStyle w:val="StyleUnderline"/>
        </w:rPr>
        <w:t>nationalist feelings over the S</w:t>
      </w:r>
      <w:r w:rsidRPr="005A7B2B">
        <w:rPr>
          <w:rFonts w:eastAsia="Times New Roman"/>
          <w:sz w:val="16"/>
          <w:szCs w:val="16"/>
        </w:rPr>
        <w:t xml:space="preserve">outh </w:t>
      </w:r>
      <w:r w:rsidRPr="005A7B2B">
        <w:rPr>
          <w:rStyle w:val="StyleUnderline"/>
        </w:rPr>
        <w:t>C</w:t>
      </w:r>
      <w:r w:rsidRPr="005A7B2B">
        <w:rPr>
          <w:rFonts w:eastAsia="Times New Roman"/>
          <w:sz w:val="16"/>
          <w:szCs w:val="16"/>
        </w:rPr>
        <w:t xml:space="preserve">hina </w:t>
      </w:r>
      <w:r w:rsidRPr="005A7B2B">
        <w:rPr>
          <w:rStyle w:val="StyleUnderline"/>
        </w:rPr>
        <w:t>S</w:t>
      </w:r>
      <w:r w:rsidRPr="005A7B2B">
        <w:rPr>
          <w:rFonts w:eastAsia="Times New Roman"/>
          <w:sz w:val="16"/>
          <w:szCs w:val="16"/>
        </w:rPr>
        <w:t xml:space="preserve">ea, especially </w:t>
      </w:r>
      <w:r w:rsidRPr="005A7B2B">
        <w:rPr>
          <w:rStyle w:val="StyleUnderline"/>
        </w:rPr>
        <w:t>when compared with the E</w:t>
      </w:r>
      <w:r w:rsidRPr="005A7B2B">
        <w:rPr>
          <w:rFonts w:eastAsia="Times New Roman"/>
          <w:sz w:val="16"/>
          <w:szCs w:val="16"/>
        </w:rPr>
        <w:t xml:space="preserve">ast </w:t>
      </w:r>
      <w:r w:rsidRPr="005A7B2B">
        <w:rPr>
          <w:rStyle w:val="StyleUnderline"/>
        </w:rPr>
        <w:t>C</w:t>
      </w:r>
      <w:r w:rsidRPr="005A7B2B">
        <w:rPr>
          <w:rFonts w:eastAsia="Times New Roman"/>
          <w:sz w:val="16"/>
          <w:szCs w:val="16"/>
        </w:rPr>
        <w:t xml:space="preserve">hina </w:t>
      </w:r>
      <w:r w:rsidRPr="005A7B2B">
        <w:rPr>
          <w:rStyle w:val="StyleUnderline"/>
        </w:rPr>
        <w:t>S</w:t>
      </w:r>
      <w:r w:rsidRPr="005A7B2B">
        <w:rPr>
          <w:rFonts w:eastAsia="Times New Roman"/>
          <w:sz w:val="16"/>
          <w:szCs w:val="16"/>
        </w:rPr>
        <w:t>ea dispute. This is especially because China has some advantages in controlling the discourse on the South China Sea conflict. Firstly and most importantly</w:t>
      </w:r>
      <w:r w:rsidRPr="005A7B2B">
        <w:rPr>
          <w:rStyle w:val="StyleUnderline"/>
        </w:rPr>
        <w:t>, unlike in the case of Japan, the lack of “history issues” means that there is little deep- seated public resentment against the Southeast Asian countries</w:t>
      </w:r>
      <w:r w:rsidRPr="005A7B2B">
        <w:rPr>
          <w:rFonts w:eastAsia="Times New Roman"/>
          <w:sz w:val="16"/>
          <w:szCs w:val="16"/>
        </w:rPr>
        <w:t xml:space="preserve"> as compared to Japan. </w:t>
      </w:r>
      <w:r w:rsidRPr="005A7B2B">
        <w:rPr>
          <w:rStyle w:val="StyleUnderline"/>
        </w:rPr>
        <w:t>It is highly telling that there have been no large-scale public demonstrations over the South China Sea in China, as opposed to those that broke out over the Diaoyu/Senkaku Islands</w:t>
      </w:r>
      <w:r w:rsidRPr="005A7B2B">
        <w:rPr>
          <w:rFonts w:eastAsia="Times New Roman"/>
          <w:sz w:val="24"/>
        </w:rPr>
        <w:t>.</w:t>
      </w:r>
      <w:r w:rsidRPr="005A7B2B">
        <w:rPr>
          <w:rFonts w:eastAsia="Times New Roman"/>
          <w:sz w:val="16"/>
          <w:szCs w:val="16"/>
        </w:rPr>
        <w:t xml:space="preserve"> Secondly, </w:t>
      </w:r>
      <w:r w:rsidRPr="005A7B2B">
        <w:rPr>
          <w:rStyle w:val="StyleUnderline"/>
        </w:rPr>
        <w:t>the Chinese government does not need to worry about elections.</w:t>
      </w:r>
      <w:r w:rsidRPr="005A7B2B">
        <w:rPr>
          <w:rFonts w:eastAsia="Times New Roman"/>
          <w:sz w:val="16"/>
          <w:szCs w:val="16"/>
        </w:rPr>
        <w:t xml:space="preserve"> This means that, </w:t>
      </w:r>
      <w:r w:rsidRPr="005A7B2B">
        <w:rPr>
          <w:rStyle w:val="StyleUnderline"/>
        </w:rPr>
        <w:t>short of large-scale public disorder</w:t>
      </w:r>
      <w:r w:rsidRPr="005A7B2B">
        <w:rPr>
          <w:rFonts w:eastAsia="Times New Roman"/>
          <w:sz w:val="16"/>
          <w:szCs w:val="16"/>
        </w:rPr>
        <w:t xml:space="preserve"> that threaten massive domestic upheaval, </w:t>
      </w:r>
      <w:r w:rsidRPr="005A7B2B">
        <w:rPr>
          <w:rStyle w:val="StyleUnderline"/>
        </w:rPr>
        <w:t>public opinion cannot exert</w:t>
      </w:r>
      <w:r w:rsidRPr="005A7B2B">
        <w:rPr>
          <w:rFonts w:eastAsia="Times New Roman"/>
          <w:sz w:val="16"/>
          <w:szCs w:val="16"/>
        </w:rPr>
        <w:t xml:space="preserve"> direct </w:t>
      </w:r>
      <w:r w:rsidRPr="005A7B2B">
        <w:rPr>
          <w:rStyle w:val="StyleUnderline"/>
        </w:rPr>
        <w:t>influence over the government ’ s decisions, giving the government</w:t>
      </w:r>
      <w:r w:rsidRPr="005A7B2B">
        <w:rPr>
          <w:rFonts w:eastAsia="Times New Roman"/>
          <w:sz w:val="24"/>
        </w:rPr>
        <w:t xml:space="preserve"> </w:t>
      </w:r>
      <w:r w:rsidRPr="005A7B2B">
        <w:rPr>
          <w:rFonts w:eastAsia="Times New Roman"/>
          <w:sz w:val="16"/>
          <w:szCs w:val="16"/>
        </w:rPr>
        <w:t xml:space="preserve">some </w:t>
      </w:r>
      <w:r w:rsidRPr="005A7B2B">
        <w:rPr>
          <w:rStyle w:val="StyleUnderline"/>
        </w:rPr>
        <w:t>leeway to pursue policies that it deems to be in the national interests</w:t>
      </w:r>
      <w:r w:rsidRPr="005A7B2B">
        <w:rPr>
          <w:rFonts w:eastAsia="Times New Roman"/>
          <w:sz w:val="16"/>
          <w:szCs w:val="16"/>
        </w:rPr>
        <w:t xml:space="preserve"> that may not necessarily be popular. Thirdly, </w:t>
      </w:r>
      <w:r w:rsidRPr="005A7B2B">
        <w:rPr>
          <w:rStyle w:val="StyleUnderline"/>
        </w:rPr>
        <w:t>the government exerts a strong degree of control over the media</w:t>
      </w:r>
      <w:r w:rsidRPr="005A7B2B">
        <w:rPr>
          <w:rFonts w:eastAsia="Times New Roman"/>
          <w:sz w:val="24"/>
        </w:rPr>
        <w:t>.</w:t>
      </w:r>
      <w:r w:rsidRPr="005A7B2B">
        <w:rPr>
          <w:rFonts w:eastAsia="Times New Roman"/>
          <w:sz w:val="16"/>
          <w:szCs w:val="16"/>
        </w:rPr>
        <w:t xml:space="preserve"> Although </w:t>
      </w:r>
      <w:r w:rsidRPr="005A7B2B">
        <w:rPr>
          <w:rStyle w:val="StyleUnderline"/>
        </w:rPr>
        <w:t>China may not be able to completely control public opinion, it is still able to use the media to shape public discourse</w:t>
      </w:r>
      <w:r w:rsidRPr="005A7B2B">
        <w:rPr>
          <w:rFonts w:eastAsia="Times New Roman"/>
          <w:sz w:val="24"/>
        </w:rPr>
        <w:t xml:space="preserve"> </w:t>
      </w:r>
      <w:r w:rsidRPr="005A7B2B">
        <w:rPr>
          <w:rFonts w:eastAsia="Times New Roman"/>
          <w:sz w:val="16"/>
          <w:szCs w:val="16"/>
        </w:rPr>
        <w:t>to a large degree.</w:t>
      </w:r>
    </w:p>
    <w:p w14:paraId="1C6B894A" w14:textId="77777777" w:rsidR="00261A37" w:rsidRDefault="00261A37" w:rsidP="00261A37">
      <w:pPr>
        <w:pStyle w:val="Heading4"/>
      </w:pPr>
      <w:r>
        <w:t xml:space="preserve">SCS conflict is motivated by China’s need to secure its shipping, not prestige </w:t>
      </w:r>
    </w:p>
    <w:p w14:paraId="647E8D1C" w14:textId="77777777" w:rsidR="00261A37" w:rsidRPr="00FA73A0" w:rsidRDefault="00261A37" w:rsidP="00261A37">
      <w:pPr>
        <w:rPr>
          <w:sz w:val="16"/>
        </w:rPr>
      </w:pPr>
      <w:r w:rsidRPr="00FA73A0">
        <w:rPr>
          <w:b/>
        </w:rPr>
        <w:t>Kuo 7/2</w:t>
      </w:r>
      <w:r w:rsidRPr="00FA73A0">
        <w:rPr>
          <w:sz w:val="16"/>
        </w:rPr>
        <w:t xml:space="preserve"> Frederick,   writer. His writing focuses on current events and economic analyses within a social and historical framework. "Why China Won’t Stop Island Building in the South China Sea." </w:t>
      </w:r>
      <w:r w:rsidRPr="00FB365E">
        <w:rPr>
          <w:i/>
          <w:sz w:val="16"/>
        </w:rPr>
        <w:t>The Diplomat</w:t>
      </w:r>
      <w:r w:rsidRPr="00FA73A0">
        <w:rPr>
          <w:sz w:val="16"/>
        </w:rPr>
        <w:t>. 7/2/16. thediplomat.com/2016/07/why-china-wont-stop-island-building-in-the-south-china-sea/</w:t>
      </w:r>
    </w:p>
    <w:p w14:paraId="65F851F9" w14:textId="77777777" w:rsidR="00261A37" w:rsidRPr="006179B3" w:rsidRDefault="00261A37" w:rsidP="00261A37">
      <w:pPr>
        <w:rPr>
          <w:sz w:val="16"/>
        </w:rPr>
      </w:pPr>
      <w:r w:rsidRPr="006179B3">
        <w:rPr>
          <w:sz w:val="16"/>
        </w:rPr>
        <w:t xml:space="preserve">China’s </w:t>
      </w:r>
      <w:r w:rsidRPr="00FA73A0">
        <w:rPr>
          <w:rStyle w:val="StyleUnderline"/>
        </w:rPr>
        <w:t>One Belt, One Road</w:t>
      </w:r>
      <w:r w:rsidRPr="006179B3">
        <w:rPr>
          <w:sz w:val="16"/>
        </w:rPr>
        <w:t xml:space="preserve"> project </w:t>
      </w:r>
      <w:r w:rsidRPr="00FA73A0">
        <w:rPr>
          <w:rStyle w:val="StyleUnderline"/>
        </w:rPr>
        <w:t xml:space="preserve">is composed of two </w:t>
      </w:r>
      <w:r w:rsidRPr="006179B3">
        <w:rPr>
          <w:sz w:val="16"/>
        </w:rPr>
        <w:t xml:space="preserve">primary </w:t>
      </w:r>
      <w:r w:rsidRPr="00FA73A0">
        <w:rPr>
          <w:rStyle w:val="StyleUnderline"/>
        </w:rPr>
        <w:t>routes</w:t>
      </w:r>
      <w:r w:rsidRPr="006179B3">
        <w:rPr>
          <w:sz w:val="16"/>
        </w:rPr>
        <w:t xml:space="preserve">. One is a land route that winds through the great Eurasian hinterland linking China with its ancient trading partners in Central Asia and the Middle East and then on to Europe. The other route is </w:t>
      </w:r>
      <w:r w:rsidRPr="00FA73A0">
        <w:rPr>
          <w:rStyle w:val="StyleUnderline"/>
        </w:rPr>
        <w:t>the maritime route</w:t>
      </w:r>
      <w:r w:rsidRPr="006179B3">
        <w:rPr>
          <w:sz w:val="16"/>
        </w:rPr>
        <w:t xml:space="preserve">, which </w:t>
      </w:r>
      <w:r w:rsidRPr="00FA73A0">
        <w:rPr>
          <w:rStyle w:val="StyleUnderline"/>
        </w:rPr>
        <w:t>runs through the S</w:t>
      </w:r>
      <w:r w:rsidRPr="006179B3">
        <w:rPr>
          <w:sz w:val="16"/>
        </w:rPr>
        <w:t xml:space="preserve">outh </w:t>
      </w:r>
      <w:r w:rsidRPr="00FA73A0">
        <w:rPr>
          <w:rStyle w:val="StyleUnderline"/>
        </w:rPr>
        <w:t>C</w:t>
      </w:r>
      <w:r w:rsidRPr="006179B3">
        <w:rPr>
          <w:sz w:val="16"/>
        </w:rPr>
        <w:t xml:space="preserve">hina </w:t>
      </w:r>
      <w:r w:rsidRPr="00FA73A0">
        <w:rPr>
          <w:rStyle w:val="StyleUnderline"/>
        </w:rPr>
        <w:t>S</w:t>
      </w:r>
      <w:r w:rsidRPr="006179B3">
        <w:rPr>
          <w:sz w:val="16"/>
        </w:rPr>
        <w:t xml:space="preserve">ea and the Malacca Straits, and onward through the Indian Ocean to Africa and to the Middle East and Europe. </w:t>
      </w:r>
      <w:r w:rsidRPr="00FA73A0">
        <w:rPr>
          <w:rStyle w:val="StyleUnderline"/>
        </w:rPr>
        <w:t>China’s</w:t>
      </w:r>
      <w:r w:rsidRPr="006179B3">
        <w:rPr>
          <w:sz w:val="16"/>
        </w:rPr>
        <w:t xml:space="preserve"> rapidly growing </w:t>
      </w:r>
      <w:r w:rsidRPr="00FA73A0">
        <w:rPr>
          <w:rStyle w:val="StyleUnderline"/>
        </w:rPr>
        <w:t>commercial empire presents</w:t>
      </w:r>
      <w:r w:rsidRPr="006179B3">
        <w:rPr>
          <w:sz w:val="16"/>
        </w:rPr>
        <w:t xml:space="preserve"> it with immense </w:t>
      </w:r>
      <w:r w:rsidRPr="00FA73A0">
        <w:rPr>
          <w:rStyle w:val="StyleUnderline"/>
        </w:rPr>
        <w:t>security challenges. While China has traditionally been a continental power, it has not fielded a great navy since the 15th century</w:t>
      </w:r>
      <w:r w:rsidRPr="006179B3">
        <w:rPr>
          <w:sz w:val="16"/>
        </w:rPr>
        <w:t xml:space="preserve"> when Zheng He’s gargantuan fleet sailed to Africa. In the modern era, China went from defeat at the hands of Western gunboats to imperial collapse and then the chaos of the Maoist era. Since </w:t>
      </w:r>
      <w:r w:rsidRPr="00FA73A0">
        <w:rPr>
          <w:rStyle w:val="StyleUnderline"/>
        </w:rPr>
        <w:t>China is a latecomer to</w:t>
      </w:r>
      <w:r w:rsidRPr="006179B3">
        <w:rPr>
          <w:sz w:val="16"/>
        </w:rPr>
        <w:t xml:space="preserve"> the modern arena of </w:t>
      </w:r>
      <w:r w:rsidRPr="00FA73A0">
        <w:rPr>
          <w:rStyle w:val="StyleUnderline"/>
        </w:rPr>
        <w:t>great power politics,</w:t>
      </w:r>
      <w:r w:rsidRPr="006179B3">
        <w:rPr>
          <w:sz w:val="16"/>
        </w:rPr>
        <w:t xml:space="preserve"> </w:t>
      </w:r>
      <w:r w:rsidRPr="00FA73A0">
        <w:rPr>
          <w:rStyle w:val="StyleUnderline"/>
        </w:rPr>
        <w:t>it has found its maritime borders to be dominated by foreign powers,</w:t>
      </w:r>
      <w:r w:rsidRPr="006179B3">
        <w:rPr>
          <w:sz w:val="16"/>
        </w:rPr>
        <w:t xml:space="preserve"> from the United States to regional Asian states. </w:t>
      </w:r>
      <w:r w:rsidRPr="00FA73A0">
        <w:rPr>
          <w:rStyle w:val="StyleUnderline"/>
        </w:rPr>
        <w:t>This fact leaves China’s</w:t>
      </w:r>
      <w:r w:rsidRPr="006179B3">
        <w:rPr>
          <w:sz w:val="16"/>
        </w:rPr>
        <w:t xml:space="preserve"> colossal </w:t>
      </w:r>
      <w:r w:rsidRPr="00FA73A0">
        <w:rPr>
          <w:rStyle w:val="StyleUnderline"/>
        </w:rPr>
        <w:t xml:space="preserve">investments </w:t>
      </w:r>
      <w:r w:rsidRPr="006179B3">
        <w:rPr>
          <w:sz w:val="16"/>
        </w:rPr>
        <w:t xml:space="preserve">and trade </w:t>
      </w:r>
      <w:r w:rsidRPr="00FA73A0">
        <w:rPr>
          <w:rStyle w:val="StyleUnderline"/>
        </w:rPr>
        <w:t>vulnerable to the whims of foreign navies</w:t>
      </w:r>
      <w:r w:rsidRPr="006179B3">
        <w:rPr>
          <w:sz w:val="16"/>
        </w:rPr>
        <w:t>, a situation which is the cause of anxiety in Beijing. This</w:t>
      </w:r>
      <w:r w:rsidRPr="00FA73A0">
        <w:rPr>
          <w:rStyle w:val="StyleUnderline"/>
        </w:rPr>
        <w:t xml:space="preserve"> insecurity has driven China’s</w:t>
      </w:r>
      <w:r w:rsidRPr="006179B3">
        <w:rPr>
          <w:sz w:val="16"/>
        </w:rPr>
        <w:t xml:space="preserve"> substantial </w:t>
      </w:r>
      <w:r w:rsidRPr="00FA73A0">
        <w:rPr>
          <w:rStyle w:val="StyleUnderline"/>
        </w:rPr>
        <w:t>focus in modernizing and upgrading its navy, which</w:t>
      </w:r>
      <w:r w:rsidRPr="006179B3">
        <w:rPr>
          <w:sz w:val="16"/>
        </w:rPr>
        <w:t xml:space="preserve"> now </w:t>
      </w:r>
      <w:r w:rsidRPr="00FA73A0">
        <w:rPr>
          <w:rStyle w:val="StyleUnderline"/>
        </w:rPr>
        <w:t>boasts of one aircraft carrier, with another currently being built and two more planned in the next decade.</w:t>
      </w:r>
      <w:r w:rsidRPr="006179B3">
        <w:rPr>
          <w:sz w:val="16"/>
        </w:rPr>
        <w:t xml:space="preserve"> In the South China Sea, China’s claims have existed since at least the Republican era. However, beset by domestic problems, China has been slow to enforce its claims. </w:t>
      </w:r>
      <w:r w:rsidRPr="00FA73A0">
        <w:rPr>
          <w:rStyle w:val="StyleUnderline"/>
        </w:rPr>
        <w:t>China’s recent actions reflect</w:t>
      </w:r>
      <w:r w:rsidRPr="006179B3">
        <w:rPr>
          <w:sz w:val="16"/>
        </w:rPr>
        <w:t xml:space="preserve"> a significant increase in investment on the contested islands within its control. These </w:t>
      </w:r>
      <w:r w:rsidRPr="00FA73A0">
        <w:rPr>
          <w:rStyle w:val="StyleUnderline"/>
        </w:rPr>
        <w:t>are</w:t>
      </w:r>
      <w:r w:rsidRPr="006179B3">
        <w:rPr>
          <w:sz w:val="16"/>
        </w:rPr>
        <w:t xml:space="preserve"> all </w:t>
      </w:r>
      <w:r w:rsidRPr="00FA73A0">
        <w:rPr>
          <w:rStyle w:val="StyleUnderline"/>
        </w:rPr>
        <w:t xml:space="preserve">part and parcel of China’s attempts to establish a beachhead of control </w:t>
      </w:r>
      <w:r w:rsidRPr="006179B3">
        <w:rPr>
          <w:sz w:val="16"/>
        </w:rPr>
        <w:t xml:space="preserve">in order </w:t>
      </w:r>
      <w:r w:rsidRPr="00FA73A0">
        <w:rPr>
          <w:rStyle w:val="StyleUnderline"/>
        </w:rPr>
        <w:t>to monitor and protect the trade routes</w:t>
      </w:r>
      <w:r w:rsidRPr="006179B3">
        <w:rPr>
          <w:sz w:val="16"/>
        </w:rPr>
        <w:t xml:space="preserve"> that </w:t>
      </w:r>
      <w:r w:rsidRPr="00FA73A0">
        <w:rPr>
          <w:rStyle w:val="StyleUnderline"/>
        </w:rPr>
        <w:t>it increasingly depends on.</w:t>
      </w:r>
      <w:r w:rsidRPr="006179B3">
        <w:rPr>
          <w:sz w:val="16"/>
        </w:rPr>
        <w:t xml:space="preserve"> To put it simply, </w:t>
      </w:r>
      <w:r w:rsidRPr="00FA73A0">
        <w:rPr>
          <w:rStyle w:val="StyleUnderline"/>
        </w:rPr>
        <w:t xml:space="preserve">China’s obsession </w:t>
      </w:r>
      <w:r w:rsidRPr="006179B3">
        <w:rPr>
          <w:sz w:val="16"/>
        </w:rPr>
        <w:t xml:space="preserve">with building up fortifications in the South China Sea </w:t>
      </w:r>
      <w:r w:rsidRPr="00FA73A0">
        <w:rPr>
          <w:rStyle w:val="StyleUnderline"/>
        </w:rPr>
        <w:t>is driven by its fear of losing control over its vital trade routes and</w:t>
      </w:r>
      <w:r w:rsidRPr="006179B3">
        <w:rPr>
          <w:sz w:val="16"/>
        </w:rPr>
        <w:t xml:space="preserve"> thus </w:t>
      </w:r>
      <w:r w:rsidRPr="00FA73A0">
        <w:rPr>
          <w:rStyle w:val="StyleUnderline"/>
        </w:rPr>
        <w:t>having its national interests</w:t>
      </w:r>
      <w:r w:rsidRPr="006179B3">
        <w:rPr>
          <w:sz w:val="16"/>
        </w:rPr>
        <w:t xml:space="preserve"> effectively </w:t>
      </w:r>
      <w:r w:rsidRPr="00FA73A0">
        <w:rPr>
          <w:rStyle w:val="StyleUnderline"/>
        </w:rPr>
        <w:t xml:space="preserve">denied by use of naval force. As China moves forward with its ambitious Silk Road project, its sense of urgency has kept pace to make sure it will have the naval infrastructure to protect its commercial interests </w:t>
      </w:r>
      <w:r w:rsidRPr="006179B3">
        <w:rPr>
          <w:sz w:val="16"/>
        </w:rPr>
        <w:t>from the South China Sea to Djibouti, where China has established its first overseas military base.</w:t>
      </w:r>
    </w:p>
    <w:p w14:paraId="026D9F64" w14:textId="77777777" w:rsidR="00261A37" w:rsidRPr="000F73DC" w:rsidRDefault="00261A37" w:rsidP="00261A37"/>
    <w:p w14:paraId="42888250" w14:textId="77777777" w:rsidR="00261A37" w:rsidRDefault="00261A37" w:rsidP="00261A37">
      <w:pPr>
        <w:pStyle w:val="Heading3"/>
      </w:pPr>
      <w:r>
        <w:t>AT: Say No—No US Influence</w:t>
      </w:r>
    </w:p>
    <w:p w14:paraId="09FC1FBE" w14:textId="77777777" w:rsidR="00261A37" w:rsidRPr="00252D6A" w:rsidRDefault="00261A37" w:rsidP="00261A37"/>
    <w:p w14:paraId="285A7CFD" w14:textId="77777777" w:rsidR="00261A37" w:rsidRDefault="00261A37" w:rsidP="00261A37">
      <w:pPr>
        <w:pStyle w:val="Heading4"/>
      </w:pPr>
      <w:r>
        <w:t xml:space="preserve">The US has </w:t>
      </w:r>
      <w:r w:rsidRPr="00F02D1A">
        <w:rPr>
          <w:u w:val="single"/>
        </w:rPr>
        <w:t>leverage</w:t>
      </w:r>
      <w:r>
        <w:t xml:space="preserve"> after the ruling to encourage China to abide by arbitration but it </w:t>
      </w:r>
      <w:r w:rsidRPr="00500EA2">
        <w:rPr>
          <w:u w:val="single"/>
        </w:rPr>
        <w:t>has to push</w:t>
      </w:r>
      <w:r>
        <w:t xml:space="preserve"> </w:t>
      </w:r>
    </w:p>
    <w:p w14:paraId="3279BBE5" w14:textId="77777777" w:rsidR="00261A37" w:rsidRPr="00F02D1A" w:rsidRDefault="00261A37" w:rsidP="00261A37">
      <w:r w:rsidRPr="00F02D1A">
        <w:rPr>
          <w:rStyle w:val="Style13ptBold"/>
        </w:rPr>
        <w:t>Waxman, 14</w:t>
      </w:r>
      <w:r>
        <w:t>—</w:t>
      </w:r>
      <w:r w:rsidRPr="00F02D1A">
        <w:t xml:space="preserve"> </w:t>
      </w:r>
      <w:r>
        <w:t xml:space="preserve">Matthew, </w:t>
      </w:r>
      <w:r w:rsidRPr="00F02D1A">
        <w:t>Professor of Law at Columbia Law School, as well as Adjunct Senior Fellow for Law &amp; Foreign Policy at the Council on Foreign Relations and Member of the Hoover Institution Task Force on National Security &amp; Law. He previously served in senior positions in the U.S. State Department, Defense Department, and National Security Council.</w:t>
      </w:r>
      <w:r>
        <w:t xml:space="preserve"> “INTENSE MANEUVERS AT THE HAGUE,” Asia Maritime Tranportation Initiative (AMTI), part of the Center for Strategic International Studies (CSIS). Dec 23, </w:t>
      </w:r>
      <w:hyperlink r:id="rId36" w:history="1">
        <w:r w:rsidRPr="002C7DAB">
          <w:rPr>
            <w:rStyle w:val="Hyperlink"/>
          </w:rPr>
          <w:t>http://amti.csis.org/intense-maneuvers-at-the-hague/</w:t>
        </w:r>
      </w:hyperlink>
      <w:r>
        <w:t xml:space="preserve"> --br </w:t>
      </w:r>
    </w:p>
    <w:p w14:paraId="032A0CB2" w14:textId="77777777" w:rsidR="00261A37" w:rsidRPr="009920AF" w:rsidRDefault="00261A37" w:rsidP="00261A37">
      <w:pPr>
        <w:rPr>
          <w:rStyle w:val="StyleUnderline"/>
        </w:rPr>
      </w:pPr>
      <w:r w:rsidRPr="00212495">
        <w:rPr>
          <w:rStyle w:val="StyleUnderline"/>
        </w:rPr>
        <w:t>In 2013, the Philippines instituted arbitration proceedings in the Hague against China over disputed South China Sea maritime claims – and in doing so it challenged legally of China’s nine-dash line claims over much of that area</w:t>
      </w:r>
      <w:r w:rsidRPr="00F02D1A">
        <w:t xml:space="preserve">. Both states are parties to the UN Convention of the Law of the Sea (UNCLOS), which allows for binding dispute resolution through the Permanent Court of Arbitration. China </w:t>
      </w:r>
      <w:r w:rsidRPr="00F02D1A">
        <w:rPr>
          <w:rStyle w:val="StyleUnderline"/>
        </w:rPr>
        <w:t>has boycotted the proceedings, arguing that in ratifying UNCLOS it had opted out of mandatory dispute settlement of matters relating to sea boundaries.</w:t>
      </w:r>
      <w:r>
        <w:rPr>
          <w:rStyle w:val="StyleUnderline"/>
        </w:rPr>
        <w:t xml:space="preserve"> </w:t>
      </w:r>
      <w:r w:rsidRPr="00F02D1A">
        <w:t xml:space="preserve">Some expect the Permanent Court of Arbitration to reach a decision on jurisdiction – a preliminary ruling on whether it has authority to reach the ultimate merits – in 2015. More likely, though, it will schedule a hearing on the issue next year, which China will probably boycott, and even that preliminary decision on jurisdiction will not occur until 2016 because the jurisdictional arguments are so intertwined with complex issues that go to the ultimate merits. The legal maneuvering in 2015 will be intense, though, because </w:t>
      </w:r>
      <w:r w:rsidRPr="00F02D1A">
        <w:rPr>
          <w:rStyle w:val="Emphasis"/>
          <w:highlight w:val="yellow"/>
        </w:rPr>
        <w:t>the stakes are high</w:t>
      </w:r>
      <w:r w:rsidRPr="00F02D1A">
        <w:t>.</w:t>
      </w:r>
      <w:r>
        <w:t xml:space="preserve"> </w:t>
      </w:r>
      <w:r w:rsidRPr="00F02D1A">
        <w:t xml:space="preserve">For the parties themselves, </w:t>
      </w:r>
      <w:r w:rsidRPr="00F02D1A">
        <w:rPr>
          <w:rStyle w:val="StyleUnderline"/>
        </w:rPr>
        <w:t xml:space="preserve">even an ultimate decision on the merits of these issues may not settle the disputes, because China may ignore an arbitral ruling that it regards as illegitimate. But in the meantime, </w:t>
      </w:r>
      <w:r w:rsidRPr="00F02D1A">
        <w:rPr>
          <w:rStyle w:val="StyleUnderline"/>
          <w:highlight w:val="yellow"/>
        </w:rPr>
        <w:t xml:space="preserve">a decision on jurisdiction will </w:t>
      </w:r>
      <w:r w:rsidRPr="00F02D1A">
        <w:rPr>
          <w:rStyle w:val="Emphasis"/>
          <w:highlight w:val="yellow"/>
        </w:rPr>
        <w:t>shift diplomatic leverage</w:t>
      </w:r>
      <w:r w:rsidRPr="00F02D1A">
        <w:rPr>
          <w:rStyle w:val="StyleUnderline"/>
        </w:rPr>
        <w:t xml:space="preserve"> one direction or the other</w:t>
      </w:r>
      <w:r w:rsidRPr="00F02D1A">
        <w:t>.</w:t>
      </w:r>
      <w:r>
        <w:t xml:space="preserve"> </w:t>
      </w:r>
      <w:r w:rsidRPr="00F02D1A">
        <w:t xml:space="preserve">For the United States, which is a treaty ally of the Philippines, a decision in the Hague that accepts jurisdiction could exacerbate tension between two policy tenets: that the United States does not take a position on competing sovereignty claims in the South China Sea and that it promotes settlement of disputes according to international law. Perhaps </w:t>
      </w:r>
      <w:r w:rsidRPr="00F02D1A">
        <w:rPr>
          <w:rStyle w:val="StyleUnderline"/>
          <w:highlight w:val="yellow"/>
        </w:rPr>
        <w:t xml:space="preserve">the United States can </w:t>
      </w:r>
      <w:r w:rsidRPr="00F02D1A">
        <w:rPr>
          <w:rStyle w:val="Emphasis"/>
          <w:highlight w:val="yellow"/>
        </w:rPr>
        <w:t>push harder</w:t>
      </w:r>
      <w:r w:rsidRPr="00F02D1A">
        <w:rPr>
          <w:rStyle w:val="StyleUnderline"/>
          <w:highlight w:val="yellow"/>
        </w:rPr>
        <w:t xml:space="preserve"> for all parties, including China, </w:t>
      </w:r>
      <w:r w:rsidRPr="00F02D1A">
        <w:rPr>
          <w:rStyle w:val="Emphasis"/>
          <w:highlight w:val="yellow"/>
        </w:rPr>
        <w:t>to abide by arbitral decisions</w:t>
      </w:r>
      <w:r w:rsidRPr="00F02D1A">
        <w:t>, but doing so is awkward because the United States has not itself ratified UNCLOS and thereby subjected itself to binding dispute resolution.</w:t>
      </w:r>
      <w:r>
        <w:t xml:space="preserve"> </w:t>
      </w:r>
      <w:r w:rsidRPr="00F02D1A">
        <w:t xml:space="preserve">For the UNCLOS system – as a body of rules and binding dispute settlement mechanisms – prominence and credibility are at stake. </w:t>
      </w:r>
      <w:r w:rsidRPr="00F02D1A">
        <w:rPr>
          <w:rStyle w:val="StyleUnderline"/>
          <w:highlight w:val="yellow"/>
        </w:rPr>
        <w:t>A decision</w:t>
      </w:r>
      <w:r w:rsidRPr="00F02D1A">
        <w:rPr>
          <w:rStyle w:val="StyleUnderline"/>
        </w:rPr>
        <w:t xml:space="preserve"> that the arbitral panel has jurisdiction </w:t>
      </w:r>
      <w:r w:rsidRPr="00F02D1A">
        <w:rPr>
          <w:rStyle w:val="StyleUnderline"/>
          <w:highlight w:val="yellow"/>
        </w:rPr>
        <w:t xml:space="preserve">would </w:t>
      </w:r>
      <w:r w:rsidRPr="00F02D1A">
        <w:rPr>
          <w:rStyle w:val="Emphasis"/>
          <w:highlight w:val="yellow"/>
        </w:rPr>
        <w:t>push UNCLOS and</w:t>
      </w:r>
      <w:r w:rsidRPr="00F02D1A">
        <w:rPr>
          <w:rStyle w:val="StyleUnderline"/>
        </w:rPr>
        <w:t xml:space="preserve"> its international </w:t>
      </w:r>
      <w:r w:rsidRPr="00F02D1A">
        <w:rPr>
          <w:rStyle w:val="Emphasis"/>
          <w:highlight w:val="yellow"/>
        </w:rPr>
        <w:t>adjudicators</w:t>
      </w:r>
      <w:r w:rsidRPr="00F02D1A">
        <w:rPr>
          <w:rStyle w:val="StyleUnderline"/>
        </w:rPr>
        <w:t xml:space="preserve"> further </w:t>
      </w:r>
      <w:r w:rsidRPr="00F02D1A">
        <w:rPr>
          <w:rStyle w:val="Emphasis"/>
          <w:highlight w:val="yellow"/>
        </w:rPr>
        <w:t>to the fore of disputes</w:t>
      </w:r>
      <w:r w:rsidRPr="00F02D1A">
        <w:rPr>
          <w:rStyle w:val="StyleUnderline"/>
          <w:highlight w:val="yellow"/>
        </w:rPr>
        <w:t xml:space="preserve"> in this regional hotspot</w:t>
      </w:r>
      <w:r w:rsidRPr="00F02D1A">
        <w:t>. In doing so, however, the arbitral panel would risk being ignored, derided and marginalized by the biggest play</w:t>
      </w:r>
      <w:r w:rsidRPr="009920AF">
        <w:rPr>
          <w:u w:val="single"/>
        </w:rPr>
        <w:t>er in the region.</w:t>
      </w:r>
    </w:p>
    <w:p w14:paraId="7F35CD98" w14:textId="77777777" w:rsidR="00261A37" w:rsidRPr="00252D6A" w:rsidRDefault="00261A37" w:rsidP="00261A37"/>
    <w:p w14:paraId="5C6E4334" w14:textId="5BA6BB35" w:rsidR="00261A37" w:rsidRDefault="00524F10" w:rsidP="00524F10">
      <w:pPr>
        <w:pStyle w:val="Heading2"/>
      </w:pPr>
      <w:r>
        <w:t xml:space="preserve">AT: Say No (QPQ) </w:t>
      </w:r>
    </w:p>
    <w:p w14:paraId="02F55DB8" w14:textId="286FD9EA" w:rsidR="00BD113F" w:rsidRDefault="00BD113F" w:rsidP="00BD113F">
      <w:pPr>
        <w:pStyle w:val="Heading3"/>
      </w:pPr>
      <w:r>
        <w:t xml:space="preserve">Say Yes—2ac </w:t>
      </w:r>
    </w:p>
    <w:p w14:paraId="4E51A17E" w14:textId="6CE5014D" w:rsidR="00BD113F" w:rsidRPr="00BD113F" w:rsidRDefault="00BD113F" w:rsidP="00BD113F">
      <w:pPr>
        <w:pStyle w:val="Heading4"/>
      </w:pPr>
      <w:r>
        <w:t xml:space="preserve">China </w:t>
      </w:r>
      <w:r w:rsidRPr="00BD113F">
        <w:t>desparately</w:t>
      </w:r>
      <w:r>
        <w:t xml:space="preserve"> </w:t>
      </w:r>
      <w:r w:rsidRPr="00BD113F">
        <w:t>wants</w:t>
      </w:r>
      <w:r>
        <w:t xml:space="preserve"> in – </w:t>
      </w:r>
      <w:r>
        <w:t xml:space="preserve">that’s a direct quote from Dwyer – they have billions of dollars worth of incentives to join – more evidence with a </w:t>
      </w:r>
      <w:r>
        <w:rPr>
          <w:u w:val="single"/>
        </w:rPr>
        <w:t>boatload</w:t>
      </w:r>
      <w:r>
        <w:t xml:space="preserve"> of say yes warrants</w:t>
      </w:r>
    </w:p>
    <w:p w14:paraId="2CAD34F1" w14:textId="77777777" w:rsidR="00BD113F" w:rsidRPr="007472BA" w:rsidRDefault="00BD113F" w:rsidP="00BD113F">
      <w:pPr>
        <w:rPr>
          <w:rStyle w:val="Style13ptBold"/>
          <w:b w:val="0"/>
          <w:sz w:val="18"/>
        </w:rPr>
      </w:pPr>
      <w:r>
        <w:rPr>
          <w:rStyle w:val="Style13ptBold"/>
        </w:rPr>
        <w:t xml:space="preserve">Economy 14 </w:t>
      </w:r>
      <w:r>
        <w:rPr>
          <w:rStyle w:val="Style13ptBold"/>
          <w:b w:val="0"/>
          <w:sz w:val="18"/>
        </w:rPr>
        <w:t>--- US-Chinese relations analyst for Forbes (Elizabeth, 4/4/14, “</w:t>
      </w:r>
      <w:r w:rsidRPr="007472BA">
        <w:rPr>
          <w:rStyle w:val="Style13ptBold"/>
          <w:b w:val="0"/>
          <w:sz w:val="18"/>
        </w:rPr>
        <w:t>The Four Drivers Of Beijing's Emerging Arctic Play And What The World Needs To Do</w:t>
      </w:r>
      <w:r>
        <w:rPr>
          <w:rStyle w:val="Style13ptBold"/>
          <w:b w:val="0"/>
          <w:sz w:val="18"/>
        </w:rPr>
        <w:t xml:space="preserve">,” </w:t>
      </w:r>
      <w:hyperlink r:id="rId37" w:anchor="16cf3e8270d8)//ernst" w:history="1">
        <w:r w:rsidRPr="007F2FC2">
          <w:rPr>
            <w:rStyle w:val="Hyperlink"/>
            <w:sz w:val="18"/>
          </w:rPr>
          <w:t>http://www.forbes.com/sites/elizabetheconomy/2014/04/04/the-four-drivers-of-beijings-emerging-arctic-play-and-what-the-world-needs-to-do/#16cf3e8270d8)//ernst</w:t>
        </w:r>
      </w:hyperlink>
      <w:r>
        <w:rPr>
          <w:rStyle w:val="Style13ptBold"/>
          <w:b w:val="0"/>
          <w:sz w:val="18"/>
        </w:rPr>
        <w:t xml:space="preserve"> </w:t>
      </w:r>
    </w:p>
    <w:p w14:paraId="0BD4D70C" w14:textId="77777777" w:rsidR="00BD113F" w:rsidRPr="00250410" w:rsidRDefault="00BD113F" w:rsidP="00BD113F">
      <w:pPr>
        <w:rPr>
          <w:rStyle w:val="StyleUnderline"/>
        </w:rPr>
      </w:pPr>
      <w:r w:rsidRPr="006E07DD">
        <w:rPr>
          <w:sz w:val="16"/>
        </w:rPr>
        <w:t xml:space="preserve">If you pay attention, Chinese foreign policy rarely surprises. Of course there is the odd moment when Beijing catches the world unaware: for example, its declaration of an Air Defense Identification Zone in the East China Sea in late 2013. Generally speaking, however, the Chinese telegraph their long-term strategic intentions through their smaller tactical maneuvers. It is just that the rest of the world sometimes misses the signals or doesn’t know what to do with the information. Such is the case with China’s emerging play in the Arctic. Over the past several years, </w:t>
      </w:r>
      <w:r w:rsidRPr="00250410">
        <w:rPr>
          <w:rStyle w:val="StyleUnderline"/>
        </w:rPr>
        <w:t>China has begun to stake out its claim to the Arctic.</w:t>
      </w:r>
      <w:r w:rsidRPr="006E07DD">
        <w:rPr>
          <w:sz w:val="16"/>
        </w:rPr>
        <w:t xml:space="preserve"> No part of China actually touches the Arctic, but as a recent International Institute for Strategic Studies commentary points out,</w:t>
      </w:r>
      <w:r w:rsidRPr="00250410">
        <w:rPr>
          <w:rStyle w:val="StyleUnderline"/>
        </w:rPr>
        <w:t xml:space="preserve"> Chinese scholars routinely describe their country as a ‘</w:t>
      </w:r>
      <w:r w:rsidRPr="005F6948">
        <w:rPr>
          <w:rStyle w:val="Emphasis"/>
        </w:rPr>
        <w:t>near-Arctic’ state</w:t>
      </w:r>
      <w:r w:rsidRPr="00250410">
        <w:rPr>
          <w:rStyle w:val="StyleUnderline"/>
        </w:rPr>
        <w:t>, and Rear Admiral Yin Zhuo has argued that the “Arctic belongs to all the people around the world, as no nation has sovereignty over it… China must play an indispensable role in Arctic exploration as we have one-fifth of the world’s population.” This is a signal of Chinese intent</w:t>
      </w:r>
      <w:r w:rsidRPr="006E07DD">
        <w:rPr>
          <w:sz w:val="16"/>
        </w:rPr>
        <w:t xml:space="preserve">. There are a number of reasons for China’s interest in the region, but four stand out in particular. </w:t>
      </w:r>
      <w:r w:rsidRPr="00250410">
        <w:rPr>
          <w:rStyle w:val="StyleUnderline"/>
        </w:rPr>
        <w:t xml:space="preserve">First, of course, </w:t>
      </w:r>
      <w:r w:rsidRPr="005F6948">
        <w:rPr>
          <w:rStyle w:val="Emphasis"/>
        </w:rPr>
        <w:t>the region is rich in resources: oil and gas, fish and minerals among them</w:t>
      </w:r>
      <w:r w:rsidRPr="006E07DD">
        <w:rPr>
          <w:sz w:val="16"/>
        </w:rPr>
        <w:t xml:space="preserve">. According to one estimate, the region holds one-third of the world’s natural gas reserves, and resource-hungry China has recognized the region’s potential. China is in talks with Denmark to take stakes in a copper mine in Greenland; China National Offshore Oil Corporation has partnered with Iceland’s Eykon Energy for oil exploration; and China’s Sichuan Xinye Mining Investment Company will be working with London Mining to exploit the country’s iron ore reserves. Uranium and rare earths are additional potential targets for Chinese investment: Greenland has enormous reserves of both, including the capacity to meet 25% of world demand for rare earths. China is also interested in the Arctic for trade reasons. As </w:t>
      </w:r>
      <w:r w:rsidRPr="00250410">
        <w:rPr>
          <w:rStyle w:val="StyleUnderline"/>
        </w:rPr>
        <w:t xml:space="preserve">the climate changes and the Arctic ice melts, </w:t>
      </w:r>
      <w:r w:rsidRPr="005F6948">
        <w:rPr>
          <w:rStyle w:val="Emphasis"/>
        </w:rPr>
        <w:t>three new trade routes may open up that will dramatically reduce cargo transport time and help avoid the security challenges of traditional routes</w:t>
      </w:r>
      <w:r w:rsidRPr="006E07DD">
        <w:rPr>
          <w:sz w:val="16"/>
        </w:rPr>
        <w:t xml:space="preserve"> such as the Strait of Malacca. Already, Denmark and China are discussing cooperation to explore these new routes. ADVERTISING inRead invented by Teads In addition,</w:t>
      </w:r>
      <w:r w:rsidRPr="005F6948">
        <w:rPr>
          <w:rStyle w:val="Emphasis"/>
        </w:rPr>
        <w:t xml:space="preserve"> Chinese scholars have made clear their desire to play a significant role in mapping out the climatic changes in the Arctic</w:t>
      </w:r>
      <w:r w:rsidRPr="006E07DD">
        <w:rPr>
          <w:rStyle w:val="StyleUnderline"/>
        </w:rPr>
        <w:t>—as well as understanding the resources the region possesses. Climate change is having a profound impact on China,</w:t>
      </w:r>
      <w:r w:rsidRPr="006E07DD">
        <w:rPr>
          <w:sz w:val="16"/>
        </w:rPr>
        <w:t xml:space="preserve"> and Beijing has established a polar research center and has plans to launch three research expeditions to the Arctic in 2015. </w:t>
      </w:r>
      <w:r w:rsidRPr="00250410">
        <w:rPr>
          <w:rStyle w:val="StyleUnderline"/>
        </w:rPr>
        <w:t>Smaller Arctic countries such as Iceland are excited to partner with China given Beijing’s significant financial and research capacity.</w:t>
      </w:r>
      <w:r w:rsidRPr="006E07DD">
        <w:rPr>
          <w:sz w:val="16"/>
        </w:rPr>
        <w:t xml:space="preserve"> At the same time, </w:t>
      </w:r>
      <w:r w:rsidRPr="005F6948">
        <w:rPr>
          <w:rStyle w:val="Emphasis"/>
        </w:rPr>
        <w:t>China’s arctic play is part of its broader global diplomacy and desire to engage in a wide range of regional organizations to advance its strategic and trade interests. That means that China wants a seat at the table.</w:t>
      </w:r>
      <w:r w:rsidRPr="006E07DD">
        <w:rPr>
          <w:sz w:val="16"/>
        </w:rPr>
        <w:t xml:space="preserve"> In 2013, China and India both attained permanent observer status in the Arctic Council, the region’s governing body that consists of those states that actually border the arctic: Russia, the United States, Canada, Denmark, Finland, Iceland, Norway and Sweden, as well as six international organizations representing indigenous peoples. </w:t>
      </w:r>
      <w:r w:rsidRPr="006E07DD">
        <w:rPr>
          <w:rStyle w:val="Emphasis"/>
        </w:rPr>
        <w:t>It is doubtful that China will remain a quiet observer,</w:t>
      </w:r>
      <w:r w:rsidRPr="006E07DD">
        <w:rPr>
          <w:sz w:val="16"/>
        </w:rPr>
        <w:t xml:space="preserve"> however. As Chinese scholar Tang Guoqiang hints, </w:t>
      </w:r>
      <w:r w:rsidRPr="006E07DD">
        <w:rPr>
          <w:rStyle w:val="StyleUnderline"/>
        </w:rPr>
        <w:t>China could serve as the voice of the non-Arctic states,</w:t>
      </w:r>
      <w:r w:rsidRPr="006E07DD">
        <w:rPr>
          <w:sz w:val="16"/>
        </w:rPr>
        <w:t xml:space="preserve"> representing their views and interests in discussions with the Arctic Council. Recommended by Forbes MOST POPULAR Photos: The Global Celebrity 100 2016 TRENDING ON FACEBOOK Chatri Sityodtong: ONE Championship's Temasek Investment 'Biggest Moment In... While no one of these policies is of overwhelming consequence, together t</w:t>
      </w:r>
      <w:r w:rsidRPr="006E07DD">
        <w:rPr>
          <w:rStyle w:val="StyleUnderline"/>
        </w:rPr>
        <w:t>hey suggest a more significant drive to assert Chinese interests in the region. As the United States assumes the two-year chairmanship of the Arctic Council in 2015, it needs to begin its tenure prepared with its own strategy for the region; and at least in part, this means determining what matters and what doesn’t in terms of Chinese engagement in the Arctic. First, the United States should work to ensure that the observer states, such as China, do not politicize the Arctic Council:</w:t>
      </w:r>
      <w:r w:rsidRPr="006E07DD">
        <w:rPr>
          <w:sz w:val="16"/>
        </w:rPr>
        <w:t xml:space="preserve"> allowing China to become the spokesperson for most of the rest of the world that does not have a direct stake in the Arctic, for example, would be a mistake. Reinforcing the position of observer status as necessarily recognizing the Arctic states’ sovereignty and jurisdiction in the Arctic, as well as the law of the sea, is a good place to start. </w:t>
      </w:r>
      <w:r w:rsidRPr="006E07DD">
        <w:rPr>
          <w:rStyle w:val="StyleUnderline"/>
        </w:rPr>
        <w:t>China has already refused to recognize the jurisdiction of a United Nations tribunal on the UN Convention on the Law of the Sea in a dispute with the Philippines in the South China Sea.</w:t>
      </w:r>
      <w:r w:rsidRPr="006E07DD">
        <w:rPr>
          <w:sz w:val="16"/>
        </w:rPr>
        <w:t xml:space="preserve"> Second, </w:t>
      </w:r>
      <w:r w:rsidRPr="00250410">
        <w:rPr>
          <w:rStyle w:val="StyleUnderline"/>
        </w:rPr>
        <w:t>the United States should help ensure that Chinese investment in the region is encouraged but also managed in a sustainable manner.</w:t>
      </w:r>
      <w:r w:rsidRPr="006E07DD">
        <w:rPr>
          <w:sz w:val="16"/>
        </w:rPr>
        <w:t xml:space="preserve"> The Chinese are already aware that their investment will be viewed with some suspicion: as Chinese scholar Jia Xiudong has noted, “China’s interest and involvement in the Arctic are more for having options in case of emergency rather than resource plundering.” Moreover, while Greenland is resource rich but population poor, the country’s deputy foreign minister has taken great pains to reassure the world of its political capacity: “We are, in mining terms, a frontier country. But we are not a frontier country like frontier countries in Africa or South America. …We have evolved over 300 years a solid legal framework, a well-educated population, rules, democratic institutions and a strong society.” If useful to Greenland, the United States–as an Extractive Industries Transparency Initiative candidate country–could use its leadership of the Arctic Council to offer assistance to ensure that Greenland has the tools necessary to protect its environment as multinationals from around the world seek to exploit its resources. </w:t>
      </w:r>
      <w:r w:rsidRPr="00250410">
        <w:rPr>
          <w:rStyle w:val="StyleUnderline"/>
        </w:rPr>
        <w:t>Third, U.S. secretary of state John Kerry has legitimate credentials as an international voice on climate change. Chairmanship of the Arctic Council offers a unique opportunity to link the changing Arctic to the need for the United States and China to do more to address the challenge of climate chang</w:t>
      </w:r>
      <w:r w:rsidRPr="006E07DD">
        <w:rPr>
          <w:sz w:val="16"/>
        </w:rPr>
        <w:t>e. Research in the Arctic should be a cooperative and collaborative effort among the interested parties and should not become yet another arena for competition between the two countries. China has begun the process of engaging in the Arctic through research, investment and diplomacy.</w:t>
      </w:r>
      <w:r w:rsidRPr="00250410">
        <w:rPr>
          <w:rStyle w:val="StyleUnderline"/>
        </w:rPr>
        <w:t xml:space="preserve"> For now it has only dipped its toe in the Arctic waters, but it is ready to plunge in. The rest of the world needs to be prepared.</w:t>
      </w:r>
    </w:p>
    <w:p w14:paraId="4DC9B5D6" w14:textId="77777777" w:rsidR="00BD113F" w:rsidRPr="00BD113F" w:rsidRDefault="00BD113F" w:rsidP="00BD113F"/>
    <w:p w14:paraId="19A7F676" w14:textId="1161ED6C" w:rsidR="00524F10" w:rsidRDefault="00BD113F" w:rsidP="00524F10">
      <w:pPr>
        <w:pStyle w:val="Heading3"/>
      </w:pPr>
      <w:r>
        <w:t>Say</w:t>
      </w:r>
      <w:r w:rsidR="00524F10">
        <w:t xml:space="preserve"> Yes—Resources </w:t>
      </w:r>
    </w:p>
    <w:p w14:paraId="3B194ED3" w14:textId="77777777" w:rsidR="00524F10" w:rsidRPr="00524F10" w:rsidRDefault="00524F10" w:rsidP="00524F10"/>
    <w:p w14:paraId="1F93346C" w14:textId="77777777" w:rsidR="00524F10" w:rsidRPr="00524F10" w:rsidRDefault="00524F10" w:rsidP="00524F10">
      <w:pPr>
        <w:pStyle w:val="Heading4"/>
        <w:rPr>
          <w:rStyle w:val="Style13ptBold"/>
          <w:b/>
        </w:rPr>
      </w:pPr>
      <w:r w:rsidRPr="00524F10">
        <w:rPr>
          <w:rStyle w:val="Style13ptBold"/>
          <w:b/>
        </w:rPr>
        <w:t>China really wants more involvement in the Arctic and have already persuaded a whole list of countries to let them in</w:t>
      </w:r>
    </w:p>
    <w:p w14:paraId="6D4ED77E" w14:textId="77777777" w:rsidR="00524F10" w:rsidRPr="0094053B" w:rsidRDefault="00524F10" w:rsidP="00524F10">
      <w:pPr>
        <w:rPr>
          <w:rStyle w:val="Style13ptBold"/>
          <w:b w:val="0"/>
          <w:sz w:val="20"/>
          <w:szCs w:val="20"/>
        </w:rPr>
      </w:pPr>
      <w:r>
        <w:rPr>
          <w:rStyle w:val="Style13ptBold"/>
        </w:rPr>
        <w:t xml:space="preserve">Dingman and Costigan 14 </w:t>
      </w:r>
      <w:r w:rsidRPr="00524F10">
        <w:t xml:space="preserve">June 10th 2014, Sean S. Costigan is Senior Adviser to the Emerging Security Challenges Working Group at the Partnership for Peace Consortium and lecturer in Global Studies at The New School. Erica Dingman is an Associate Fellow at the World Policy Institute where she directs the Arctic program. “Fringe Benefits: Asia is Hot on the Arctic”, </w:t>
      </w:r>
      <w:hyperlink r:id="rId38" w:history="1">
        <w:r w:rsidRPr="00524F10">
          <w:t>http://www.diplomaticourier.com/fringe-benefits-asia-is-hot-on-the-arctic/</w:t>
        </w:r>
      </w:hyperlink>
      <w:r w:rsidRPr="00524F10">
        <w:t xml:space="preserve"> //Deej</w:t>
      </w:r>
    </w:p>
    <w:p w14:paraId="04ADE8D3" w14:textId="77777777" w:rsidR="00524F10" w:rsidRDefault="00524F10" w:rsidP="00524F10">
      <w:r w:rsidRPr="0094053B">
        <w:rPr>
          <w:rStyle w:val="StyleUnderline"/>
        </w:rPr>
        <w:t>Did you know that non-Arctic states have a keen interest in the Arctic</w:t>
      </w:r>
      <w:r>
        <w:t>? While many observers express grave concern that the changing Arctic environment portends greater rapid climate change—</w:t>
      </w:r>
      <w:r w:rsidRPr="0094053B">
        <w:rPr>
          <w:rStyle w:val="StyleUnderline"/>
        </w:rPr>
        <w:t>the Arctic is warming at twice the rate of any other location around the globe</w:t>
      </w:r>
      <w:r>
        <w:t xml:space="preserve">—this is not the only reason for interest.  </w:t>
      </w:r>
      <w:r w:rsidRPr="0094053B">
        <w:rPr>
          <w:rStyle w:val="StyleUnderline"/>
        </w:rPr>
        <w:t>Melting Arctic sea ice creates commercial opportunities barely imaginable just a few scant years ago. The Northern Sea Route, bordering the coast of northern Russia is often already navigable during warmer summer months.</w:t>
      </w:r>
      <w:r>
        <w:t xml:space="preserve"> And history was made when the Nordic Orion, carrying coal from Vancouver to Finland, made the first ever passage of a bulk carrier through the Northwest Passage in September 2013.  </w:t>
      </w:r>
      <w:r w:rsidRPr="0094053B">
        <w:rPr>
          <w:rStyle w:val="StyleUnderline"/>
        </w:rPr>
        <w:t xml:space="preserve">In addition, the Arctic is widely seen as a massive and untapped source of hydrocarbons and minerals. </w:t>
      </w:r>
      <w:r>
        <w:t xml:space="preserve">Getting at those resources means running considerable environmental risks at great cost, but as we live in a carbon economy, our dependence on extracting oil and gas is not likely to change anytime soon. It may surprise some even more to learn that both </w:t>
      </w:r>
      <w:r w:rsidRPr="0094053B">
        <w:rPr>
          <w:rStyle w:val="StyleUnderline"/>
        </w:rPr>
        <w:t>China and South Korea have developed Arctic strategies that encompass both scientific Arctic research and support for Arctic-related industries, even though neither have Arctic borders nor territorial claims</w:t>
      </w:r>
      <w:r>
        <w:t xml:space="preserve">. China is the world’s largest energy consumer, and is expected to surpass the United States in 2014 to become the world’s largest consumer of oil. In 2011, South Korea was the second largest importer of liquefied natural gas, reliant solely on tanker shipments to fulfill their energy needs. Both countries continue to negotiate with energy rich Arctic nations to improve their domestic energy security. A bit of background on the world energy picture may help us at this point. The envy of many, the United States alone sits on 29.0 billion barrels of proven oil reserves and 349 trillion cubic feet of proven wet natural gas reserves. Resource-rich Canada holds 173.6 billion barrels of proven crude oil reserves, 98 percent of which is from oil sands. As the world’s third-largest producer of crude oil after Saudi Arabia and Venezuela, Canada is already in the purview of China’s state-owed CNOCC. However, laws and logistics make moving that natural wealth cumbersome. Beyond the supply and demand of energy resources, </w:t>
      </w:r>
      <w:r w:rsidRPr="0094053B">
        <w:rPr>
          <w:rStyle w:val="StyleUnderline"/>
        </w:rPr>
        <w:t>China and South Korea differ in their Arctic-related efforts. Where China is courting Arctic nations (Canada, Denmark, the semi-autonomous country of Greenland, Finland, Iceland, Norway, Sweden, Russia, and the United States)</w:t>
      </w:r>
      <w:r>
        <w:t xml:space="preserve"> primarily to establish liaisons for future commercial partnership, South Korea’s highly developed shipping industry is producing vessels specifically designed for Arctic conditions</w:t>
      </w:r>
      <w:r w:rsidRPr="0094053B">
        <w:rPr>
          <w:rStyle w:val="StyleUnderline"/>
        </w:rPr>
        <w:t xml:space="preserve">. China’s Arctic intentions could be portrayed as a national quest that offers investment in return for access to natural resources and unfettered passage through Arctic waters at a reasonable cost.  Although Beijing has not yet produced an official Arctic policy, it promotes its interests through deepening diplomatic ties, increased bilateral agreements, and by giving support to private investment. Beijing is developing close ties with Nordic countries, resulting in considerable debate most notably in Iceland and Greenland </w:t>
      </w:r>
      <w:r>
        <w:t xml:space="preserve">where sizable foreign investment and the presence of large contingents of foreign workers are already creating challenges. </w:t>
      </w:r>
    </w:p>
    <w:p w14:paraId="2668DA80" w14:textId="77777777" w:rsidR="00524F10" w:rsidRPr="00524F10" w:rsidRDefault="00524F10" w:rsidP="00524F10"/>
    <w:p w14:paraId="576C0F47" w14:textId="77777777" w:rsidR="00261A37" w:rsidRDefault="00261A37" w:rsidP="000F73DC">
      <w:pPr>
        <w:rPr>
          <w:rStyle w:val="StyleUnderline"/>
        </w:rPr>
      </w:pPr>
    </w:p>
    <w:p w14:paraId="370E6F53" w14:textId="77777777" w:rsidR="007B1E8E" w:rsidRPr="007B1E8E" w:rsidRDefault="007B1E8E" w:rsidP="007B1E8E"/>
    <w:p w14:paraId="637E146A" w14:textId="4B784E9E" w:rsidR="007B1E8E" w:rsidRDefault="003809D2" w:rsidP="003809D2">
      <w:pPr>
        <w:pStyle w:val="Heading1"/>
        <w:rPr>
          <w:rStyle w:val="Style13ptBold"/>
          <w:b/>
          <w:sz w:val="32"/>
          <w:u w:val="single"/>
        </w:rPr>
      </w:pPr>
      <w:r>
        <w:rPr>
          <w:rStyle w:val="Style13ptBold"/>
          <w:b/>
          <w:sz w:val="32"/>
          <w:u w:val="single"/>
        </w:rPr>
        <w:t xml:space="preserve">SOUTH CHINA SEA ADV </w:t>
      </w:r>
    </w:p>
    <w:p w14:paraId="070F0D89" w14:textId="140116D6" w:rsidR="008D2915" w:rsidRDefault="008050C7" w:rsidP="008D2915">
      <w:pPr>
        <w:pStyle w:val="Heading2"/>
        <w:rPr>
          <w:rStyle w:val="Style13ptBold"/>
          <w:b/>
          <w:sz w:val="32"/>
          <w:u w:val="single"/>
        </w:rPr>
      </w:pPr>
      <w:r>
        <w:rPr>
          <w:rStyle w:val="Style13ptBold"/>
          <w:b/>
          <w:sz w:val="32"/>
          <w:u w:val="single"/>
        </w:rPr>
        <w:t xml:space="preserve">Add-Ons </w:t>
      </w:r>
      <w:r w:rsidR="008D2915">
        <w:rPr>
          <w:rStyle w:val="Style13ptBold"/>
          <w:b/>
          <w:sz w:val="32"/>
          <w:u w:val="single"/>
        </w:rPr>
        <w:t xml:space="preserve"> </w:t>
      </w:r>
    </w:p>
    <w:p w14:paraId="3B9F95C6" w14:textId="77777777" w:rsidR="00500EA2" w:rsidRPr="00500EA2" w:rsidRDefault="00500EA2" w:rsidP="00500EA2"/>
    <w:p w14:paraId="6078129A" w14:textId="77777777" w:rsidR="00B4494B" w:rsidRPr="00B4494B" w:rsidRDefault="00B4494B" w:rsidP="00B4494B"/>
    <w:p w14:paraId="0CE95382" w14:textId="2E76FDCD" w:rsidR="00221268" w:rsidRDefault="00221268" w:rsidP="00221268">
      <w:pPr>
        <w:pStyle w:val="Heading3"/>
      </w:pPr>
      <w:r>
        <w:t>ADIZ</w:t>
      </w:r>
      <w:r w:rsidR="008D2915">
        <w:t xml:space="preserve"> </w:t>
      </w:r>
      <w:r w:rsidR="008050C7">
        <w:t>A-O</w:t>
      </w:r>
      <w:r w:rsidR="008D2915">
        <w:t xml:space="preserve">—2ac  </w:t>
      </w:r>
    </w:p>
    <w:p w14:paraId="47B2000E" w14:textId="77777777" w:rsidR="00221268" w:rsidRPr="00221268" w:rsidRDefault="00221268" w:rsidP="00221268"/>
    <w:p w14:paraId="0D795F56" w14:textId="12B8EC56" w:rsidR="00221268" w:rsidRDefault="00221268" w:rsidP="00221268">
      <w:pPr>
        <w:pStyle w:val="Heading4"/>
      </w:pPr>
      <w:r>
        <w:t xml:space="preserve">China will declare an ADIZ absent the plan </w:t>
      </w:r>
    </w:p>
    <w:p w14:paraId="044B1992" w14:textId="77777777" w:rsidR="00221268" w:rsidRPr="003E163A" w:rsidRDefault="00221268" w:rsidP="00221268">
      <w:r w:rsidRPr="003E163A">
        <w:rPr>
          <w:rStyle w:val="Style13ptBold"/>
        </w:rPr>
        <w:t>Deutsch and Blanchard 7/12</w:t>
      </w:r>
      <w:r>
        <w:t xml:space="preserve"> -- (Anthony Deutsch and Ben Blanchard, 7-12-2016, "Tribunal overwhelmingly rejects Beijing's South China Sea claims," Reuters, http://www.reuters.com/article/us-southchinasea-ruling-stakes-idUSKCN0ZS02U)//A-Sharma</w:t>
      </w:r>
    </w:p>
    <w:p w14:paraId="6E354A89" w14:textId="08CC6524" w:rsidR="00221268" w:rsidRPr="00221268" w:rsidRDefault="00221268" w:rsidP="00221268">
      <w:pPr>
        <w:rPr>
          <w:u w:val="single"/>
        </w:rPr>
      </w:pPr>
      <w:r>
        <w:t>An arbitration court ruled on Tuesday that Chi</w:t>
      </w:r>
      <w:r w:rsidRPr="003E163A">
        <w:rPr>
          <w:rStyle w:val="StyleUnderline"/>
        </w:rPr>
        <w:t>na has no historic title over the waters of the South China Sea and has breached the Philippines' sovereign rights with its actions, infuriating Beijing which dismissed the case as a farce.</w:t>
      </w:r>
      <w:r>
        <w:rPr>
          <w:rStyle w:val="StyleUnderline"/>
        </w:rPr>
        <w:t xml:space="preserve"> </w:t>
      </w:r>
      <w:r w:rsidRPr="003E163A">
        <w:rPr>
          <w:rStyle w:val="StyleUnderline"/>
        </w:rPr>
        <w:t>A defiant China, which boycotted the hearings at the Permanent Court of Arbitration in The Hague, vowed again to ignore the ruling and said its armed forces would defend its sovereignty and maritime interests.</w:t>
      </w:r>
      <w:r>
        <w:rPr>
          <w:rStyle w:val="StyleUnderline"/>
        </w:rPr>
        <w:t xml:space="preserve"> </w:t>
      </w:r>
      <w:r>
        <w:t xml:space="preserve">China's state-run Xinhua news agency said shortly before the ruling was announced that a </w:t>
      </w:r>
      <w:r w:rsidRPr="003E163A">
        <w:rPr>
          <w:rStyle w:val="Emphasis"/>
        </w:rPr>
        <w:t>Chinese civilian aircraft had successfully tested two new airports in the disputed Spratly Islands.</w:t>
      </w:r>
      <w:r>
        <w:rPr>
          <w:rStyle w:val="Emphasis"/>
        </w:rPr>
        <w:t xml:space="preserve"> </w:t>
      </w:r>
      <w:r>
        <w:t xml:space="preserve">And China's Defence Ministry </w:t>
      </w:r>
      <w:r w:rsidRPr="003E163A">
        <w:rPr>
          <w:rStyle w:val="StyleUnderline"/>
        </w:rPr>
        <w:t xml:space="preserve">said </w:t>
      </w:r>
      <w:r w:rsidRPr="003E163A">
        <w:rPr>
          <w:rStyle w:val="Emphasis"/>
        </w:rPr>
        <w:t>a new guided missile destroyer was formally commissioned</w:t>
      </w:r>
      <w:r w:rsidRPr="003E163A">
        <w:rPr>
          <w:rStyle w:val="StyleUnderline"/>
        </w:rPr>
        <w:t xml:space="preserve"> at a naval base on the southern island province of Hainan, which has responsibility for the South China Sea.</w:t>
      </w:r>
      <w:r>
        <w:rPr>
          <w:rStyle w:val="StyleUnderline"/>
        </w:rPr>
        <w:t xml:space="preserve"> </w:t>
      </w:r>
      <w:r>
        <w:t xml:space="preserve">"This award represents a devastating legal blow to China's jurisdictional claims in the South China Sea," Ian Storey, of Singapore's ISEAS Yusof Ishak Institute, told Reuters. </w:t>
      </w:r>
      <w:r w:rsidRPr="003E163A">
        <w:rPr>
          <w:rStyle w:val="Emphasis"/>
        </w:rPr>
        <w:t>"China will respond with fury, certainly in terms of rhetoric and possibly through more aggressive actions at sea."</w:t>
      </w:r>
      <w:r>
        <w:rPr>
          <w:rStyle w:val="Emphasis"/>
        </w:rPr>
        <w:t xml:space="preserve"> </w:t>
      </w:r>
      <w:r w:rsidRPr="003E163A">
        <w:rPr>
          <w:rStyle w:val="Emphasis"/>
        </w:rPr>
        <w:t>The United States, which China has accused of fuelling tensions and militarizing the region with patrols and exercises, said the ruling should be treated as final and binding.</w:t>
      </w:r>
      <w:r>
        <w:rPr>
          <w:rStyle w:val="Emphasis"/>
        </w:rPr>
        <w:t xml:space="preserve"> </w:t>
      </w:r>
      <w:r>
        <w:t xml:space="preserve">"We certainly would urge all parties not to use this as an opportunity to engage in escalatory or provocative action," White House spokesman Josh Earnest told reporters in a briefing. </w:t>
      </w:r>
      <w:r w:rsidRPr="003E163A">
        <w:rPr>
          <w:rStyle w:val="Emphasis"/>
        </w:rPr>
        <w:t>U.S. officials have previously said they feared China may respond to the ruling by declaring an air defense identification zone in the South China Sea, as it did in the East China Sea in 2013, or by stepping up its building and fortification of artificial islands.</w:t>
      </w:r>
      <w:r>
        <w:t xml:space="preserve"> China claims most of the energy-rich waters through which about $5 trillion in ship-borne trade passes every year. Brunei, Malaysia, the Philippines, Taiwan and Vietnam also have claims. </w:t>
      </w:r>
      <w:r w:rsidRPr="003E163A">
        <w:t>Finding for the Philippines on a number of issues, the panel said there was no legal basis for China to claim historic rights to resources within its so-called nine-dash line, which covers almost 90 percent of the South China Sea.</w:t>
      </w:r>
      <w:r>
        <w:t xml:space="preserve"> It said </w:t>
      </w:r>
      <w:r w:rsidRPr="003E163A">
        <w:rPr>
          <w:rStyle w:val="StyleUnderline"/>
        </w:rPr>
        <w:t>China had interfered with traditional Philippine fishing rights at Scarborough Shoal and had breached the Philippines' sovereign rights by exploring for oil and gas near the Reed Bank.</w:t>
      </w:r>
      <w:r>
        <w:rPr>
          <w:rStyle w:val="StyleUnderline"/>
        </w:rPr>
        <w:t xml:space="preserve"> </w:t>
      </w:r>
      <w:r w:rsidRPr="003E163A">
        <w:rPr>
          <w:rStyle w:val="StyleUnderline"/>
        </w:rPr>
        <w:t>None of China's reefs and holdings in the Spratly Islands entitled it to a 200-mile exclusive economic zone, it added.</w:t>
      </w:r>
    </w:p>
    <w:p w14:paraId="35CA21ED" w14:textId="77777777" w:rsidR="008D2915" w:rsidRPr="006E61CF" w:rsidRDefault="008D2915" w:rsidP="008D2915">
      <w:pPr>
        <w:pStyle w:val="Heading4"/>
        <w:rPr>
          <w:rStyle w:val="Style13ptBold"/>
          <w:b/>
        </w:rPr>
      </w:pPr>
      <w:r w:rsidRPr="00221268">
        <w:rPr>
          <w:rStyle w:val="Style13ptBold"/>
          <w:b/>
          <w:u w:val="single"/>
        </w:rPr>
        <w:t>Independently</w:t>
      </w:r>
      <w:r>
        <w:rPr>
          <w:rStyle w:val="Style13ptBold"/>
          <w:b/>
        </w:rPr>
        <w:t xml:space="preserve">, moves like ADIZ to “secure Beijing’s air zone” guarantee full nuclear exchange </w:t>
      </w:r>
    </w:p>
    <w:p w14:paraId="2684424A" w14:textId="77777777" w:rsidR="008D2915" w:rsidRPr="006E61CF" w:rsidRDefault="008D2915" w:rsidP="008D2915">
      <w:r>
        <w:rPr>
          <w:rStyle w:val="Style13ptBold"/>
        </w:rPr>
        <w:t xml:space="preserve">Billings, 15 </w:t>
      </w:r>
      <w:r>
        <w:t>Lee Billings is an editor at Scientific American covering space and physics, Citing Michael Krepon, an arms-control expert and co-founder of the Stimson Center, and James Clapper, Director of National Intelligence, The Scientific American, August 10, 2015, “War in Space May Be Closer Than Ever”, http://www.scientificamerican.com/article/war-in-space-may-be-</w:t>
      </w:r>
      <w:r w:rsidRPr="006E61CF">
        <w:t>closer-than-ever/</w:t>
      </w:r>
    </w:p>
    <w:p w14:paraId="3AEFC568" w14:textId="77777777" w:rsidR="008D2915" w:rsidRDefault="008D2915" w:rsidP="008D2915">
      <w:pPr>
        <w:rPr>
          <w:rStyle w:val="StyleUnderline"/>
        </w:rPr>
      </w:pPr>
      <w:r w:rsidRPr="006E61CF">
        <w:t>The world’s most worrisome military flashpoint is arguably not in the Strait of Taiwan, the Korean Peninsula, Iran, Israel, Kashmir or Ukraine. In fact, it cannot be located on any map of Earth, even though it is very easy to find. To see it, just look up into a clear sky, to the no-man’s-land of Earth orbit, where a conflict is unfolding that is an arms race in all but name. The emptiness of outer space might be the last place you’d expect militaries to vie over contested territory, except that outer space isn’t so empty anymore. About 1,300 active satellites wreathe the globe in a crowded nest of orbits, providing worldwide communications, GPS navigation, weather forecasting and planetary surveillance. For militaries that</w:t>
      </w:r>
      <w:r w:rsidRPr="00803064">
        <w:rPr>
          <w:szCs w:val="22"/>
        </w:rPr>
        <w:t xml:space="preserve"> rely on some of those satellites for modern warfare, space has become the ultimate high ground, with the U.S. as the undisputed king of the hill. Now, </w:t>
      </w:r>
      <w:r w:rsidRPr="00803064">
        <w:rPr>
          <w:rStyle w:val="Emphasis"/>
          <w:b w:val="0"/>
          <w:szCs w:val="22"/>
        </w:rPr>
        <w:t xml:space="preserve">as </w:t>
      </w:r>
      <w:r w:rsidRPr="00803064">
        <w:rPr>
          <w:rStyle w:val="Emphasis"/>
          <w:b w:val="0"/>
          <w:szCs w:val="22"/>
          <w:highlight w:val="yellow"/>
        </w:rPr>
        <w:t>China</w:t>
      </w:r>
      <w:r w:rsidRPr="00803064">
        <w:rPr>
          <w:szCs w:val="22"/>
        </w:rPr>
        <w:t xml:space="preserve"> and Russia </w:t>
      </w:r>
      <w:r w:rsidRPr="00803064">
        <w:rPr>
          <w:rStyle w:val="Emphasis"/>
          <w:b w:val="0"/>
          <w:szCs w:val="22"/>
        </w:rPr>
        <w:t>aggressively</w:t>
      </w:r>
      <w:r w:rsidRPr="00803064">
        <w:rPr>
          <w:szCs w:val="22"/>
        </w:rPr>
        <w:t xml:space="preserve"> seek to </w:t>
      </w:r>
      <w:r w:rsidRPr="00803064">
        <w:rPr>
          <w:rStyle w:val="Emphasis"/>
          <w:b w:val="0"/>
          <w:szCs w:val="22"/>
        </w:rPr>
        <w:t>challenge U.S. superiority</w:t>
      </w:r>
      <w:r w:rsidRPr="00803064">
        <w:rPr>
          <w:szCs w:val="22"/>
        </w:rPr>
        <w:t xml:space="preserve"> in space </w:t>
      </w:r>
      <w:r w:rsidRPr="00803064">
        <w:rPr>
          <w:rStyle w:val="StyleUnderline"/>
          <w:szCs w:val="22"/>
        </w:rPr>
        <w:t>with ambitious military space programs of their own</w:t>
      </w:r>
      <w:r w:rsidRPr="00803064">
        <w:rPr>
          <w:szCs w:val="22"/>
        </w:rPr>
        <w:t xml:space="preserve">, </w:t>
      </w:r>
      <w:r w:rsidRPr="00803064">
        <w:rPr>
          <w:rStyle w:val="Emphasis"/>
          <w:b w:val="0"/>
          <w:szCs w:val="22"/>
        </w:rPr>
        <w:t xml:space="preserve">the power struggle </w:t>
      </w:r>
      <w:r w:rsidRPr="00803064">
        <w:rPr>
          <w:rStyle w:val="Emphasis"/>
          <w:szCs w:val="22"/>
          <w:highlight w:val="yellow"/>
        </w:rPr>
        <w:t>risks</w:t>
      </w:r>
      <w:r w:rsidRPr="00803064">
        <w:rPr>
          <w:rStyle w:val="Emphasis"/>
          <w:szCs w:val="22"/>
        </w:rPr>
        <w:t xml:space="preserve"> </w:t>
      </w:r>
      <w:r w:rsidRPr="00803064">
        <w:rPr>
          <w:rStyle w:val="Emphasis"/>
          <w:b w:val="0"/>
          <w:szCs w:val="22"/>
        </w:rPr>
        <w:t>sparking</w:t>
      </w:r>
      <w:r w:rsidRPr="00803064">
        <w:rPr>
          <w:rStyle w:val="Emphasis"/>
          <w:szCs w:val="22"/>
        </w:rPr>
        <w:t xml:space="preserve"> </w:t>
      </w:r>
      <w:r w:rsidRPr="00803064">
        <w:rPr>
          <w:rStyle w:val="Emphasis"/>
          <w:szCs w:val="22"/>
          <w:highlight w:val="yellow"/>
        </w:rPr>
        <w:t>a conflict that could</w:t>
      </w:r>
      <w:r w:rsidRPr="00803064">
        <w:rPr>
          <w:szCs w:val="22"/>
        </w:rPr>
        <w:t xml:space="preserve"> </w:t>
      </w:r>
      <w:r w:rsidRPr="00803064">
        <w:rPr>
          <w:strike/>
          <w:szCs w:val="22"/>
        </w:rPr>
        <w:t>cripple</w:t>
      </w:r>
      <w:r w:rsidRPr="00803064">
        <w:rPr>
          <w:szCs w:val="22"/>
        </w:rPr>
        <w:t xml:space="preserve"> [</w:t>
      </w:r>
      <w:r w:rsidRPr="00803064">
        <w:rPr>
          <w:rStyle w:val="Emphasis"/>
          <w:szCs w:val="22"/>
          <w:highlight w:val="yellow"/>
        </w:rPr>
        <w:t>destroy</w:t>
      </w:r>
      <w:r w:rsidRPr="00803064">
        <w:rPr>
          <w:szCs w:val="22"/>
          <w:highlight w:val="yellow"/>
        </w:rPr>
        <w:t xml:space="preserve">] </w:t>
      </w:r>
      <w:r w:rsidRPr="00803064">
        <w:rPr>
          <w:rStyle w:val="Emphasis"/>
          <w:szCs w:val="22"/>
          <w:highlight w:val="yellow"/>
        </w:rPr>
        <w:t>the entire planet’s space</w:t>
      </w:r>
      <w:r w:rsidRPr="00803064">
        <w:rPr>
          <w:rStyle w:val="Emphasis"/>
          <w:szCs w:val="22"/>
        </w:rPr>
        <w:t xml:space="preserve">-based </w:t>
      </w:r>
      <w:r w:rsidRPr="00803064">
        <w:rPr>
          <w:rStyle w:val="Emphasis"/>
          <w:szCs w:val="22"/>
          <w:highlight w:val="yellow"/>
        </w:rPr>
        <w:t>infrastructure. And</w:t>
      </w:r>
      <w:r w:rsidRPr="00803064">
        <w:rPr>
          <w:szCs w:val="22"/>
        </w:rPr>
        <w:t xml:space="preserve"> though it might begin in space, such a conflict could </w:t>
      </w:r>
      <w:r w:rsidRPr="00803064">
        <w:rPr>
          <w:rStyle w:val="Emphasis"/>
          <w:szCs w:val="22"/>
        </w:rPr>
        <w:t xml:space="preserve">easily </w:t>
      </w:r>
      <w:r w:rsidRPr="00803064">
        <w:rPr>
          <w:rStyle w:val="Emphasis"/>
          <w:szCs w:val="22"/>
          <w:highlight w:val="yellow"/>
        </w:rPr>
        <w:t>ignite full-blown war on Earth</w:t>
      </w:r>
      <w:r w:rsidRPr="00803064">
        <w:rPr>
          <w:rStyle w:val="Emphasis"/>
          <w:szCs w:val="22"/>
        </w:rPr>
        <w:t>.</w:t>
      </w:r>
      <w:r w:rsidRPr="00803064">
        <w:rPr>
          <w:szCs w:val="22"/>
        </w:rPr>
        <w:t xml:space="preserve"> The </w:t>
      </w:r>
      <w:r w:rsidRPr="00803064">
        <w:rPr>
          <w:rStyle w:val="Emphasis"/>
          <w:szCs w:val="22"/>
        </w:rPr>
        <w:t>long-</w:t>
      </w:r>
      <w:r w:rsidRPr="00803064">
        <w:rPr>
          <w:rStyle w:val="Emphasis"/>
          <w:b w:val="0"/>
          <w:szCs w:val="22"/>
        </w:rPr>
        <w:t>simmering</w:t>
      </w:r>
      <w:r w:rsidRPr="00803064">
        <w:rPr>
          <w:rStyle w:val="Emphasis"/>
          <w:szCs w:val="22"/>
        </w:rPr>
        <w:t xml:space="preserve"> </w:t>
      </w:r>
      <w:r w:rsidRPr="00803064">
        <w:rPr>
          <w:rStyle w:val="Emphasis"/>
          <w:szCs w:val="22"/>
          <w:highlight w:val="yellow"/>
        </w:rPr>
        <w:t>tensions are</w:t>
      </w:r>
      <w:r w:rsidRPr="00803064">
        <w:rPr>
          <w:rStyle w:val="Emphasis"/>
          <w:szCs w:val="22"/>
        </w:rPr>
        <w:t xml:space="preserve"> </w:t>
      </w:r>
      <w:r w:rsidRPr="00803064">
        <w:rPr>
          <w:rStyle w:val="Emphasis"/>
          <w:b w:val="0"/>
          <w:szCs w:val="22"/>
        </w:rPr>
        <w:t>now</w:t>
      </w:r>
      <w:r w:rsidRPr="00803064">
        <w:rPr>
          <w:rStyle w:val="Emphasis"/>
          <w:szCs w:val="22"/>
        </w:rPr>
        <w:t xml:space="preserve"> </w:t>
      </w:r>
      <w:r w:rsidRPr="00803064">
        <w:rPr>
          <w:rStyle w:val="Emphasis"/>
          <w:szCs w:val="22"/>
          <w:highlight w:val="yellow"/>
        </w:rPr>
        <w:t>approaching a boiling point</w:t>
      </w:r>
      <w:r w:rsidRPr="00803064">
        <w:rPr>
          <w:szCs w:val="22"/>
          <w:highlight w:val="yellow"/>
        </w:rPr>
        <w:t xml:space="preserve"> </w:t>
      </w:r>
      <w:r w:rsidRPr="00B4494B">
        <w:rPr>
          <w:rStyle w:val="StyleUnderline"/>
          <w:szCs w:val="22"/>
        </w:rPr>
        <w:t>due to</w:t>
      </w:r>
      <w:r w:rsidRPr="00B4494B">
        <w:rPr>
          <w:szCs w:val="22"/>
        </w:rPr>
        <w:t xml:space="preserve"> several events, including recent and ongoing tests of possible anti-satellite weapons by China and Russia, as well as last month’s failure of tension-easing talks at the United Nations. Testifying before Congress earlier this year, Director of National Intelligence James</w:t>
      </w:r>
      <w:r w:rsidRPr="00803064">
        <w:rPr>
          <w:szCs w:val="22"/>
        </w:rPr>
        <w:t xml:space="preserve"> Clapper echoed the concerns held by many senior government officials about the growing threat to U.S. satellites, saying that </w:t>
      </w:r>
      <w:r w:rsidRPr="00803064">
        <w:rPr>
          <w:rStyle w:val="StyleUnderline"/>
          <w:szCs w:val="22"/>
          <w:highlight w:val="yellow"/>
        </w:rPr>
        <w:t>China</w:t>
      </w:r>
      <w:r w:rsidRPr="00803064">
        <w:rPr>
          <w:rStyle w:val="StyleUnderline"/>
          <w:szCs w:val="22"/>
        </w:rPr>
        <w:t xml:space="preserve"> and Russia </w:t>
      </w:r>
      <w:r w:rsidRPr="00803064">
        <w:rPr>
          <w:rStyle w:val="StyleUnderline"/>
          <w:szCs w:val="22"/>
          <w:highlight w:val="yellow"/>
        </w:rPr>
        <w:t>are</w:t>
      </w:r>
      <w:r w:rsidRPr="00803064">
        <w:rPr>
          <w:rStyle w:val="StyleUnderline"/>
          <w:szCs w:val="22"/>
        </w:rPr>
        <w:t xml:space="preserve"> both “</w:t>
      </w:r>
      <w:r w:rsidRPr="00803064">
        <w:rPr>
          <w:rStyle w:val="StyleUnderline"/>
          <w:szCs w:val="22"/>
          <w:highlight w:val="yellow"/>
        </w:rPr>
        <w:t>developing capabilities to deny access in a conflict,”</w:t>
      </w:r>
      <w:r w:rsidRPr="00803064">
        <w:rPr>
          <w:szCs w:val="22"/>
          <w:highlight w:val="yellow"/>
        </w:rPr>
        <w:t xml:space="preserve"> </w:t>
      </w:r>
      <w:r w:rsidRPr="00803064">
        <w:rPr>
          <w:rStyle w:val="Emphasis"/>
          <w:szCs w:val="22"/>
          <w:highlight w:val="yellow"/>
        </w:rPr>
        <w:t xml:space="preserve">such as those that might erupt over China’s military activities in the </w:t>
      </w:r>
      <w:r w:rsidRPr="00803064">
        <w:rPr>
          <w:rStyle w:val="Emphasis"/>
          <w:b w:val="0"/>
          <w:szCs w:val="22"/>
          <w:highlight w:val="yellow"/>
        </w:rPr>
        <w:t>S</w:t>
      </w:r>
      <w:r w:rsidRPr="00803064">
        <w:rPr>
          <w:b/>
          <w:szCs w:val="22"/>
          <w:highlight w:val="yellow"/>
          <w:u w:val="single"/>
        </w:rPr>
        <w:t xml:space="preserve">outh </w:t>
      </w:r>
      <w:r w:rsidRPr="00803064">
        <w:rPr>
          <w:rStyle w:val="Emphasis"/>
          <w:b w:val="0"/>
          <w:szCs w:val="22"/>
          <w:highlight w:val="yellow"/>
        </w:rPr>
        <w:t>C</w:t>
      </w:r>
      <w:r w:rsidRPr="00803064">
        <w:rPr>
          <w:b/>
          <w:szCs w:val="22"/>
          <w:highlight w:val="yellow"/>
          <w:u w:val="single"/>
        </w:rPr>
        <w:t xml:space="preserve">hina </w:t>
      </w:r>
      <w:r w:rsidRPr="00803064">
        <w:rPr>
          <w:rStyle w:val="Emphasis"/>
          <w:b w:val="0"/>
          <w:szCs w:val="22"/>
          <w:highlight w:val="yellow"/>
        </w:rPr>
        <w:t>S</w:t>
      </w:r>
      <w:r w:rsidRPr="00803064">
        <w:rPr>
          <w:b/>
          <w:szCs w:val="22"/>
          <w:highlight w:val="yellow"/>
          <w:u w:val="single"/>
        </w:rPr>
        <w:t>ea</w:t>
      </w:r>
      <w:r w:rsidRPr="00803064">
        <w:rPr>
          <w:szCs w:val="22"/>
        </w:rPr>
        <w:t xml:space="preserve"> or Russia’s in Ukraine. </w:t>
      </w:r>
      <w:r w:rsidRPr="00803064">
        <w:rPr>
          <w:rStyle w:val="Emphasis"/>
          <w:b w:val="0"/>
          <w:szCs w:val="22"/>
          <w:highlight w:val="yellow"/>
        </w:rPr>
        <w:t>China in particular</w:t>
      </w:r>
      <w:r w:rsidRPr="00803064">
        <w:rPr>
          <w:szCs w:val="22"/>
        </w:rPr>
        <w:t xml:space="preserve">, Clapper said, </w:t>
      </w:r>
      <w:r w:rsidRPr="00803064">
        <w:rPr>
          <w:rStyle w:val="Emphasis"/>
          <w:b w:val="0"/>
          <w:szCs w:val="22"/>
          <w:highlight w:val="yellow"/>
        </w:rPr>
        <w:t>has demonstrated “the need to interfere with, damage and destroy</w:t>
      </w:r>
      <w:r w:rsidRPr="00803064">
        <w:rPr>
          <w:rStyle w:val="Emphasis"/>
          <w:szCs w:val="22"/>
          <w:highlight w:val="yellow"/>
        </w:rPr>
        <w:t xml:space="preserve">” </w:t>
      </w:r>
      <w:r w:rsidRPr="00803064">
        <w:rPr>
          <w:rStyle w:val="Emphasis"/>
          <w:b w:val="0"/>
          <w:szCs w:val="22"/>
          <w:highlight w:val="yellow"/>
        </w:rPr>
        <w:t>U.S. satellites</w:t>
      </w:r>
      <w:r w:rsidRPr="00803064">
        <w:rPr>
          <w:szCs w:val="22"/>
        </w:rPr>
        <w:t xml:space="preserve">, referring to a series of Chinese anti-satellite missile tests that began in 2007. </w:t>
      </w:r>
      <w:r w:rsidRPr="00803064">
        <w:rPr>
          <w:rStyle w:val="StyleUnderline"/>
        </w:rPr>
        <w:t>There are many ways to disable or destroy satellites beyond provocatively blowing them up with missiles. A spacecraft could simply approach a satellite and spray paint over its optics, or manually snap off its communications antennas, or destabilize its orbit</w:t>
      </w:r>
      <w:r w:rsidRPr="00803064">
        <w:rPr>
          <w:szCs w:val="22"/>
        </w:rPr>
        <w:t>. Lasers can be used to temporarily disable or permanently damage a satellite’s components, particularly its delicate sensors, and radio or microwaves can jam or hijack transmissions to or from ground controllers. In response to these possible threats, the Obama administration has budgeted at least $5 billion to be spent over the next five years to enhance both the defensive and offensive capabilities of the U.S. military space program. The U.S. is also attempting to tackle the problem through diplomacy, although with minimal success; in late July at the United Nations, long-awaited discussions stalled on a European Union-drafted code of conduct for spacefaring nations due to opposition from Russia, China and several other countries including Brazil, India, South Africa and Iran. The failure has placed diplomatic solutions for the growing threat in limbo, likely leading to years of further debate within the UN’s General Assembly. “The bottom line is the United States does not want conflict in outer space,” says Frank Rose, assistant secretary of state for arms control, verification and compliance, who has led American diplomatic efforts to prevent a space arms race. The U.S., he says, is willing to work with Russia and China to keep space secure. “But let me make it very clear: we will defend our space assets if attacked.” Offensive space weapons tested The prospect of war in space is not new. Fearing Soviet nuclear weapons launched from orbit, the U.S. began testing anti-satellite weaponry in the late 1950s. It even tested nuclear bombs in space before orbital weapons of mass destruction were banned through the United Nations’ Outer Space Treaty of 1967. After the ban, space-based surveillance became a crucial component of the Cold War, with satellites serving as one part of elaborate early-warning systems on alert for the deployment or launch of ground-based nuclear weapons. Throughout most of the Cold War, the U.S.S.R. developed and tested “space mines,” self-detonating spacecraft that could seek and destroy U.S. spy satellites by peppering them with shrapnel. In the 1980s, the militarization of space peaked with the Reagan administration’s multibillion-dollar Strategic Defense Initiative, dubbed Star Wars, to develop orbital countermeasures against Soviet intercontinental ballistic missiles. And in 1985, the U.S. Air Force staged a clear demonstration of its formidable capabilities, when an F-15 fighter jet launched a missile that took out a failing U.S. satellite in low-Earth orbit. Through it all, no full-blown arms race or direct conflicts erupted. According to Michael Krepon, an arms-control expert and co-founder of the Stimson Center think tank in Washington, D.C., that was because both the U.S. and U.S.S.R. realized how vulnerable their satellites were—particularly the ones in “</w:t>
      </w:r>
      <w:r w:rsidRPr="00803064">
        <w:rPr>
          <w:rStyle w:val="StyleUnderline"/>
          <w:szCs w:val="22"/>
        </w:rPr>
        <w:t>geosynchronous</w:t>
      </w:r>
      <w:r w:rsidRPr="00803064">
        <w:rPr>
          <w:szCs w:val="22"/>
        </w:rPr>
        <w:t xml:space="preserve">” orbits of about 35,000 kilometers or more. Such </w:t>
      </w:r>
      <w:r w:rsidRPr="00803064">
        <w:rPr>
          <w:rStyle w:val="StyleUnderline"/>
          <w:szCs w:val="22"/>
          <w:highlight w:val="yellow"/>
        </w:rPr>
        <w:t>satellites</w:t>
      </w:r>
      <w:r w:rsidRPr="00803064">
        <w:rPr>
          <w:rStyle w:val="StyleUnderline"/>
          <w:szCs w:val="22"/>
        </w:rPr>
        <w:t xml:space="preserve"> effectively </w:t>
      </w:r>
      <w:r w:rsidRPr="00803064">
        <w:rPr>
          <w:rStyle w:val="StyleUnderline"/>
          <w:szCs w:val="22"/>
          <w:highlight w:val="yellow"/>
        </w:rPr>
        <w:t>hover over one spot on the planet, making them sitting ducks</w:t>
      </w:r>
      <w:r w:rsidRPr="00803064">
        <w:rPr>
          <w:szCs w:val="22"/>
        </w:rPr>
        <w:t xml:space="preserve">. But because any </w:t>
      </w:r>
      <w:r w:rsidRPr="00803064">
        <w:rPr>
          <w:rStyle w:val="Emphasis"/>
          <w:b w:val="0"/>
          <w:szCs w:val="22"/>
          <w:highlight w:val="yellow"/>
        </w:rPr>
        <w:t>hostile action against</w:t>
      </w:r>
      <w:r w:rsidRPr="00803064">
        <w:rPr>
          <w:rStyle w:val="Emphasis"/>
          <w:b w:val="0"/>
          <w:szCs w:val="22"/>
        </w:rPr>
        <w:t xml:space="preserve"> those </w:t>
      </w:r>
      <w:r w:rsidRPr="00803064">
        <w:rPr>
          <w:rStyle w:val="Emphasis"/>
          <w:b w:val="0"/>
          <w:szCs w:val="22"/>
          <w:highlight w:val="yellow"/>
        </w:rPr>
        <w:t xml:space="preserve">satellites could </w:t>
      </w:r>
      <w:r w:rsidRPr="00803064">
        <w:rPr>
          <w:rStyle w:val="Emphasis"/>
          <w:szCs w:val="22"/>
          <w:highlight w:val="yellow"/>
        </w:rPr>
        <w:t>easily escalate to</w:t>
      </w:r>
      <w:r w:rsidRPr="00803064">
        <w:rPr>
          <w:rStyle w:val="Emphasis"/>
          <w:b w:val="0"/>
          <w:szCs w:val="22"/>
        </w:rPr>
        <w:t xml:space="preserve"> a </w:t>
      </w:r>
      <w:r w:rsidRPr="00803064">
        <w:rPr>
          <w:rStyle w:val="Emphasis"/>
          <w:szCs w:val="22"/>
          <w:highlight w:val="yellow"/>
        </w:rPr>
        <w:t>full nuclear exchange</w:t>
      </w:r>
      <w:r w:rsidRPr="00803064">
        <w:rPr>
          <w:rStyle w:val="Emphasis"/>
          <w:b w:val="0"/>
          <w:szCs w:val="22"/>
        </w:rPr>
        <w:t xml:space="preserve"> on Earth</w:t>
      </w:r>
      <w:r w:rsidRPr="00803064">
        <w:rPr>
          <w:szCs w:val="22"/>
        </w:rPr>
        <w:t xml:space="preserve">, both superpowers backed down. “Neither one of us signed a treaty about this,” Krepon says. “We just independently came to the conclusion that our security would be worse off if we went after those satellites, because if one of us did it, then the other guy would, too.” Today, the situation is much more complicated. Low- and high-Earth </w:t>
      </w:r>
      <w:r w:rsidRPr="00803064">
        <w:rPr>
          <w:rStyle w:val="StyleUnderline"/>
          <w:szCs w:val="22"/>
        </w:rPr>
        <w:t>orbits have become hotbeds of scientific and commercial activity, filled with hundreds upon hundreds of satellites</w:t>
      </w:r>
      <w:r w:rsidRPr="00803064">
        <w:rPr>
          <w:szCs w:val="22"/>
        </w:rPr>
        <w:t xml:space="preserve"> from about 60 different nations. Despite their largely peaceful purposes, </w:t>
      </w:r>
      <w:r w:rsidRPr="00803064">
        <w:rPr>
          <w:rStyle w:val="Emphasis"/>
          <w:szCs w:val="22"/>
          <w:highlight w:val="yellow"/>
        </w:rPr>
        <w:t>each and every satellite is at risk</w:t>
      </w:r>
      <w:r w:rsidRPr="00803064">
        <w:rPr>
          <w:szCs w:val="22"/>
        </w:rPr>
        <w:t xml:space="preserve">, in part because </w:t>
      </w:r>
      <w:r w:rsidRPr="00803064">
        <w:rPr>
          <w:rStyle w:val="StyleUnderline"/>
        </w:rPr>
        <w:t>not all members of the growing club of military space powers are willing to play by the same rules—and they don’t have to, because the rules remain as yet unwritten.</w:t>
      </w:r>
    </w:p>
    <w:p w14:paraId="1B750D49" w14:textId="38260E06" w:rsidR="008D2915" w:rsidRDefault="003A43FA" w:rsidP="003A43FA">
      <w:pPr>
        <w:pStyle w:val="Heading3"/>
      </w:pPr>
      <w:r>
        <w:t xml:space="preserve">AT: No ADIZ </w:t>
      </w:r>
    </w:p>
    <w:p w14:paraId="77907777" w14:textId="77777777" w:rsidR="003A43FA" w:rsidRPr="003A43FA" w:rsidRDefault="003A43FA" w:rsidP="003A43FA"/>
    <w:p w14:paraId="041F199B" w14:textId="7E96BAFD" w:rsidR="003A43FA" w:rsidRDefault="003A43FA" w:rsidP="003A43FA">
      <w:pPr>
        <w:pStyle w:val="Heading4"/>
      </w:pPr>
      <w:r>
        <w:t xml:space="preserve">China established an ADIZ in 2013 – they’ll do it again </w:t>
      </w:r>
    </w:p>
    <w:p w14:paraId="19F42D4B" w14:textId="77777777" w:rsidR="003A43FA" w:rsidRDefault="003A43FA" w:rsidP="003A43FA">
      <w:r w:rsidRPr="003A43FA">
        <w:rPr>
          <w:rStyle w:val="Style13ptBold"/>
        </w:rPr>
        <w:t>ABC news 6/5</w:t>
      </w:r>
      <w:r>
        <w:t xml:space="preserve">/16 (ABC news online, “China should prepare for military confrontation in South China Sea, Newspaper declares, </w:t>
      </w:r>
      <w:hyperlink r:id="rId39" w:history="1">
        <w:r w:rsidRPr="007034BF">
          <w:rPr>
            <w:rStyle w:val="Hyperlink"/>
          </w:rPr>
          <w:t>http://www.abc.net.au/news/2016-07-05/china-should-prepare-for-confrontation-in-south-china-sea/7571128</w:t>
        </w:r>
      </w:hyperlink>
      <w:r>
        <w:t>) //AS</w:t>
      </w:r>
    </w:p>
    <w:p w14:paraId="477A4FF1" w14:textId="77777777" w:rsidR="003A43FA" w:rsidRDefault="003A43FA" w:rsidP="003A43FA">
      <w:pPr>
        <w:rPr>
          <w:rStyle w:val="StyleUnderline"/>
        </w:rPr>
      </w:pPr>
      <w:r>
        <w:t>About $5 trillion in ship-borne trade passes every year though the energy-rich, strategic waters of the South China Sea, where China's territorial claims overlap in parts with Vietnam, the Philippines, Malaysia, Brunei and Taiwan.</w:t>
      </w:r>
      <w:r w:rsidRPr="00DD449C">
        <w:rPr>
          <w:sz w:val="12"/>
        </w:rPr>
        <w:t xml:space="preserve">¶ </w:t>
      </w:r>
      <w:r>
        <w:t xml:space="preserve">In joint editorials in its Chinese and English editions, </w:t>
      </w:r>
      <w:r w:rsidRPr="00DD449C">
        <w:rPr>
          <w:rStyle w:val="StyleUnderline"/>
        </w:rPr>
        <w:t>the state-run Global Times said the dispute</w:t>
      </w:r>
      <w:r>
        <w:t xml:space="preserve">, having already been complicated by US intervention, </w:t>
      </w:r>
      <w:r w:rsidRPr="00DD449C">
        <w:rPr>
          <w:rStyle w:val="StyleUnderline"/>
        </w:rPr>
        <w:t>now faces further escalation due to the threat posed by the tribunal to China's sovereignty</w:t>
      </w:r>
      <w:r>
        <w:t>.</w:t>
      </w:r>
      <w:r w:rsidRPr="00DD449C">
        <w:rPr>
          <w:sz w:val="12"/>
        </w:rPr>
        <w:t xml:space="preserve">¶ </w:t>
      </w:r>
      <w:r>
        <w:t>"</w:t>
      </w:r>
      <w:r w:rsidRPr="00146891">
        <w:rPr>
          <w:rStyle w:val="StyleUnderline"/>
        </w:rPr>
        <w:t>Washington has deployed two carrier battle groups around the South China Sea, and it wants to send a signal by flexing its muscles: As the biggest powerhouse in the region, it awaits China's obedience,</w:t>
      </w:r>
      <w:r>
        <w:t>" it said</w:t>
      </w:r>
      <w:r w:rsidRPr="00146891">
        <w:rPr>
          <w:rStyle w:val="StyleUnderline"/>
        </w:rPr>
        <w:t>.¶ China should speed up developing its military deterrence abilities</w:t>
      </w:r>
      <w:r>
        <w:t>, the paper added.</w:t>
      </w:r>
      <w:r w:rsidRPr="00DD449C">
        <w:rPr>
          <w:sz w:val="12"/>
        </w:rPr>
        <w:t xml:space="preserve">¶ </w:t>
      </w:r>
      <w:r>
        <w:t>"Even though China cannot keep up with the US militarily in the short-term, it should be able to let the US pay a cost it cannot stand if it intervenes in the South China Sea dispute by force," it said.</w:t>
      </w:r>
      <w:r w:rsidRPr="00DD449C">
        <w:rPr>
          <w:sz w:val="12"/>
        </w:rPr>
        <w:t xml:space="preserve">¶ </w:t>
      </w:r>
      <w:r w:rsidRPr="00146891">
        <w:rPr>
          <w:rStyle w:val="StyleUnderline"/>
        </w:rPr>
        <w:t xml:space="preserve">"China hopes disputes can be resolved by talks, but </w:t>
      </w:r>
      <w:r w:rsidRPr="00146891">
        <w:rPr>
          <w:rStyle w:val="Emphasis"/>
        </w:rPr>
        <w:t>it must be prepared for any military confrontation</w:t>
      </w:r>
      <w:r>
        <w:t>. This is common sense in international relations."</w:t>
      </w:r>
      <w:r w:rsidRPr="00DD449C">
        <w:rPr>
          <w:sz w:val="12"/>
        </w:rPr>
        <w:t xml:space="preserve">¶ </w:t>
      </w:r>
      <w:r w:rsidRPr="00146891">
        <w:rPr>
          <w:rStyle w:val="StyleUnderline"/>
        </w:rPr>
        <w:t>The newspaper</w:t>
      </w:r>
      <w:r>
        <w:t xml:space="preserve"> is published by the ruling Communist Party's official People's Daily, and while it is widely read in policy-making circles, it does not have the same mouthpiece function as its parent and its editorials cannot be viewed as representing government policy.</w:t>
      </w:r>
      <w:r w:rsidRPr="00DD449C">
        <w:rPr>
          <w:sz w:val="12"/>
        </w:rPr>
        <w:t xml:space="preserve">¶ </w:t>
      </w:r>
      <w:r>
        <w:t xml:space="preserve">It </w:t>
      </w:r>
      <w:r w:rsidRPr="00146891">
        <w:rPr>
          <w:rStyle w:val="StyleUnderline"/>
        </w:rPr>
        <w:t>is also well-known for its extreme nationalist views.¶ China</w:t>
      </w:r>
      <w:r>
        <w:t xml:space="preserve">, which has been angered by US patrols in the South China Sea, </w:t>
      </w:r>
      <w:r w:rsidRPr="00146891">
        <w:rPr>
          <w:rStyle w:val="StyleUnderline"/>
        </w:rPr>
        <w:t>will be holding military drills in the waters starting from Wednesday</w:t>
      </w:r>
      <w:r>
        <w:t>.</w:t>
      </w:r>
      <w:r w:rsidRPr="00DD449C">
        <w:rPr>
          <w:sz w:val="12"/>
        </w:rPr>
        <w:t xml:space="preserve">¶ </w:t>
      </w:r>
      <w:r>
        <w:t>China's Defence Ministry said the drills were routine, the official China Daily reported.</w:t>
      </w:r>
      <w:r w:rsidRPr="00DD449C">
        <w:rPr>
          <w:sz w:val="12"/>
        </w:rPr>
        <w:t xml:space="preserve">¶ </w:t>
      </w:r>
      <w:r w:rsidRPr="00146891">
        <w:rPr>
          <w:rStyle w:val="StyleUnderline"/>
        </w:rPr>
        <w:t>Manila has sought to dial down tensions with its powerful neighbour ahead of the decision, but resisted pressure to ignore the ruling</w:t>
      </w:r>
      <w:r>
        <w:t>.</w:t>
      </w:r>
      <w:r w:rsidRPr="00DD449C">
        <w:rPr>
          <w:sz w:val="12"/>
        </w:rPr>
        <w:t xml:space="preserve">¶ </w:t>
      </w:r>
      <w:r>
        <w:t>"The reality is that nobody wants a conflict, nobody wants to resolve our conflict in a violent manner, nobody wants war," Philippines Foreign Minister Perfecto Yasay told ANC television.</w:t>
      </w:r>
      <w:r w:rsidRPr="00DD449C">
        <w:rPr>
          <w:sz w:val="12"/>
        </w:rPr>
        <w:t xml:space="preserve">¶ </w:t>
      </w:r>
      <w:r>
        <w:t>"It is my understanding that the President would like to maintain stronger, better relationships with everybody, including China, including the United States, including Japan and all," Mr Yasay said, adding that a "special envoy" was needed to help resolve the dispute.</w:t>
      </w:r>
      <w:r w:rsidRPr="00DD449C">
        <w:rPr>
          <w:sz w:val="12"/>
        </w:rPr>
        <w:t xml:space="preserve">¶ </w:t>
      </w:r>
      <w:r w:rsidRPr="00146891">
        <w:rPr>
          <w:rStyle w:val="StyleUnderline"/>
        </w:rPr>
        <w:t xml:space="preserve">US officials have expressed concern that The Hague court ruling could prompt Beijing to declare an air defence identification zone, or ADIZ, as it did over the East China Sea in 2013, or step up the pace of reclamation and construction on its holdings in the disputed region.¶ </w:t>
      </w:r>
    </w:p>
    <w:p w14:paraId="26F4D74B" w14:textId="77777777" w:rsidR="003A43FA" w:rsidRPr="003A43FA" w:rsidRDefault="003A43FA" w:rsidP="003A43FA"/>
    <w:p w14:paraId="748B6F93" w14:textId="05105295" w:rsidR="008D2915" w:rsidRDefault="008050C7" w:rsidP="008050C7">
      <w:pPr>
        <w:pStyle w:val="Heading3"/>
      </w:pPr>
      <w:r>
        <w:t xml:space="preserve">AT: No Escalation </w:t>
      </w:r>
    </w:p>
    <w:p w14:paraId="77FFCFF8" w14:textId="77777777" w:rsidR="008050C7" w:rsidRPr="008050C7" w:rsidRDefault="008050C7" w:rsidP="008050C7"/>
    <w:p w14:paraId="5E3CDE57" w14:textId="77777777" w:rsidR="008050C7" w:rsidRDefault="008050C7" w:rsidP="008050C7">
      <w:pPr>
        <w:pStyle w:val="Heading4"/>
      </w:pPr>
      <w:r>
        <w:t>Miscalc from an Air defense identification zone is likely and triggers U.S. – China war – prefer Chinese officials</w:t>
      </w:r>
    </w:p>
    <w:p w14:paraId="602AA2FE" w14:textId="77777777" w:rsidR="008050C7" w:rsidRPr="00750273" w:rsidRDefault="008050C7" w:rsidP="008050C7">
      <w:pPr>
        <w:rPr>
          <w:rStyle w:val="Style13ptBold"/>
        </w:rPr>
      </w:pPr>
      <w:r>
        <w:rPr>
          <w:rStyle w:val="Style13ptBold"/>
        </w:rPr>
        <w:t>Hunt and Hume 7/13</w:t>
      </w:r>
    </w:p>
    <w:p w14:paraId="5EBBDFFC" w14:textId="77777777" w:rsidR="008050C7" w:rsidRPr="00750273" w:rsidRDefault="008050C7" w:rsidP="008050C7">
      <w:r>
        <w:t>(Katie and Tim Katie is the senior digital producer for CNN International, editor of China section. Tim works for CNN’s Hong Kong bureau. “Has South China Sea ruling set scene for next global conflict?”</w:t>
      </w:r>
      <w:r>
        <w:rPr>
          <w:i/>
        </w:rPr>
        <w:t xml:space="preserve"> CNN </w:t>
      </w:r>
      <w:r>
        <w:t xml:space="preserve"> </w:t>
      </w:r>
      <w:hyperlink r:id="rId40" w:history="1">
        <w:r w:rsidRPr="001D22ED">
          <w:rPr>
            <w:rStyle w:val="Hyperlink"/>
          </w:rPr>
          <w:t>http://www.cnn.com/2016/07/13/asia/south-china-sea-global-conflict-risks/</w:t>
        </w:r>
      </w:hyperlink>
      <w:r>
        <w:t xml:space="preserve"> 7/13/2016)//masonw</w:t>
      </w:r>
    </w:p>
    <w:p w14:paraId="688CAE18" w14:textId="77777777" w:rsidR="008050C7" w:rsidRDefault="008050C7" w:rsidP="008050C7">
      <w:pPr>
        <w:rPr>
          <w:sz w:val="16"/>
        </w:rPr>
      </w:pPr>
      <w:r w:rsidRPr="009636CB">
        <w:rPr>
          <w:sz w:val="16"/>
        </w:rPr>
        <w:t>Hong Kong (CNN)</w:t>
      </w:r>
      <w:r>
        <w:rPr>
          <w:sz w:val="16"/>
        </w:rPr>
        <w:t xml:space="preserve"> </w:t>
      </w:r>
      <w:r w:rsidRPr="001C20A9">
        <w:rPr>
          <w:rStyle w:val="StyleUnderline"/>
        </w:rPr>
        <w:t>Could an old map bring Asia to the brink of war</w:t>
      </w:r>
      <w:r w:rsidRPr="009636CB">
        <w:rPr>
          <w:sz w:val="16"/>
        </w:rPr>
        <w:t>? An international tribunal ruled Tuesday that China's nine-dash line -- drawn on a map dating from the 1940s that claims large stretches of the South China Sea -- has no legal basis. It was an eviscerating verdict for Beijing, which has long claimed it has unique, historical rights to the disputed waters which are rich in resources and a busy thoroughfare for international shipping. "</w:t>
      </w:r>
      <w:r w:rsidRPr="001C20A9">
        <w:rPr>
          <w:rStyle w:val="StyleUnderline"/>
        </w:rPr>
        <w:t>It will certainly intensify conflict and even confrontation</w:t>
      </w:r>
      <w:r w:rsidRPr="009636CB">
        <w:rPr>
          <w:sz w:val="16"/>
        </w:rPr>
        <w:t xml:space="preserve">," </w:t>
      </w:r>
      <w:r w:rsidRPr="001C20A9">
        <w:rPr>
          <w:rStyle w:val="StyleUnderline"/>
        </w:rPr>
        <w:t>said</w:t>
      </w:r>
      <w:r w:rsidRPr="009636CB">
        <w:rPr>
          <w:sz w:val="16"/>
        </w:rPr>
        <w:t xml:space="preserve"> Cui Tankui, </w:t>
      </w:r>
      <w:r w:rsidRPr="001C20A9">
        <w:rPr>
          <w:rStyle w:val="StyleUnderline"/>
        </w:rPr>
        <w:t>China's ambassador to the United States, in a speech in Washington.</w:t>
      </w:r>
      <w:r>
        <w:rPr>
          <w:rStyle w:val="StyleUnderline"/>
        </w:rPr>
        <w:t xml:space="preserve"> </w:t>
      </w:r>
      <w:r w:rsidRPr="009636CB">
        <w:rPr>
          <w:sz w:val="16"/>
        </w:rPr>
        <w:t>Analysts say the ruling, which went overwhelmingly in favor of the Philippines, narrows China's wiggle room for negotiation in the dispute. "</w:t>
      </w:r>
      <w:r w:rsidRPr="00242F80">
        <w:rPr>
          <w:rStyle w:val="StyleUnderline"/>
        </w:rPr>
        <w:t>It will further escalate nationalist sentiment</w:t>
      </w:r>
      <w:r w:rsidRPr="009636CB">
        <w:rPr>
          <w:sz w:val="16"/>
        </w:rPr>
        <w:t xml:space="preserve"> </w:t>
      </w:r>
      <w:r w:rsidRPr="00477871">
        <w:rPr>
          <w:rStyle w:val="StyleUnderline"/>
        </w:rPr>
        <w:t>in</w:t>
      </w:r>
      <w:r w:rsidRPr="009636CB">
        <w:rPr>
          <w:sz w:val="16"/>
        </w:rPr>
        <w:t xml:space="preserve"> a big nation like </w:t>
      </w:r>
      <w:r w:rsidRPr="00477871">
        <w:rPr>
          <w:rStyle w:val="StyleUnderline"/>
        </w:rPr>
        <w:t>China</w:t>
      </w:r>
      <w:r w:rsidRPr="009636CB">
        <w:rPr>
          <w:sz w:val="16"/>
        </w:rPr>
        <w:t xml:space="preserve">," </w:t>
      </w:r>
      <w:r w:rsidRPr="00477871">
        <w:rPr>
          <w:rStyle w:val="StyleUnderline"/>
        </w:rPr>
        <w:t>said Wang Jiangyu, law professor with the National University of Singapore.</w:t>
      </w:r>
      <w:r>
        <w:rPr>
          <w:rStyle w:val="StyleUnderline"/>
        </w:rPr>
        <w:t xml:space="preserve"> </w:t>
      </w:r>
      <w:r w:rsidRPr="009636CB">
        <w:rPr>
          <w:sz w:val="16"/>
        </w:rPr>
        <w:t xml:space="preserve">"In fact, </w:t>
      </w:r>
      <w:r w:rsidRPr="00EA09B7">
        <w:rPr>
          <w:rStyle w:val="StyleUnderline"/>
        </w:rPr>
        <w:t>it has</w:t>
      </w:r>
      <w:r w:rsidRPr="009636CB">
        <w:rPr>
          <w:sz w:val="16"/>
        </w:rPr>
        <w:t xml:space="preserve"> immediately </w:t>
      </w:r>
      <w:r w:rsidRPr="00EA09B7">
        <w:rPr>
          <w:rStyle w:val="StyleUnderline"/>
        </w:rPr>
        <w:t>forced many of China's moderates to become hawks</w:t>
      </w:r>
      <w:r w:rsidRPr="009636CB">
        <w:rPr>
          <w:sz w:val="16"/>
        </w:rPr>
        <w:t xml:space="preserve">." Risk of </w:t>
      </w:r>
      <w:r w:rsidRPr="00177FA4">
        <w:rPr>
          <w:rStyle w:val="StyleUnderline"/>
        </w:rPr>
        <w:t>miscalculation</w:t>
      </w:r>
      <w:r w:rsidRPr="009636CB">
        <w:rPr>
          <w:sz w:val="16"/>
        </w:rPr>
        <w:t xml:space="preserve"> Ashley Townshend, research fellow at the U.S. Studies Centre at the University of Sydney, said that if the ruling had been a less emphatic victory for the U.S.-allied Philippines, then it may have proved a "bit of a firebreak" for regional tensions, opening up space for negotiation over the issue. Instead, </w:t>
      </w:r>
      <w:r w:rsidRPr="00177FA4">
        <w:rPr>
          <w:rStyle w:val="StyleUnderline"/>
        </w:rPr>
        <w:t>the international tribunal delivered a resounding verdict against Beijing</w:t>
      </w:r>
      <w:r w:rsidRPr="009636CB">
        <w:rPr>
          <w:sz w:val="16"/>
        </w:rPr>
        <w:t xml:space="preserve">, and in response, </w:t>
      </w:r>
      <w:r w:rsidRPr="00177FA4">
        <w:rPr>
          <w:rStyle w:val="StyleUnderline"/>
        </w:rPr>
        <w:t>China might be less concerned with managing its reputation</w:t>
      </w:r>
      <w:r w:rsidRPr="009636CB">
        <w:rPr>
          <w:sz w:val="16"/>
        </w:rPr>
        <w:t xml:space="preserve"> in the eyes of the world, </w:t>
      </w:r>
      <w:r w:rsidRPr="00177FA4">
        <w:rPr>
          <w:rStyle w:val="StyleUnderline"/>
        </w:rPr>
        <w:t>and</w:t>
      </w:r>
      <w:r w:rsidRPr="009636CB">
        <w:rPr>
          <w:sz w:val="16"/>
        </w:rPr>
        <w:t xml:space="preserve"> less troubled about </w:t>
      </w:r>
      <w:r w:rsidRPr="00177FA4">
        <w:rPr>
          <w:rStyle w:val="StyleUnderline"/>
        </w:rPr>
        <w:t>being seen as an international lawbreaker.</w:t>
      </w:r>
      <w:r>
        <w:rPr>
          <w:rStyle w:val="StyleUnderline"/>
        </w:rPr>
        <w:t xml:space="preserve"> </w:t>
      </w:r>
      <w:r w:rsidRPr="009636CB">
        <w:rPr>
          <w:sz w:val="16"/>
        </w:rPr>
        <w:t xml:space="preserve"> Why it's so tense in the South China Sea 01:17 Anton Alifandi, principal Asia analyst for IHS, said </w:t>
      </w:r>
      <w:r w:rsidRPr="00A20E74">
        <w:rPr>
          <w:rStyle w:val="StyleUnderline"/>
        </w:rPr>
        <w:t xml:space="preserve">the big worry was that there would be an </w:t>
      </w:r>
      <w:r w:rsidRPr="00A20E74">
        <w:rPr>
          <w:rStyle w:val="Emphasis"/>
        </w:rPr>
        <w:t>interstate war</w:t>
      </w:r>
      <w:r w:rsidRPr="00A20E74">
        <w:rPr>
          <w:rStyle w:val="StyleUnderline"/>
        </w:rPr>
        <w:t xml:space="preserve"> involving the major powers -- the </w:t>
      </w:r>
      <w:r w:rsidRPr="00A20E74">
        <w:rPr>
          <w:rStyle w:val="Emphasis"/>
        </w:rPr>
        <w:t>U.S., China</w:t>
      </w:r>
      <w:r w:rsidRPr="00A20E74">
        <w:rPr>
          <w:rStyle w:val="StyleUnderline"/>
        </w:rPr>
        <w:t xml:space="preserve"> and the countries of </w:t>
      </w:r>
      <w:r w:rsidRPr="00A20E74">
        <w:rPr>
          <w:rStyle w:val="Emphasis"/>
        </w:rPr>
        <w:t>southeast Asia.</w:t>
      </w:r>
      <w:r>
        <w:rPr>
          <w:rStyle w:val="Emphasis"/>
        </w:rPr>
        <w:t xml:space="preserve"> </w:t>
      </w:r>
      <w:r w:rsidRPr="009636CB">
        <w:rPr>
          <w:sz w:val="16"/>
        </w:rPr>
        <w:t>But, he said, the stakes were so high that it was highly unlikely in the medium term that China would deliberately escalate tensions to a point where the U.S. would retaliate -- as to do so would lead to a defeat for China, and a loss of legitimacy. However, he said, "</w:t>
      </w:r>
      <w:r w:rsidRPr="003360BA">
        <w:rPr>
          <w:rStyle w:val="StyleUnderline"/>
        </w:rPr>
        <w:t>there is always a risk of miscalculation</w:t>
      </w:r>
      <w:r w:rsidRPr="009636CB">
        <w:rPr>
          <w:sz w:val="16"/>
        </w:rPr>
        <w:t>, that is the danger." "</w:t>
      </w:r>
      <w:r w:rsidRPr="00374116">
        <w:rPr>
          <w:rStyle w:val="StyleUnderline"/>
        </w:rPr>
        <w:t>If one side plays brinkmanship</w:t>
      </w:r>
      <w:r w:rsidRPr="009636CB">
        <w:rPr>
          <w:sz w:val="16"/>
        </w:rPr>
        <w:t xml:space="preserve"> and thinks the other side will back down and you miscalculate, </w:t>
      </w:r>
      <w:r w:rsidRPr="00374116">
        <w:rPr>
          <w:rStyle w:val="StyleUnderline"/>
        </w:rPr>
        <w:t>things can get out of hand</w:t>
      </w:r>
      <w:r w:rsidRPr="009636CB">
        <w:rPr>
          <w:sz w:val="16"/>
        </w:rPr>
        <w:t xml:space="preserve"> </w:t>
      </w:r>
      <w:r w:rsidRPr="00374116">
        <w:rPr>
          <w:rStyle w:val="StyleUnderline"/>
        </w:rPr>
        <w:t>quite quickly."</w:t>
      </w:r>
      <w:r w:rsidRPr="009636CB">
        <w:rPr>
          <w:sz w:val="16"/>
        </w:rPr>
        <w:t xml:space="preserve"> 'First act' Townshend said that it was in no-one's interest that the region -- which has $5 trillion worth of trade pass through its waters annually -- become the setting of a next global conflict between China and United States. "But it would be a mistake to argue that the risks are low. </w:t>
      </w:r>
      <w:r w:rsidRPr="00CD6320">
        <w:rPr>
          <w:rStyle w:val="StyleUnderline"/>
        </w:rPr>
        <w:t>The risks are high,"</w:t>
      </w:r>
      <w:r w:rsidRPr="009636CB">
        <w:rPr>
          <w:sz w:val="16"/>
        </w:rPr>
        <w:t xml:space="preserve"> he said. He said that </w:t>
      </w:r>
      <w:r w:rsidRPr="00CD6320">
        <w:rPr>
          <w:rStyle w:val="StyleUnderline"/>
        </w:rPr>
        <w:t>China would</w:t>
      </w:r>
      <w:r w:rsidRPr="009636CB">
        <w:rPr>
          <w:sz w:val="16"/>
        </w:rPr>
        <w:t xml:space="preserve"> </w:t>
      </w:r>
      <w:r w:rsidRPr="00CD6320">
        <w:rPr>
          <w:rStyle w:val="StyleUnderline"/>
        </w:rPr>
        <w:t>be</w:t>
      </w:r>
      <w:r w:rsidRPr="009636CB">
        <w:rPr>
          <w:sz w:val="16"/>
        </w:rPr>
        <w:t xml:space="preserve"> "</w:t>
      </w:r>
      <w:r w:rsidRPr="00CD6320">
        <w:rPr>
          <w:rStyle w:val="StyleUnderline"/>
        </w:rPr>
        <w:t>acutely aware of the risks of unintended escalation</w:t>
      </w:r>
      <w:r w:rsidRPr="009636CB">
        <w:rPr>
          <w:sz w:val="16"/>
        </w:rPr>
        <w:t>," but it would now be under domestic pressure to register its defiance of the verdict and demonstrate that it had no intention of changing its position. Shen Dingli, professor and associate dean at the Institute of International Studies at Fudan University in Shanghai, said China's behavior in the South China Sea, where it's turned sandbars into islands equipped with military airstrips, was unlikely to change. However, he saw hope in the Philippines' surprisingly muted reaction to the verdict. The country's foreign secretary spoke for only two minutes Tuesday at a press conference, calling it a milestone decision that experts were now analyzing. "The Philippines has exercised restraint and didn't issue an aggressive statement," said Shen. "The verdict is the first act. The second act could be more promising if it involves negotiation." It's a view that was raised Wednesday by Liu Zhenmin, China's vice foreign minister. He hoped the Philippines would view the ruling as a "scrap of paper" so bilateral negotiations could resume.  Chinese FM: China has noted the positive statements by President Rodrigo Duterte, and stands ready to work with the new Philippine gov’t Bitter pill Nonetheless, to be told by the court that Beijing was at fault and the U.S.-allied Philippines was the aggrieved party, would be "a massively bitter pill for China to swallow," said Townshend. "We're talking about a country that genuinely believes in the historical narrative that it has presented and that has very strong nationalist overtones," he said. "</w:t>
      </w:r>
      <w:r w:rsidRPr="005A0FDA">
        <w:rPr>
          <w:rStyle w:val="StyleUnderline"/>
        </w:rPr>
        <w:t>It's a country that is</w:t>
      </w:r>
      <w:r w:rsidRPr="009636CB">
        <w:rPr>
          <w:sz w:val="16"/>
        </w:rPr>
        <w:t xml:space="preserve"> more than anything </w:t>
      </w:r>
      <w:r w:rsidRPr="005A0FDA">
        <w:rPr>
          <w:rStyle w:val="StyleUnderline"/>
        </w:rPr>
        <w:t>sensitive to being humiliated</w:t>
      </w:r>
      <w:r w:rsidRPr="009636CB">
        <w:rPr>
          <w:sz w:val="16"/>
        </w:rPr>
        <w:t xml:space="preserve">, especially </w:t>
      </w:r>
      <w:r w:rsidRPr="003C5B6F">
        <w:rPr>
          <w:rStyle w:val="StyleUnderline"/>
        </w:rPr>
        <w:t>at the hands of what it sees as European imperialists</w:t>
      </w:r>
      <w:r w:rsidRPr="009636CB">
        <w:rPr>
          <w:sz w:val="16"/>
        </w:rPr>
        <w:t xml:space="preserve">. </w:t>
      </w:r>
      <w:r w:rsidRPr="003C5B6F">
        <w:rPr>
          <w:rStyle w:val="StyleUnderline"/>
        </w:rPr>
        <w:t>That's a very strong motivator</w:t>
      </w:r>
      <w:r w:rsidRPr="009636CB">
        <w:rPr>
          <w:sz w:val="16"/>
        </w:rPr>
        <w:t xml:space="preserve"> for their actions in the South China Sea." China published a map in 1948 outlining its claims in the South China Sea. The map becomes the basis of the &amp;quot;nine-dash line&amp;quot; -- the foundation of China&amp;#39;s current territorial claims. China published a map in 1948 outlining its claims in the South China Sea. The map becomes the basis of the "nine-dash line" -- the foundation of China's current territorial claims. The Asia Maritime Transparency Initiative, an initiative at the Center for Strategic and International Studies that monitors developments in the region, said in a briefing paper that </w:t>
      </w:r>
      <w:r w:rsidRPr="00830129">
        <w:rPr>
          <w:rStyle w:val="StyleUnderline"/>
        </w:rPr>
        <w:t>acts of retaliation could include</w:t>
      </w:r>
      <w:r w:rsidRPr="009636CB">
        <w:rPr>
          <w:sz w:val="16"/>
        </w:rPr>
        <w:t xml:space="preserve"> </w:t>
      </w:r>
      <w:r w:rsidRPr="00830129">
        <w:rPr>
          <w:rStyle w:val="StyleUnderline"/>
        </w:rPr>
        <w:t>increased island-building activities</w:t>
      </w:r>
      <w:r w:rsidRPr="009636CB">
        <w:rPr>
          <w:sz w:val="16"/>
        </w:rPr>
        <w:t xml:space="preserve">, a </w:t>
      </w:r>
      <w:r w:rsidRPr="00830129">
        <w:rPr>
          <w:rStyle w:val="StyleUnderline"/>
        </w:rPr>
        <w:t>blockade of Philippines marines</w:t>
      </w:r>
      <w:r w:rsidRPr="009636CB">
        <w:rPr>
          <w:sz w:val="16"/>
        </w:rPr>
        <w:t xml:space="preserve">, such as had been carried out in 2014, </w:t>
      </w:r>
      <w:r w:rsidRPr="00830129">
        <w:rPr>
          <w:rStyle w:val="StyleUnderline"/>
        </w:rPr>
        <w:t>or the declaration of an Air Defense Identification Zone (ADIZ)</w:t>
      </w:r>
      <w:r w:rsidRPr="009636CB">
        <w:rPr>
          <w:sz w:val="16"/>
        </w:rPr>
        <w:t xml:space="preserve"> </w:t>
      </w:r>
      <w:r w:rsidRPr="00830129">
        <w:rPr>
          <w:rStyle w:val="StyleUnderline"/>
        </w:rPr>
        <w:t>over the South China Sea.</w:t>
      </w:r>
      <w:r w:rsidRPr="009636CB">
        <w:rPr>
          <w:sz w:val="16"/>
        </w:rPr>
        <w:t xml:space="preserve"> As </w:t>
      </w:r>
      <w:r w:rsidRPr="009636CB">
        <w:rPr>
          <w:rStyle w:val="StyleUnderline"/>
        </w:rPr>
        <w:t>when China declared an ADIZ</w:t>
      </w:r>
      <w:r w:rsidRPr="009636CB">
        <w:rPr>
          <w:sz w:val="16"/>
        </w:rPr>
        <w:t xml:space="preserve"> over the East China Sea in 2013, other powers could quickly move to defy the zone, but civilian air traffic would likely comply. </w:t>
      </w:r>
      <w:r w:rsidRPr="009636CB">
        <w:rPr>
          <w:rStyle w:val="StyleUnderline"/>
        </w:rPr>
        <w:t>Such a move would increase the risk of incidents between air forces</w:t>
      </w:r>
      <w:r w:rsidRPr="009636CB">
        <w:rPr>
          <w:sz w:val="16"/>
        </w:rPr>
        <w:t>, it said. Asserting what China sees as historical rights in the South China Sea has been a massive priority for President Xi Jinping, said Shen. "</w:t>
      </w:r>
      <w:r w:rsidRPr="0027309C">
        <w:rPr>
          <w:rStyle w:val="StyleUnderline"/>
        </w:rPr>
        <w:t>China used to be brutalized by other powers</w:t>
      </w:r>
      <w:r w:rsidRPr="009636CB">
        <w:rPr>
          <w:sz w:val="16"/>
        </w:rPr>
        <w:t xml:space="preserve">. </w:t>
      </w:r>
      <w:r w:rsidRPr="0027309C">
        <w:rPr>
          <w:rStyle w:val="StyleUnderline"/>
        </w:rPr>
        <w:t>The British sold us opium, Japanese raped Nanjing</w:t>
      </w:r>
      <w:r w:rsidRPr="009636CB">
        <w:rPr>
          <w:sz w:val="16"/>
        </w:rPr>
        <w:t>. These bad memories still affect us. As China rises, we ought to restore these rights," said Shen.</w:t>
      </w:r>
      <w:r>
        <w:rPr>
          <w:sz w:val="16"/>
        </w:rPr>
        <w:t xml:space="preserve"> </w:t>
      </w:r>
      <w:r w:rsidRPr="00874525">
        <w:rPr>
          <w:sz w:val="16"/>
        </w:rPr>
        <w:t>"</w:t>
      </w:r>
      <w:r w:rsidRPr="0027309C">
        <w:rPr>
          <w:rStyle w:val="StyleUnderline"/>
        </w:rPr>
        <w:t>We were the first to discover the place</w:t>
      </w:r>
      <w:r w:rsidRPr="00874525">
        <w:rPr>
          <w:sz w:val="16"/>
        </w:rPr>
        <w:t xml:space="preserve"> in the entirety. We have maps, books and records. For three decades our claims met no challenge or confrontation."</w:t>
      </w:r>
    </w:p>
    <w:p w14:paraId="2D35C35C" w14:textId="77777777" w:rsidR="008050C7" w:rsidRPr="000C6103" w:rsidRDefault="008050C7" w:rsidP="008050C7">
      <w:pPr>
        <w:pStyle w:val="Heading4"/>
        <w:rPr>
          <w:u w:val="single"/>
        </w:rPr>
      </w:pPr>
      <w:r>
        <w:t>Chinese officials threaten to build an Air defense identification zone – escalates</w:t>
      </w:r>
    </w:p>
    <w:p w14:paraId="029478B1" w14:textId="77777777" w:rsidR="008050C7" w:rsidRPr="000C780F" w:rsidRDefault="008050C7" w:rsidP="008050C7">
      <w:pPr>
        <w:rPr>
          <w:rStyle w:val="Style13ptBold"/>
        </w:rPr>
      </w:pPr>
      <w:r>
        <w:rPr>
          <w:rStyle w:val="Style13ptBold"/>
        </w:rPr>
        <w:t>Wong and Gomez 7/13</w:t>
      </w:r>
    </w:p>
    <w:p w14:paraId="14E6D0BB" w14:textId="77777777" w:rsidR="008050C7" w:rsidRDefault="008050C7" w:rsidP="008050C7">
      <w:r>
        <w:t xml:space="preserve">(Gillian Wong and Jim Gomez, Gillian is The Greater China News Director at Associated Press, Jim Gomez is The Associated Press’ Chief Correspondent in Manila, Philippines. “China Says It Could Declare Air Zone Over South China Sea” </w:t>
      </w:r>
      <w:r>
        <w:rPr>
          <w:i/>
        </w:rPr>
        <w:t xml:space="preserve">ABC News </w:t>
      </w:r>
      <w:hyperlink r:id="rId41" w:history="1">
        <w:r w:rsidRPr="001D22ED">
          <w:rPr>
            <w:rStyle w:val="Hyperlink"/>
          </w:rPr>
          <w:t>http://abcnews.go.com/International/wireStory/china-blames-philippines-stirring-trouble-dispute-40536519</w:t>
        </w:r>
      </w:hyperlink>
      <w:r>
        <w:t xml:space="preserve"> 2016)//masonw</w:t>
      </w:r>
    </w:p>
    <w:p w14:paraId="75E252C6" w14:textId="77777777" w:rsidR="008050C7" w:rsidRDefault="008050C7" w:rsidP="008050C7">
      <w:pPr>
        <w:rPr>
          <w:sz w:val="14"/>
        </w:rPr>
      </w:pPr>
      <w:r w:rsidRPr="003112DC">
        <w:rPr>
          <w:sz w:val="14"/>
        </w:rPr>
        <w:t xml:space="preserve">China warned other countries Wednesday against threatening its security in the South China Sea after an international tribunal handed the Philippines a victory by saying Beijing had no legal basis for its expansive claims there. </w:t>
      </w:r>
      <w:r w:rsidRPr="000B68E1">
        <w:rPr>
          <w:rStyle w:val="StyleUnderline"/>
        </w:rPr>
        <w:t>Vice</w:t>
      </w:r>
      <w:r w:rsidRPr="002F4E06">
        <w:rPr>
          <w:rStyle w:val="StyleUnderline"/>
        </w:rPr>
        <w:t xml:space="preserve"> Foreign Minister Liu Zhenmin said </w:t>
      </w:r>
      <w:r w:rsidRPr="000B68E1">
        <w:rPr>
          <w:rStyle w:val="StyleUnderline"/>
        </w:rPr>
        <w:t>Beijing</w:t>
      </w:r>
      <w:r w:rsidRPr="003112DC">
        <w:rPr>
          <w:sz w:val="14"/>
        </w:rPr>
        <w:t xml:space="preserve"> </w:t>
      </w:r>
      <w:r w:rsidRPr="003112DC">
        <w:rPr>
          <w:rStyle w:val="StyleUnderline"/>
        </w:rPr>
        <w:t>could declare an air defense identification zone</w:t>
      </w:r>
      <w:r w:rsidRPr="003112DC">
        <w:rPr>
          <w:sz w:val="14"/>
        </w:rPr>
        <w:t xml:space="preserve"> over the waters </w:t>
      </w:r>
      <w:r w:rsidRPr="003112DC">
        <w:rPr>
          <w:rStyle w:val="StyleUnderline"/>
        </w:rPr>
        <w:t>if it</w:t>
      </w:r>
      <w:r w:rsidRPr="003112DC">
        <w:rPr>
          <w:sz w:val="14"/>
        </w:rPr>
        <w:t xml:space="preserve"> </w:t>
      </w:r>
      <w:r w:rsidRPr="003112DC">
        <w:rPr>
          <w:rStyle w:val="StyleUnderline"/>
        </w:rPr>
        <w:t>felt threatened</w:t>
      </w:r>
      <w:r w:rsidRPr="00CA2EA1">
        <w:rPr>
          <w:rStyle w:val="StyleUnderline"/>
        </w:rPr>
        <w:t>, a move that would</w:t>
      </w:r>
      <w:r w:rsidRPr="003112DC">
        <w:rPr>
          <w:sz w:val="14"/>
        </w:rPr>
        <w:t xml:space="preserve"> </w:t>
      </w:r>
      <w:r w:rsidRPr="003112DC">
        <w:rPr>
          <w:rStyle w:val="Emphasis"/>
        </w:rPr>
        <w:t xml:space="preserve">sharply escalate </w:t>
      </w:r>
      <w:r w:rsidRPr="00BC6EA8">
        <w:rPr>
          <w:rStyle w:val="StyleUnderline"/>
        </w:rPr>
        <w:t>tensions</w:t>
      </w:r>
      <w:r w:rsidRPr="003112DC">
        <w:rPr>
          <w:sz w:val="14"/>
        </w:rPr>
        <w:t xml:space="preserve">. But Beijing also extended an olive branch to the new Philippine government, saying the Southeast Asian nation would benefit from cooperating with China. The Philippines, under a U.N. treaty governing the seas, had sought arbitration in 2013 on several issues related to its long-running territorial disputes with China. In its ruling Tuesday, the tribunal found China's far-reaching claims to the South China Sea had no legal basis and that Beijing had violated the Philippines' maritime rights by building up artificial islands and disrupting fishing and oil exploration. While introducing a policy paper in response to the ruling, </w:t>
      </w:r>
      <w:r w:rsidRPr="003112DC">
        <w:rPr>
          <w:rStyle w:val="StyleUnderline"/>
        </w:rPr>
        <w:t>Liu said the islands in the South China Sea were China's "inherent territory" and blamed the Philippines for stirring up trouble.</w:t>
      </w:r>
      <w:r w:rsidRPr="003112DC">
        <w:rPr>
          <w:sz w:val="14"/>
        </w:rPr>
        <w:t xml:space="preserve"> "If our security is being threatened, </w:t>
      </w:r>
      <w:r w:rsidRPr="003112DC">
        <w:rPr>
          <w:rStyle w:val="StyleUnderline"/>
        </w:rPr>
        <w:t>of course we have the right to demarcate a zone</w:t>
      </w:r>
      <w:r w:rsidRPr="003112DC">
        <w:rPr>
          <w:sz w:val="14"/>
        </w:rPr>
        <w:t xml:space="preserve">. </w:t>
      </w:r>
      <w:r w:rsidRPr="003112DC">
        <w:rPr>
          <w:rStyle w:val="StyleUnderline"/>
        </w:rPr>
        <w:t>This would depend on our overall assessment," Liu said in a briefing</w:t>
      </w:r>
      <w:r w:rsidRPr="003112DC">
        <w:rPr>
          <w:sz w:val="14"/>
        </w:rPr>
        <w:t xml:space="preserve">. "We hope that other countries will not take this opportunity to threaten China and work with China to protect the peace and stability of the South China Sea, and not let it become the origin of a war." In </w:t>
      </w:r>
      <w:r w:rsidRPr="003112DC">
        <w:rPr>
          <w:rStyle w:val="StyleUnderline"/>
        </w:rPr>
        <w:t>2013, China set up an air defense identification zone over disputed islands in the E</w:t>
      </w:r>
      <w:r w:rsidRPr="003112DC">
        <w:rPr>
          <w:sz w:val="14"/>
        </w:rPr>
        <w:t xml:space="preserve">ast </w:t>
      </w:r>
      <w:r w:rsidRPr="003112DC">
        <w:rPr>
          <w:rStyle w:val="StyleUnderline"/>
        </w:rPr>
        <w:t>C</w:t>
      </w:r>
      <w:r w:rsidRPr="003112DC">
        <w:rPr>
          <w:sz w:val="14"/>
        </w:rPr>
        <w:t xml:space="preserve">hina </w:t>
      </w:r>
      <w:r w:rsidRPr="003112DC">
        <w:rPr>
          <w:rStyle w:val="StyleUnderline"/>
        </w:rPr>
        <w:t>S</w:t>
      </w:r>
      <w:r w:rsidRPr="003112DC">
        <w:rPr>
          <w:sz w:val="14"/>
        </w:rPr>
        <w:t xml:space="preserve">ea, </w:t>
      </w:r>
      <w:r w:rsidRPr="003112DC">
        <w:rPr>
          <w:rStyle w:val="StyleUnderline"/>
        </w:rPr>
        <w:t>requiring all aircraft entering the area to notify Chinese authorities</w:t>
      </w:r>
      <w:r w:rsidRPr="003112DC">
        <w:rPr>
          <w:sz w:val="14"/>
        </w:rPr>
        <w:t xml:space="preserve"> or </w:t>
      </w:r>
      <w:r w:rsidRPr="003112DC">
        <w:rPr>
          <w:rStyle w:val="StyleUnderline"/>
        </w:rPr>
        <w:t>be subjected to "</w:t>
      </w:r>
      <w:r w:rsidRPr="00D52E98">
        <w:rPr>
          <w:rStyle w:val="Emphasis"/>
        </w:rPr>
        <w:t>emergency military measures</w:t>
      </w:r>
      <w:r w:rsidRPr="003112DC">
        <w:rPr>
          <w:rStyle w:val="StyleUnderline"/>
        </w:rPr>
        <w:t>" if they disobey orders</w:t>
      </w:r>
      <w:r w:rsidRPr="003112DC">
        <w:rPr>
          <w:sz w:val="14"/>
        </w:rPr>
        <w:t xml:space="preserve"> from Beijing. The U.S. and others refuse to recognize the zone.</w:t>
      </w:r>
    </w:p>
    <w:p w14:paraId="30FDFEA4" w14:textId="3388F506" w:rsidR="008050C7" w:rsidRDefault="008050C7" w:rsidP="008050C7">
      <w:pPr>
        <w:pStyle w:val="Heading4"/>
      </w:pPr>
      <w:r>
        <w:t xml:space="preserve">ADIZ causes all hell to break loose </w:t>
      </w:r>
    </w:p>
    <w:p w14:paraId="1B1E9BE4" w14:textId="77777777" w:rsidR="008050C7" w:rsidRDefault="008050C7" w:rsidP="008050C7">
      <w:r w:rsidRPr="008050C7">
        <w:rPr>
          <w:rStyle w:val="Style13ptBold"/>
        </w:rPr>
        <w:t>Saludo 7/13</w:t>
      </w:r>
      <w:r>
        <w:rPr>
          <w:rStyle w:val="StyleUnderline"/>
          <w:u w:val="none"/>
        </w:rPr>
        <w:t xml:space="preserve"> (Ricardo, Master of Science (MS) degree, major in public policy and management, from the University of London. After the UN case, Duterte calls the US-China match </w:t>
      </w:r>
      <w:r>
        <w:rPr>
          <w:rStyle w:val="StyleUnderline"/>
          <w:i/>
          <w:u w:val="none"/>
        </w:rPr>
        <w:t>Manila Times</w:t>
      </w:r>
      <w:r>
        <w:rPr>
          <w:rStyle w:val="StyleUnderline"/>
          <w:u w:val="none"/>
        </w:rPr>
        <w:t xml:space="preserve"> </w:t>
      </w:r>
      <w:hyperlink r:id="rId42" w:history="1">
        <w:r w:rsidRPr="001D22ED">
          <w:rPr>
            <w:rStyle w:val="Hyperlink"/>
          </w:rPr>
          <w:t>http://www.manilatimes.net/after-the-un-case-duterte-calls-the-us-china-match/273591/</w:t>
        </w:r>
      </w:hyperlink>
      <w:r>
        <w:t xml:space="preserve"> 2016)//masonw</w:t>
      </w:r>
    </w:p>
    <w:p w14:paraId="004F4A28" w14:textId="77777777" w:rsidR="008050C7" w:rsidRDefault="008050C7" w:rsidP="008050C7">
      <w:pPr>
        <w:rPr>
          <w:sz w:val="16"/>
        </w:rPr>
      </w:pPr>
      <w:r w:rsidRPr="00554ADB">
        <w:rPr>
          <w:sz w:val="16"/>
        </w:rPr>
        <w:t>[Second of three parts]</w:t>
      </w:r>
      <w:r>
        <w:t xml:space="preserve"> </w:t>
      </w:r>
      <w:r w:rsidRPr="00554ADB">
        <w:rPr>
          <w:sz w:val="16"/>
        </w:rPr>
        <w:t xml:space="preserve">WITH the Permanent Court of Arbitration (PCA) ruling for the Philippines in its case challenging China’s “nine-dash line” claim over most of the South China Sea, the geopolitical ball is now in Rodrigo Duterte’s court. How the Philippines’ new President plays would impact the next round of high-stakes rivalry between America and China for preeminence in East Asia. Why Duterte? How can the leader of a nation with the weakest military in the region call the shots in the match between China—with the largest armed forces on the planet—and the United States, which has the most powerful? Ask </w:t>
      </w:r>
      <w:r w:rsidRPr="00DF1F88">
        <w:rPr>
          <w:rStyle w:val="StyleUnderline"/>
        </w:rPr>
        <w:t>Washington’s</w:t>
      </w:r>
      <w:r w:rsidRPr="00554ADB">
        <w:rPr>
          <w:sz w:val="16"/>
        </w:rPr>
        <w:t xml:space="preserve"> former </w:t>
      </w:r>
      <w:r w:rsidRPr="00DF1F88">
        <w:rPr>
          <w:rStyle w:val="StyleUnderline"/>
        </w:rPr>
        <w:t>ambassador</w:t>
      </w:r>
      <w:r w:rsidRPr="00554ADB">
        <w:rPr>
          <w:sz w:val="16"/>
        </w:rPr>
        <w:t xml:space="preserve"> to Manila Kristie Kenney. Now a high-ranking State Department counselor, the veteran diplomat is in town to meet with top officials. Her likely mission: </w:t>
      </w:r>
      <w:r w:rsidRPr="00DF1F88">
        <w:rPr>
          <w:rStyle w:val="StyleUnderline"/>
        </w:rPr>
        <w:t>to keep the US-Philippines alliance intact, and</w:t>
      </w:r>
      <w:r w:rsidRPr="00554ADB">
        <w:rPr>
          <w:sz w:val="16"/>
        </w:rPr>
        <w:t xml:space="preserve"> to </w:t>
      </w:r>
      <w:r w:rsidRPr="00DF1F88">
        <w:rPr>
          <w:rStyle w:val="StyleUnderline"/>
        </w:rPr>
        <w:t>ensure</w:t>
      </w:r>
      <w:r w:rsidRPr="00554ADB">
        <w:rPr>
          <w:sz w:val="16"/>
        </w:rPr>
        <w:t xml:space="preserve"> that the </w:t>
      </w:r>
      <w:r w:rsidRPr="00DF1F88">
        <w:rPr>
          <w:rStyle w:val="StyleUnderline"/>
        </w:rPr>
        <w:t xml:space="preserve">Enhanced Defense Cooperation Agreement </w:t>
      </w:r>
      <w:r w:rsidRPr="00554ADB">
        <w:rPr>
          <w:sz w:val="16"/>
        </w:rPr>
        <w:t xml:space="preserve">(EDCA) </w:t>
      </w:r>
      <w:r w:rsidRPr="00DF1F88">
        <w:rPr>
          <w:rStyle w:val="StyleUnderline"/>
        </w:rPr>
        <w:t>boosting American forces</w:t>
      </w:r>
      <w:r w:rsidRPr="00554ADB">
        <w:rPr>
          <w:sz w:val="16"/>
        </w:rPr>
        <w:t xml:space="preserve"> in the archipelago and giving them access to Philippine bases </w:t>
      </w:r>
      <w:r w:rsidRPr="00DF1F88">
        <w:rPr>
          <w:rStyle w:val="StyleUnderline"/>
        </w:rPr>
        <w:t>stays on track</w:t>
      </w:r>
      <w:r w:rsidRPr="00554ADB">
        <w:rPr>
          <w:sz w:val="16"/>
        </w:rPr>
        <w:t xml:space="preserve">. </w:t>
      </w:r>
      <w:r w:rsidRPr="00DF1F88">
        <w:rPr>
          <w:rStyle w:val="StyleUnderline"/>
        </w:rPr>
        <w:t>That’s the big if in Sino-American</w:t>
      </w:r>
      <w:r w:rsidRPr="00554ADB">
        <w:rPr>
          <w:b/>
          <w:sz w:val="16"/>
        </w:rPr>
        <w:t xml:space="preserve"> </w:t>
      </w:r>
      <w:r w:rsidRPr="00DF1F88">
        <w:rPr>
          <w:rStyle w:val="StyleUnderline"/>
        </w:rPr>
        <w:t>rivalry</w:t>
      </w:r>
      <w:r w:rsidRPr="00554ADB">
        <w:rPr>
          <w:sz w:val="16"/>
        </w:rPr>
        <w:t xml:space="preserve"> that President Duterte now holds in his raised fist: Will he implement the EDCA in full, </w:t>
      </w:r>
      <w:r w:rsidRPr="00DF1F88">
        <w:rPr>
          <w:rStyle w:val="StyleUnderline"/>
        </w:rPr>
        <w:t>prompting China to escalate even more its S</w:t>
      </w:r>
      <w:r w:rsidRPr="00554ADB">
        <w:rPr>
          <w:sz w:val="16"/>
        </w:rPr>
        <w:t xml:space="preserve">outh </w:t>
      </w:r>
      <w:r w:rsidRPr="00DF1F88">
        <w:rPr>
          <w:rStyle w:val="StyleUnderline"/>
        </w:rPr>
        <w:t>C</w:t>
      </w:r>
      <w:r w:rsidRPr="00554ADB">
        <w:rPr>
          <w:sz w:val="16"/>
        </w:rPr>
        <w:t xml:space="preserve">hina </w:t>
      </w:r>
      <w:r w:rsidRPr="00DF1F88">
        <w:rPr>
          <w:rStyle w:val="StyleUnderline"/>
        </w:rPr>
        <w:t>Sea</w:t>
      </w:r>
      <w:r w:rsidRPr="00554ADB">
        <w:rPr>
          <w:sz w:val="16"/>
        </w:rPr>
        <w:t xml:space="preserve"> </w:t>
      </w:r>
      <w:r w:rsidRPr="00DF1F88">
        <w:rPr>
          <w:rStyle w:val="StyleUnderline"/>
        </w:rPr>
        <w:t>forces as a counterweight to US deployment in the Philippines?</w:t>
      </w:r>
      <w:r>
        <w:rPr>
          <w:rStyle w:val="StyleUnderline"/>
        </w:rPr>
        <w:t xml:space="preserve"> </w:t>
      </w:r>
      <w:r w:rsidRPr="00554ADB">
        <w:rPr>
          <w:sz w:val="16"/>
        </w:rPr>
        <w:t xml:space="preserve">The </w:t>
      </w:r>
      <w:r w:rsidRPr="00181FBB">
        <w:rPr>
          <w:sz w:val="16"/>
        </w:rPr>
        <w:t>confrontation scenario So what’s looming in Round 2 of the US-China bout? Let’s look at three scenarios: confrontation, conciliation, and collective security</w:t>
      </w:r>
      <w:r w:rsidRPr="00DF1F88">
        <w:rPr>
          <w:rStyle w:val="StyleUnderline"/>
        </w:rPr>
        <w:t>.</w:t>
      </w:r>
      <w:r>
        <w:rPr>
          <w:rStyle w:val="StyleUnderline"/>
          <w:rFonts w:hint="eastAsia"/>
          <w:lang w:eastAsia="zh-CN"/>
        </w:rPr>
        <w:t xml:space="preserve"> </w:t>
      </w:r>
      <w:r w:rsidRPr="00181FBB">
        <w:rPr>
          <w:rStyle w:val="StyleUnderline"/>
        </w:rPr>
        <w:t>The confrontation scenario assumes the continued adversarial stance of the Philippines and its allies toward China</w:t>
      </w:r>
      <w:r w:rsidRPr="00554ADB">
        <w:rPr>
          <w:sz w:val="16"/>
        </w:rPr>
        <w:t xml:space="preserve">, and vice-versa. With the PCA giving international legal teeth to our nation’s claims under the UN Convention on the Law of the Sea, </w:t>
      </w:r>
      <w:r w:rsidRPr="007137D2">
        <w:rPr>
          <w:rStyle w:val="StyleUnderline"/>
        </w:rPr>
        <w:t xml:space="preserve">there will be even greater political, public, media and international impetus for the Duterte administration to push hard against Beijing in the </w:t>
      </w:r>
      <w:r w:rsidRPr="007137D2">
        <w:rPr>
          <w:rStyle w:val="Emphasis"/>
        </w:rPr>
        <w:t>S</w:t>
      </w:r>
      <w:r w:rsidRPr="00554ADB">
        <w:rPr>
          <w:sz w:val="16"/>
        </w:rPr>
        <w:t xml:space="preserve">outh </w:t>
      </w:r>
      <w:r w:rsidRPr="007137D2">
        <w:rPr>
          <w:rStyle w:val="Emphasis"/>
        </w:rPr>
        <w:t>C</w:t>
      </w:r>
      <w:r w:rsidRPr="00554ADB">
        <w:rPr>
          <w:sz w:val="16"/>
        </w:rPr>
        <w:t xml:space="preserve">hina </w:t>
      </w:r>
      <w:r w:rsidRPr="007137D2">
        <w:rPr>
          <w:rStyle w:val="Emphasis"/>
        </w:rPr>
        <w:t>S</w:t>
      </w:r>
      <w:r w:rsidRPr="00554ADB">
        <w:rPr>
          <w:sz w:val="16"/>
        </w:rPr>
        <w:t xml:space="preserve">ea, despite our President’s avowed wish to mend fences with the Chinese. Kenney’s visit and US Defense Secretary Ashton Carter’s call to his new Philippine counterpart </w:t>
      </w:r>
      <w:r w:rsidRPr="00292A20">
        <w:rPr>
          <w:rStyle w:val="StyleUnderline"/>
        </w:rPr>
        <w:t xml:space="preserve">will likely be followed by similar exhortations from Japan </w:t>
      </w:r>
      <w:r w:rsidRPr="00554ADB">
        <w:rPr>
          <w:sz w:val="16"/>
        </w:rPr>
        <w:t xml:space="preserve">and other allies for Duterte to maintain the assertive course. If he bites, then the coming years, if not decades, </w:t>
      </w:r>
      <w:r w:rsidRPr="00123264">
        <w:rPr>
          <w:rStyle w:val="StyleUnderline"/>
        </w:rPr>
        <w:t xml:space="preserve">would see even more tension and military buildup in the </w:t>
      </w:r>
      <w:r w:rsidRPr="00123264">
        <w:rPr>
          <w:rStyle w:val="Emphasis"/>
        </w:rPr>
        <w:t>S</w:t>
      </w:r>
      <w:r w:rsidRPr="00554ADB">
        <w:rPr>
          <w:sz w:val="16"/>
        </w:rPr>
        <w:t xml:space="preserve">outh </w:t>
      </w:r>
      <w:r w:rsidRPr="00123264">
        <w:rPr>
          <w:rStyle w:val="Emphasis"/>
        </w:rPr>
        <w:t>C</w:t>
      </w:r>
      <w:r w:rsidRPr="00554ADB">
        <w:rPr>
          <w:sz w:val="16"/>
        </w:rPr>
        <w:t xml:space="preserve">hina </w:t>
      </w:r>
      <w:r w:rsidRPr="00123264">
        <w:rPr>
          <w:rStyle w:val="Emphasis"/>
        </w:rPr>
        <w:t>S</w:t>
      </w:r>
      <w:r w:rsidRPr="00554ADB">
        <w:rPr>
          <w:sz w:val="16"/>
        </w:rPr>
        <w:t xml:space="preserve">ea—possibly even a shooting war. </w:t>
      </w:r>
      <w:r w:rsidRPr="009C40EA">
        <w:rPr>
          <w:rStyle w:val="StyleUnderline"/>
        </w:rPr>
        <w:t>With US forces rotating in the Philippines</w:t>
      </w:r>
      <w:r w:rsidRPr="00554ADB">
        <w:rPr>
          <w:sz w:val="16"/>
        </w:rPr>
        <w:t xml:space="preserve"> and establishing facilities in five bases, </w:t>
      </w:r>
      <w:r w:rsidRPr="009C40EA">
        <w:rPr>
          <w:rStyle w:val="StyleUnderline"/>
        </w:rPr>
        <w:t xml:space="preserve">the </w:t>
      </w:r>
      <w:r w:rsidRPr="009C40EA">
        <w:rPr>
          <w:rStyle w:val="Emphasis"/>
        </w:rPr>
        <w:t>P</w:t>
      </w:r>
      <w:r w:rsidRPr="009C40EA">
        <w:rPr>
          <w:rStyle w:val="StyleUnderline"/>
        </w:rPr>
        <w:t xml:space="preserve">eople’s </w:t>
      </w:r>
      <w:r w:rsidRPr="009C40EA">
        <w:rPr>
          <w:rStyle w:val="Emphasis"/>
        </w:rPr>
        <w:t>L</w:t>
      </w:r>
      <w:r w:rsidRPr="009C40EA">
        <w:rPr>
          <w:rStyle w:val="StyleUnderline"/>
        </w:rPr>
        <w:t xml:space="preserve">iberation </w:t>
      </w:r>
      <w:r w:rsidRPr="009C40EA">
        <w:rPr>
          <w:rStyle w:val="Emphasis"/>
        </w:rPr>
        <w:t>A</w:t>
      </w:r>
      <w:r w:rsidRPr="009C40EA">
        <w:rPr>
          <w:rStyle w:val="StyleUnderline"/>
        </w:rPr>
        <w:t>rmy</w:t>
      </w:r>
      <w:r w:rsidRPr="00554ADB">
        <w:rPr>
          <w:sz w:val="16"/>
        </w:rPr>
        <w:t xml:space="preserve"> </w:t>
      </w:r>
      <w:r w:rsidRPr="009C40EA">
        <w:rPr>
          <w:rStyle w:val="StyleUnderline"/>
        </w:rPr>
        <w:t>cannot</w:t>
      </w:r>
      <w:r w:rsidRPr="00554ADB">
        <w:rPr>
          <w:sz w:val="16"/>
        </w:rPr>
        <w:t xml:space="preserve"> </w:t>
      </w:r>
      <w:r w:rsidRPr="009C40EA">
        <w:rPr>
          <w:rStyle w:val="StyleUnderline"/>
        </w:rPr>
        <w:t xml:space="preserve">but further </w:t>
      </w:r>
      <w:r w:rsidRPr="000044D7">
        <w:rPr>
          <w:rStyle w:val="StyleUnderline"/>
        </w:rPr>
        <w:t>escalate</w:t>
      </w:r>
      <w:r w:rsidRPr="009C40EA">
        <w:rPr>
          <w:rStyle w:val="StyleUnderline"/>
        </w:rPr>
        <w:t xml:space="preserve"> its naval and air deployment on the high seas</w:t>
      </w:r>
      <w:r w:rsidRPr="00554ADB">
        <w:rPr>
          <w:sz w:val="16"/>
        </w:rPr>
        <w:t xml:space="preserve">. The PLA must protect the mainland and its vital sea lanes in the South China Sea, where four-fifths of Chinese oil imports pass—both within range of nuclear-capable cruise missiles on American vessels and aircraft in the archipelago. As China expands military-capable facilities in the Spratlys, </w:t>
      </w:r>
      <w:r w:rsidRPr="00BC06A8">
        <w:rPr>
          <w:rStyle w:val="StyleUnderline"/>
        </w:rPr>
        <w:t xml:space="preserve">the US would likely send more ships and planes </w:t>
      </w:r>
      <w:r w:rsidRPr="00554ADB">
        <w:rPr>
          <w:sz w:val="16"/>
        </w:rPr>
        <w:t xml:space="preserve">to monitor and challenge Chinese actions, especially those asserting territorial rights voided by the PCA ruling, or imposing restrictions on vessels and aircraft. </w:t>
      </w:r>
      <w:r w:rsidRPr="00BC06A8">
        <w:rPr>
          <w:rStyle w:val="StyleUnderline"/>
        </w:rPr>
        <w:t>The latter includes the feared declaration of an air defense identification zone</w:t>
      </w:r>
      <w:r w:rsidRPr="00554ADB">
        <w:rPr>
          <w:sz w:val="16"/>
        </w:rPr>
        <w:t xml:space="preserve"> like the ADIZ imposed in the East China Sea in 2013. In this cauldron of geopolitical and military rivalry, </w:t>
      </w:r>
      <w:r w:rsidRPr="00E21E10">
        <w:rPr>
          <w:rStyle w:val="StyleUnderline"/>
        </w:rPr>
        <w:t>accidents</w:t>
      </w:r>
      <w:r w:rsidRPr="00554ADB">
        <w:rPr>
          <w:sz w:val="16"/>
        </w:rPr>
        <w:t xml:space="preserve"> and </w:t>
      </w:r>
      <w:r w:rsidRPr="00E21E10">
        <w:rPr>
          <w:rStyle w:val="StyleUnderline"/>
        </w:rPr>
        <w:t>miscalculations</w:t>
      </w:r>
      <w:r w:rsidRPr="00554ADB">
        <w:rPr>
          <w:sz w:val="16"/>
        </w:rPr>
        <w:t xml:space="preserve"> </w:t>
      </w:r>
      <w:r w:rsidRPr="00E21E10">
        <w:rPr>
          <w:rStyle w:val="StyleUnderline"/>
        </w:rPr>
        <w:t>would be more and more likely</w:t>
      </w:r>
      <w:r w:rsidRPr="00554ADB">
        <w:rPr>
          <w:sz w:val="16"/>
        </w:rPr>
        <w:t xml:space="preserve">, </w:t>
      </w:r>
      <w:r w:rsidRPr="00E21E10">
        <w:rPr>
          <w:rStyle w:val="StyleUnderline"/>
        </w:rPr>
        <w:t>triggering violent incidents. These conflicts would</w:t>
      </w:r>
      <w:r w:rsidRPr="00554ADB">
        <w:rPr>
          <w:sz w:val="16"/>
        </w:rPr>
        <w:t xml:space="preserve"> then </w:t>
      </w:r>
      <w:r w:rsidRPr="00E21E10">
        <w:rPr>
          <w:rStyle w:val="StyleUnderline"/>
        </w:rPr>
        <w:t>provoke</w:t>
      </w:r>
      <w:r w:rsidRPr="00554ADB">
        <w:rPr>
          <w:sz w:val="16"/>
        </w:rPr>
        <w:t xml:space="preserve"> even more animosity, one-upmanship, arms escalation, and </w:t>
      </w:r>
      <w:r w:rsidRPr="00E21E10">
        <w:rPr>
          <w:rStyle w:val="StyleUnderline"/>
        </w:rPr>
        <w:t>confrontation</w:t>
      </w:r>
      <w:r w:rsidRPr="00554ADB">
        <w:rPr>
          <w:sz w:val="16"/>
        </w:rPr>
        <w:t xml:space="preserve">—especially if the </w:t>
      </w:r>
      <w:r w:rsidRPr="00E21E10">
        <w:rPr>
          <w:rStyle w:val="StyleUnderline"/>
        </w:rPr>
        <w:t>peoples of rival powers get more agitated and pressed for aggressive actions.</w:t>
      </w:r>
      <w:r>
        <w:rPr>
          <w:rStyle w:val="StyleUnderline"/>
        </w:rPr>
        <w:t xml:space="preserve"> </w:t>
      </w:r>
      <w:r w:rsidRPr="00554ADB">
        <w:rPr>
          <w:sz w:val="16"/>
        </w:rPr>
        <w:t xml:space="preserve">Amid this intensifying rivalry, </w:t>
      </w:r>
      <w:r w:rsidRPr="00EE55D7">
        <w:rPr>
          <w:rStyle w:val="StyleUnderline"/>
        </w:rPr>
        <w:t>the Philippines would be a frontline state</w:t>
      </w:r>
      <w:r w:rsidRPr="00554ADB">
        <w:rPr>
          <w:sz w:val="16"/>
        </w:rPr>
        <w:t xml:space="preserve">, whose territory would necessarily be targeted by </w:t>
      </w:r>
      <w:r w:rsidRPr="00EE55D7">
        <w:rPr>
          <w:rStyle w:val="StyleUnderline"/>
        </w:rPr>
        <w:t xml:space="preserve">Chinese </w:t>
      </w:r>
      <w:r w:rsidRPr="00EE55D7">
        <w:rPr>
          <w:rStyle w:val="Emphasis"/>
        </w:rPr>
        <w:t>ballistic missiles</w:t>
      </w:r>
      <w:r w:rsidRPr="00EE55D7">
        <w:rPr>
          <w:rStyle w:val="StyleUnderline"/>
        </w:rPr>
        <w:t xml:space="preserve"> ready to neutralize US forces in the archipelago</w:t>
      </w:r>
      <w:r w:rsidRPr="00554ADB">
        <w:rPr>
          <w:sz w:val="16"/>
        </w:rPr>
        <w:t xml:space="preserve">, plus the Cebu, Cagayan de Oro, Nueva Ecija, Palawan, and Pampanga bases used by them. </w:t>
      </w:r>
      <w:r w:rsidRPr="00A9617A">
        <w:rPr>
          <w:rStyle w:val="StyleUnderline"/>
        </w:rPr>
        <w:t>China would treat the Philippines as America did Cuba</w:t>
      </w:r>
      <w:r w:rsidRPr="00554ADB">
        <w:rPr>
          <w:sz w:val="16"/>
        </w:rPr>
        <w:t xml:space="preserve">, which nearly hosted Russian nukes, </w:t>
      </w:r>
      <w:r w:rsidRPr="00A9617A">
        <w:rPr>
          <w:rStyle w:val="StyleUnderline"/>
        </w:rPr>
        <w:t>just as we now harbor nuclear-capable US naval and air assets</w:t>
      </w:r>
      <w:r w:rsidRPr="00554ADB">
        <w:rPr>
          <w:sz w:val="16"/>
        </w:rPr>
        <w:t>. One possible target of Beijing’s reprisal: 170,000 Filipino domestic helpers in Hong Kong.</w:t>
      </w:r>
    </w:p>
    <w:p w14:paraId="3CFC4727" w14:textId="58E8A680" w:rsidR="008050C7" w:rsidRDefault="008050C7" w:rsidP="008050C7">
      <w:pPr>
        <w:pStyle w:val="Heading3"/>
      </w:pPr>
      <w:r>
        <w:t>AT: US Abides ADIZ</w:t>
      </w:r>
    </w:p>
    <w:p w14:paraId="51021B93" w14:textId="77777777" w:rsidR="008050C7" w:rsidRDefault="008050C7" w:rsidP="008050C7"/>
    <w:p w14:paraId="2324EDC5" w14:textId="4C23E67F" w:rsidR="008050C7" w:rsidRDefault="008050C7" w:rsidP="008050C7">
      <w:pPr>
        <w:pStyle w:val="Heading4"/>
      </w:pPr>
      <w:r>
        <w:t xml:space="preserve">The US would ignore ADIZ – empirics </w:t>
      </w:r>
    </w:p>
    <w:p w14:paraId="5AC26286" w14:textId="77777777" w:rsidR="008050C7" w:rsidRPr="00ED651C" w:rsidRDefault="008050C7" w:rsidP="008050C7">
      <w:r>
        <w:rPr>
          <w:rStyle w:val="Style13ptBold"/>
        </w:rPr>
        <w:t xml:space="preserve">Money Morning 7/13 </w:t>
      </w:r>
      <w:r>
        <w:rPr>
          <w:rStyle w:val="StyleUnderline"/>
          <w:u w:val="none"/>
        </w:rPr>
        <w:t xml:space="preserve">(News publisher with </w:t>
      </w:r>
      <w:r w:rsidRPr="00C817D4">
        <w:rPr>
          <w:rStyle w:val="StyleUnderline"/>
          <w:u w:val="none"/>
        </w:rPr>
        <w:t>ten market experts with more than 250 years of combined investing experienc</w:t>
      </w:r>
      <w:r>
        <w:rPr>
          <w:rStyle w:val="StyleUnderline"/>
          <w:u w:val="none"/>
        </w:rPr>
        <w:t xml:space="preserve">e, cites reporter with ill spent 22 years as a journalist, most of it covering financial news as a reporter, columnist, and editor that included stints with Gannett Co. Inc., and The Baltimore Sun. “Will the U.S. Go to War with China Over the South China Sea?” </w:t>
      </w:r>
      <w:hyperlink r:id="rId43" w:history="1">
        <w:r w:rsidRPr="001D22ED">
          <w:rPr>
            <w:rStyle w:val="Hyperlink"/>
          </w:rPr>
          <w:t>http://moneymorning.com/2016/07/13/will-the-u-s-go-to-war-with-china-over-the-south-china-sea/</w:t>
        </w:r>
      </w:hyperlink>
      <w:r>
        <w:rPr>
          <w:rStyle w:val="StyleUnderline"/>
          <w:u w:val="none"/>
        </w:rPr>
        <w:t xml:space="preserve"> 2016)//masonw</w:t>
      </w:r>
    </w:p>
    <w:p w14:paraId="6E4AA537" w14:textId="77777777" w:rsidR="008050C7" w:rsidRPr="00205728" w:rsidRDefault="008050C7" w:rsidP="008050C7">
      <w:pPr>
        <w:rPr>
          <w:sz w:val="16"/>
        </w:rPr>
      </w:pPr>
      <w:r w:rsidRPr="00205728">
        <w:rPr>
          <w:rStyle w:val="StyleUnderline"/>
        </w:rPr>
        <w:t>The U.S.-China War Could Happen in the Sky</w:t>
      </w:r>
      <w:r>
        <w:rPr>
          <w:rStyle w:val="StyleUnderline"/>
        </w:rPr>
        <w:t xml:space="preserve"> </w:t>
      </w:r>
      <w:r w:rsidRPr="00205728">
        <w:rPr>
          <w:sz w:val="16"/>
        </w:rPr>
        <w:t xml:space="preserve">War with China U.S. aircraft carriers on patrol in the South China Sea </w:t>
      </w:r>
      <w:r w:rsidRPr="00926E8F">
        <w:rPr>
          <w:rStyle w:val="StyleUnderline"/>
        </w:rPr>
        <w:t>China may also respond by soon declaring an air-defense identification zon</w:t>
      </w:r>
      <w:r w:rsidRPr="00205728">
        <w:rPr>
          <w:sz w:val="16"/>
        </w:rPr>
        <w:t xml:space="preserve">e over the South China Sea, as it did over the East China Sea in 2013. By implementing this zone, China would require any aircraft entering its airspace to identify itself. Image caption: U.S. aircraft carriers on patrol in the South China Sea. </w:t>
      </w:r>
      <w:r w:rsidRPr="00BF5CFB">
        <w:rPr>
          <w:rStyle w:val="StyleUnderline"/>
        </w:rPr>
        <w:t>This may not seem like a particularly</w:t>
      </w:r>
      <w:r w:rsidRPr="00205728">
        <w:rPr>
          <w:sz w:val="16"/>
        </w:rPr>
        <w:t xml:space="preserve"> stark or </w:t>
      </w:r>
      <w:r w:rsidRPr="00BF5CFB">
        <w:rPr>
          <w:rStyle w:val="StyleUnderline"/>
        </w:rPr>
        <w:t xml:space="preserve">subversive move, but the </w:t>
      </w:r>
      <w:r w:rsidRPr="00BF5CFB">
        <w:rPr>
          <w:rStyle w:val="Emphasis"/>
        </w:rPr>
        <w:t>U</w:t>
      </w:r>
      <w:r w:rsidRPr="00205728">
        <w:rPr>
          <w:sz w:val="16"/>
        </w:rPr>
        <w:t xml:space="preserve">nited </w:t>
      </w:r>
      <w:r w:rsidRPr="00BF5CFB">
        <w:rPr>
          <w:rStyle w:val="Emphasis"/>
        </w:rPr>
        <w:t>S</w:t>
      </w:r>
      <w:r w:rsidRPr="00205728">
        <w:rPr>
          <w:sz w:val="16"/>
        </w:rPr>
        <w:t xml:space="preserve">tates, you see, </w:t>
      </w:r>
      <w:r w:rsidRPr="00BF5CFB">
        <w:rPr>
          <w:rStyle w:val="Emphasis"/>
        </w:rPr>
        <w:t>has a history of ignoring</w:t>
      </w:r>
      <w:r w:rsidRPr="00205728">
        <w:rPr>
          <w:sz w:val="16"/>
        </w:rPr>
        <w:t xml:space="preserve"> </w:t>
      </w:r>
      <w:r w:rsidRPr="00BF5CFB">
        <w:rPr>
          <w:rStyle w:val="Emphasis"/>
        </w:rPr>
        <w:t>China's air-defense ID zones</w:t>
      </w:r>
      <w:r w:rsidRPr="00205728">
        <w:rPr>
          <w:sz w:val="16"/>
        </w:rPr>
        <w:t xml:space="preserve">. Since </w:t>
      </w:r>
      <w:r w:rsidRPr="00DC0257">
        <w:rPr>
          <w:rStyle w:val="StyleUnderline"/>
        </w:rPr>
        <w:t>China has been (illegally) building airstrips on shoals and reefs in the South China Sea</w:t>
      </w:r>
      <w:r w:rsidRPr="00205728">
        <w:rPr>
          <w:sz w:val="16"/>
        </w:rPr>
        <w:t xml:space="preserve">, </w:t>
      </w:r>
      <w:r w:rsidRPr="00DC0257">
        <w:rPr>
          <w:rStyle w:val="StyleUnderline"/>
        </w:rPr>
        <w:t>it could deploy fighter aircraft</w:t>
      </w:r>
      <w:r w:rsidRPr="00205728">
        <w:rPr>
          <w:sz w:val="16"/>
        </w:rPr>
        <w:t xml:space="preserve"> to these regions shortly </w:t>
      </w:r>
      <w:r w:rsidRPr="00972D0F">
        <w:rPr>
          <w:rStyle w:val="StyleUnderline"/>
        </w:rPr>
        <w:t xml:space="preserve">before declaring the </w:t>
      </w:r>
      <w:r w:rsidRPr="00972D0F">
        <w:rPr>
          <w:rStyle w:val="Emphasis"/>
        </w:rPr>
        <w:t>entire sea an air-defense identification zone.</w:t>
      </w:r>
      <w:r>
        <w:rPr>
          <w:rStyle w:val="Emphasis"/>
        </w:rPr>
        <w:t xml:space="preserve"> </w:t>
      </w:r>
      <w:r w:rsidRPr="00205728">
        <w:rPr>
          <w:sz w:val="16"/>
        </w:rPr>
        <w:t xml:space="preserve">This would provoke another one of Patalon's "triggers" – only from the U.S this time. – as American aircraft carriers are already traversing the disputed area. One take-off and we'd be invading China's declared air space. </w:t>
      </w:r>
      <w:r w:rsidRPr="00132D91">
        <w:rPr>
          <w:rStyle w:val="Emphasis"/>
        </w:rPr>
        <w:t>Is War With China Imminent</w:t>
      </w:r>
      <w:r w:rsidRPr="00044E56">
        <w:rPr>
          <w:rStyle w:val="StyleUnderline"/>
        </w:rPr>
        <w:t>?</w:t>
      </w:r>
      <w:r>
        <w:rPr>
          <w:rStyle w:val="StyleUnderline"/>
        </w:rPr>
        <w:t xml:space="preserve"> </w:t>
      </w:r>
      <w:r w:rsidRPr="00205728">
        <w:rPr>
          <w:sz w:val="16"/>
        </w:rPr>
        <w:t xml:space="preserve">There are some optimists out there who think we won't go to war with China. For example, Dr. Taylor Fravel, an international security expert at MIT, told the Christian Science Monitor yesterday that the next outcome could be all about "quiet diplomacy behind the scenes." You see, </w:t>
      </w:r>
      <w:r w:rsidRPr="00044E56">
        <w:rPr>
          <w:rStyle w:val="StyleUnderline"/>
        </w:rPr>
        <w:t>China could simply choose to ignore the ruling</w:t>
      </w:r>
      <w:r w:rsidRPr="00205728">
        <w:rPr>
          <w:sz w:val="16"/>
        </w:rPr>
        <w:t xml:space="preserve"> and proceed with its activities in violation of the tribunal's decision. China could realize that the $5 trillion in trade that passes through the region annually is of more importance to everyone involved. This would keep the U.S. Navy present in the South China Sea to instate its "freedom of navigation" front. Basically, things could proceed just as they were pre-ruling, for now. Also, bilateral talks between China and the Philippines might help. But it's important to remember that, </w:t>
      </w:r>
      <w:r w:rsidRPr="002B49FC">
        <w:rPr>
          <w:rStyle w:val="StyleUnderline"/>
        </w:rPr>
        <w:t>whatever happens next in the global dispute</w:t>
      </w:r>
      <w:r w:rsidRPr="00205728">
        <w:rPr>
          <w:sz w:val="16"/>
        </w:rPr>
        <w:t xml:space="preserve">, </w:t>
      </w:r>
      <w:r w:rsidRPr="002B49FC">
        <w:rPr>
          <w:rStyle w:val="Emphasis"/>
        </w:rPr>
        <w:t>the U</w:t>
      </w:r>
      <w:r w:rsidRPr="00205728">
        <w:rPr>
          <w:sz w:val="16"/>
        </w:rPr>
        <w:t xml:space="preserve">nited </w:t>
      </w:r>
      <w:r w:rsidRPr="002B49FC">
        <w:rPr>
          <w:rStyle w:val="Emphasis"/>
        </w:rPr>
        <w:t>S</w:t>
      </w:r>
      <w:r w:rsidRPr="00205728">
        <w:rPr>
          <w:sz w:val="16"/>
        </w:rPr>
        <w:t xml:space="preserve">tates </w:t>
      </w:r>
      <w:r w:rsidRPr="002B49FC">
        <w:rPr>
          <w:rStyle w:val="Emphasis"/>
        </w:rPr>
        <w:t>will most certainly remain a key player.</w:t>
      </w:r>
      <w:r>
        <w:rPr>
          <w:rStyle w:val="Emphasis"/>
        </w:rPr>
        <w:t xml:space="preserve"> </w:t>
      </w:r>
      <w:r w:rsidRPr="00205728">
        <w:rPr>
          <w:sz w:val="16"/>
        </w:rPr>
        <w:t>"The bottom line," writes Patalon, "no matter who ends up in the White House, the North Korea/South China Sea standoff will rank high on their 'trouble spots' list. And that means defense spending – especially on new technologies – will be a good long-term bet for investors…" What Investors Need to Know About the South China Sea Showdown As one of the first market analysts to warn about Beijing's desire to cordon off the South China Sea (he even beat The New York Times to the media punch), Patalon wants everyone to understand the delicate balance at stake in the situation. No matter what the outcome, there are profits to be made. And Patalon knows just where those opportunities lie — take a look…</w:t>
      </w:r>
    </w:p>
    <w:p w14:paraId="70485D01" w14:textId="77777777" w:rsidR="008050C7" w:rsidRPr="008050C7" w:rsidRDefault="008050C7" w:rsidP="008050C7"/>
    <w:p w14:paraId="35427152" w14:textId="77777777" w:rsidR="008050C7" w:rsidRPr="00554ADB" w:rsidRDefault="008050C7" w:rsidP="008050C7">
      <w:pPr>
        <w:rPr>
          <w:sz w:val="16"/>
        </w:rPr>
      </w:pPr>
    </w:p>
    <w:p w14:paraId="2C604A54" w14:textId="690240DF" w:rsidR="008050C7" w:rsidRDefault="008050C7" w:rsidP="008050C7">
      <w:pPr>
        <w:pStyle w:val="Heading3"/>
      </w:pPr>
      <w:r>
        <w:t xml:space="preserve">Cyber A-O—2ac </w:t>
      </w:r>
    </w:p>
    <w:p w14:paraId="6B6050A2" w14:textId="77777777" w:rsidR="008050C7" w:rsidRDefault="008050C7" w:rsidP="008050C7"/>
    <w:p w14:paraId="3AFAAD1A" w14:textId="77777777" w:rsidR="008050C7" w:rsidRDefault="008050C7" w:rsidP="008050C7">
      <w:pPr>
        <w:pStyle w:val="Heading4"/>
      </w:pPr>
      <w:r>
        <w:t>South China Sea arbitration risks U.S. – China cyber and space war</w:t>
      </w:r>
    </w:p>
    <w:p w14:paraId="3DCF8CBF" w14:textId="77777777" w:rsidR="008050C7" w:rsidRDefault="008050C7" w:rsidP="008050C7">
      <w:r>
        <w:rPr>
          <w:rStyle w:val="Style13ptBold"/>
        </w:rPr>
        <w:t xml:space="preserve">Seidel 7/13 </w:t>
      </w:r>
      <w:r>
        <w:t xml:space="preserve">(Jamie, Network Digital News Producer at News Corporation, Australia. “South China Sea escalations leave analysts wondering who would win if war broke out” </w:t>
      </w:r>
      <w:r>
        <w:rPr>
          <w:i/>
        </w:rPr>
        <w:t xml:space="preserve">New Zealand Herald </w:t>
      </w:r>
      <w:hyperlink r:id="rId44" w:history="1">
        <w:r w:rsidRPr="001D22ED">
          <w:rPr>
            <w:rStyle w:val="Hyperlink"/>
          </w:rPr>
          <w:t>http://www.nzherald.co.nz/world/news/article.cfm?c_id=2&amp;objectid=11673827</w:t>
        </w:r>
      </w:hyperlink>
      <w:r>
        <w:t xml:space="preserve"> )//masonw</w:t>
      </w:r>
    </w:p>
    <w:p w14:paraId="5E574E1B" w14:textId="77777777" w:rsidR="008050C7" w:rsidRPr="00DA2D0C" w:rsidRDefault="008050C7" w:rsidP="008050C7">
      <w:pPr>
        <w:rPr>
          <w:sz w:val="16"/>
        </w:rPr>
      </w:pPr>
      <w:r w:rsidRPr="00DA2D0C">
        <w:rPr>
          <w:sz w:val="16"/>
        </w:rPr>
        <w:t xml:space="preserve">Space / Cyberspace For the first time, </w:t>
      </w:r>
      <w:r w:rsidRPr="000855BC">
        <w:rPr>
          <w:rStyle w:val="StyleUnderline"/>
        </w:rPr>
        <w:t>large-scale war will likely be fought over cyberspace</w:t>
      </w:r>
      <w:r w:rsidRPr="00DA2D0C">
        <w:rPr>
          <w:sz w:val="16"/>
        </w:rPr>
        <w:t xml:space="preserve">. In particular, </w:t>
      </w:r>
      <w:r w:rsidRPr="000855BC">
        <w:rPr>
          <w:rStyle w:val="StyleUnderline"/>
        </w:rPr>
        <w:t xml:space="preserve">the data-hungry combat computers aboard </w:t>
      </w:r>
      <w:r w:rsidRPr="00DA2D0C">
        <w:rPr>
          <w:sz w:val="16"/>
        </w:rPr>
        <w:t>US-built</w:t>
      </w:r>
      <w:r w:rsidRPr="000855BC">
        <w:rPr>
          <w:rStyle w:val="StyleUnderline"/>
        </w:rPr>
        <w:t xml:space="preserve"> warplanes, tanks and warships are reliant on a </w:t>
      </w:r>
      <w:r w:rsidRPr="00DA2D0C">
        <w:rPr>
          <w:sz w:val="16"/>
        </w:rPr>
        <w:t>constant</w:t>
      </w:r>
      <w:r w:rsidRPr="000855BC">
        <w:rPr>
          <w:rStyle w:val="StyleUnderline"/>
        </w:rPr>
        <w:t>, steady stream of networked information.</w:t>
      </w:r>
      <w:r>
        <w:rPr>
          <w:rStyle w:val="StyleUnderline"/>
        </w:rPr>
        <w:t xml:space="preserve"> </w:t>
      </w:r>
      <w:r w:rsidRPr="00DA2D0C">
        <w:rPr>
          <w:sz w:val="16"/>
        </w:rPr>
        <w:t xml:space="preserve">Halt the flow, and the "brain" becomes starved. It's largely a network of space-based sensor and relay satellites that keeps this stream flowing. While </w:t>
      </w:r>
      <w:r w:rsidRPr="000855BC">
        <w:rPr>
          <w:rStyle w:val="StyleUnderline"/>
        </w:rPr>
        <w:t>space</w:t>
      </w:r>
      <w:r w:rsidRPr="00DA2D0C">
        <w:rPr>
          <w:sz w:val="16"/>
        </w:rPr>
        <w:t xml:space="preserve"> itself </w:t>
      </w:r>
      <w:r w:rsidRPr="000855BC">
        <w:rPr>
          <w:rStyle w:val="StyleUnderline"/>
        </w:rPr>
        <w:t>is an arena barred from conflict under the Outer Space Treaty of 1967</w:t>
      </w:r>
      <w:r w:rsidRPr="00DA2D0C">
        <w:rPr>
          <w:sz w:val="16"/>
        </w:rPr>
        <w:t xml:space="preserve">, </w:t>
      </w:r>
      <w:r w:rsidRPr="000855BC">
        <w:rPr>
          <w:rStyle w:val="StyleUnderline"/>
        </w:rPr>
        <w:t>the treaty is looking increasingly shaky</w:t>
      </w:r>
      <w:r w:rsidRPr="00DA2D0C">
        <w:rPr>
          <w:sz w:val="16"/>
        </w:rPr>
        <w:t xml:space="preserve">. </w:t>
      </w:r>
      <w:r w:rsidRPr="000855BC">
        <w:rPr>
          <w:rStyle w:val="StyleUnderline"/>
        </w:rPr>
        <w:t>China</w:t>
      </w:r>
      <w:r w:rsidRPr="00DA2D0C">
        <w:rPr>
          <w:sz w:val="16"/>
        </w:rPr>
        <w:t xml:space="preserve"> </w:t>
      </w:r>
      <w:r w:rsidRPr="000855BC">
        <w:rPr>
          <w:rStyle w:val="StyleUnderline"/>
        </w:rPr>
        <w:t>is believed to have tested a satellite-killer missile</w:t>
      </w:r>
      <w:r w:rsidRPr="00DA2D0C">
        <w:rPr>
          <w:sz w:val="16"/>
        </w:rPr>
        <w:t xml:space="preserve"> in 2007. The resulting cloud of high-speed debris still poses a threat to delicate orbital equipment. But choking the flow of data does not need projectiles: a few well-placed pieces of malware can collapse whole networks at a strategically sensitive time. </w:t>
      </w:r>
      <w:r w:rsidRPr="000855BC">
        <w:rPr>
          <w:rStyle w:val="StyleUnderline"/>
        </w:rPr>
        <w:t>Defending</w:t>
      </w:r>
      <w:r w:rsidRPr="00DA2D0C">
        <w:rPr>
          <w:sz w:val="16"/>
        </w:rPr>
        <w:t xml:space="preserve"> such </w:t>
      </w:r>
      <w:r w:rsidRPr="000855BC">
        <w:rPr>
          <w:rStyle w:val="StyleUnderline"/>
        </w:rPr>
        <w:t>vital</w:t>
      </w:r>
      <w:r w:rsidRPr="00DA2D0C">
        <w:rPr>
          <w:sz w:val="16"/>
        </w:rPr>
        <w:t xml:space="preserve">, but vulnerable, </w:t>
      </w:r>
      <w:r w:rsidRPr="000855BC">
        <w:rPr>
          <w:rStyle w:val="StyleUnderline"/>
        </w:rPr>
        <w:t>links in a data network poses a serious</w:t>
      </w:r>
      <w:r w:rsidRPr="00DA2D0C">
        <w:rPr>
          <w:sz w:val="16"/>
        </w:rPr>
        <w:t xml:space="preserve"> - and as-yet largely untested - </w:t>
      </w:r>
      <w:r w:rsidRPr="000855BC">
        <w:rPr>
          <w:rStyle w:val="StyleUnderline"/>
        </w:rPr>
        <w:t>challenge</w:t>
      </w:r>
      <w:r w:rsidRPr="00DA2D0C">
        <w:rPr>
          <w:sz w:val="16"/>
        </w:rPr>
        <w:t xml:space="preserve">. At stake is a huge array of "force multiplying" technologies, from global positioning systems for pinpoint accuracy through to high-definition spy devices. </w:t>
      </w:r>
      <w:r w:rsidRPr="000855BC">
        <w:rPr>
          <w:rStyle w:val="StyleUnderline"/>
        </w:rPr>
        <w:t xml:space="preserve">Militaries have become highly reliant on the ability to instantly transmit massive amounts of </w:t>
      </w:r>
      <w:r w:rsidRPr="00010751">
        <w:rPr>
          <w:rStyle w:val="StyleUnderline"/>
        </w:rPr>
        <w:t>data</w:t>
      </w:r>
      <w:r w:rsidRPr="00DA2D0C">
        <w:rPr>
          <w:sz w:val="16"/>
        </w:rPr>
        <w:t xml:space="preserve"> - such as high-resolution video - from one side of the world of the other. And it's all the intelligence amassed by such means that must to be processed into meaningful icons transmitted into the heads-up displays of F-35 strike fighter pilots. </w:t>
      </w:r>
      <w:r w:rsidRPr="00010751">
        <w:rPr>
          <w:rStyle w:val="StyleUnderline"/>
        </w:rPr>
        <w:t xml:space="preserve">Pull the plug and many </w:t>
      </w:r>
      <w:r w:rsidRPr="00DA2D0C">
        <w:rPr>
          <w:sz w:val="16"/>
        </w:rPr>
        <w:t xml:space="preserve">believe these </w:t>
      </w:r>
      <w:r w:rsidRPr="00010751">
        <w:rPr>
          <w:rStyle w:val="StyleUnderline"/>
        </w:rPr>
        <w:t>advanced aircraft</w:t>
      </w:r>
      <w:r w:rsidRPr="00DA2D0C">
        <w:rPr>
          <w:sz w:val="16"/>
        </w:rPr>
        <w:t xml:space="preserve"> - and tanks and warships - </w:t>
      </w:r>
      <w:r w:rsidRPr="00010751">
        <w:rPr>
          <w:rStyle w:val="StyleUnderline"/>
        </w:rPr>
        <w:t>are</w:t>
      </w:r>
      <w:r w:rsidRPr="00DA2D0C">
        <w:rPr>
          <w:sz w:val="16"/>
        </w:rPr>
        <w:t xml:space="preserve"> </w:t>
      </w:r>
      <w:r w:rsidRPr="00010751">
        <w:rPr>
          <w:rStyle w:val="StyleUnderline"/>
        </w:rPr>
        <w:t>at risk of becoming helple</w:t>
      </w:r>
      <w:r w:rsidRPr="00DA2D0C">
        <w:rPr>
          <w:sz w:val="16"/>
        </w:rPr>
        <w:t>ss.</w:t>
      </w:r>
    </w:p>
    <w:p w14:paraId="167FAC1E" w14:textId="77777777" w:rsidR="008050C7" w:rsidRPr="008050C7" w:rsidRDefault="008050C7" w:rsidP="008050C7"/>
    <w:p w14:paraId="7C3EC363" w14:textId="77777777" w:rsidR="007220EC" w:rsidRPr="007220EC" w:rsidRDefault="007220EC" w:rsidP="007220EC"/>
    <w:p w14:paraId="2AC84B07" w14:textId="7CFBF191" w:rsidR="008D2915" w:rsidRDefault="008D2915" w:rsidP="008D2915">
      <w:pPr>
        <w:pStyle w:val="Heading2"/>
      </w:pPr>
      <w:r>
        <w:t>S</w:t>
      </w:r>
      <w:r w:rsidR="00EE6BFC">
        <w:t>olves</w:t>
      </w:r>
      <w:r>
        <w:t xml:space="preserve">/Aff Key </w:t>
      </w:r>
    </w:p>
    <w:p w14:paraId="2CE39E37" w14:textId="77777777" w:rsidR="003A391C" w:rsidRPr="003A391C" w:rsidRDefault="003A391C" w:rsidP="003A391C"/>
    <w:p w14:paraId="5097AC9D" w14:textId="77777777" w:rsidR="00AE051A" w:rsidRPr="002341EA" w:rsidRDefault="00AE051A" w:rsidP="00AE051A"/>
    <w:p w14:paraId="6D8A40BF" w14:textId="77777777" w:rsidR="008D2915" w:rsidRDefault="008D2915" w:rsidP="008D2915">
      <w:pPr>
        <w:pStyle w:val="Heading3"/>
      </w:pPr>
      <w:r>
        <w:t xml:space="preserve">Solves—Code of Conduct </w:t>
      </w:r>
    </w:p>
    <w:p w14:paraId="6BE2DB8A" w14:textId="77777777" w:rsidR="008D2915" w:rsidRPr="003A391C" w:rsidRDefault="008D2915" w:rsidP="008D2915"/>
    <w:p w14:paraId="790D3C95" w14:textId="77777777" w:rsidR="008D2915" w:rsidRDefault="008D2915" w:rsidP="008D2915">
      <w:pPr>
        <w:pStyle w:val="Heading4"/>
      </w:pPr>
      <w:r>
        <w:t xml:space="preserve">The US has leverage – China will change its conduct in the SCS in exchange for Arctic status </w:t>
      </w:r>
    </w:p>
    <w:p w14:paraId="0BDA1F49" w14:textId="77777777" w:rsidR="008D2915" w:rsidRPr="008139E3" w:rsidRDefault="008D2915" w:rsidP="008D2915">
      <w:pPr>
        <w:rPr>
          <w:rStyle w:val="Style13ptBold"/>
          <w:b w:val="0"/>
          <w:sz w:val="20"/>
          <w:szCs w:val="20"/>
        </w:rPr>
      </w:pPr>
      <w:r>
        <w:rPr>
          <w:rStyle w:val="Style13ptBold"/>
        </w:rPr>
        <w:t xml:space="preserve">Jones 14 </w:t>
      </w:r>
      <w:r w:rsidRPr="003A391C">
        <w:t xml:space="preserve">Bruce Jones is vice president and director of the Foreign Policy program at Brookings and a senior fellow in the Institution's Project on International Order, “Still Ours to Lead: America, Rising Powers, and the Tension between Rivalry and Restraint”, </w:t>
      </w:r>
      <w:r w:rsidRPr="008D2915">
        <w:t xml:space="preserve">https://books.google.com/books?id=B70WAwAAQBAJ&amp;pg=PA207&amp;lpg=PA207&amp;dq=china+seeking+%22full+membership%22+arctic+council&amp;source=bl&amp;ots=e_ie9afx5B&amp;sig=IvjZPk_OW9UE5UFglqH_sUAs4zw&amp;hl=en&amp;sa=X&amp;ved=0ahUKEwicgN62883NAhXMJx4KHRuoBSQQ6AEILjAD#v=onepage&amp;q=china%20seeking%20%22full%20membership%22%20arctic%20council&amp;f=false </w:t>
      </w:r>
      <w:r w:rsidRPr="003A391C">
        <w:t>//Deej</w:t>
      </w:r>
    </w:p>
    <w:p w14:paraId="49EEF070" w14:textId="77777777" w:rsidR="008D2915" w:rsidRPr="008139E3" w:rsidRDefault="008D2915" w:rsidP="008D2915">
      <w:pPr>
        <w:rPr>
          <w:rStyle w:val="StyleUnderline"/>
        </w:rPr>
      </w:pPr>
      <w:r w:rsidRPr="008139E3">
        <w:rPr>
          <w:rStyle w:val="StyleUnderline"/>
        </w:rPr>
        <w:t>The United States could also lead efforts to expand the kind of informal, deconfliction, and conflict-avoidance arrangements that have been forged in the Arctic</w:t>
      </w:r>
      <w:r w:rsidRPr="004B4EE5">
        <w:rPr>
          <w:rStyle w:val="StyleUnderline"/>
          <w:u w:val="none"/>
        </w:rPr>
        <w:t xml:space="preserve">. It missed a major opportunity in 2013 when China and India applied for observer status in the Arctic Council. </w:t>
      </w:r>
      <w:r w:rsidRPr="008139E3">
        <w:rPr>
          <w:rStyle w:val="StyleUnderline"/>
        </w:rPr>
        <w:t>I believe that the council’s response to China should have been to say, “Yes, you can have observer seats in the Arctic Council— where you have strong interests in both energy and trade— the day after you sign a code of conduct to regulate behavior and to limit crises in the South China Sea</w:t>
      </w:r>
      <w:r w:rsidRPr="004B4EE5">
        <w:rPr>
          <w:rStyle w:val="StyleUnderline"/>
          <w:u w:val="none"/>
        </w:rPr>
        <w:t xml:space="preserve">.” Instead, the Arctic Council allowed China to become an observer with the hope that such participation would change Chinese behavior in the South China Sea. </w:t>
      </w:r>
      <w:r w:rsidRPr="008139E3">
        <w:rPr>
          <w:rStyle w:val="StyleUnderline"/>
        </w:rPr>
        <w:t>Still, China will one day want full membership in the council, so some leverage still exists. A global maritime regime, built around some of the lessons of the Arctic, would increase the possibilities for more stable arrangements in the South and East China Seas.</w:t>
      </w:r>
    </w:p>
    <w:p w14:paraId="6E8AC603" w14:textId="77777777" w:rsidR="008D2915" w:rsidRDefault="008D2915" w:rsidP="008D2915"/>
    <w:p w14:paraId="5CDB4C50" w14:textId="77777777" w:rsidR="008D2915" w:rsidRDefault="008D2915" w:rsidP="008D2915">
      <w:pPr>
        <w:pStyle w:val="Heading3"/>
      </w:pPr>
      <w:r>
        <w:t xml:space="preserve">Solves—Signal </w:t>
      </w:r>
    </w:p>
    <w:p w14:paraId="640B7034" w14:textId="77777777" w:rsidR="008D2915" w:rsidRDefault="008D2915" w:rsidP="008D2915"/>
    <w:p w14:paraId="25DC5E3F" w14:textId="77777777" w:rsidR="008D2915" w:rsidRPr="00CE401F" w:rsidRDefault="008D2915" w:rsidP="008D2915">
      <w:pPr>
        <w:pStyle w:val="Heading4"/>
      </w:pPr>
      <w:r>
        <w:t xml:space="preserve">The ruling is causing Beijing to </w:t>
      </w:r>
      <w:r>
        <w:rPr>
          <w:u w:val="single"/>
        </w:rPr>
        <w:t xml:space="preserve">prepare for war </w:t>
      </w:r>
      <w:r>
        <w:t xml:space="preserve">in the SCS to spur nationalism – the aff’s </w:t>
      </w:r>
      <w:r w:rsidRPr="0024687C">
        <w:rPr>
          <w:u w:val="single"/>
        </w:rPr>
        <w:t>signal of cooperation</w:t>
      </w:r>
      <w:r>
        <w:t xml:space="preserve"> is key</w:t>
      </w:r>
    </w:p>
    <w:p w14:paraId="12186B2F" w14:textId="77777777" w:rsidR="008D2915" w:rsidRPr="00E83861" w:rsidRDefault="008D2915" w:rsidP="008D2915">
      <w:r>
        <w:rPr>
          <w:b/>
        </w:rPr>
        <w:t>Coonan 7/9</w:t>
      </w:r>
      <w:r>
        <w:t xml:space="preserve"> 2016 (Clifford, A Trinity graduate and long-time Reuters correspondent, reporter for the Irish Times in Beijing “Armed conflict threat as regional rivals await South China Sea ruling”  http://www.irishtimes.com/news/world/asia-pacific/armed-conflict-threat-as-regional-rivals-await-south-china-sea-ruling-1.2715377)//masonw</w:t>
      </w:r>
    </w:p>
    <w:p w14:paraId="4DD4AAD0" w14:textId="77777777" w:rsidR="008D2915" w:rsidRDefault="008D2915" w:rsidP="008D2915">
      <w:pPr>
        <w:rPr>
          <w:sz w:val="16"/>
        </w:rPr>
      </w:pPr>
      <w:r w:rsidRPr="00077BB4">
        <w:rPr>
          <w:sz w:val="16"/>
        </w:rPr>
        <w:t xml:space="preserve">Asdf </w:t>
      </w:r>
      <w:r w:rsidRPr="000C50EE">
        <w:rPr>
          <w:rStyle w:val="StyleUnderline"/>
        </w:rPr>
        <w:t>Days before an international arbitration court rules on the disputed territory in the South</w:t>
      </w:r>
      <w:r w:rsidRPr="00077BB4">
        <w:rPr>
          <w:sz w:val="16"/>
        </w:rPr>
        <w:t xml:space="preserve"> </w:t>
      </w:r>
      <w:r w:rsidRPr="000C50EE">
        <w:rPr>
          <w:rStyle w:val="StyleUnderline"/>
        </w:rPr>
        <w:t>C</w:t>
      </w:r>
      <w:r w:rsidRPr="00077BB4">
        <w:rPr>
          <w:sz w:val="16"/>
        </w:rPr>
        <w:t xml:space="preserve">hina </w:t>
      </w:r>
      <w:r w:rsidRPr="000C50EE">
        <w:rPr>
          <w:rStyle w:val="StyleUnderline"/>
        </w:rPr>
        <w:t>S</w:t>
      </w:r>
      <w:r w:rsidRPr="00077BB4">
        <w:rPr>
          <w:sz w:val="16"/>
        </w:rPr>
        <w:t xml:space="preserve">ea, </w:t>
      </w:r>
      <w:r w:rsidRPr="000C50EE">
        <w:rPr>
          <w:rStyle w:val="StyleUnderline"/>
        </w:rPr>
        <w:t>the threat of armed conflict hangs over the Asia Pacific</w:t>
      </w:r>
      <w:r w:rsidRPr="00077BB4">
        <w:rPr>
          <w:sz w:val="16"/>
        </w:rPr>
        <w:t xml:space="preserve">. </w:t>
      </w:r>
      <w:r w:rsidRPr="000C50EE">
        <w:rPr>
          <w:rStyle w:val="StyleUnderline"/>
        </w:rPr>
        <w:t>Beijing has stepped up sovereignty claims and is accusing the US of trying to isolate China</w:t>
      </w:r>
      <w:r w:rsidRPr="00077BB4">
        <w:rPr>
          <w:sz w:val="16"/>
        </w:rPr>
        <w:t xml:space="preserve">. Although US president Barack Obama’s plan to build an “Asian Pivot” is on the back burner, </w:t>
      </w:r>
      <w:r w:rsidRPr="0024687C">
        <w:rPr>
          <w:rStyle w:val="StyleUnderline"/>
        </w:rPr>
        <w:t>the US has been steadily expanding its influence</w:t>
      </w:r>
      <w:r w:rsidRPr="00077BB4">
        <w:rPr>
          <w:sz w:val="16"/>
        </w:rPr>
        <w:t xml:space="preserve">, publicly voicing its disapproval of what it sees as China’s militarisation of the South China Sea. </w:t>
      </w:r>
      <w:r w:rsidRPr="007017D9">
        <w:rPr>
          <w:rStyle w:val="StyleUnderline"/>
        </w:rPr>
        <w:t>It has</w:t>
      </w:r>
      <w:r w:rsidRPr="005A1317">
        <w:rPr>
          <w:rStyle w:val="StyleUnderline"/>
        </w:rPr>
        <w:t xml:space="preserve"> sent aircraft carriers to the area</w:t>
      </w:r>
      <w:r w:rsidRPr="00077BB4">
        <w:rPr>
          <w:sz w:val="16"/>
        </w:rPr>
        <w:t xml:space="preserve"> </w:t>
      </w:r>
      <w:r w:rsidRPr="007017D9">
        <w:rPr>
          <w:rStyle w:val="StyleUnderline"/>
        </w:rPr>
        <w:t>and is staging military</w:t>
      </w:r>
      <w:r w:rsidRPr="00077BB4">
        <w:rPr>
          <w:sz w:val="16"/>
        </w:rPr>
        <w:t xml:space="preserve"> </w:t>
      </w:r>
      <w:r w:rsidRPr="007017D9">
        <w:rPr>
          <w:rStyle w:val="StyleUnderline"/>
        </w:rPr>
        <w:t>exercises</w:t>
      </w:r>
      <w:r w:rsidRPr="00077BB4">
        <w:rPr>
          <w:sz w:val="16"/>
        </w:rPr>
        <w:t xml:space="preserve"> with allies. Annoyed major players China believes Washington is trying to become more powerful in the Asia Pacific region at China’s expense, but Beijing is finding it difficult to find sympathy locally, as it has annoyed nearly all the main regional players including the Philippines, Vietnam, Malaysia, Taiwan and Brunei, with its claims and aggressive activities in the maritime region. One of these is a land reclamation programme in the Spratly archipelago. </w:t>
      </w:r>
      <w:r w:rsidRPr="00455F66">
        <w:rPr>
          <w:rStyle w:val="StyleUnderline"/>
        </w:rPr>
        <w:t>China’s sovereignty claims are based on the “nine-dash line</w:t>
      </w:r>
      <w:r w:rsidRPr="00077BB4">
        <w:rPr>
          <w:sz w:val="16"/>
        </w:rPr>
        <w:t xml:space="preserve">” which encompasses nearly all of the South China Sea, including the Spratlys, the Paracels and remote sandbars. </w:t>
      </w:r>
      <w:r w:rsidRPr="00455F66">
        <w:rPr>
          <w:rStyle w:val="StyleUnderline"/>
        </w:rPr>
        <w:t>The</w:t>
      </w:r>
      <w:r w:rsidRPr="00077BB4">
        <w:rPr>
          <w:sz w:val="16"/>
        </w:rPr>
        <w:t xml:space="preserve"> </w:t>
      </w:r>
      <w:r w:rsidRPr="00455F66">
        <w:rPr>
          <w:rStyle w:val="StyleUnderline"/>
        </w:rPr>
        <w:t>Philippines has asked the Permanent Court of Arbitration</w:t>
      </w:r>
      <w:r w:rsidRPr="00077BB4">
        <w:rPr>
          <w:sz w:val="16"/>
        </w:rPr>
        <w:t xml:space="preserve"> in The Hague </w:t>
      </w:r>
      <w:r w:rsidRPr="00455F66">
        <w:rPr>
          <w:rStyle w:val="StyleUnderline"/>
        </w:rPr>
        <w:t>to affirm its right to areas within 200 nautical miles of its coastline</w:t>
      </w:r>
      <w:r w:rsidRPr="00077BB4">
        <w:rPr>
          <w:sz w:val="16"/>
        </w:rPr>
        <w:t xml:space="preserve">, under the terms of the United Nations Convention on the Law of the Sea (UNCLOS). While the nine-dash claim will most likely be ruled inconsistent with the UN convention, China is expected to ignore the ruling. Foreign ministry spokesman Hong Lei said China exerted “indisputable sovereignty over the South China Sea Islands and the adjacent waters”. “The Chinese government holds a consistent and </w:t>
      </w:r>
      <w:r w:rsidRPr="001A0963">
        <w:rPr>
          <w:rStyle w:val="Emphasis"/>
        </w:rPr>
        <w:t>clear position of not accepting</w:t>
      </w:r>
      <w:r w:rsidRPr="00077BB4">
        <w:rPr>
          <w:sz w:val="16"/>
        </w:rPr>
        <w:t xml:space="preserve"> nor recognising </w:t>
      </w:r>
      <w:r w:rsidRPr="001A0963">
        <w:rPr>
          <w:rStyle w:val="Emphasis"/>
        </w:rPr>
        <w:t>any ruling made by the arbitral tribunal</w:t>
      </w:r>
      <w:r w:rsidRPr="00077BB4">
        <w:rPr>
          <w:sz w:val="16"/>
        </w:rPr>
        <w:t xml:space="preserve"> set up at the unilateral request of the Philippines,” said Hong. An article in the Communist Party’s organ Qiushi described the arbitration as “a political farce under ‘legal’ pretexts aiming to fake ‘a new reality’ which provokes both principles of international law and order.” Control of the region is strategically important, because €4.5 trillion in maritime trade passes through it every year, and the South China Sea contains rich oil and gas reserves. Satellite footage shows China has installed runways that can carry military aircraft and placed surface-to-air missiles on Woody Island in the Paracel Islands. Yu Lingli, a commentator on US-China relations, said. “</w:t>
      </w:r>
      <w:r w:rsidRPr="006D1934">
        <w:rPr>
          <w:rStyle w:val="StyleUnderline"/>
        </w:rPr>
        <w:t>With its strong economic growth</w:t>
      </w:r>
      <w:r w:rsidRPr="00077BB4">
        <w:rPr>
          <w:sz w:val="16"/>
        </w:rPr>
        <w:t xml:space="preserve"> and greater economic prowess, </w:t>
      </w:r>
      <w:r w:rsidRPr="006D1934">
        <w:rPr>
          <w:rStyle w:val="StyleUnderline"/>
        </w:rPr>
        <w:t xml:space="preserve">China is better able to protect its boundaries, so the US now accuses China of changing its position and challenging the world order. </w:t>
      </w:r>
      <w:r w:rsidRPr="00077BB4">
        <w:rPr>
          <w:sz w:val="16"/>
        </w:rPr>
        <w:t xml:space="preserve">But let’s not forget, this all started with the US decision to expand its strategic position in the Asia Pacific region. The US shouldn’t be involved,” said Yu. </w:t>
      </w:r>
      <w:r w:rsidRPr="00C33E52">
        <w:rPr>
          <w:rStyle w:val="StyleUnderline"/>
        </w:rPr>
        <w:t>Beijing is staging military manoeuvres in the region</w:t>
      </w:r>
      <w:r w:rsidRPr="00077BB4">
        <w:rPr>
          <w:sz w:val="16"/>
        </w:rPr>
        <w:t xml:space="preserve"> ahead of the ruling and state media are full of editorials attacking the US and denying accusations it is trying to bully its smaller neighbours. In one show, Beyond the Waves, the state broadcaster CCTV accused the US of trying to isolate China. “</w:t>
      </w:r>
      <w:r w:rsidRPr="00C33E52">
        <w:rPr>
          <w:rStyle w:val="StyleUnderline"/>
        </w:rPr>
        <w:t>The US has spared no effort to drive a wedge between China and its neighbours</w:t>
      </w:r>
      <w:r w:rsidRPr="00077BB4">
        <w:rPr>
          <w:sz w:val="16"/>
        </w:rPr>
        <w:t xml:space="preserve">,” said one commentator, while another said: “Would you accept a traffic court giving a verdict on the status of your property?” Another presenter said: “When you claim your every right to the South China Sea, you go too far.” </w:t>
      </w:r>
      <w:r w:rsidRPr="001F206D">
        <w:rPr>
          <w:rStyle w:val="StyleUnderline"/>
        </w:rPr>
        <w:t xml:space="preserve">The </w:t>
      </w:r>
      <w:r w:rsidRPr="001F206D">
        <w:rPr>
          <w:rStyle w:val="Emphasis"/>
        </w:rPr>
        <w:t>state newspaper</w:t>
      </w:r>
      <w:r w:rsidRPr="001F206D">
        <w:rPr>
          <w:rStyle w:val="StyleUnderline"/>
        </w:rPr>
        <w:t xml:space="preserve"> Global Times</w:t>
      </w:r>
      <w:r w:rsidRPr="00077BB4">
        <w:rPr>
          <w:sz w:val="16"/>
        </w:rPr>
        <w:t xml:space="preserve"> </w:t>
      </w:r>
      <w:r w:rsidRPr="001F206D">
        <w:rPr>
          <w:rStyle w:val="Emphasis"/>
        </w:rPr>
        <w:t>even urged the military to prepare for confrontation</w:t>
      </w:r>
      <w:r w:rsidRPr="00077BB4">
        <w:rPr>
          <w:sz w:val="16"/>
        </w:rPr>
        <w:t xml:space="preserve">. “I personally don’t think there will be an armed conflict. So far, the US and surrounding countries in the South China Sea are putting on a lot of pressure and competing for public opinion and support,” said Yu. Historical claim China’s claim has no formal basis outside the country’s own maritime laws, but the government claims a historical foundation, saying China was the first country to discover and name the island group, and has a history of continuous use and authority over 2,000 years. </w:t>
      </w:r>
      <w:r w:rsidRPr="001C77DD">
        <w:rPr>
          <w:rStyle w:val="StyleUnderline"/>
        </w:rPr>
        <w:t>After the ruling, the big question will be how China proceeds</w:t>
      </w:r>
      <w:r w:rsidRPr="00077BB4">
        <w:rPr>
          <w:sz w:val="16"/>
        </w:rPr>
        <w:t xml:space="preserve">. </w:t>
      </w:r>
      <w:r w:rsidRPr="001C77DD">
        <w:rPr>
          <w:rStyle w:val="StyleUnderline"/>
        </w:rPr>
        <w:t>If it ignores the ruling</w:t>
      </w:r>
      <w:r w:rsidRPr="00077BB4">
        <w:rPr>
          <w:sz w:val="16"/>
        </w:rPr>
        <w:t xml:space="preserve">, </w:t>
      </w:r>
      <w:r w:rsidRPr="001C77DD">
        <w:rPr>
          <w:rStyle w:val="StyleUnderline"/>
        </w:rPr>
        <w:t>and flouts international law,</w:t>
      </w:r>
      <w:r w:rsidRPr="00077BB4">
        <w:rPr>
          <w:sz w:val="16"/>
        </w:rPr>
        <w:t xml:space="preserve"> </w:t>
      </w:r>
      <w:r w:rsidRPr="001C77DD">
        <w:rPr>
          <w:rStyle w:val="StyleUnderline"/>
        </w:rPr>
        <w:t>it could</w:t>
      </w:r>
      <w:r w:rsidRPr="00077BB4">
        <w:rPr>
          <w:sz w:val="16"/>
        </w:rPr>
        <w:t xml:space="preserve"> further </w:t>
      </w:r>
      <w:r w:rsidRPr="001C77DD">
        <w:rPr>
          <w:rStyle w:val="Emphasis"/>
        </w:rPr>
        <w:t xml:space="preserve">aggravate nerves in the region </w:t>
      </w:r>
      <w:r w:rsidRPr="00655E28">
        <w:rPr>
          <w:rStyle w:val="Emphasis"/>
        </w:rPr>
        <w:t>and eventually</w:t>
      </w:r>
      <w:r w:rsidRPr="001C77DD">
        <w:rPr>
          <w:rStyle w:val="Emphasis"/>
        </w:rPr>
        <w:t xml:space="preserve"> armed conflict</w:t>
      </w:r>
      <w:r w:rsidRPr="00077BB4">
        <w:rPr>
          <w:sz w:val="16"/>
        </w:rPr>
        <w:t xml:space="preserve"> could result. Some believe there can still be dialogue that will not involve Beijing giving ground on an issue it has made central to its ambition to boost its standing in the area by matching its economic strength with strategic influence. “China and the Philippines, after the arbitration decision, can renew their negotiations and settle the issues by taking account of the decision without formally mentioning it. ‘</w:t>
      </w:r>
      <w:r w:rsidRPr="00077BB4">
        <w:rPr>
          <w:rStyle w:val="StyleUnderline"/>
        </w:rPr>
        <w:t>Face’ is crucial</w:t>
      </w:r>
      <w:r w:rsidRPr="00077BB4">
        <w:rPr>
          <w:sz w:val="16"/>
        </w:rPr>
        <w:t>, of course. But with every Beijing propaganda blast, it will become harder to save,” wrote Jerome A Cohen, director of the US-Asia Law Institute at New York University.</w:t>
      </w:r>
    </w:p>
    <w:p w14:paraId="72A9C500" w14:textId="77777777" w:rsidR="008D2915" w:rsidRPr="00CC5CA2" w:rsidRDefault="008D2915" w:rsidP="008D2915"/>
    <w:p w14:paraId="134CC42D" w14:textId="0444F893" w:rsidR="003809D2" w:rsidRDefault="003809D2" w:rsidP="000A5F6A">
      <w:pPr>
        <w:pStyle w:val="Heading3"/>
      </w:pPr>
      <w:r>
        <w:t xml:space="preserve">IL—Arctic Council Key </w:t>
      </w:r>
    </w:p>
    <w:p w14:paraId="31E6F4AA" w14:textId="77777777" w:rsidR="003809D2" w:rsidRDefault="003809D2" w:rsidP="003809D2"/>
    <w:p w14:paraId="6C814994" w14:textId="77777777" w:rsidR="003809D2" w:rsidRPr="003D6E56" w:rsidRDefault="003809D2" w:rsidP="003809D2">
      <w:pPr>
        <w:pStyle w:val="Heading4"/>
      </w:pPr>
      <w:r>
        <w:t>The Arctic Council is key to resolving misunderstandings</w:t>
      </w:r>
    </w:p>
    <w:p w14:paraId="36F0AC3A" w14:textId="77777777" w:rsidR="003809D2" w:rsidRPr="008D632F" w:rsidRDefault="003809D2" w:rsidP="003809D2">
      <w:pPr>
        <w:rPr>
          <w:sz w:val="16"/>
        </w:rPr>
      </w:pPr>
      <w:r w:rsidRPr="008D632F">
        <w:rPr>
          <w:b/>
        </w:rPr>
        <w:t>Koivura and Graczyk 14</w:t>
      </w:r>
      <w:r w:rsidRPr="008D632F">
        <w:rPr>
          <w:sz w:val="16"/>
        </w:rPr>
        <w:t xml:space="preserve"> Timo, Research Professor, Director of the Northern Institute for Environmental and Minority Law, Arctic Centre/University of Lapland, Finland; and Piotr, Research Fellow at the Department of Sociology, Political Science and Community Planning, University of Tromsø, Norway. "The future of the Arctic Council: Navigating between Sovereignty and Security</w:t>
      </w:r>
      <w:r w:rsidRPr="00CC61CE">
        <w:rPr>
          <w:i/>
          <w:sz w:val="16"/>
        </w:rPr>
        <w:t>." International Relations and the Arctic: Understanding Policy and Governance.</w:t>
      </w:r>
      <w:r w:rsidRPr="008D632F">
        <w:rPr>
          <w:sz w:val="16"/>
        </w:rPr>
        <w:t xml:space="preserve"> Edited by Robert W. Murray, Vice President of Research at the Frontier Centre for Public Policy and an adjunct professor of political science at the University of Alberta; and Anita Dey Nuttall, associate director of the Canadian Circumpolar Institute at the University of Alberta. Pg. 453-455. Print, LM.</w:t>
      </w:r>
    </w:p>
    <w:p w14:paraId="4A0BF17B" w14:textId="77777777" w:rsidR="003809D2" w:rsidRPr="00CC61CE" w:rsidRDefault="003809D2" w:rsidP="003809D2">
      <w:pPr>
        <w:rPr>
          <w:sz w:val="16"/>
        </w:rPr>
      </w:pPr>
      <w:r w:rsidRPr="00CC61CE">
        <w:rPr>
          <w:sz w:val="16"/>
        </w:rPr>
        <w:t xml:space="preserve">Nevertheless, </w:t>
      </w:r>
      <w:r w:rsidRPr="008D632F">
        <w:rPr>
          <w:rStyle w:val="StyleUnderline"/>
        </w:rPr>
        <w:t>the Arctic Council is the only intergovernmental body covering the whole</w:t>
      </w:r>
      <w:r w:rsidRPr="00CC61CE">
        <w:rPr>
          <w:sz w:val="16"/>
        </w:rPr>
        <w:t xml:space="preserve"> area of the </w:t>
      </w:r>
      <w:r w:rsidRPr="008D632F">
        <w:rPr>
          <w:rStyle w:val="StyleUnderline"/>
        </w:rPr>
        <w:t>Arctic.</w:t>
      </w:r>
      <w:r w:rsidRPr="00CC61CE">
        <w:rPr>
          <w:sz w:val="16"/>
        </w:rPr>
        <w:t xml:space="preserve"> Together with the initial stage of the AEPS, </w:t>
      </w:r>
      <w:r w:rsidRPr="008D632F">
        <w:rPr>
          <w:rStyle w:val="StyleUnderline"/>
        </w:rPr>
        <w:t>the AC contributed significantly to the deepening of interaction and confidence building in the post-Cold War Arctic, becoming an example of a successful project to enhance regional stability and creating</w:t>
      </w:r>
      <w:r w:rsidRPr="00CC61CE">
        <w:rPr>
          <w:sz w:val="16"/>
        </w:rPr>
        <w:t xml:space="preserve"> an innovative and </w:t>
      </w:r>
      <w:r w:rsidRPr="008D632F">
        <w:rPr>
          <w:rStyle w:val="StyleUnderline"/>
        </w:rPr>
        <w:t>sustainable model of cooperation.</w:t>
      </w:r>
      <w:r w:rsidRPr="00CC61CE">
        <w:rPr>
          <w:sz w:val="16"/>
        </w:rPr>
        <w:t xml:space="preserve">57  </w:t>
      </w:r>
      <w:r w:rsidRPr="008D632F">
        <w:rPr>
          <w:rStyle w:val="StyleUnderline"/>
        </w:rPr>
        <w:t>A</w:t>
      </w:r>
      <w:r w:rsidRPr="00CC61CE">
        <w:rPr>
          <w:sz w:val="16"/>
        </w:rPr>
        <w:t xml:space="preserve"> practically </w:t>
      </w:r>
      <w:r w:rsidRPr="008D632F">
        <w:rPr>
          <w:rStyle w:val="StyleUnderline"/>
        </w:rPr>
        <w:t>open mandate</w:t>
      </w:r>
      <w:r w:rsidRPr="00CC61CE">
        <w:rPr>
          <w:sz w:val="16"/>
        </w:rPr>
        <w:t xml:space="preserve"> (albeit limited in individual cases to the lack of consent to engage in certain areas, or a consensus to postpone them); </w:t>
      </w:r>
      <w:r w:rsidRPr="008D632F">
        <w:rPr>
          <w:rStyle w:val="StyleUnderline"/>
        </w:rPr>
        <w:t>allows for the initiating of projects relevant to current developments on the most pertinent issues</w:t>
      </w:r>
      <w:r w:rsidRPr="00CC61CE">
        <w:rPr>
          <w:sz w:val="16"/>
        </w:rPr>
        <w:t xml:space="preserve"> emerging in the region. </w:t>
      </w:r>
      <w:r w:rsidRPr="008D632F">
        <w:rPr>
          <w:rStyle w:val="StyleUnderline"/>
        </w:rPr>
        <w:t xml:space="preserve">Unconstrained exchange of views </w:t>
      </w:r>
      <w:r w:rsidRPr="00CC61CE">
        <w:rPr>
          <w:sz w:val="16"/>
        </w:rPr>
        <w:t xml:space="preserve">between representatives of governments and indigenous peoples' organizations </w:t>
      </w:r>
      <w:r w:rsidRPr="008D632F">
        <w:rPr>
          <w:rStyle w:val="StyleUnderline"/>
        </w:rPr>
        <w:t>contributes to faster and more appropriate actions to solve common problems. Although lacking the ability to make legally binding decisions, the Arctic Council has proved to be</w:t>
      </w:r>
      <w:r w:rsidRPr="00CC61CE">
        <w:rPr>
          <w:sz w:val="16"/>
        </w:rPr>
        <w:t xml:space="preserve"> quite </w:t>
      </w:r>
      <w:r w:rsidRPr="008D632F">
        <w:rPr>
          <w:rStyle w:val="StyleUnderline"/>
        </w:rPr>
        <w:t>successful in resolving</w:t>
      </w:r>
      <w:r w:rsidRPr="00CC61CE">
        <w:rPr>
          <w:sz w:val="16"/>
        </w:rPr>
        <w:t xml:space="preserve"> certain </w:t>
      </w:r>
      <w:r w:rsidRPr="008D632F">
        <w:rPr>
          <w:rStyle w:val="StyleUnderline"/>
        </w:rPr>
        <w:t xml:space="preserve">issues by promoting them in the relevant institutions that have such powers. </w:t>
      </w:r>
      <w:r w:rsidRPr="00CC61CE">
        <w:rPr>
          <w:sz w:val="16"/>
        </w:rPr>
        <w:t>Most countries in the Arctic seem to believe that the essential and unique mission of the AC is basically to deal with problems of the Arctic at a high political level.58 According to the most-shared view between the member countries, it should act as a decision-shaping rather than decision-making body.59 Nevertheless,</w:t>
      </w:r>
      <w:r w:rsidRPr="008D632F">
        <w:rPr>
          <w:rStyle w:val="StyleUnderline"/>
        </w:rPr>
        <w:t xml:space="preserve"> the importance of this institution is revealed</w:t>
      </w:r>
      <w:r w:rsidRPr="00CC61CE">
        <w:rPr>
          <w:sz w:val="16"/>
        </w:rPr>
        <w:t xml:space="preserve"> primarily </w:t>
      </w:r>
      <w:r w:rsidRPr="008D632F">
        <w:rPr>
          <w:rStyle w:val="StyleUnderline"/>
        </w:rPr>
        <w:t>through its ability to generate knowledge and encourage innovation in approaches to the issues arising from</w:t>
      </w:r>
      <w:r w:rsidRPr="00CC61CE">
        <w:rPr>
          <w:sz w:val="16"/>
        </w:rPr>
        <w:t xml:space="preserve"> the </w:t>
      </w:r>
      <w:r w:rsidRPr="008D632F">
        <w:rPr>
          <w:rStyle w:val="StyleUnderline"/>
        </w:rPr>
        <w:t xml:space="preserve">predictions about the consequences of climate change </w:t>
      </w:r>
      <w:r w:rsidRPr="00CC61CE">
        <w:rPr>
          <w:sz w:val="16"/>
        </w:rPr>
        <w:t xml:space="preserve">in the Arctic. </w:t>
      </w:r>
      <w:r w:rsidRPr="008D632F">
        <w:rPr>
          <w:rStyle w:val="StyleUnderline"/>
        </w:rPr>
        <w:t>This is done</w:t>
      </w:r>
      <w:r w:rsidRPr="00CC61CE">
        <w:rPr>
          <w:sz w:val="16"/>
        </w:rPr>
        <w:t xml:space="preserve"> primarily </w:t>
      </w:r>
      <w:r w:rsidRPr="008D632F">
        <w:rPr>
          <w:rStyle w:val="StyleUnderline"/>
        </w:rPr>
        <w:t>by providing guidance, best practices and expertise to other international fora where decisions can be made</w:t>
      </w:r>
      <w:r w:rsidRPr="00CC61CE">
        <w:rPr>
          <w:sz w:val="16"/>
        </w:rPr>
        <w:t xml:space="preserve">. Here the question emerges </w:t>
      </w:r>
      <w:r w:rsidRPr="008D632F">
        <w:rPr>
          <w:rStyle w:val="StyleUnderline"/>
        </w:rPr>
        <w:t>whether these developments and the work of AC projects have</w:t>
      </w:r>
      <w:r w:rsidRPr="00CC61CE">
        <w:rPr>
          <w:sz w:val="16"/>
        </w:rPr>
        <w:t xml:space="preserve"> indirectly </w:t>
      </w:r>
      <w:r w:rsidRPr="008D632F">
        <w:rPr>
          <w:rStyle w:val="StyleUnderline"/>
        </w:rPr>
        <w:t xml:space="preserve">contributed to stability </w:t>
      </w:r>
      <w:r w:rsidRPr="00CC61CE">
        <w:rPr>
          <w:sz w:val="16"/>
        </w:rPr>
        <w:t xml:space="preserve">and thus </w:t>
      </w:r>
      <w:r w:rsidRPr="008D632F">
        <w:rPr>
          <w:rStyle w:val="StyleUnderline"/>
        </w:rPr>
        <w:t>security in the region</w:t>
      </w:r>
      <w:r w:rsidRPr="00CC61CE">
        <w:rPr>
          <w:sz w:val="16"/>
        </w:rPr>
        <w:t xml:space="preserve">. If yes, in what manner has it happened? Although one may argue that it is inadequate to perceive the Arctic Council as a secu-rity-relevant institution, there are certain </w:t>
      </w:r>
      <w:r w:rsidRPr="008D632F">
        <w:rPr>
          <w:rStyle w:val="StyleUnderline"/>
        </w:rPr>
        <w:t>insights</w:t>
      </w:r>
      <w:r w:rsidRPr="00CC61CE">
        <w:rPr>
          <w:sz w:val="16"/>
        </w:rPr>
        <w:t xml:space="preserve"> that </w:t>
      </w:r>
      <w:r w:rsidRPr="008D632F">
        <w:rPr>
          <w:rStyle w:val="StyleUnderline"/>
        </w:rPr>
        <w:t>can be derived from the AC's role in enhancing regional stabili</w:t>
      </w:r>
      <w:r w:rsidRPr="00CC61CE">
        <w:rPr>
          <w:sz w:val="16"/>
        </w:rPr>
        <w:t>ty. First and foremost,</w:t>
      </w:r>
      <w:r w:rsidRPr="008D632F">
        <w:rPr>
          <w:rStyle w:val="StyleUnderline"/>
        </w:rPr>
        <w:t xml:space="preserve"> the projects and assessments create a common understanding </w:t>
      </w:r>
      <w:r>
        <w:rPr>
          <w:rStyle w:val="StyleUnderline"/>
        </w:rPr>
        <w:t xml:space="preserve">of issues </w:t>
      </w:r>
      <w:r w:rsidRPr="008D632F">
        <w:rPr>
          <w:rStyle w:val="StyleUnderline"/>
        </w:rPr>
        <w:t>and thus limit the possibility of different views on the</w:t>
      </w:r>
      <w:r w:rsidRPr="00CC61CE">
        <w:rPr>
          <w:sz w:val="16"/>
        </w:rPr>
        <w:t xml:space="preserve"> fundamentals and </w:t>
      </w:r>
      <w:r>
        <w:rPr>
          <w:rStyle w:val="StyleUnderline"/>
        </w:rPr>
        <w:t xml:space="preserve">facts. Interaction </w:t>
      </w:r>
      <w:r w:rsidRPr="00CC61CE">
        <w:rPr>
          <w:sz w:val="16"/>
        </w:rPr>
        <w:t xml:space="preserve">and joint ventures </w:t>
      </w:r>
      <w:r w:rsidRPr="008D632F">
        <w:rPr>
          <w:rStyle w:val="StyleUnderline"/>
        </w:rPr>
        <w:t>mitigate the potential for conflicts</w:t>
      </w:r>
      <w:r w:rsidRPr="00CC61CE">
        <w:rPr>
          <w:sz w:val="16"/>
        </w:rPr>
        <w:t xml:space="preserve"> and disputes </w:t>
      </w:r>
      <w:r w:rsidRPr="008D632F">
        <w:rPr>
          <w:rStyle w:val="StyleUnderline"/>
        </w:rPr>
        <w:t xml:space="preserve">on new </w:t>
      </w:r>
      <w:r w:rsidRPr="00CC61CE">
        <w:rPr>
          <w:sz w:val="16"/>
        </w:rPr>
        <w:t xml:space="preserve">and unexpected </w:t>
      </w:r>
      <w:r w:rsidRPr="008D632F">
        <w:rPr>
          <w:rStyle w:val="StyleUnderline"/>
        </w:rPr>
        <w:t>questions that may emerge. This</w:t>
      </w:r>
      <w:r w:rsidRPr="00CC61CE">
        <w:rPr>
          <w:sz w:val="16"/>
        </w:rPr>
        <w:t xml:space="preserve"> in turn </w:t>
      </w:r>
      <w:r w:rsidRPr="008D632F">
        <w:rPr>
          <w:rStyle w:val="StyleUnderline"/>
        </w:rPr>
        <w:t>results in an increased predictability, which is essential for maintaining</w:t>
      </w:r>
      <w:r w:rsidRPr="00CC61CE">
        <w:rPr>
          <w:sz w:val="16"/>
        </w:rPr>
        <w:t xml:space="preserve">  peaceful and </w:t>
      </w:r>
      <w:r w:rsidRPr="008D632F">
        <w:rPr>
          <w:rStyle w:val="StyleUnderline"/>
        </w:rPr>
        <w:t>effective cooperation</w:t>
      </w:r>
      <w:r w:rsidRPr="00CC61CE">
        <w:rPr>
          <w:sz w:val="16"/>
        </w:rPr>
        <w:t xml:space="preserve">. Second, </w:t>
      </w:r>
      <w:r w:rsidRPr="008D632F">
        <w:rPr>
          <w:rStyle w:val="StyleUnderline"/>
        </w:rPr>
        <w:t xml:space="preserve">the council enhances stability by </w:t>
      </w:r>
      <w:r w:rsidRPr="00CC61CE">
        <w:rPr>
          <w:sz w:val="16"/>
        </w:rPr>
        <w:t xml:space="preserve">its very existence and by </w:t>
      </w:r>
      <w:r w:rsidRPr="008D632F">
        <w:rPr>
          <w:rStyle w:val="StyleUnderline"/>
        </w:rPr>
        <w:t>providing the "first choice" channel for discussions on the Arctic issues</w:t>
      </w:r>
      <w:r w:rsidRPr="00CC61CE">
        <w:rPr>
          <w:sz w:val="16"/>
        </w:rPr>
        <w:t xml:space="preserve"> within its mandate. </w:t>
      </w:r>
      <w:r w:rsidRPr="008D632F">
        <w:rPr>
          <w:rStyle w:val="StyleUnderline"/>
        </w:rPr>
        <w:t>This is</w:t>
      </w:r>
      <w:r w:rsidRPr="00CC61CE">
        <w:rPr>
          <w:sz w:val="16"/>
        </w:rPr>
        <w:t xml:space="preserve"> further </w:t>
      </w:r>
      <w:r w:rsidRPr="008D632F">
        <w:rPr>
          <w:rStyle w:val="StyleUnderline"/>
        </w:rPr>
        <w:t xml:space="preserve">strengthened by a </w:t>
      </w:r>
      <w:r w:rsidRPr="00CC61CE">
        <w:rPr>
          <w:sz w:val="16"/>
        </w:rPr>
        <w:t xml:space="preserve">rather </w:t>
      </w:r>
      <w:r w:rsidRPr="008D632F">
        <w:rPr>
          <w:rStyle w:val="StyleUnderline"/>
        </w:rPr>
        <w:t xml:space="preserve">rigid calendar of meetings </w:t>
      </w:r>
      <w:r w:rsidRPr="00CC61CE">
        <w:rPr>
          <w:sz w:val="16"/>
        </w:rPr>
        <w:t xml:space="preserve">and activities </w:t>
      </w:r>
      <w:r w:rsidRPr="008D632F">
        <w:rPr>
          <w:rStyle w:val="StyleUnderline"/>
        </w:rPr>
        <w:t xml:space="preserve">as well as continued dialogue. </w:t>
      </w:r>
      <w:r w:rsidRPr="00CC61CE">
        <w:rPr>
          <w:sz w:val="16"/>
        </w:rPr>
        <w:t xml:space="preserve">Third, </w:t>
      </w:r>
      <w:r w:rsidRPr="008D632F">
        <w:rPr>
          <w:rStyle w:val="StyleUnderline"/>
        </w:rPr>
        <w:t>the council plays a</w:t>
      </w:r>
      <w:r w:rsidRPr="00CC61CE">
        <w:rPr>
          <w:sz w:val="16"/>
        </w:rPr>
        <w:t xml:space="preserve"> crucial </w:t>
      </w:r>
      <w:r w:rsidRPr="008D632F">
        <w:rPr>
          <w:rStyle w:val="StyleUnderline"/>
        </w:rPr>
        <w:t xml:space="preserve">role in alleviating misunderstandings </w:t>
      </w:r>
      <w:r w:rsidRPr="00CC61CE">
        <w:rPr>
          <w:sz w:val="16"/>
        </w:rPr>
        <w:t xml:space="preserve">both </w:t>
      </w:r>
      <w:r w:rsidRPr="008D632F">
        <w:rPr>
          <w:rStyle w:val="StyleUnderline"/>
        </w:rPr>
        <w:t>among Arctic countries and between them and non-Arctic actors by providing the forum</w:t>
      </w:r>
      <w:r w:rsidRPr="00CC61CE">
        <w:rPr>
          <w:sz w:val="16"/>
        </w:rPr>
        <w:t xml:space="preserve"> and services </w:t>
      </w:r>
      <w:r w:rsidRPr="008D632F">
        <w:rPr>
          <w:rStyle w:val="StyleUnderline"/>
        </w:rPr>
        <w:t xml:space="preserve">for discussion, information exchange and jointly generated knowledge. It proved to be </w:t>
      </w:r>
      <w:r w:rsidRPr="00CC61CE">
        <w:rPr>
          <w:sz w:val="16"/>
        </w:rPr>
        <w:t xml:space="preserve">particularly </w:t>
      </w:r>
      <w:r w:rsidRPr="008D632F">
        <w:rPr>
          <w:rStyle w:val="StyleUnderline"/>
        </w:rPr>
        <w:t>important,</w:t>
      </w:r>
      <w:r w:rsidRPr="00CC61CE">
        <w:rPr>
          <w:sz w:val="16"/>
        </w:rPr>
        <w:t xml:space="preserve"> though not always successful, </w:t>
      </w:r>
      <w:r w:rsidRPr="008D632F">
        <w:rPr>
          <w:rStyle w:val="StyleUnderline"/>
        </w:rPr>
        <w:t>in communicating to the world, especially after the heated and media-driven debate following the flag planting by a Russian expedition, that there is</w:t>
      </w:r>
      <w:r w:rsidRPr="00CC61CE">
        <w:rPr>
          <w:sz w:val="16"/>
        </w:rPr>
        <w:t xml:space="preserve"> peaceful and </w:t>
      </w:r>
      <w:r w:rsidRPr="008D632F">
        <w:rPr>
          <w:rStyle w:val="StyleUnderline"/>
        </w:rPr>
        <w:t>well-established cooperation</w:t>
      </w:r>
      <w:r w:rsidRPr="00CC61CE">
        <w:rPr>
          <w:sz w:val="16"/>
        </w:rPr>
        <w:t xml:space="preserve"> going on </w:t>
      </w:r>
      <w:r w:rsidRPr="008D632F">
        <w:rPr>
          <w:rStyle w:val="StyleUnderline"/>
        </w:rPr>
        <w:t>in the region.</w:t>
      </w:r>
      <w:r w:rsidRPr="00CC61CE">
        <w:rPr>
          <w:sz w:val="16"/>
        </w:rPr>
        <w:t xml:space="preserve"> Hence, </w:t>
      </w:r>
      <w:r w:rsidRPr="008D632F">
        <w:rPr>
          <w:rStyle w:val="StyleUnderline"/>
        </w:rPr>
        <w:t>it contributes to mitigating the perception of the Arctic as a place for</w:t>
      </w:r>
      <w:r w:rsidRPr="00CC61CE">
        <w:rPr>
          <w:sz w:val="16"/>
        </w:rPr>
        <w:t xml:space="preserve"> potential </w:t>
      </w:r>
      <w:r w:rsidRPr="008D632F">
        <w:rPr>
          <w:rStyle w:val="StyleUnderline"/>
        </w:rPr>
        <w:t>conflict and disputes over access to</w:t>
      </w:r>
      <w:r w:rsidRPr="00CC61CE">
        <w:rPr>
          <w:sz w:val="16"/>
        </w:rPr>
        <w:t xml:space="preserve"> natural </w:t>
      </w:r>
      <w:r w:rsidRPr="008D632F">
        <w:rPr>
          <w:rStyle w:val="StyleUnderline"/>
        </w:rPr>
        <w:t>resources</w:t>
      </w:r>
      <w:r w:rsidRPr="00CC61CE">
        <w:rPr>
          <w:sz w:val="16"/>
        </w:rPr>
        <w:t xml:space="preserve">. </w:t>
      </w:r>
    </w:p>
    <w:p w14:paraId="6500D892" w14:textId="77777777" w:rsidR="003809D2" w:rsidRPr="003809D2" w:rsidRDefault="003809D2" w:rsidP="003809D2"/>
    <w:p w14:paraId="119BAEFE" w14:textId="2C875398" w:rsidR="008D2915" w:rsidRDefault="008D2915" w:rsidP="008D2915">
      <w:pPr>
        <w:pStyle w:val="Heading3"/>
      </w:pPr>
      <w:r>
        <w:t xml:space="preserve">IL—QPQ Key </w:t>
      </w:r>
    </w:p>
    <w:p w14:paraId="74E9A943" w14:textId="3F4A9D74" w:rsidR="008D2915" w:rsidRDefault="008D2915" w:rsidP="008D2915">
      <w:pPr>
        <w:pStyle w:val="Heading4"/>
      </w:pPr>
      <w:r>
        <w:t xml:space="preserve">China will say yes – using the ruling as a bargaining chip to apply gradual solutions solves </w:t>
      </w:r>
    </w:p>
    <w:p w14:paraId="430F7649" w14:textId="77777777" w:rsidR="008D2915" w:rsidRPr="00411940" w:rsidRDefault="008D2915" w:rsidP="008D2915">
      <w:pPr>
        <w:rPr>
          <w:sz w:val="16"/>
        </w:rPr>
      </w:pPr>
      <w:r w:rsidRPr="008D2915">
        <w:rPr>
          <w:rStyle w:val="Style13ptBold"/>
        </w:rPr>
        <w:t>Rosenfeld 5/12</w:t>
      </w:r>
      <w:r w:rsidRPr="00411940">
        <w:rPr>
          <w:sz w:val="16"/>
        </w:rPr>
        <w:t xml:space="preserve"> Everett, Staff Writer, CNBC; cites Peter Dutton, Peter Dutton, professor and director of the China Maritime Studies Institute at the U.S. Naval War College and Greg Poling, irector of the Asia Maritime Transparency Initiative at the Center for Strategic and International Studies. "Sweeping ruling against China will have lasting impact globally." CNBC. www.cnbc.com/2016/07/12/south-china-sea-breathtaking-ruling-against-china-to-have-lasting-impact.html</w:t>
      </w:r>
    </w:p>
    <w:p w14:paraId="4339AD9B" w14:textId="77777777" w:rsidR="008D2915" w:rsidRPr="00411940" w:rsidRDefault="008D2915" w:rsidP="008D2915">
      <w:pPr>
        <w:rPr>
          <w:sz w:val="16"/>
        </w:rPr>
      </w:pPr>
      <w:r w:rsidRPr="00411940">
        <w:rPr>
          <w:sz w:val="16"/>
        </w:rPr>
        <w:t xml:space="preserve">Most experts who spoke with CNBC said they expected the tribunal to rule against China — although others said that the ruling may have been more limited. But no matter what happened, China repeatedly said it would not abide by the decision. Still, </w:t>
      </w:r>
      <w:r w:rsidRPr="00411940">
        <w:rPr>
          <w:rStyle w:val="StyleUnderline"/>
        </w:rPr>
        <w:t>experts said a big legal victory for the Philippines could serve as a bargaining chip against Beijing in any future disputes.</w:t>
      </w:r>
      <w:r w:rsidRPr="00411940">
        <w:rPr>
          <w:sz w:val="16"/>
        </w:rPr>
        <w:t xml:space="preserve"> "Big picture: </w:t>
      </w:r>
      <w:r w:rsidRPr="00411940">
        <w:rPr>
          <w:rStyle w:val="StyleUnderline"/>
        </w:rPr>
        <w:t>The ruling is going to be critical in the long term, but it doesn't change anything on July 13,</w:t>
      </w:r>
      <w:r w:rsidRPr="00411940">
        <w:rPr>
          <w:sz w:val="16"/>
        </w:rPr>
        <w:t>" Poling said. "China's not going to suddenly roll over and say, 'You got me.</w:t>
      </w:r>
      <w:r w:rsidRPr="00411940">
        <w:rPr>
          <w:rStyle w:val="StyleUnderline"/>
        </w:rPr>
        <w:t>' But if you're looking for how to pressure Beijing in the long term, (China will) have it hanging over its head." While the immediate response</w:t>
      </w:r>
      <w:r w:rsidRPr="00411940">
        <w:rPr>
          <w:sz w:val="16"/>
        </w:rPr>
        <w:t xml:space="preserve"> from Beijing </w:t>
      </w:r>
      <w:r w:rsidRPr="00411940">
        <w:rPr>
          <w:rStyle w:val="StyleUnderline"/>
        </w:rPr>
        <w:t xml:space="preserve">has been defiance, there could be compromises down the road. "I see no chance </w:t>
      </w:r>
      <w:r w:rsidRPr="00411940">
        <w:rPr>
          <w:sz w:val="16"/>
        </w:rPr>
        <w:t xml:space="preserve">at all </w:t>
      </w:r>
      <w:r w:rsidRPr="00411940">
        <w:rPr>
          <w:rStyle w:val="StyleUnderline"/>
        </w:rPr>
        <w:t>that Beijing will soften its stance in the near term, but the power of a decision such as this is in its long-term impact,"</w:t>
      </w:r>
      <w:r w:rsidRPr="00411940">
        <w:rPr>
          <w:sz w:val="16"/>
        </w:rPr>
        <w:t xml:space="preserve"> Dutton said. </w:t>
      </w:r>
      <w:r w:rsidRPr="00411940">
        <w:rPr>
          <w:rStyle w:val="StyleUnderline"/>
        </w:rPr>
        <w:t xml:space="preserve">"Over time, this decision will inevitably be the basis for resolution of the disputes </w:t>
      </w:r>
      <w:r w:rsidRPr="00411940">
        <w:rPr>
          <w:sz w:val="16"/>
        </w:rPr>
        <w:t>in the South China Sea</w:t>
      </w:r>
      <w:r w:rsidRPr="00411940">
        <w:rPr>
          <w:rStyle w:val="StyleUnderline"/>
        </w:rPr>
        <w:t>. Equally inevitable is that a final resolution will be through negotiation</w:t>
      </w:r>
      <w:r w:rsidRPr="00411940">
        <w:rPr>
          <w:sz w:val="16"/>
        </w:rPr>
        <w:t xml:space="preserve"> between the parties. But I believe there will still be a long road ahead."</w:t>
      </w:r>
    </w:p>
    <w:p w14:paraId="1ACAE616" w14:textId="77777777" w:rsidR="008D2915" w:rsidRPr="008D2915" w:rsidRDefault="008D2915" w:rsidP="008D2915"/>
    <w:p w14:paraId="398A04BE" w14:textId="3FD411F6" w:rsidR="00252D6A" w:rsidRDefault="00252D6A" w:rsidP="000A5F6A">
      <w:pPr>
        <w:pStyle w:val="Heading3"/>
      </w:pPr>
      <w:r>
        <w:t>IL—US Key**</w:t>
      </w:r>
    </w:p>
    <w:p w14:paraId="16D9E287" w14:textId="77777777" w:rsidR="00252D6A" w:rsidRDefault="00252D6A" w:rsidP="00252D6A"/>
    <w:p w14:paraId="387C8C86" w14:textId="77777777" w:rsidR="00252D6A" w:rsidRDefault="00252D6A" w:rsidP="00252D6A">
      <w:pPr>
        <w:pStyle w:val="Heading4"/>
      </w:pPr>
      <w:r>
        <w:t xml:space="preserve">The US has </w:t>
      </w:r>
      <w:r w:rsidRPr="00F02D1A">
        <w:rPr>
          <w:u w:val="single"/>
        </w:rPr>
        <w:t>leverage</w:t>
      </w:r>
      <w:r>
        <w:t xml:space="preserve"> after the ruling to encourage China to abide by arbitration but it </w:t>
      </w:r>
      <w:r w:rsidRPr="00500EA2">
        <w:rPr>
          <w:u w:val="single"/>
        </w:rPr>
        <w:t>has to push</w:t>
      </w:r>
      <w:r>
        <w:t xml:space="preserve"> </w:t>
      </w:r>
    </w:p>
    <w:p w14:paraId="1D27C7C0" w14:textId="77777777" w:rsidR="00252D6A" w:rsidRPr="00F02D1A" w:rsidRDefault="00252D6A" w:rsidP="00252D6A">
      <w:r w:rsidRPr="00F02D1A">
        <w:rPr>
          <w:rStyle w:val="Style13ptBold"/>
        </w:rPr>
        <w:t>Waxman, 14</w:t>
      </w:r>
      <w:r>
        <w:t>—</w:t>
      </w:r>
      <w:r w:rsidRPr="00F02D1A">
        <w:t xml:space="preserve"> </w:t>
      </w:r>
      <w:r>
        <w:t xml:space="preserve">Matthew, </w:t>
      </w:r>
      <w:r w:rsidRPr="00F02D1A">
        <w:t>Professor of Law at Columbia Law School, as well as Adjunct Senior Fellow for Law &amp; Foreign Policy at the Council on Foreign Relations and Member of the Hoover Institution Task Force on National Security &amp; Law. He previously served in senior positions in the U.S. State Department, Defense Department, and National Security Council.</w:t>
      </w:r>
      <w:r>
        <w:t xml:space="preserve"> “INTENSE MANEUVERS AT THE HAGUE,” Asia Maritime Tranportation Initiative (AMTI), part of the Center for Strategic International Studies (CSIS). Dec 23, </w:t>
      </w:r>
      <w:hyperlink r:id="rId45" w:history="1">
        <w:r w:rsidRPr="002C7DAB">
          <w:rPr>
            <w:rStyle w:val="Hyperlink"/>
          </w:rPr>
          <w:t>http://amti.csis.org/intense-maneuvers-at-the-hague/</w:t>
        </w:r>
      </w:hyperlink>
      <w:r>
        <w:t xml:space="preserve"> --br </w:t>
      </w:r>
    </w:p>
    <w:p w14:paraId="1A26C6C7" w14:textId="77777777" w:rsidR="00252D6A" w:rsidRPr="009920AF" w:rsidRDefault="00252D6A" w:rsidP="00252D6A">
      <w:pPr>
        <w:rPr>
          <w:rStyle w:val="StyleUnderline"/>
        </w:rPr>
      </w:pPr>
      <w:r w:rsidRPr="00212495">
        <w:rPr>
          <w:rStyle w:val="StyleUnderline"/>
        </w:rPr>
        <w:t>In 2013, the Philippines instituted arbitration proceedings in the Hague against China over disputed South China Sea maritime claims – and in doing so it challenged legally of China’s nine-dash line claims over much of that area</w:t>
      </w:r>
      <w:r w:rsidRPr="00F02D1A">
        <w:t xml:space="preserve">. Both states are parties to the UN Convention of the Law of the Sea (UNCLOS), which allows for binding dispute resolution through the Permanent Court of Arbitration. China </w:t>
      </w:r>
      <w:r w:rsidRPr="00F02D1A">
        <w:rPr>
          <w:rStyle w:val="StyleUnderline"/>
        </w:rPr>
        <w:t>has boycotted the proceedings, arguing that in ratifying UNCLOS it had opted out of mandatory dispute settlement of matters relating to sea boundaries.</w:t>
      </w:r>
      <w:r>
        <w:rPr>
          <w:rStyle w:val="StyleUnderline"/>
        </w:rPr>
        <w:t xml:space="preserve"> </w:t>
      </w:r>
      <w:r w:rsidRPr="00F02D1A">
        <w:t xml:space="preserve">Some expect the Permanent Court of Arbitration to reach a decision on jurisdiction – a preliminary ruling on whether it has authority to reach the ultimate merits – in 2015. More likely, though, it will schedule a hearing on the issue next year, which China will probably boycott, and even that preliminary decision on jurisdiction will not occur until 2016 because the jurisdictional arguments are so intertwined with complex issues that go to the ultimate merits. The legal maneuvering in 2015 will be intense, though, because </w:t>
      </w:r>
      <w:r w:rsidRPr="00F02D1A">
        <w:rPr>
          <w:rStyle w:val="Emphasis"/>
          <w:highlight w:val="yellow"/>
        </w:rPr>
        <w:t>the stakes are high</w:t>
      </w:r>
      <w:r w:rsidRPr="00F02D1A">
        <w:t>.</w:t>
      </w:r>
      <w:r>
        <w:t xml:space="preserve"> </w:t>
      </w:r>
      <w:r w:rsidRPr="00F02D1A">
        <w:t xml:space="preserve">For the parties themselves, </w:t>
      </w:r>
      <w:r w:rsidRPr="00F02D1A">
        <w:rPr>
          <w:rStyle w:val="StyleUnderline"/>
        </w:rPr>
        <w:t xml:space="preserve">even an ultimate decision on the merits of these issues may not settle the disputes, because China may ignore an arbitral ruling that it regards as illegitimate. But in the meantime, </w:t>
      </w:r>
      <w:r w:rsidRPr="00F02D1A">
        <w:rPr>
          <w:rStyle w:val="StyleUnderline"/>
          <w:highlight w:val="yellow"/>
        </w:rPr>
        <w:t xml:space="preserve">a decision on jurisdiction will </w:t>
      </w:r>
      <w:r w:rsidRPr="00F02D1A">
        <w:rPr>
          <w:rStyle w:val="Emphasis"/>
          <w:highlight w:val="yellow"/>
        </w:rPr>
        <w:t>shift diplomatic leverage</w:t>
      </w:r>
      <w:r w:rsidRPr="00F02D1A">
        <w:rPr>
          <w:rStyle w:val="StyleUnderline"/>
        </w:rPr>
        <w:t xml:space="preserve"> one direction or the other</w:t>
      </w:r>
      <w:r w:rsidRPr="00F02D1A">
        <w:t>.</w:t>
      </w:r>
      <w:r>
        <w:t xml:space="preserve"> </w:t>
      </w:r>
      <w:r w:rsidRPr="00F02D1A">
        <w:t xml:space="preserve">For the United States, which is a treaty ally of the Philippines, a decision in the Hague that accepts jurisdiction could exacerbate tension between two policy tenets: that the United States does not take a position on competing sovereignty claims in the South China Sea and that it promotes settlement of disputes according to international law. Perhaps </w:t>
      </w:r>
      <w:r w:rsidRPr="00F02D1A">
        <w:rPr>
          <w:rStyle w:val="StyleUnderline"/>
          <w:highlight w:val="yellow"/>
        </w:rPr>
        <w:t xml:space="preserve">the United States can </w:t>
      </w:r>
      <w:r w:rsidRPr="00F02D1A">
        <w:rPr>
          <w:rStyle w:val="Emphasis"/>
          <w:highlight w:val="yellow"/>
        </w:rPr>
        <w:t>push harder</w:t>
      </w:r>
      <w:r w:rsidRPr="00F02D1A">
        <w:rPr>
          <w:rStyle w:val="StyleUnderline"/>
          <w:highlight w:val="yellow"/>
        </w:rPr>
        <w:t xml:space="preserve"> for all parties, including China, </w:t>
      </w:r>
      <w:r w:rsidRPr="00F02D1A">
        <w:rPr>
          <w:rStyle w:val="Emphasis"/>
          <w:highlight w:val="yellow"/>
        </w:rPr>
        <w:t>to abide by arbitral decisions</w:t>
      </w:r>
      <w:r w:rsidRPr="00F02D1A">
        <w:t>, but doing so is awkward because the United States has not itself ratified UNCLOS and thereby subjected itself to binding dispute resolution.</w:t>
      </w:r>
      <w:r>
        <w:t xml:space="preserve"> </w:t>
      </w:r>
      <w:r w:rsidRPr="00F02D1A">
        <w:t xml:space="preserve">For the UNCLOS system – as a body of rules and binding dispute settlement mechanisms – prominence and credibility are at stake. </w:t>
      </w:r>
      <w:r w:rsidRPr="00F02D1A">
        <w:rPr>
          <w:rStyle w:val="StyleUnderline"/>
          <w:highlight w:val="yellow"/>
        </w:rPr>
        <w:t>A decision</w:t>
      </w:r>
      <w:r w:rsidRPr="00F02D1A">
        <w:rPr>
          <w:rStyle w:val="StyleUnderline"/>
        </w:rPr>
        <w:t xml:space="preserve"> that the arbitral panel has jurisdiction </w:t>
      </w:r>
      <w:r w:rsidRPr="00F02D1A">
        <w:rPr>
          <w:rStyle w:val="StyleUnderline"/>
          <w:highlight w:val="yellow"/>
        </w:rPr>
        <w:t xml:space="preserve">would </w:t>
      </w:r>
      <w:r w:rsidRPr="00F02D1A">
        <w:rPr>
          <w:rStyle w:val="Emphasis"/>
          <w:highlight w:val="yellow"/>
        </w:rPr>
        <w:t>push UNCLOS and</w:t>
      </w:r>
      <w:r w:rsidRPr="00F02D1A">
        <w:rPr>
          <w:rStyle w:val="StyleUnderline"/>
        </w:rPr>
        <w:t xml:space="preserve"> its international </w:t>
      </w:r>
      <w:r w:rsidRPr="00F02D1A">
        <w:rPr>
          <w:rStyle w:val="Emphasis"/>
          <w:highlight w:val="yellow"/>
        </w:rPr>
        <w:t>adjudicators</w:t>
      </w:r>
      <w:r w:rsidRPr="00F02D1A">
        <w:rPr>
          <w:rStyle w:val="StyleUnderline"/>
        </w:rPr>
        <w:t xml:space="preserve"> further </w:t>
      </w:r>
      <w:r w:rsidRPr="00F02D1A">
        <w:rPr>
          <w:rStyle w:val="Emphasis"/>
          <w:highlight w:val="yellow"/>
        </w:rPr>
        <w:t>to the fore of disputes</w:t>
      </w:r>
      <w:r w:rsidRPr="00F02D1A">
        <w:rPr>
          <w:rStyle w:val="StyleUnderline"/>
          <w:highlight w:val="yellow"/>
        </w:rPr>
        <w:t xml:space="preserve"> in this regional hotspot</w:t>
      </w:r>
      <w:r w:rsidRPr="00F02D1A">
        <w:t>. In doing so, however, the arbitral panel would risk being ignored, derided and marginalized by the biggest play</w:t>
      </w:r>
      <w:r w:rsidRPr="009920AF">
        <w:rPr>
          <w:u w:val="single"/>
        </w:rPr>
        <w:t>er in the region.</w:t>
      </w:r>
    </w:p>
    <w:p w14:paraId="6FB1F84B" w14:textId="693E0765" w:rsidR="00BD113F" w:rsidRDefault="00BD113F" w:rsidP="00BD113F">
      <w:pPr>
        <w:pStyle w:val="Heading3"/>
      </w:pPr>
      <w:r>
        <w:t>AT: Diplomacy Fails</w:t>
      </w:r>
    </w:p>
    <w:p w14:paraId="2F45824B" w14:textId="3F5CE15A" w:rsidR="00BD113F" w:rsidRPr="00BD113F" w:rsidRDefault="00BD113F" w:rsidP="00BD113F">
      <w:pPr>
        <w:pStyle w:val="Heading4"/>
        <w:rPr>
          <w:sz w:val="22"/>
        </w:rPr>
      </w:pPr>
      <w:r>
        <w:rPr>
          <w:sz w:val="22"/>
        </w:rPr>
        <w:t xml:space="preserve">Diplomacy is </w:t>
      </w:r>
      <w:r>
        <w:rPr>
          <w:sz w:val="22"/>
          <w:u w:val="single"/>
        </w:rPr>
        <w:t>necessary</w:t>
      </w:r>
      <w:r>
        <w:rPr>
          <w:sz w:val="22"/>
        </w:rPr>
        <w:t xml:space="preserve"> even if it isn’t </w:t>
      </w:r>
      <w:r>
        <w:rPr>
          <w:sz w:val="22"/>
          <w:u w:val="single"/>
        </w:rPr>
        <w:t>sufficient</w:t>
      </w:r>
      <w:r>
        <w:rPr>
          <w:sz w:val="22"/>
        </w:rPr>
        <w:t xml:space="preserve"> – their arg just proves a </w:t>
      </w:r>
      <w:r w:rsidRPr="00BD113F">
        <w:rPr>
          <w:sz w:val="22"/>
          <w:u w:val="single"/>
        </w:rPr>
        <w:t>whole-of-government</w:t>
      </w:r>
      <w:r>
        <w:rPr>
          <w:sz w:val="22"/>
        </w:rPr>
        <w:t xml:space="preserve"> approach is key </w:t>
      </w:r>
    </w:p>
    <w:p w14:paraId="18A438F6" w14:textId="77777777" w:rsidR="00BD113F" w:rsidRPr="006B5843" w:rsidRDefault="00BD113F" w:rsidP="00BD113F">
      <w:r>
        <w:rPr>
          <w:b/>
        </w:rPr>
        <w:t>Garamone 16</w:t>
      </w:r>
      <w:r>
        <w:t xml:space="preserve"> </w:t>
      </w:r>
      <w:r w:rsidRPr="008D2DF5">
        <w:rPr>
          <w:sz w:val="18"/>
        </w:rPr>
        <w:t>--- DoD News Defense Media Activity (“International Court to Rule on Maritime Dispute in the South China Sea”, Jim Garamone, U.S. Department of Defense, July 8, 2016, http://www.defense.gov/News-Article-View/Article/831560/international-court-to-rule-on-maritime-dispute-in-the-south-china-sea)//chiragjain</w:t>
      </w:r>
    </w:p>
    <w:p w14:paraId="6F29F44E" w14:textId="77777777" w:rsidR="00BD113F" w:rsidRPr="00AF2794" w:rsidRDefault="00BD113F" w:rsidP="00BD113F">
      <w:pPr>
        <w:rPr>
          <w:sz w:val="14"/>
        </w:rPr>
      </w:pPr>
      <w:r w:rsidRPr="00AF2794">
        <w:rPr>
          <w:sz w:val="14"/>
        </w:rPr>
        <w:t xml:space="preserve">WASHINGTON, July 08, 2016 — An international arbitral tribunal in The Hague, Netherlands will soon rule on the interpretation of international law governing maritime claims in the South China Sea, and American </w:t>
      </w:r>
      <w:r w:rsidRPr="00FE775F">
        <w:rPr>
          <w:rStyle w:val="StyleUnderline"/>
        </w:rPr>
        <w:t>officials urged China to accept the court’s ruling,</w:t>
      </w:r>
      <w:r w:rsidRPr="00AF2794">
        <w:rPr>
          <w:sz w:val="14"/>
        </w:rPr>
        <w:t xml:space="preserve"> a senior Defense Department official told Congress yesterday. The Permanent Court of Arbitration will decide a case brought by the Philippines in 2013 over the Scarborough Shoals. Both the Philippines and China claim sovereignty over the area. Maintaining Sea Lines of Communication The </w:t>
      </w:r>
      <w:r w:rsidRPr="00FE775F">
        <w:rPr>
          <w:rStyle w:val="StyleUnderline"/>
        </w:rPr>
        <w:t xml:space="preserve">United States is interested in maintaining the sea lines of communication through international waterways and airways, </w:t>
      </w:r>
      <w:r w:rsidRPr="00AF2794">
        <w:rPr>
          <w:sz w:val="14"/>
        </w:rPr>
        <w:t xml:space="preserve">Abraham M. Denmark, the deputy assistant secretary of defense for East Asia, said at a joint hearing of two subcommittees of the House Armed Services Committee here. The </w:t>
      </w:r>
      <w:r w:rsidRPr="00FE775F">
        <w:rPr>
          <w:rStyle w:val="StyleUnderline"/>
        </w:rPr>
        <w:t>court’s ruling will mark an important crossroads for the region</w:t>
      </w:r>
      <w:r w:rsidRPr="00AF2794">
        <w:rPr>
          <w:sz w:val="14"/>
        </w:rPr>
        <w:t xml:space="preserve">, Denmark said. “It </w:t>
      </w:r>
      <w:r w:rsidRPr="00FE775F">
        <w:rPr>
          <w:rStyle w:val="StyleUnderline"/>
        </w:rPr>
        <w:t>will present an opportunity for those in the region to determine whether the Asia-Pacific’s future will be defined by adherence to international laws and norms that have enabled it to prosper or that the region’s future will be determined by raw calculations of power,” he</w:t>
      </w:r>
      <w:r w:rsidRPr="00AF2794">
        <w:rPr>
          <w:sz w:val="14"/>
        </w:rPr>
        <w:t xml:space="preserve"> added. China and the Philippines are two of claimants of areas in the South China Sea, said Denmark, noting other nations with claims in the area include Brunei, Vietnam, Malaysia, Indonesia and Taiwan. China, he told the joint panel, has said it will not accept the court’s ruling. The </w:t>
      </w:r>
      <w:r w:rsidRPr="00AF2794">
        <w:rPr>
          <w:rStyle w:val="StyleUnderline"/>
        </w:rPr>
        <w:t>South China Sea is a critical world crossroads, with trillions of dollars’ worth of goods transiting through the region. The U.S. Navy has patrolled the sea since World War II</w:t>
      </w:r>
      <w:r w:rsidRPr="00AF2794">
        <w:rPr>
          <w:sz w:val="14"/>
        </w:rPr>
        <w:t xml:space="preserve">, creating the stability that has allowed the nations of the region to prosper, Denmark said. “It is central to our strategy of strengthening a principled, rules-based order that enables regional stability and prosperity,” he said. China is seeking to assert its claims through occupation -- literally building islands in the Spratly Islands and placing airfields, harbors and logistics hubs that could support military aircraft and ships, Denmark said. Working to Ensure Peace, Stability in Region The </w:t>
      </w:r>
      <w:r w:rsidRPr="00AF2794">
        <w:rPr>
          <w:rStyle w:val="StyleUnderline"/>
        </w:rPr>
        <w:t>United States is pursuing a whole-of-government approach to resolving the problems in the region</w:t>
      </w:r>
      <w:r w:rsidRPr="00AF2794">
        <w:rPr>
          <w:sz w:val="14"/>
        </w:rPr>
        <w:t xml:space="preserve">, he said, noting that the Defense Department is working with the State Department and others to ensure peace and stability. Denmark said </w:t>
      </w:r>
      <w:r w:rsidRPr="00AF2794">
        <w:rPr>
          <w:rStyle w:val="StyleUnderline"/>
        </w:rPr>
        <w:t>DoD is working along four lines of effort in the South China Sea</w:t>
      </w:r>
      <w:r w:rsidRPr="00AF2794">
        <w:rPr>
          <w:sz w:val="14"/>
        </w:rPr>
        <w:t xml:space="preserve">. The first is presence. The United States has a credible, powerful capability in the region, he said, that creates stability and provides the space for diplomacy. “We’ve increased our military presence and we’re ensuring our </w:t>
      </w:r>
      <w:r w:rsidRPr="00AF2794">
        <w:rPr>
          <w:rStyle w:val="StyleUnderline"/>
        </w:rPr>
        <w:t>presence is geographically distributed, operationally resilient and politically sustainable,” he added.</w:t>
      </w:r>
      <w:r>
        <w:rPr>
          <w:rStyle w:val="StyleUnderline"/>
        </w:rPr>
        <w:t xml:space="preserve"> </w:t>
      </w:r>
      <w:r w:rsidRPr="00AF2794">
        <w:rPr>
          <w:sz w:val="14"/>
        </w:rPr>
        <w:t xml:space="preserve">The second line of effort is an increase in the tempo of military operations in the region, he told the panel. Exercises, freedom of navigation exercises and presence operations mean DoD continues to fly, sail and operate “wherever international law allows so that others can do the same,” Denmark said. </w:t>
      </w:r>
      <w:r w:rsidRPr="00AF2794">
        <w:rPr>
          <w:rStyle w:val="StyleUnderline"/>
        </w:rPr>
        <w:t>DoD is also working with partner nations to enhance their capabilities and capacity, particularly through work with the Association of Southeast Asian Nations, Denmark said.</w:t>
      </w:r>
      <w:r>
        <w:rPr>
          <w:rStyle w:val="StyleUnderline"/>
        </w:rPr>
        <w:t xml:space="preserve"> </w:t>
      </w:r>
      <w:r w:rsidRPr="00AF2794">
        <w:rPr>
          <w:rStyle w:val="StyleUnderline"/>
        </w:rPr>
        <w:t>“Finally, we are engaging China directly to reduce risk. … We seek to keep lines of communication with Beijing open and improve our cooperation in areas of mutual interest and to speak candidly and constructively when we disagree</w:t>
      </w:r>
      <w:r w:rsidRPr="00AF2794">
        <w:rPr>
          <w:sz w:val="14"/>
        </w:rPr>
        <w:t>,” he said.</w:t>
      </w:r>
    </w:p>
    <w:p w14:paraId="2BB3E42E" w14:textId="77777777" w:rsidR="00BD113F" w:rsidRPr="00BD113F" w:rsidRDefault="00BD113F" w:rsidP="00BD113F"/>
    <w:p w14:paraId="45C1D7B1" w14:textId="77777777" w:rsidR="00252D6A" w:rsidRPr="00252D6A" w:rsidRDefault="00252D6A" w:rsidP="00252D6A"/>
    <w:p w14:paraId="2071D039" w14:textId="77777777" w:rsidR="007220EC" w:rsidRPr="007220EC" w:rsidRDefault="007220EC" w:rsidP="007220EC"/>
    <w:p w14:paraId="75F7903A" w14:textId="0EA425D1" w:rsidR="008D2915" w:rsidRDefault="00EE6BFC" w:rsidP="008D2915">
      <w:pPr>
        <w:pStyle w:val="Heading2"/>
      </w:pPr>
      <w:r>
        <w:t>SCS Impact/Yes War</w:t>
      </w:r>
    </w:p>
    <w:p w14:paraId="65EE0537" w14:textId="48E62009" w:rsidR="00221268" w:rsidRDefault="00221268" w:rsidP="008050C7">
      <w:pPr>
        <w:pStyle w:val="Heading3"/>
      </w:pPr>
      <w:r>
        <w:t xml:space="preserve">Yes </w:t>
      </w:r>
      <w:r w:rsidR="008050C7">
        <w:t>Escalation</w:t>
      </w:r>
      <w:r>
        <w:t>—2ac**</w:t>
      </w:r>
    </w:p>
    <w:p w14:paraId="65993047" w14:textId="77777777" w:rsidR="008050C7" w:rsidRPr="008050C7" w:rsidRDefault="008050C7" w:rsidP="008050C7"/>
    <w:p w14:paraId="37DB3625" w14:textId="2924055A" w:rsidR="00221268" w:rsidRPr="00221268" w:rsidRDefault="00221268" w:rsidP="00221268">
      <w:pPr>
        <w:pStyle w:val="Heading4"/>
      </w:pPr>
      <w:r>
        <w:t xml:space="preserve">This ev answers </w:t>
      </w:r>
      <w:r>
        <w:rPr>
          <w:u w:val="single"/>
        </w:rPr>
        <w:t>every</w:t>
      </w:r>
      <w:r>
        <w:t xml:space="preserve"> major no escalation claim </w:t>
      </w:r>
    </w:p>
    <w:p w14:paraId="279C59EF" w14:textId="77777777" w:rsidR="00221268" w:rsidRDefault="00221268" w:rsidP="00221268">
      <w:r w:rsidRPr="00D55D36">
        <w:rPr>
          <w:rStyle w:val="Style13ptBold"/>
        </w:rPr>
        <w:t>Thompson 7/12</w:t>
      </w:r>
      <w:r>
        <w:t xml:space="preserve"> -- (Mark Thompson, 7/12/16, "Showdown Now Looming Over the South China Sea," TIME, http://time.com/4402562/south-china-sea-hague-ruling/)//A-Sharma</w:t>
      </w:r>
    </w:p>
    <w:p w14:paraId="72B76F4A" w14:textId="4C030F26" w:rsidR="00221268" w:rsidRPr="00A47780" w:rsidRDefault="00221268" w:rsidP="00221268">
      <w:pPr>
        <w:rPr>
          <w:rStyle w:val="StyleUnderline"/>
        </w:rPr>
      </w:pPr>
      <w:r>
        <w:t>The showdown over the South China Sea began Tuesday when an international court in The Hague declared that China’s claims to 90% of the world’s critical trade route are bogus. Just like an old-time Western, the lesser-armed folks in town</w:t>
      </w:r>
      <w:r w:rsidRPr="00A47780">
        <w:rPr>
          <w:rStyle w:val="StyleUnderline"/>
        </w:rPr>
        <w:t xml:space="preserve">—in this case including Brunei, Malaysia, the Philippines and Vietnam—have scurried off into the buildings lining Main Street. </w:t>
      </w:r>
      <w:r w:rsidRPr="00A47780">
        <w:rPr>
          <w:rStyle w:val="Emphasis"/>
        </w:rPr>
        <w:t>They’ve closed the shutters, leaving them open just enough to peek nervously as China and the United States prepare for a confrontation</w:t>
      </w:r>
      <w:r w:rsidRPr="00A47780">
        <w:rPr>
          <w:rStyle w:val="StyleUnderline"/>
        </w:rPr>
        <w:t>.</w:t>
      </w:r>
      <w:r w:rsidR="008050C7">
        <w:rPr>
          <w:rStyle w:val="StyleUnderline"/>
        </w:rPr>
        <w:t xml:space="preserve"> </w:t>
      </w:r>
      <w:r>
        <w:t>“</w:t>
      </w:r>
      <w:r w:rsidRPr="00A47780">
        <w:rPr>
          <w:rStyle w:val="Emphasis"/>
        </w:rPr>
        <w:t>China’s sweeping, yet undefined, South China Sea claims don’t hold water</w:t>
      </w:r>
      <w:r>
        <w:t xml:space="preserve">,” </w:t>
      </w:r>
      <w:r w:rsidRPr="00A47780">
        <w:rPr>
          <w:rStyle w:val="StyleUnderline"/>
        </w:rPr>
        <w:t>U.S. Naval War College Chinese expert Andrew Erickson said shortly after the ruling</w:t>
      </w:r>
      <w:r>
        <w:t>. “</w:t>
      </w:r>
      <w:r w:rsidRPr="00A47780">
        <w:rPr>
          <w:rStyle w:val="StyleUnderline"/>
        </w:rPr>
        <w:t>Looking forward, all parties concerned must prevent China from grabbing with coercion or force what it could not—and now clearly cannot—obtain legally.”</w:t>
      </w:r>
      <w:r>
        <w:t xml:space="preserve"> The five-member panel unanimously ruled that Beijing’s claim to nearly all of the South China Sea because of its historic presence in the region has no merit. </w:t>
      </w:r>
      <w:r w:rsidRPr="00A47780">
        <w:rPr>
          <w:rStyle w:val="StyleUnderline"/>
        </w:rPr>
        <w:t>As expected, China quickly rejected the ruling.</w:t>
      </w:r>
      <w:r w:rsidR="008050C7">
        <w:t xml:space="preserve"> </w:t>
      </w:r>
      <w:r>
        <w:t xml:space="preserve">So what happens now? The </w:t>
      </w:r>
      <w:r w:rsidRPr="00A47780">
        <w:rPr>
          <w:rStyle w:val="StyleUnderline"/>
        </w:rPr>
        <w:t>South China Sea has instantly become uncharted waters for the globe’s two most-powerful nations. The ruling</w:t>
      </w:r>
      <w:r>
        <w:t xml:space="preserve"> from the Netherlands, while legally binding, </w:t>
      </w:r>
      <w:r w:rsidRPr="00A47780">
        <w:rPr>
          <w:rStyle w:val="StyleUnderline"/>
        </w:rPr>
        <w:t>has no mechanism for enforcement</w:t>
      </w:r>
      <w:r>
        <w:t xml:space="preserve">. That means negotiations will be required to ease the growing territorial tensions in and around the South China Sea. If talks don’t happen, or go nowhere—and </w:t>
      </w:r>
      <w:r w:rsidRPr="00A47780">
        <w:rPr>
          <w:rStyle w:val="Emphasis"/>
        </w:rPr>
        <w:t>China continues to refuse to back down—a military clash could occur.</w:t>
      </w:r>
      <w:r w:rsidR="008050C7">
        <w:rPr>
          <w:rStyle w:val="Emphasis"/>
        </w:rPr>
        <w:t xml:space="preserve"> </w:t>
      </w:r>
      <w:r w:rsidRPr="00A47780">
        <w:rPr>
          <w:rStyle w:val="StyleUnderline"/>
        </w:rPr>
        <w:t>U.S. optimists hope that after an initial outburst, the Chinese will realize the international community has taken a firm stance against its claims in the South China Sea</w:t>
      </w:r>
      <w:r>
        <w:t xml:space="preserve">, through which $5 trillion in trade passes annually. Starting bilateral talks on fishing and oil rights between China and the Philippines, which brought the case to The Hague, could ease tensions. </w:t>
      </w:r>
      <w:r w:rsidRPr="00A47780">
        <w:rPr>
          <w:rStyle w:val="StyleUnderline"/>
        </w:rPr>
        <w:t>The ruling may compel Beijing to curb its dredging in the South China Sea to create new islets claimed as Chinese territory.</w:t>
      </w:r>
      <w:r w:rsidR="008050C7">
        <w:rPr>
          <w:rStyle w:val="StyleUnderline"/>
        </w:rPr>
        <w:t xml:space="preserve"> </w:t>
      </w:r>
      <w:r>
        <w:t xml:space="preserve">But U.S. pessimists suggest </w:t>
      </w:r>
      <w:r w:rsidRPr="00A47780">
        <w:rPr>
          <w:rStyle w:val="Emphasis"/>
        </w:rPr>
        <w:t>China is more likely to increase its island-building, and perhaps impose a blockade on Philippine sailors on a desolate shoal who are based there seeking to declare it as part of the Philippines.</w:t>
      </w:r>
      <w:r>
        <w:t xml:space="preserve"> The </w:t>
      </w:r>
      <w:r w:rsidRPr="00A47780">
        <w:rPr>
          <w:rStyle w:val="StyleUnderline"/>
        </w:rPr>
        <w:t>Chinese blockaded the shoal in 2014. “</w:t>
      </w:r>
      <w:r>
        <w:t>Eventually, Manila ran that blockade by taking a civilian ship, stuffing it full of supplies, stuffing it full of foreign journalists and forcing a difficult decision on the Chinese: `Shoot us out of the water or let us go!’—and the Chinese backed off,” Gregory Poling of the Center for Strategic and International Studies said last month at a CSIS session. “</w:t>
      </w:r>
      <w:r w:rsidRPr="00A47780">
        <w:rPr>
          <w:rStyle w:val="Emphasis"/>
        </w:rPr>
        <w:t>We could very well see a repeat of that episode with a stronger Chinese response</w:t>
      </w:r>
      <w:r>
        <w:t>.”</w:t>
      </w:r>
      <w:r w:rsidR="008050C7">
        <w:t xml:space="preserve"> </w:t>
      </w:r>
      <w:r w:rsidRPr="00A47780">
        <w:rPr>
          <w:rStyle w:val="StyleUnderline"/>
        </w:rPr>
        <w:t xml:space="preserve">That, in turn, could lead to a stronger U.S. response, given the 1951 mutual defense pact between Manila and Washington. </w:t>
      </w:r>
      <w:r>
        <w:t xml:space="preserve">A </w:t>
      </w:r>
      <w:r w:rsidRPr="00A47780">
        <w:t>renewed Chinese blockade of the Second Thomas Shoal “would carry with it the highest risk of kinetic interaction</w:t>
      </w:r>
      <w:r>
        <w:t>”—</w:t>
      </w:r>
      <w:r w:rsidRPr="00A47780">
        <w:rPr>
          <w:rStyle w:val="Emphasis"/>
        </w:rPr>
        <w:t>guns being fired, missiles being launched and/or bombs being dropped—“with the U.S. Air Force or Navy,” Asian expert Michael Green said at the CSIS gathering.</w:t>
      </w:r>
      <w:r w:rsidR="008050C7">
        <w:rPr>
          <w:rStyle w:val="Emphasis"/>
        </w:rPr>
        <w:t xml:space="preserve"> </w:t>
      </w:r>
      <w:r w:rsidRPr="00A47780">
        <w:rPr>
          <w:rStyle w:val="StyleUnderline"/>
        </w:rPr>
        <w:t>China may also respond by declaring an air-defense identification zone over the South China Sea</w:t>
      </w:r>
      <w:r>
        <w:t xml:space="preserve">, as it did over the East China Sea in 2013. </w:t>
      </w:r>
      <w:r w:rsidRPr="00A47780">
        <w:rPr>
          <w:rStyle w:val="StyleUnderline"/>
        </w:rPr>
        <w:t>That would require foreign flights to identify themselves to China before enterin</w:t>
      </w:r>
      <w:r>
        <w:t xml:space="preserve">g. While </w:t>
      </w:r>
      <w:r w:rsidRPr="00A47780">
        <w:rPr>
          <w:rStyle w:val="StyleUnderline"/>
        </w:rPr>
        <w:t>civilian airlines have complied,</w:t>
      </w:r>
      <w:r>
        <w:t xml:space="preserve"> </w:t>
      </w:r>
      <w:r w:rsidRPr="00A47780">
        <w:rPr>
          <w:rStyle w:val="StyleUnderline"/>
        </w:rPr>
        <w:t>the U.S. military has not</w:t>
      </w:r>
      <w:r>
        <w:t xml:space="preserve">. </w:t>
      </w:r>
      <w:r w:rsidRPr="00A47780">
        <w:rPr>
          <w:rStyle w:val="StyleUnderline"/>
        </w:rPr>
        <w:t>China has been building airstrips on islets in the South China Sea, and could deploy fighter aircraft to them shortly before declaring the sea a second air-defense identification zone.</w:t>
      </w:r>
      <w:r>
        <w:t xml:space="preserve"> “</w:t>
      </w:r>
      <w:r w:rsidRPr="00A47780">
        <w:rPr>
          <w:rStyle w:val="Emphasis"/>
        </w:rPr>
        <w:t>At the end of the day that’s an elegant target set for the U.S.,” CSIS’s Andrew Shearer said.</w:t>
      </w:r>
      <w:r w:rsidR="008050C7">
        <w:rPr>
          <w:rStyle w:val="StyleUnderline"/>
        </w:rPr>
        <w:t xml:space="preserve"> </w:t>
      </w:r>
      <w:r w:rsidRPr="00A47780">
        <w:rPr>
          <w:rStyle w:val="StyleUnderline"/>
        </w:rPr>
        <w:t>A pair of U.S. aircraft carriers is now steaming in the western Pacific</w:t>
      </w:r>
      <w:r>
        <w:t xml:space="preserve">. “We don’t get to do two-carrier operations very often,” Admiral John Richardson, the U.S. chief of naval operations, said last month. “It’s a terrific opportunity for us to do some [training for] high-end war-fighting.” </w:t>
      </w:r>
      <w:r w:rsidRPr="00A47780">
        <w:rPr>
          <w:rStyle w:val="Emphasis"/>
        </w:rPr>
        <w:t>But U.S. warships sailing in or near the South China Sea also represent a fat target for China. Beijing has spent years developing and deploying the DF-21D missile, informally known inside the Pentagon as the “carrier killer.”</w:t>
      </w:r>
      <w:r w:rsidR="008050C7">
        <w:rPr>
          <w:rStyle w:val="Emphasis"/>
        </w:rPr>
        <w:t xml:space="preserve"> </w:t>
      </w:r>
      <w:r>
        <w:t xml:space="preserve">The </w:t>
      </w:r>
      <w:r w:rsidRPr="00A47780">
        <w:rPr>
          <w:rStyle w:val="StyleUnderline"/>
        </w:rPr>
        <w:t>decision also is likely to embolden the U.S. to continue—and perhaps step up—its naval patrols in the South China Sea</w:t>
      </w:r>
      <w:r>
        <w:t>. The U.S. has refused to acknowledge China’s claim of sovereignty to much of it, and repeated “freedom of navigation” exercises through the disputed waters will serve to emphasize the American position, which is widely shared by the non-Chinese nations bordering the sea.</w:t>
      </w:r>
      <w:r w:rsidR="008050C7">
        <w:t xml:space="preserve"> </w:t>
      </w:r>
      <w:r w:rsidRPr="00A47780">
        <w:rPr>
          <w:rStyle w:val="StyleUnderline"/>
        </w:rPr>
        <w:t>Eyeing one another down that deserted Main Street, both China and the U.S. are wondering if the other is going to reach for its gun. “We have reached a critical turning point,”</w:t>
      </w:r>
      <w:r>
        <w:t xml:space="preserve"> </w:t>
      </w:r>
      <w:r w:rsidRPr="00A47780">
        <w:rPr>
          <w:rStyle w:val="StyleUnderline"/>
        </w:rPr>
        <w:t>says Jerry Hendrix, a retired Navy captain now at the Center for a New American Security. “The U.S. and its Navy, in particular, must now consider plans on how it can best support the international community and uphold the rule of law. All options must be on the table.”</w:t>
      </w:r>
    </w:p>
    <w:p w14:paraId="27CE122F" w14:textId="40DDFC2B" w:rsidR="00221268" w:rsidRDefault="008050C7" w:rsidP="008050C7">
      <w:pPr>
        <w:pStyle w:val="Heading3"/>
      </w:pPr>
      <w:r>
        <w:t xml:space="preserve">Yes War—2ac** </w:t>
      </w:r>
    </w:p>
    <w:p w14:paraId="00363B27" w14:textId="77777777" w:rsidR="008050C7" w:rsidRDefault="008050C7" w:rsidP="008050C7"/>
    <w:p w14:paraId="3609745E" w14:textId="77777777" w:rsidR="008050C7" w:rsidRDefault="008050C7" w:rsidP="008050C7">
      <w:pPr>
        <w:pStyle w:val="Heading4"/>
      </w:pPr>
      <w:r>
        <w:t>War is coming – historic trends and multiple scenarios for escalation</w:t>
      </w:r>
    </w:p>
    <w:p w14:paraId="23C209E0" w14:textId="77777777" w:rsidR="008050C7" w:rsidRPr="00010751" w:rsidRDefault="008050C7" w:rsidP="008050C7">
      <w:r>
        <w:rPr>
          <w:rStyle w:val="Style13ptBold"/>
        </w:rPr>
        <w:t xml:space="preserve">Seidel 7/13 </w:t>
      </w:r>
      <w:r>
        <w:t xml:space="preserve">(Jamie, Network Digital News Producer at News Corporation, Australia. “South China Sea escalations leave analysts wondering who would win if war broke out” </w:t>
      </w:r>
      <w:r>
        <w:rPr>
          <w:i/>
        </w:rPr>
        <w:t xml:space="preserve">New Zealand Herald </w:t>
      </w:r>
      <w:hyperlink r:id="rId46" w:history="1">
        <w:r w:rsidRPr="001D22ED">
          <w:rPr>
            <w:rStyle w:val="Hyperlink"/>
          </w:rPr>
          <w:t>http://www.nzherald.co.nz/world/news/article.cfm?c_id=2&amp;objectid=11673827</w:t>
        </w:r>
      </w:hyperlink>
      <w:r>
        <w:t xml:space="preserve"> )//masonw</w:t>
      </w:r>
    </w:p>
    <w:p w14:paraId="6601940A" w14:textId="77777777" w:rsidR="008050C7" w:rsidRPr="00D437D6" w:rsidRDefault="008050C7" w:rsidP="008050C7">
      <w:pPr>
        <w:rPr>
          <w:rStyle w:val="StyleUnderline"/>
        </w:rPr>
      </w:pPr>
      <w:r w:rsidRPr="00010751">
        <w:rPr>
          <w:sz w:val="16"/>
        </w:rPr>
        <w:t xml:space="preserve">Ties that bind </w:t>
      </w:r>
      <w:r w:rsidRPr="00010751">
        <w:rPr>
          <w:rStyle w:val="StyleUnderline"/>
        </w:rPr>
        <w:t>Analysts</w:t>
      </w:r>
      <w:r w:rsidRPr="0026509E">
        <w:rPr>
          <w:rStyle w:val="StyleUnderline"/>
        </w:rPr>
        <w:t xml:space="preserve"> are pointing out fundamental similarities between current events and </w:t>
      </w:r>
      <w:r w:rsidRPr="0026509E">
        <w:rPr>
          <w:rStyle w:val="Emphasis"/>
        </w:rPr>
        <w:t>historical war-generating scenarios.</w:t>
      </w:r>
      <w:r>
        <w:rPr>
          <w:rStyle w:val="Emphasis"/>
        </w:rPr>
        <w:t xml:space="preserve"> </w:t>
      </w:r>
      <w:r w:rsidRPr="0026509E">
        <w:rPr>
          <w:rStyle w:val="StyleUnderline"/>
        </w:rPr>
        <w:t>Sparta's fear of the rise of Athens made war inevitable</w:t>
      </w:r>
      <w:r w:rsidRPr="00010751">
        <w:rPr>
          <w:sz w:val="16"/>
        </w:rPr>
        <w:t xml:space="preserve">. </w:t>
      </w:r>
      <w:r w:rsidRPr="0026509E">
        <w:rPr>
          <w:rStyle w:val="StyleUnderline"/>
        </w:rPr>
        <w:t>Global</w:t>
      </w:r>
      <w:r w:rsidRPr="00010751">
        <w:rPr>
          <w:sz w:val="16"/>
        </w:rPr>
        <w:t xml:space="preserve"> </w:t>
      </w:r>
      <w:r w:rsidRPr="0026509E">
        <w:rPr>
          <w:rStyle w:val="StyleUnderline"/>
        </w:rPr>
        <w:t>discomfort with Germany's growing economic and military influence produced two World Wars.</w:t>
      </w:r>
      <w:r>
        <w:rPr>
          <w:rStyle w:val="StyleUnderline"/>
        </w:rPr>
        <w:t xml:space="preserve"> </w:t>
      </w:r>
      <w:r w:rsidRPr="00010751">
        <w:rPr>
          <w:sz w:val="16"/>
        </w:rPr>
        <w:t xml:space="preserve">There is little doubt that China's rapid growth in economic and military might, and its willingness to flex it, has unsettled the prevailing order of things. But there is hope: One notable clash of empires - </w:t>
      </w:r>
      <w:r w:rsidRPr="00B12B03">
        <w:rPr>
          <w:rStyle w:val="StyleUnderline"/>
        </w:rPr>
        <w:t>the US-Soviet Cold War - avoided</w:t>
      </w:r>
      <w:r w:rsidRPr="00010751">
        <w:rPr>
          <w:sz w:val="16"/>
        </w:rPr>
        <w:t xml:space="preserve"> a shooting conflict. But that was due to </w:t>
      </w:r>
      <w:r w:rsidRPr="00B12B03">
        <w:rPr>
          <w:rStyle w:val="StyleUnderline"/>
        </w:rPr>
        <w:t>the prospect of nuclear war.</w:t>
      </w:r>
      <w:r>
        <w:rPr>
          <w:rStyle w:val="StyleUnderline"/>
        </w:rPr>
        <w:t xml:space="preserve"> </w:t>
      </w:r>
      <w:r w:rsidRPr="00B12B03">
        <w:rPr>
          <w:rStyle w:val="StyleUnderline"/>
        </w:rPr>
        <w:t>Does such a fear still hold sway</w:t>
      </w:r>
      <w:r w:rsidRPr="00010751">
        <w:rPr>
          <w:sz w:val="16"/>
        </w:rPr>
        <w:t xml:space="preserve">? </w:t>
      </w:r>
      <w:r w:rsidRPr="008C0CFF">
        <w:rPr>
          <w:rStyle w:val="StyleUnderline"/>
        </w:rPr>
        <w:t>The presences of potential flashpoints are not in doubt</w:t>
      </w:r>
      <w:r w:rsidRPr="00010751">
        <w:rPr>
          <w:sz w:val="16"/>
        </w:rPr>
        <w:t xml:space="preserve">. </w:t>
      </w:r>
      <w:r w:rsidRPr="005A7933">
        <w:rPr>
          <w:rStyle w:val="StyleUnderline"/>
        </w:rPr>
        <w:t xml:space="preserve">The United States is </w:t>
      </w:r>
      <w:r w:rsidRPr="005A7933">
        <w:rPr>
          <w:rStyle w:val="Emphasis"/>
        </w:rPr>
        <w:t>bound to come to the assistance</w:t>
      </w:r>
      <w:r w:rsidRPr="005A7933">
        <w:rPr>
          <w:rStyle w:val="StyleUnderline"/>
        </w:rPr>
        <w:t xml:space="preserve"> </w:t>
      </w:r>
      <w:r w:rsidRPr="005A7933">
        <w:rPr>
          <w:rStyle w:val="Emphasis"/>
        </w:rPr>
        <w:t>of</w:t>
      </w:r>
      <w:r w:rsidRPr="005A7933">
        <w:rPr>
          <w:rStyle w:val="StyleUnderline"/>
        </w:rPr>
        <w:t xml:space="preserve"> its former protectorate the </w:t>
      </w:r>
      <w:r w:rsidRPr="005A7933">
        <w:rPr>
          <w:rStyle w:val="Emphasis"/>
        </w:rPr>
        <w:t>Philippines</w:t>
      </w:r>
      <w:r w:rsidRPr="00010751">
        <w:rPr>
          <w:sz w:val="16"/>
        </w:rPr>
        <w:t xml:space="preserve"> </w:t>
      </w:r>
      <w:r w:rsidRPr="005A7933">
        <w:rPr>
          <w:rStyle w:val="StyleUnderline"/>
        </w:rPr>
        <w:t>under a 1951 mutual defence treaty</w:t>
      </w:r>
      <w:r w:rsidRPr="00010751">
        <w:rPr>
          <w:sz w:val="16"/>
        </w:rPr>
        <w:t xml:space="preserve">. So </w:t>
      </w:r>
      <w:r w:rsidRPr="007B2970">
        <w:rPr>
          <w:rStyle w:val="StyleUnderline"/>
        </w:rPr>
        <w:t>any aggressive action by Beijing to claim Scarborough Shoal</w:t>
      </w:r>
      <w:r w:rsidRPr="00010751">
        <w:rPr>
          <w:sz w:val="16"/>
        </w:rPr>
        <w:t xml:space="preserve">, just </w:t>
      </w:r>
      <w:r w:rsidRPr="007B2970">
        <w:rPr>
          <w:rStyle w:val="StyleUnderline"/>
        </w:rPr>
        <w:t>220km off the mainland</w:t>
      </w:r>
      <w:r w:rsidRPr="00010751">
        <w:rPr>
          <w:sz w:val="16"/>
        </w:rPr>
        <w:t xml:space="preserve">, </w:t>
      </w:r>
      <w:r w:rsidRPr="007B2970">
        <w:rPr>
          <w:rStyle w:val="StyleUnderline"/>
        </w:rPr>
        <w:t>could become a trigger.</w:t>
      </w:r>
      <w:r>
        <w:rPr>
          <w:rStyle w:val="StyleUnderline"/>
        </w:rPr>
        <w:t xml:space="preserve"> </w:t>
      </w:r>
      <w:r w:rsidRPr="00C01DDE">
        <w:rPr>
          <w:rStyle w:val="StyleUnderline"/>
        </w:rPr>
        <w:t>It's a similar story with Japan</w:t>
      </w:r>
      <w:r w:rsidRPr="00010751">
        <w:rPr>
          <w:sz w:val="16"/>
        </w:rPr>
        <w:t xml:space="preserve">. </w:t>
      </w:r>
      <w:r w:rsidRPr="00C01DDE">
        <w:rPr>
          <w:rStyle w:val="StyleUnderline"/>
        </w:rPr>
        <w:t>Washington signed a</w:t>
      </w:r>
      <w:r w:rsidRPr="00010751">
        <w:rPr>
          <w:sz w:val="16"/>
        </w:rPr>
        <w:t xml:space="preserve"> mutual defence </w:t>
      </w:r>
      <w:r w:rsidRPr="00C01DDE">
        <w:rPr>
          <w:rStyle w:val="StyleUnderline"/>
        </w:rPr>
        <w:t>pact in 1951 to shore up Tokyo's</w:t>
      </w:r>
      <w:r w:rsidRPr="00010751">
        <w:rPr>
          <w:sz w:val="16"/>
        </w:rPr>
        <w:t xml:space="preserve"> post-World War II pacifist </w:t>
      </w:r>
      <w:r w:rsidRPr="00C01DDE">
        <w:rPr>
          <w:rStyle w:val="StyleUnderline"/>
        </w:rPr>
        <w:t>constitution</w:t>
      </w:r>
      <w:r w:rsidRPr="00010751">
        <w:rPr>
          <w:sz w:val="16"/>
        </w:rPr>
        <w:t xml:space="preserve">. And Beijing believes the Senkaku/Diaoyu islands, claimed by Japan, are rightfully its. Similar </w:t>
      </w:r>
      <w:r w:rsidRPr="00A70175">
        <w:rPr>
          <w:rStyle w:val="StyleUnderline"/>
        </w:rPr>
        <w:t>US promises are in place to protec</w:t>
      </w:r>
      <w:r w:rsidRPr="00010751">
        <w:rPr>
          <w:sz w:val="16"/>
        </w:rPr>
        <w:t xml:space="preserve">t the interests of </w:t>
      </w:r>
      <w:r w:rsidRPr="00A70175">
        <w:rPr>
          <w:rStyle w:val="StyleUnderline"/>
        </w:rPr>
        <w:t>South Korea</w:t>
      </w:r>
      <w:r w:rsidRPr="00010751">
        <w:rPr>
          <w:sz w:val="16"/>
        </w:rPr>
        <w:t xml:space="preserve"> </w:t>
      </w:r>
      <w:r w:rsidRPr="00A70175">
        <w:rPr>
          <w:rStyle w:val="StyleUnderline"/>
        </w:rPr>
        <w:t>and Taiwan</w:t>
      </w:r>
      <w:r w:rsidRPr="00010751">
        <w:rPr>
          <w:sz w:val="16"/>
        </w:rPr>
        <w:t xml:space="preserve">, </w:t>
      </w:r>
      <w:r w:rsidRPr="00A70175">
        <w:rPr>
          <w:rStyle w:val="StyleUnderline"/>
        </w:rPr>
        <w:t>and many other nations on the edges of this dispute.</w:t>
      </w:r>
      <w:r>
        <w:rPr>
          <w:rStyle w:val="StyleUnderline"/>
        </w:rPr>
        <w:t xml:space="preserve"> </w:t>
      </w:r>
      <w:r w:rsidRPr="00010751">
        <w:rPr>
          <w:sz w:val="16"/>
        </w:rPr>
        <w:t xml:space="preserve">The Court of Arbitration ruling that backs up national claims under the United Nations Convention on the Law of the Sea will place pressure on the United States to uphold its word. Point of no return </w:t>
      </w:r>
      <w:r w:rsidRPr="00151166">
        <w:rPr>
          <w:rStyle w:val="StyleUnderline"/>
        </w:rPr>
        <w:t>The game of diplomatic brinkmanship is a dangerous one</w:t>
      </w:r>
      <w:r w:rsidRPr="00010751">
        <w:rPr>
          <w:sz w:val="16"/>
        </w:rPr>
        <w:t xml:space="preserve">. Especially when played out at sea or in the air. In 2001 </w:t>
      </w:r>
      <w:r w:rsidRPr="00F54081">
        <w:rPr>
          <w:rStyle w:val="StyleUnderline"/>
        </w:rPr>
        <w:t>a Chinese fighter jet collided with a US</w:t>
      </w:r>
      <w:r w:rsidRPr="00010751">
        <w:rPr>
          <w:sz w:val="16"/>
        </w:rPr>
        <w:t xml:space="preserve"> surveillance </w:t>
      </w:r>
      <w:r w:rsidRPr="00F54081">
        <w:rPr>
          <w:rStyle w:val="StyleUnderline"/>
        </w:rPr>
        <w:t>aircraft over the South China</w:t>
      </w:r>
      <w:r w:rsidRPr="00010751">
        <w:rPr>
          <w:sz w:val="16"/>
        </w:rPr>
        <w:t xml:space="preserve"> </w:t>
      </w:r>
      <w:r w:rsidRPr="00F54081">
        <w:rPr>
          <w:rStyle w:val="StyleUnderline"/>
        </w:rPr>
        <w:t>Sea</w:t>
      </w:r>
      <w:r w:rsidRPr="00010751">
        <w:rPr>
          <w:sz w:val="16"/>
        </w:rPr>
        <w:t xml:space="preserve">. The fighter crashed, killing its pilot, while the US aircraft was forced to make an emergency landing on China's Hainan Island. Its 24-man crew were held prisoner for 11 days. </w:t>
      </w:r>
      <w:r w:rsidRPr="00F54081">
        <w:rPr>
          <w:rStyle w:val="StyleUnderline"/>
        </w:rPr>
        <w:t>Such an incident now would</w:t>
      </w:r>
      <w:r w:rsidRPr="00010751">
        <w:rPr>
          <w:sz w:val="16"/>
        </w:rPr>
        <w:t xml:space="preserve"> likely </w:t>
      </w:r>
      <w:r w:rsidRPr="00F54081">
        <w:rPr>
          <w:rStyle w:val="StyleUnderline"/>
        </w:rPr>
        <w:t>spark a</w:t>
      </w:r>
      <w:r w:rsidRPr="00010751">
        <w:rPr>
          <w:sz w:val="16"/>
        </w:rPr>
        <w:t xml:space="preserve">n intense diplomatic </w:t>
      </w:r>
      <w:r w:rsidRPr="00F54081">
        <w:rPr>
          <w:rStyle w:val="StyleUnderline"/>
        </w:rPr>
        <w:t>crisis</w:t>
      </w:r>
      <w:r w:rsidRPr="00010751">
        <w:rPr>
          <w:sz w:val="16"/>
        </w:rPr>
        <w:t xml:space="preserve">. The Rand Corporation recently ran just such a scenario with the Foreign Policy Group. It looked at the dispute over the Senkaku/Diaoyu islands in the East China Sea. It traced the fallout from a fictional chain of events sparked when Japanese ultranationalists plant a flag on one of the rocky outcrops. The scenario rapidly degenerated into a series of escalations, including China's deployment of warships to arrest the activists. </w:t>
      </w:r>
      <w:r w:rsidRPr="005660BB">
        <w:rPr>
          <w:rStyle w:val="StyleUnderline"/>
        </w:rPr>
        <w:t>Neither side backs down.</w:t>
      </w:r>
      <w:r>
        <w:rPr>
          <w:rStyle w:val="StyleUnderline"/>
        </w:rPr>
        <w:t xml:space="preserve"> </w:t>
      </w:r>
      <w:r w:rsidRPr="005660BB">
        <w:rPr>
          <w:rStyle w:val="StyleUnderline"/>
        </w:rPr>
        <w:t>Accidents happen.</w:t>
      </w:r>
      <w:r>
        <w:rPr>
          <w:rStyle w:val="StyleUnderline"/>
        </w:rPr>
        <w:t xml:space="preserve"> </w:t>
      </w:r>
      <w:r w:rsidRPr="005660BB">
        <w:rPr>
          <w:rStyle w:val="StyleUnderline"/>
        </w:rPr>
        <w:t>Shots are fired.</w:t>
      </w:r>
      <w:r>
        <w:rPr>
          <w:rStyle w:val="StyleUnderline"/>
        </w:rPr>
        <w:t xml:space="preserve"> </w:t>
      </w:r>
      <w:r w:rsidRPr="005660BB">
        <w:rPr>
          <w:rStyle w:val="StyleUnderline"/>
        </w:rPr>
        <w:t>Every move made by Tokyo is met by a counter-escalation by Beijing</w:t>
      </w:r>
      <w:r w:rsidRPr="00010751">
        <w:rPr>
          <w:sz w:val="16"/>
        </w:rPr>
        <w:t xml:space="preserve">. And vice-versa. </w:t>
      </w:r>
      <w:r w:rsidRPr="005660BB">
        <w:rPr>
          <w:rStyle w:val="StyleUnderline"/>
        </w:rPr>
        <w:t>Japan eventually invokes its 1951 mutual defence</w:t>
      </w:r>
      <w:r w:rsidRPr="00010751">
        <w:rPr>
          <w:sz w:val="16"/>
        </w:rPr>
        <w:t xml:space="preserve"> </w:t>
      </w:r>
      <w:r w:rsidRPr="005660BB">
        <w:rPr>
          <w:rStyle w:val="StyleUnderline"/>
        </w:rPr>
        <w:t>treaty with the United States.</w:t>
      </w:r>
      <w:r>
        <w:rPr>
          <w:rStyle w:val="StyleUnderline"/>
        </w:rPr>
        <w:t xml:space="preserve"> </w:t>
      </w:r>
      <w:r w:rsidRPr="00010751">
        <w:rPr>
          <w:sz w:val="16"/>
        </w:rPr>
        <w:t xml:space="preserve">But it's not a scenario limited to Japan. It could easily be applied to Scarborough Shoal. Beijing's artificial islands have built up its ability to project power across the nine-dash line in a way that was not possible from the mainland or Hainan Island. But </w:t>
      </w:r>
      <w:r w:rsidRPr="00F360F1">
        <w:rPr>
          <w:rStyle w:val="StyleUnderline"/>
        </w:rPr>
        <w:t>Scarborough Shoal</w:t>
      </w:r>
      <w:r w:rsidRPr="00010751">
        <w:rPr>
          <w:sz w:val="16"/>
        </w:rPr>
        <w:t xml:space="preserve">, currently held by the Philippines, </w:t>
      </w:r>
      <w:r w:rsidRPr="00F360F1">
        <w:rPr>
          <w:rStyle w:val="StyleUnderline"/>
        </w:rPr>
        <w:t>remains strategically</w:t>
      </w:r>
      <w:r w:rsidRPr="00010751">
        <w:rPr>
          <w:sz w:val="16"/>
        </w:rPr>
        <w:t xml:space="preserve"> </w:t>
      </w:r>
      <w:r w:rsidRPr="00F360F1">
        <w:rPr>
          <w:rStyle w:val="StyleUnderline"/>
        </w:rPr>
        <w:t>significant as a stepping stone</w:t>
      </w:r>
      <w:r w:rsidRPr="00010751">
        <w:rPr>
          <w:sz w:val="16"/>
        </w:rPr>
        <w:t xml:space="preserve"> to an area otherwise outside of China's missile or combat aircraft range. Then there is the contested ownership of the Spratley Islands, or one of any number of other contested reefs. At sea The Rand Corporation projected a fatal clash between a Chinese coast guard vessel and protesting Japanese trawlers near the Senkaku/Diaoyu Islands as being the flashpoint for its war game. Ultimately </w:t>
      </w:r>
      <w:r w:rsidRPr="004372A1">
        <w:rPr>
          <w:rStyle w:val="StyleUnderline"/>
        </w:rPr>
        <w:t xml:space="preserve">the inability of Beijing, Tokyo and Washington to back down </w:t>
      </w:r>
      <w:r w:rsidRPr="00010751">
        <w:rPr>
          <w:sz w:val="16"/>
        </w:rPr>
        <w:t xml:space="preserve">in the face of public and international pressure </w:t>
      </w:r>
      <w:r w:rsidRPr="004372A1">
        <w:rPr>
          <w:rStyle w:val="Emphasis"/>
        </w:rPr>
        <w:t>makes conflict inevitable.</w:t>
      </w:r>
      <w:r>
        <w:rPr>
          <w:rStyle w:val="Emphasis"/>
        </w:rPr>
        <w:t xml:space="preserve"> </w:t>
      </w:r>
      <w:r w:rsidRPr="00010751">
        <w:rPr>
          <w:sz w:val="16"/>
        </w:rPr>
        <w:t xml:space="preserve">Eventually, in this scenario, Japanese submarines sink the Chinese coast guard ships in retaliation. </w:t>
      </w:r>
      <w:r w:rsidRPr="0082605E">
        <w:rPr>
          <w:rStyle w:val="StyleUnderline"/>
        </w:rPr>
        <w:t>Beijing's projected response</w:t>
      </w:r>
      <w:r w:rsidRPr="00010751">
        <w:rPr>
          <w:sz w:val="16"/>
        </w:rPr>
        <w:t xml:space="preserve">: </w:t>
      </w:r>
      <w:r w:rsidRPr="0082605E">
        <w:rPr>
          <w:rStyle w:val="StyleUnderline"/>
        </w:rPr>
        <w:t>an enormous cyber-attack on US</w:t>
      </w:r>
      <w:r w:rsidRPr="00010751">
        <w:rPr>
          <w:sz w:val="16"/>
        </w:rPr>
        <w:t xml:space="preserve">, </w:t>
      </w:r>
      <w:r w:rsidRPr="0082605E">
        <w:rPr>
          <w:rStyle w:val="StyleUnderline"/>
        </w:rPr>
        <w:t>Japanese and Asian electrical and essential services networks</w:t>
      </w:r>
      <w:r w:rsidRPr="00010751">
        <w:rPr>
          <w:sz w:val="16"/>
        </w:rPr>
        <w:t xml:space="preserve">, </w:t>
      </w:r>
      <w:r w:rsidRPr="0082605E">
        <w:rPr>
          <w:rStyle w:val="StyleUnderline"/>
        </w:rPr>
        <w:t>followed up by wave after wave of conventionally armed missile</w:t>
      </w:r>
      <w:r w:rsidRPr="00010751">
        <w:rPr>
          <w:sz w:val="16"/>
        </w:rPr>
        <w:t xml:space="preserve"> strikes </w:t>
      </w:r>
      <w:r w:rsidRPr="0082605E">
        <w:rPr>
          <w:rStyle w:val="StyleUnderline"/>
        </w:rPr>
        <w:t>against key Japanese military facilities.</w:t>
      </w:r>
      <w:r>
        <w:rPr>
          <w:rStyle w:val="StyleUnderline"/>
        </w:rPr>
        <w:t xml:space="preserve"> </w:t>
      </w:r>
      <w:r w:rsidRPr="00010751">
        <w:rPr>
          <w:sz w:val="16"/>
        </w:rPr>
        <w:t xml:space="preserve">The scenario predicts early heavy losses for the Japanese navy. This would likely also apply to any other Asian nation drawn into conflict with their few older and less capable vessels. Soon only </w:t>
      </w:r>
      <w:r w:rsidRPr="00615C54">
        <w:rPr>
          <w:rStyle w:val="StyleUnderline"/>
        </w:rPr>
        <w:t>missile-armed submarines remain in the conflict zone</w:t>
      </w:r>
      <w:r w:rsidRPr="00010751">
        <w:rPr>
          <w:sz w:val="16"/>
        </w:rPr>
        <w:t>. According to the Rand Corporation: "</w:t>
      </w:r>
      <w:r w:rsidRPr="00615C54">
        <w:rPr>
          <w:rStyle w:val="StyleUnderline"/>
        </w:rPr>
        <w:t>US missiles rain down on the Chinese homeland; Japanese commercial freighters explode on the high seas</w:t>
      </w:r>
      <w:r w:rsidRPr="00010751">
        <w:rPr>
          <w:sz w:val="16"/>
        </w:rPr>
        <w:t xml:space="preserve">; </w:t>
      </w:r>
      <w:r w:rsidRPr="00615C54">
        <w:rPr>
          <w:rStyle w:val="StyleUnderline"/>
        </w:rPr>
        <w:t>China's shiny new navy is quickly shrinking under relentless undersea attacks</w:t>
      </w:r>
      <w:r w:rsidRPr="00010751">
        <w:rPr>
          <w:sz w:val="16"/>
        </w:rPr>
        <w:t xml:space="preserve">. In reprisal, </w:t>
      </w:r>
      <w:r w:rsidRPr="00615C54">
        <w:rPr>
          <w:rStyle w:val="StyleUnderline"/>
        </w:rPr>
        <w:t>Chinese forces obliterate Kadena Air Base on Okinawa</w:t>
      </w:r>
      <w:r w:rsidRPr="00010751">
        <w:rPr>
          <w:sz w:val="16"/>
        </w:rPr>
        <w:t xml:space="preserve"> </w:t>
      </w:r>
      <w:r w:rsidRPr="00615C54">
        <w:rPr>
          <w:rStyle w:val="StyleUnderline"/>
        </w:rPr>
        <w:t>and take a potshot with a carrier-killer missile at the USS George Washington</w:t>
      </w:r>
      <w:r w:rsidRPr="00010751">
        <w:rPr>
          <w:sz w:val="16"/>
        </w:rPr>
        <w:t>, damaging it and forcing it out of the area. The casualty toll is appalling on all sides, with thousands dead."</w:t>
      </w:r>
      <w:r w:rsidRPr="00010751">
        <w:rPr>
          <w:rFonts w:eastAsiaTheme="minorHAnsi"/>
          <w:sz w:val="16"/>
        </w:rPr>
        <w:t xml:space="preserve"> </w:t>
      </w:r>
      <w:r w:rsidRPr="00010751">
        <w:rPr>
          <w:sz w:val="16"/>
        </w:rPr>
        <w:t xml:space="preserve">The sobering prospect of a massed missile strike was the subject of a study by the US-China Economic and Security Review Commission earlier this year. In particular, it expressed concern at the ability of a major </w:t>
      </w:r>
      <w:r w:rsidRPr="00317C1F">
        <w:rPr>
          <w:rStyle w:val="StyleUnderline"/>
        </w:rPr>
        <w:t>US military</w:t>
      </w:r>
      <w:r w:rsidRPr="00010751">
        <w:rPr>
          <w:sz w:val="16"/>
        </w:rPr>
        <w:t xml:space="preserve"> </w:t>
      </w:r>
      <w:r w:rsidRPr="00317C1F">
        <w:rPr>
          <w:rStyle w:val="StyleUnderline"/>
        </w:rPr>
        <w:t>hub</w:t>
      </w:r>
      <w:r w:rsidRPr="00010751">
        <w:rPr>
          <w:sz w:val="16"/>
        </w:rPr>
        <w:t xml:space="preserve"> on the Pacific </w:t>
      </w:r>
      <w:r w:rsidRPr="00317C1F">
        <w:rPr>
          <w:rStyle w:val="StyleUnderline"/>
        </w:rPr>
        <w:t>island of Guam</w:t>
      </w:r>
      <w:r w:rsidRPr="00010751">
        <w:rPr>
          <w:sz w:val="16"/>
        </w:rPr>
        <w:t xml:space="preserve"> to defend </w:t>
      </w:r>
      <w:r w:rsidRPr="006B5F60">
        <w:rPr>
          <w:rStyle w:val="StyleUnderline"/>
        </w:rPr>
        <w:t xml:space="preserve">itself against what could become a second </w:t>
      </w:r>
      <w:r w:rsidRPr="006B5F60">
        <w:rPr>
          <w:rStyle w:val="Emphasis"/>
        </w:rPr>
        <w:t>Pearl Harbour-style surprise attack.</w:t>
      </w:r>
      <w:r w:rsidRPr="00010751">
        <w:rPr>
          <w:sz w:val="16"/>
        </w:rPr>
        <w:t xml:space="preserve"> "Such attacks could hold key US assets stationed on Guam at risk and also disrupt their region-wide response effort, slowing deployment timetables and reducing the effectiveness of US forces in the theatre," the report reads. Essentially, </w:t>
      </w:r>
      <w:r w:rsidRPr="00D437D6">
        <w:rPr>
          <w:rStyle w:val="StyleUnderline"/>
        </w:rPr>
        <w:t>without Guam the US military's ability to project power</w:t>
      </w:r>
      <w:r w:rsidRPr="00010751">
        <w:rPr>
          <w:sz w:val="16"/>
        </w:rPr>
        <w:t xml:space="preserve"> in and around the East and South China Seas </w:t>
      </w:r>
      <w:r w:rsidRPr="00D437D6">
        <w:rPr>
          <w:rStyle w:val="StyleUnderline"/>
        </w:rPr>
        <w:t>would be greatly reduced.</w:t>
      </w:r>
    </w:p>
    <w:p w14:paraId="688AF5ED" w14:textId="77777777" w:rsidR="008050C7" w:rsidRPr="008050C7" w:rsidRDefault="008050C7" w:rsidP="008050C7"/>
    <w:p w14:paraId="594467DD" w14:textId="77777777" w:rsidR="006344A5" w:rsidRPr="006344A5" w:rsidRDefault="006344A5" w:rsidP="006344A5"/>
    <w:p w14:paraId="1034E599" w14:textId="3FE5D40F" w:rsidR="008050C7" w:rsidRDefault="008050C7" w:rsidP="008050C7">
      <w:pPr>
        <w:pStyle w:val="Heading3"/>
      </w:pPr>
      <w:r>
        <w:t>Yes War—Arms Race</w:t>
      </w:r>
    </w:p>
    <w:p w14:paraId="13E3045F" w14:textId="77777777" w:rsidR="008050C7" w:rsidRDefault="008050C7" w:rsidP="008050C7">
      <w:pPr>
        <w:pStyle w:val="Heading4"/>
        <w:rPr>
          <w:u w:val="single"/>
        </w:rPr>
      </w:pPr>
      <w:r>
        <w:t xml:space="preserve">South China Sea tensions are </w:t>
      </w:r>
      <w:r>
        <w:rPr>
          <w:u w:val="single"/>
        </w:rPr>
        <w:t xml:space="preserve">leading to an arms race </w:t>
      </w:r>
      <w:r>
        <w:t xml:space="preserve">to </w:t>
      </w:r>
      <w:r w:rsidRPr="007619F9">
        <w:rPr>
          <w:u w:val="single"/>
        </w:rPr>
        <w:t>challenge the U.S.</w:t>
      </w:r>
    </w:p>
    <w:p w14:paraId="072B5A07" w14:textId="77777777" w:rsidR="008050C7" w:rsidRDefault="008050C7" w:rsidP="008050C7">
      <w:pPr>
        <w:rPr>
          <w:rStyle w:val="StyleUnderline"/>
        </w:rPr>
      </w:pPr>
      <w:r>
        <w:rPr>
          <w:rStyle w:val="Style13ptBold"/>
        </w:rPr>
        <w:t xml:space="preserve">Money Morning 7/13 </w:t>
      </w:r>
      <w:r>
        <w:rPr>
          <w:rStyle w:val="StyleUnderline"/>
          <w:u w:val="none"/>
        </w:rPr>
        <w:t xml:space="preserve">(News publisher with </w:t>
      </w:r>
      <w:r w:rsidRPr="00C817D4">
        <w:rPr>
          <w:rStyle w:val="StyleUnderline"/>
          <w:u w:val="none"/>
        </w:rPr>
        <w:t>ten market experts with more than 250 years of combined investing experienc</w:t>
      </w:r>
      <w:r>
        <w:rPr>
          <w:rStyle w:val="StyleUnderline"/>
          <w:u w:val="none"/>
        </w:rPr>
        <w:t xml:space="preserve">e, cites reporter with ill spent 22 years as a journalist, most of it covering financial news as a reporter, columnist, and editor that included stints with Gannett Co. Inc., and The Baltimore Sun. “Will the U.S. Go to War with China Over the South China Sea?” </w:t>
      </w:r>
      <w:hyperlink r:id="rId47" w:history="1">
        <w:r w:rsidRPr="001D22ED">
          <w:rPr>
            <w:rStyle w:val="Hyperlink"/>
          </w:rPr>
          <w:t>http://moneymorning.com/2016/07/13/will-the-u-s-go-to-war-with-china-over-the-south-china-sea/</w:t>
        </w:r>
      </w:hyperlink>
      <w:r>
        <w:rPr>
          <w:rStyle w:val="StyleUnderline"/>
          <w:u w:val="none"/>
        </w:rPr>
        <w:t xml:space="preserve"> 2016)//masonw</w:t>
      </w:r>
    </w:p>
    <w:p w14:paraId="252963C9" w14:textId="77777777" w:rsidR="008050C7" w:rsidRPr="00C84D96" w:rsidRDefault="008050C7" w:rsidP="008050C7">
      <w:pPr>
        <w:rPr>
          <w:sz w:val="14"/>
        </w:rPr>
      </w:pPr>
      <w:r w:rsidRPr="00080D2E">
        <w:rPr>
          <w:rStyle w:val="StyleUnderline"/>
        </w:rPr>
        <w:t>China suffered a major defeat yesterday</w:t>
      </w:r>
      <w:r w:rsidRPr="00C84D96">
        <w:rPr>
          <w:sz w:val="14"/>
        </w:rPr>
        <w:t xml:space="preserve"> (Tuesday) as an international court – The Hague Tribunal – rebuked the country's claims on waters home to the busiest shipping routes in the world. The judges ruled that the portion of the South China Sea claimed by both China and the Philippines belongs solely to the Philippines. Furthermore, the court concluded that Chinese efforts to create man-made islands – expansionary tactics it's imposed for the sake of regional dominance – on top of atolls and reefs in the region were illegal. </w:t>
      </w:r>
      <w:r w:rsidRPr="00080D2E">
        <w:rPr>
          <w:rStyle w:val="StyleUnderline"/>
        </w:rPr>
        <w:t>If China rejects The Hague's ruling</w:t>
      </w:r>
      <w:r w:rsidRPr="00C84D96">
        <w:rPr>
          <w:sz w:val="14"/>
        </w:rPr>
        <w:t xml:space="preserve"> with further attempts to alter the South China Sea by dredging additional islands, or if the country continues to claim more territories in the disputed region, </w:t>
      </w:r>
      <w:r w:rsidRPr="00080D2E">
        <w:rPr>
          <w:rStyle w:val="StyleUnderline"/>
        </w:rPr>
        <w:t>it will likely be seen by much of the world as an "outlaw on the wrong side of justice,"</w:t>
      </w:r>
      <w:r w:rsidRPr="00C84D96">
        <w:rPr>
          <w:sz w:val="14"/>
        </w:rPr>
        <w:t xml:space="preserve"> reported Time Tuesday. Here's why that could mean war with China… </w:t>
      </w:r>
      <w:r w:rsidRPr="007F75A1">
        <w:rPr>
          <w:rStyle w:val="StyleUnderline"/>
        </w:rPr>
        <w:t>Will the U.S. Go to War with China in the South China Sea?</w:t>
      </w:r>
      <w:r>
        <w:rPr>
          <w:rStyle w:val="StyleUnderline"/>
        </w:rPr>
        <w:t xml:space="preserve"> </w:t>
      </w:r>
      <w:r w:rsidRPr="007F75A1">
        <w:rPr>
          <w:rStyle w:val="StyleUnderline"/>
        </w:rPr>
        <w:t>The U</w:t>
      </w:r>
      <w:r w:rsidRPr="00C84D96">
        <w:rPr>
          <w:sz w:val="14"/>
        </w:rPr>
        <w:t xml:space="preserve">nited </w:t>
      </w:r>
      <w:r w:rsidRPr="007F75A1">
        <w:rPr>
          <w:rStyle w:val="StyleUnderline"/>
        </w:rPr>
        <w:t>S</w:t>
      </w:r>
      <w:r w:rsidRPr="00C84D96">
        <w:rPr>
          <w:sz w:val="14"/>
        </w:rPr>
        <w:t xml:space="preserve">tates </w:t>
      </w:r>
      <w:r w:rsidRPr="007F75A1">
        <w:rPr>
          <w:rStyle w:val="StyleUnderline"/>
        </w:rPr>
        <w:t>has long backed the Philippines' claim in the S</w:t>
      </w:r>
      <w:r w:rsidRPr="00C84D96">
        <w:rPr>
          <w:sz w:val="14"/>
        </w:rPr>
        <w:t xml:space="preserve">outh </w:t>
      </w:r>
      <w:r w:rsidRPr="007F75A1">
        <w:rPr>
          <w:rStyle w:val="StyleUnderline"/>
        </w:rPr>
        <w:t>C</w:t>
      </w:r>
      <w:r w:rsidRPr="00C84D96">
        <w:rPr>
          <w:sz w:val="14"/>
        </w:rPr>
        <w:t xml:space="preserve">hina </w:t>
      </w:r>
      <w:r w:rsidRPr="007F75A1">
        <w:rPr>
          <w:rStyle w:val="StyleUnderline"/>
        </w:rPr>
        <w:t>S</w:t>
      </w:r>
      <w:r w:rsidRPr="00C84D96">
        <w:rPr>
          <w:sz w:val="14"/>
        </w:rPr>
        <w:t xml:space="preserve">ea </w:t>
      </w:r>
      <w:r w:rsidRPr="007F75A1">
        <w:rPr>
          <w:rStyle w:val="StyleUnderline"/>
        </w:rPr>
        <w:t>dispute and has positioned itself in the territory to maintain</w:t>
      </w:r>
      <w:r w:rsidRPr="00C84D96">
        <w:rPr>
          <w:sz w:val="14"/>
        </w:rPr>
        <w:t xml:space="preserve"> "</w:t>
      </w:r>
      <w:r w:rsidRPr="00664F76">
        <w:rPr>
          <w:rStyle w:val="StyleUnderline"/>
        </w:rPr>
        <w:t>freedom of navigation</w:t>
      </w:r>
      <w:r w:rsidRPr="00C84D96">
        <w:rPr>
          <w:sz w:val="14"/>
        </w:rPr>
        <w:t xml:space="preserve">" for the sake of global trade. But </w:t>
      </w:r>
      <w:r w:rsidRPr="004C1A21">
        <w:rPr>
          <w:rStyle w:val="StyleUnderline"/>
        </w:rPr>
        <w:t>China sees the U.S.' position as nothing but self-interested</w:t>
      </w:r>
      <w:r w:rsidRPr="00C84D96">
        <w:rPr>
          <w:sz w:val="14"/>
        </w:rPr>
        <w:t xml:space="preserve">. Before yesterday's ruling, China made numerous threats to the U.S. about its involvement. It also vowed to completely ignore The Hague's decision. And now, after the ruling, </w:t>
      </w:r>
      <w:r w:rsidRPr="00F63E8D">
        <w:rPr>
          <w:rStyle w:val="StyleUnderline"/>
        </w:rPr>
        <w:t>Beijing</w:t>
      </w:r>
      <w:r w:rsidRPr="00C84D96">
        <w:rPr>
          <w:sz w:val="14"/>
        </w:rPr>
        <w:t xml:space="preserve"> indeed </w:t>
      </w:r>
      <w:r w:rsidRPr="00F63E8D">
        <w:rPr>
          <w:rStyle w:val="StyleUnderline"/>
        </w:rPr>
        <w:t>says it will defend its interests in the S</w:t>
      </w:r>
      <w:r w:rsidRPr="00C84D96">
        <w:rPr>
          <w:sz w:val="14"/>
        </w:rPr>
        <w:t xml:space="preserve">outh </w:t>
      </w:r>
      <w:r w:rsidRPr="00F63E8D">
        <w:rPr>
          <w:rStyle w:val="StyleUnderline"/>
        </w:rPr>
        <w:t>C</w:t>
      </w:r>
      <w:r w:rsidRPr="00C84D96">
        <w:rPr>
          <w:sz w:val="14"/>
        </w:rPr>
        <w:t xml:space="preserve">hina </w:t>
      </w:r>
      <w:r w:rsidRPr="00F63E8D">
        <w:rPr>
          <w:rStyle w:val="StyleUnderline"/>
        </w:rPr>
        <w:t>S</w:t>
      </w:r>
      <w:r w:rsidRPr="00C84D96">
        <w:rPr>
          <w:sz w:val="14"/>
        </w:rPr>
        <w:t xml:space="preserve">ea, no matter the cost. Here's a look at the possible near-term outcomes in the dispute… </w:t>
      </w:r>
      <w:r w:rsidRPr="00F63E8D">
        <w:rPr>
          <w:rStyle w:val="StyleUnderline"/>
        </w:rPr>
        <w:t>We Could Be Seeing the First Stages of an All-Out Arms Race</w:t>
      </w:r>
      <w:r>
        <w:rPr>
          <w:rStyle w:val="StyleUnderline"/>
        </w:rPr>
        <w:t xml:space="preserve"> </w:t>
      </w:r>
      <w:r w:rsidRPr="00C84D96">
        <w:rPr>
          <w:sz w:val="14"/>
        </w:rPr>
        <w:t xml:space="preserve">Money Morning Executive Editor William Patalon III has been following the international clash since 2012 (way before the mainstream media picked up on it). He thinks </w:t>
      </w:r>
      <w:r w:rsidRPr="00BA1C62">
        <w:rPr>
          <w:rStyle w:val="StyleUnderline"/>
        </w:rPr>
        <w:t>China will follow through with its vow to defend its dominance in the region in two specific ways…</w:t>
      </w:r>
      <w:r>
        <w:rPr>
          <w:rStyle w:val="StyleUnderline"/>
        </w:rPr>
        <w:t xml:space="preserve"> </w:t>
      </w:r>
      <w:r w:rsidRPr="00C84D96">
        <w:rPr>
          <w:sz w:val="14"/>
        </w:rPr>
        <w:t>"</w:t>
      </w:r>
      <w:r w:rsidRPr="00BA1C62">
        <w:rPr>
          <w:rStyle w:val="StyleUnderline"/>
        </w:rPr>
        <w:t>The bigger picture here is one that's both economic and military</w:t>
      </w:r>
      <w:r w:rsidRPr="00C84D96">
        <w:rPr>
          <w:sz w:val="14"/>
        </w:rPr>
        <w:t xml:space="preserve">," Patalon writes. "And it's a big, big deal…" You see, in keeping with its disregarding nature, </w:t>
      </w:r>
      <w:r w:rsidRPr="002E70D0">
        <w:rPr>
          <w:rStyle w:val="StyleUnderline"/>
        </w:rPr>
        <w:t xml:space="preserve">China could continue to increase its island- </w:t>
      </w:r>
      <w:r w:rsidRPr="00CE3B68">
        <w:rPr>
          <w:rStyle w:val="StyleUnderline"/>
        </w:rPr>
        <w:t>building and even impose a blockade on Philippine fishermen</w:t>
      </w:r>
      <w:r w:rsidRPr="00C84D96">
        <w:rPr>
          <w:sz w:val="14"/>
        </w:rPr>
        <w:t xml:space="preserve"> that would cut off their access to resource-laden waters. China did this on a Philippine shoal in 2014, which forced Manila to take a Chinese civilian ship, load it full of foreign journalists and supplies, and threaten to breach the blockade with it. By doing so, China would have to make one of two choices… Shoot the ship out of the water Let the ship pass China chose the latter, not wanting to cause the deaths of journalists from all over the globe. However, Gregory Poling of the Center for Strategic and International Studies warned on June 30 via CNBC that "we could very well see a repeat of that episode with a stronger Chinese response" – meaning this time China would go ahead and "shoot the ship out of the water." </w:t>
      </w:r>
      <w:r w:rsidRPr="00CE3B68">
        <w:rPr>
          <w:rStyle w:val="StyleUnderline"/>
        </w:rPr>
        <w:t>Patalon</w:t>
      </w:r>
      <w:r w:rsidRPr="00C84D96">
        <w:rPr>
          <w:sz w:val="14"/>
        </w:rPr>
        <w:t xml:space="preserve">, however, </w:t>
      </w:r>
      <w:r w:rsidRPr="00CE3B68">
        <w:rPr>
          <w:rStyle w:val="StyleUnderline"/>
        </w:rPr>
        <w:t>expects</w:t>
      </w:r>
      <w:r w:rsidRPr="00C84D96">
        <w:rPr>
          <w:sz w:val="14"/>
        </w:rPr>
        <w:t xml:space="preserve"> even more </w:t>
      </w:r>
      <w:r w:rsidRPr="00CE3B68">
        <w:rPr>
          <w:rStyle w:val="StyleUnderline"/>
        </w:rPr>
        <w:t>to arise from this maritime conflict</w:t>
      </w:r>
      <w:r w:rsidRPr="00C84D96">
        <w:rPr>
          <w:sz w:val="14"/>
        </w:rPr>
        <w:t xml:space="preserve">… He believes we're witnessing the first stages of </w:t>
      </w:r>
      <w:r w:rsidRPr="00CE3B68">
        <w:rPr>
          <w:rStyle w:val="Emphasis"/>
        </w:rPr>
        <w:t>an all-out arms race.</w:t>
      </w:r>
      <w:r>
        <w:rPr>
          <w:rStyle w:val="Emphasis"/>
        </w:rPr>
        <w:t xml:space="preserve"> </w:t>
      </w:r>
      <w:r w:rsidRPr="00C84D96">
        <w:rPr>
          <w:sz w:val="14"/>
        </w:rPr>
        <w:t>"</w:t>
      </w:r>
      <w:r w:rsidRPr="00392E74">
        <w:rPr>
          <w:rStyle w:val="StyleUnderline"/>
        </w:rPr>
        <w:t xml:space="preserve">These 'triggers' are combining to fuel an Asian-focused arms race that's </w:t>
      </w:r>
      <w:r w:rsidRPr="00392E74">
        <w:rPr>
          <w:rStyle w:val="Emphasis"/>
        </w:rPr>
        <w:t>staggering in magnitude</w:t>
      </w:r>
      <w:r w:rsidRPr="00392E74">
        <w:rPr>
          <w:rStyle w:val="StyleUnderline"/>
        </w:rPr>
        <w:t>," he</w:t>
      </w:r>
      <w:r w:rsidRPr="00C84D96">
        <w:rPr>
          <w:sz w:val="14"/>
        </w:rPr>
        <w:t xml:space="preserve"> writes. "IHS Jane's says </w:t>
      </w:r>
      <w:r w:rsidRPr="00392E74">
        <w:rPr>
          <w:rStyle w:val="StyleUnderline"/>
        </w:rPr>
        <w:t>arms spending in the Asia-Pacific will climb 23% a year to reach $533 billion by 2020</w:t>
      </w:r>
      <w:r w:rsidRPr="00C84D96">
        <w:rPr>
          <w:sz w:val="14"/>
        </w:rPr>
        <w:t xml:space="preserve">. </w:t>
      </w:r>
      <w:r w:rsidRPr="0034366D">
        <w:rPr>
          <w:rStyle w:val="StyleUnderline"/>
        </w:rPr>
        <w:t>That will put it on par with North America</w:t>
      </w:r>
      <w:r w:rsidRPr="00C84D96">
        <w:rPr>
          <w:sz w:val="14"/>
        </w:rPr>
        <w:t xml:space="preserve">, which currently accounts for half of all global defense spending – and which, according to recent statistics I've seen – will fall to a third of global spending by decade's end." And this Asian arms race isn't just a spending sprint. As Patalon told his Private Briefing subscribers in a two-part series back in March, </w:t>
      </w:r>
      <w:r w:rsidRPr="00E14779">
        <w:rPr>
          <w:rStyle w:val="StyleUnderline"/>
        </w:rPr>
        <w:t>there's also a technological race, where stealth aircraft, aerial and seagoing drones, missiles, sensor systems, and missile-interceptor know-how will just keep advancing.</w:t>
      </w:r>
      <w:r>
        <w:rPr>
          <w:rStyle w:val="StyleUnderline"/>
        </w:rPr>
        <w:t xml:space="preserve"> </w:t>
      </w:r>
      <w:r w:rsidRPr="00C84D96">
        <w:rPr>
          <w:sz w:val="14"/>
        </w:rPr>
        <w:t>Which brings us to another likely near-term outcome in the immediate wake of the tribunal's decision: a U.S.-China air war…</w:t>
      </w:r>
    </w:p>
    <w:p w14:paraId="6165A7CB" w14:textId="77777777" w:rsidR="008050C7" w:rsidRPr="008050C7" w:rsidRDefault="008050C7" w:rsidP="008050C7"/>
    <w:p w14:paraId="17095CE5" w14:textId="0B1CECFC" w:rsidR="007220EC" w:rsidRDefault="006344A5" w:rsidP="008D2915">
      <w:pPr>
        <w:pStyle w:val="Heading3"/>
      </w:pPr>
      <w:r>
        <w:t>Yes War</w:t>
      </w:r>
      <w:r w:rsidR="008D2915">
        <w:t xml:space="preserve">—Cabbot Strategy </w:t>
      </w:r>
    </w:p>
    <w:p w14:paraId="023C966D" w14:textId="77777777" w:rsidR="008D2915" w:rsidRPr="008D2915" w:rsidRDefault="008D2915" w:rsidP="008D2915"/>
    <w:p w14:paraId="3609A884" w14:textId="77777777" w:rsidR="007220EC" w:rsidRDefault="007220EC" w:rsidP="007220EC">
      <w:pPr>
        <w:pStyle w:val="Heading4"/>
      </w:pPr>
      <w:r>
        <w:t>Conflict coming now – “cabbage strategy”</w:t>
      </w:r>
    </w:p>
    <w:p w14:paraId="2B9298C9" w14:textId="77777777" w:rsidR="007220EC" w:rsidRDefault="007220EC" w:rsidP="007220EC">
      <w:r w:rsidRPr="00D72294">
        <w:rPr>
          <w:rStyle w:val="Style13ptBold"/>
        </w:rPr>
        <w:t>Chao 6/28</w:t>
      </w:r>
      <w:r>
        <w:t xml:space="preserve"> -- Brian C. Chao is an international relations doctoral student (Mellon Ethnopolitics Fellow) in the Political Science Graduate Group at the University of Pennsylvania and a contributing analyst on the Asia-Pacific Desk at Wikistrat Inc. His research interests include U.S. defense and foreign policy in the Asia-Pacific, the role of naval power and cross–Taiwan Strait relations. (Brian C., 6-28-2016, "Coast Guards Could Accidentally Spark War in the South China Sea," National Interest, http://nationalinterest.org/feature/coast-guards-could-accidentally-spark-war-the-south-china-16766?page=2)//A-Sharma</w:t>
      </w:r>
    </w:p>
    <w:p w14:paraId="31FC1FC7" w14:textId="77777777" w:rsidR="007220EC" w:rsidRDefault="007220EC" w:rsidP="007220EC">
      <w:r>
        <w:t xml:space="preserve">But what if all the above risks could be avoided? Could not the Chinese and other coast guards somehow be able to operate in disputed waters peacefully without seeming to acknowledge others’ territorial claims? </w:t>
      </w:r>
      <w:r w:rsidRPr="00D72294">
        <w:rPr>
          <w:rStyle w:val="StyleUnderline"/>
        </w:rPr>
        <w:t xml:space="preserve">In the case of the South China Sea, this is harder than it appears, for while it is the China Coast Guard that currently grabs the headlines, it is simply the inner core of what analysts call the “cabbage strategy.” </w:t>
      </w:r>
      <w:r>
        <w:t xml:space="preserve">The PLA Navy sits over the horizon; indeed, one may speculate that Chinese constabulary forces have been able to be as assertive as they have been precisely because they know that their larger, deadlier cousins are not too far away. </w:t>
      </w:r>
      <w:r w:rsidRPr="00D72294">
        <w:rPr>
          <w:rStyle w:val="StyleUnderline"/>
        </w:rPr>
        <w:t>If the United States or other countries think that their constabulary forces can assert freedom of navigation and respective territorial claims without their own naval forces over the horizon, they are mistaken</w:t>
      </w:r>
      <w:r>
        <w:t>. A growing number of Chinese coast guard vessels are more capable than their Southeast Asian naval counterparts. Any de-escalatory signal a fellow claimant hopes to send to China by sending out a constabulary force will be disregarded, as it was at Scarborough Shoal.</w:t>
      </w:r>
    </w:p>
    <w:p w14:paraId="305BD715" w14:textId="77777777" w:rsidR="007220EC" w:rsidRPr="00D72294" w:rsidRDefault="007220EC" w:rsidP="007220EC">
      <w:pPr>
        <w:rPr>
          <w:rStyle w:val="StyleUnderline"/>
        </w:rPr>
      </w:pPr>
    </w:p>
    <w:p w14:paraId="4E570689" w14:textId="77777777" w:rsidR="007220EC" w:rsidRDefault="007220EC" w:rsidP="007220EC">
      <w:r w:rsidRPr="00D72294">
        <w:rPr>
          <w:rStyle w:val="StyleUnderline"/>
        </w:rPr>
        <w:t>Before a combination of continued Chinese construction and at-sea clashes, the Philippines’ appeal to the Permanent Court of Arbitration, and U.S. freedom-of-navigation patrols ushered in a new stage to this saga, I warned that the United States and others needed to respond earlier and more consistently to Chinese actions, lest feeble reactions lead to overconfidence and misperception on Beijing’s part.</w:t>
      </w:r>
      <w:r>
        <w:t xml:space="preserve"> Alas, Washington and its regional partners find themselves in a more difficult situation today. The power imbalance between Beijing and its neighbors may help to explain why China is content for the moment to deploy its constabulary forces in the South China Sea—and why we see relatively fewer dangerous confrontations with Japan’s formidable maritime forces in the East China Sea. China has gotten away with so much already and is growing accustomed to exploiting its power imbalance.</w:t>
      </w:r>
    </w:p>
    <w:p w14:paraId="7BA2A1AA" w14:textId="77777777" w:rsidR="007220EC" w:rsidRDefault="007220EC" w:rsidP="007220EC"/>
    <w:p w14:paraId="2920E62E" w14:textId="77777777" w:rsidR="007220EC" w:rsidRDefault="007220EC" w:rsidP="007220EC">
      <w:pPr>
        <w:rPr>
          <w:rStyle w:val="StyleUnderline"/>
        </w:rPr>
      </w:pPr>
      <w:r w:rsidRPr="00D72294">
        <w:rPr>
          <w:rStyle w:val="StyleUnderline"/>
        </w:rPr>
        <w:t>This pattern of “China does something, the rest complain” may prime Beijing to react particularly harshly if and when the United States and regional partners finally mount a unified, consistent, and potent response to China’s activities and questionable interpretation of the law of the sea</w:t>
      </w:r>
      <w:r>
        <w:t>. Whatever the U.S. response—be it a constabulary presence, stepped-up naval activities or joint naval patrols with regional partners—</w:t>
      </w:r>
      <w:r w:rsidRPr="00D72294">
        <w:rPr>
          <w:rStyle w:val="StyleUnderline"/>
        </w:rPr>
        <w:t>one must not underestimate the continued risk of conflict in the South China Sea, regardless of whether the hulls are battleship grey or coast-guard white.</w:t>
      </w:r>
    </w:p>
    <w:p w14:paraId="35E6F0B5" w14:textId="0B540CB8" w:rsidR="006344A5" w:rsidRDefault="006344A5" w:rsidP="006344A5">
      <w:pPr>
        <w:pStyle w:val="Heading3"/>
      </w:pPr>
      <w:r>
        <w:t xml:space="preserve">Yes War—Maritime </w:t>
      </w:r>
    </w:p>
    <w:p w14:paraId="327898CE" w14:textId="77777777" w:rsidR="006344A5" w:rsidRDefault="006344A5" w:rsidP="006344A5"/>
    <w:p w14:paraId="06A20125" w14:textId="77777777" w:rsidR="006344A5" w:rsidRDefault="006344A5" w:rsidP="006344A5">
      <w:pPr>
        <w:pStyle w:val="Heading4"/>
      </w:pPr>
      <w:r>
        <w:t xml:space="preserve">Intensification of maritime disputes and rising nationalism lead to SCS escalation </w:t>
      </w:r>
    </w:p>
    <w:p w14:paraId="1012AD74" w14:textId="77777777" w:rsidR="006344A5" w:rsidRPr="002D3853" w:rsidRDefault="006344A5" w:rsidP="006344A5">
      <w:pPr>
        <w:rPr>
          <w:sz w:val="16"/>
        </w:rPr>
      </w:pPr>
      <w:r w:rsidRPr="002D3853">
        <w:rPr>
          <w:b/>
        </w:rPr>
        <w:t>Kim 16</w:t>
      </w:r>
      <w:r w:rsidRPr="002D3853">
        <w:rPr>
          <w:sz w:val="16"/>
        </w:rPr>
        <w:t xml:space="preserve"> Jihyun, assistant prof at the Institute of International Studies, Bradley University. "Possible Future of the Contest in the SouthChina Sea." The Chinese Journal of International Politics. Jan 29, 2016. www.imir.tsinghua.edu.cn/publish/iis/7239/20160307/15181457338698537.pdf</w:t>
      </w:r>
    </w:p>
    <w:p w14:paraId="3794F9C8" w14:textId="77777777" w:rsidR="006344A5" w:rsidRPr="002D3853" w:rsidRDefault="006344A5" w:rsidP="006344A5">
      <w:pPr>
        <w:rPr>
          <w:rStyle w:val="StyleUnderline"/>
        </w:rPr>
      </w:pPr>
      <w:r w:rsidRPr="002D3853">
        <w:rPr>
          <w:sz w:val="16"/>
        </w:rPr>
        <w:t xml:space="preserve">Still, </w:t>
      </w:r>
      <w:r w:rsidRPr="002D3853">
        <w:rPr>
          <w:rStyle w:val="StyleUnderline"/>
        </w:rPr>
        <w:t>there are a number of important factors that could trigger a future conflict.</w:t>
      </w:r>
      <w:r w:rsidRPr="002D3853">
        <w:rPr>
          <w:sz w:val="16"/>
        </w:rPr>
        <w:t xml:space="preserve"> They include </w:t>
      </w:r>
      <w:r w:rsidRPr="002D3853">
        <w:rPr>
          <w:rStyle w:val="StyleUnderline"/>
        </w:rPr>
        <w:t>intensification of maritime disputes due to China’s growing popular nationalism, combined with the government’s effort to treat the issue as a matter of national security</w:t>
      </w:r>
      <w:r w:rsidRPr="002D3853">
        <w:rPr>
          <w:sz w:val="16"/>
        </w:rPr>
        <w:t xml:space="preserve"> and pride. For example, </w:t>
      </w:r>
      <w:r w:rsidRPr="002D3853">
        <w:rPr>
          <w:rStyle w:val="StyleUnderline"/>
        </w:rPr>
        <w:t xml:space="preserve">China’s grand strategy would evolve in a more comprehensive way to strengthen its national power </w:t>
      </w:r>
      <w:r w:rsidRPr="002D3853">
        <w:rPr>
          <w:sz w:val="16"/>
        </w:rPr>
        <w:t xml:space="preserve">and establish the country as more than just an economic giant in the 21st century. In this light, </w:t>
      </w:r>
      <w:r w:rsidRPr="002D3853">
        <w:rPr>
          <w:rStyle w:val="StyleUnderline"/>
        </w:rPr>
        <w:t>the expansion of China’s S</w:t>
      </w:r>
      <w:r w:rsidRPr="002D3853">
        <w:rPr>
          <w:sz w:val="16"/>
        </w:rPr>
        <w:t xml:space="preserve">outh </w:t>
      </w:r>
      <w:r w:rsidRPr="002D3853">
        <w:rPr>
          <w:rStyle w:val="StyleUnderline"/>
        </w:rPr>
        <w:t>C</w:t>
      </w:r>
      <w:r w:rsidRPr="002D3853">
        <w:rPr>
          <w:sz w:val="16"/>
        </w:rPr>
        <w:t xml:space="preserve">hina </w:t>
      </w:r>
      <w:r w:rsidRPr="002D3853">
        <w:rPr>
          <w:rStyle w:val="StyleUnderline"/>
        </w:rPr>
        <w:t>S</w:t>
      </w:r>
      <w:r w:rsidRPr="002D3853">
        <w:rPr>
          <w:sz w:val="16"/>
        </w:rPr>
        <w:t xml:space="preserve">ea </w:t>
      </w:r>
      <w:r w:rsidRPr="002D3853">
        <w:rPr>
          <w:rStyle w:val="StyleUnderline"/>
        </w:rPr>
        <w:t xml:space="preserve">claims, as well as its </w:t>
      </w:r>
      <w:r w:rsidRPr="002D3853">
        <w:rPr>
          <w:sz w:val="16"/>
        </w:rPr>
        <w:t xml:space="preserve">growing </w:t>
      </w:r>
      <w:r w:rsidRPr="002D3853">
        <w:rPr>
          <w:rStyle w:val="StyleUnderline"/>
        </w:rPr>
        <w:t>fleet of</w:t>
      </w:r>
      <w:r w:rsidRPr="002D3853">
        <w:rPr>
          <w:sz w:val="16"/>
        </w:rPr>
        <w:t xml:space="preserve"> nuclear </w:t>
      </w:r>
      <w:r w:rsidRPr="002D3853">
        <w:rPr>
          <w:rStyle w:val="StyleUnderline"/>
        </w:rPr>
        <w:t xml:space="preserve">submarines armed with ballistic missiles, can be interpreted as part of its strategic efforts to create </w:t>
      </w:r>
      <w:r w:rsidRPr="002D3853">
        <w:rPr>
          <w:sz w:val="16"/>
        </w:rPr>
        <w:t xml:space="preserve">what’s known in military parlance as a ‘bastion’, or </w:t>
      </w:r>
      <w:r w:rsidRPr="002D3853">
        <w:rPr>
          <w:rStyle w:val="StyleUnderline"/>
        </w:rPr>
        <w:t>a</w:t>
      </w:r>
      <w:r w:rsidRPr="002D3853">
        <w:rPr>
          <w:sz w:val="16"/>
        </w:rPr>
        <w:t xml:space="preserve"> </w:t>
      </w:r>
      <w:r w:rsidRPr="002D3853">
        <w:rPr>
          <w:rStyle w:val="StyleUnderline"/>
        </w:rPr>
        <w:t xml:space="preserve">deep-water sanctuary where Chinese submarines could avoid detection. </w:t>
      </w:r>
      <w:r w:rsidRPr="002D3853">
        <w:rPr>
          <w:sz w:val="16"/>
        </w:rPr>
        <w:t xml:space="preserve">34 </w:t>
      </w:r>
      <w:r w:rsidRPr="002D3853">
        <w:rPr>
          <w:rStyle w:val="StyleUnderline"/>
        </w:rPr>
        <w:t>Notwithstanding China’s ‘n</w:t>
      </w:r>
      <w:r w:rsidRPr="002D3853">
        <w:rPr>
          <w:sz w:val="16"/>
        </w:rPr>
        <w:t xml:space="preserve">o </w:t>
      </w:r>
      <w:r w:rsidRPr="002D3853">
        <w:rPr>
          <w:rStyle w:val="StyleUnderline"/>
        </w:rPr>
        <w:t>f</w:t>
      </w:r>
      <w:r w:rsidRPr="002D3853">
        <w:rPr>
          <w:sz w:val="16"/>
        </w:rPr>
        <w:t xml:space="preserve">irst </w:t>
      </w:r>
      <w:r w:rsidRPr="002D3853">
        <w:rPr>
          <w:rStyle w:val="StyleUnderline"/>
        </w:rPr>
        <w:t>u</w:t>
      </w:r>
      <w:r w:rsidRPr="002D3853">
        <w:rPr>
          <w:sz w:val="16"/>
        </w:rPr>
        <w:t xml:space="preserve">se’ </w:t>
      </w:r>
      <w:r w:rsidRPr="002D3853">
        <w:rPr>
          <w:rStyle w:val="StyleUnderline"/>
        </w:rPr>
        <w:t xml:space="preserve">policy </w:t>
      </w:r>
      <w:r w:rsidRPr="002D3853">
        <w:rPr>
          <w:sz w:val="16"/>
        </w:rPr>
        <w:t xml:space="preserve">on nuclear weapons, its neighbours and </w:t>
      </w:r>
      <w:r w:rsidRPr="002D3853">
        <w:rPr>
          <w:rStyle w:val="StyleUnderline"/>
        </w:rPr>
        <w:t>the U</w:t>
      </w:r>
      <w:r w:rsidRPr="002D3853">
        <w:rPr>
          <w:sz w:val="16"/>
        </w:rPr>
        <w:t xml:space="preserve">nited </w:t>
      </w:r>
      <w:r w:rsidRPr="002D3853">
        <w:rPr>
          <w:rStyle w:val="StyleUnderline"/>
        </w:rPr>
        <w:t>S</w:t>
      </w:r>
      <w:r w:rsidRPr="002D3853">
        <w:rPr>
          <w:sz w:val="16"/>
        </w:rPr>
        <w:t xml:space="preserve">tates </w:t>
      </w:r>
      <w:r w:rsidRPr="002D3853">
        <w:rPr>
          <w:rStyle w:val="StyleUnderline"/>
        </w:rPr>
        <w:t>might see this</w:t>
      </w:r>
      <w:r w:rsidRPr="002D3853">
        <w:rPr>
          <w:sz w:val="16"/>
        </w:rPr>
        <w:t xml:space="preserve"> rapid </w:t>
      </w:r>
      <w:r w:rsidRPr="002D3853">
        <w:rPr>
          <w:rStyle w:val="StyleUnderline"/>
        </w:rPr>
        <w:t>development of ballisti</w:t>
      </w:r>
      <w:r>
        <w:rPr>
          <w:rStyle w:val="StyleUnderline"/>
        </w:rPr>
        <w:t>c submarines and nuclear deter</w:t>
      </w:r>
      <w:r w:rsidRPr="002D3853">
        <w:rPr>
          <w:rStyle w:val="StyleUnderline"/>
        </w:rPr>
        <w:t>rence capability as a threat.</w:t>
      </w:r>
      <w:r w:rsidRPr="002D3853">
        <w:rPr>
          <w:sz w:val="16"/>
        </w:rPr>
        <w:t xml:space="preserve"> This is </w:t>
      </w:r>
      <w:r w:rsidRPr="002D3853">
        <w:rPr>
          <w:rStyle w:val="StyleUnderline"/>
        </w:rPr>
        <w:t>because China might</w:t>
      </w:r>
      <w:r w:rsidRPr="002D3853">
        <w:rPr>
          <w:sz w:val="16"/>
        </w:rPr>
        <w:t xml:space="preserve"> possibly </w:t>
      </w:r>
      <w:r w:rsidRPr="002D3853">
        <w:rPr>
          <w:rStyle w:val="StyleUnderline"/>
        </w:rPr>
        <w:t>‘adopt a bastion strategy in the South China Sea’ and unilaterally declare an ‘air defence identification zone’, w</w:t>
      </w:r>
      <w:r w:rsidRPr="002D3853">
        <w:rPr>
          <w:sz w:val="16"/>
        </w:rPr>
        <w:t>h</w:t>
      </w:r>
      <w:r w:rsidRPr="002D3853">
        <w:rPr>
          <w:rStyle w:val="StyleUnderline"/>
        </w:rPr>
        <w:t xml:space="preserve">ich would restrict other countries’ </w:t>
      </w:r>
      <w:r w:rsidRPr="002D3853">
        <w:rPr>
          <w:sz w:val="16"/>
        </w:rPr>
        <w:t xml:space="preserve">military overflights and </w:t>
      </w:r>
      <w:r w:rsidRPr="002D3853">
        <w:rPr>
          <w:rStyle w:val="StyleUnderline"/>
        </w:rPr>
        <w:t>abilities to track China’</w:t>
      </w:r>
      <w:r>
        <w:rPr>
          <w:rStyle w:val="StyleUnderline"/>
        </w:rPr>
        <w:t>s submar</w:t>
      </w:r>
      <w:r w:rsidRPr="002D3853">
        <w:rPr>
          <w:rStyle w:val="StyleUnderline"/>
        </w:rPr>
        <w:t>ines,</w:t>
      </w:r>
      <w:r w:rsidRPr="002D3853">
        <w:rPr>
          <w:sz w:val="16"/>
        </w:rPr>
        <w:t xml:space="preserve"> so inevitably intensifying the security dilemma. 35 Additionally, </w:t>
      </w:r>
      <w:r w:rsidRPr="002D3853">
        <w:rPr>
          <w:rStyle w:val="StyleUnderline"/>
        </w:rPr>
        <w:t>the weak crisis-management structure of the Chinese system and</w:t>
      </w:r>
      <w:r w:rsidRPr="002D3853">
        <w:rPr>
          <w:sz w:val="16"/>
        </w:rPr>
        <w:t xml:space="preserve"> the </w:t>
      </w:r>
      <w:r w:rsidRPr="002D3853">
        <w:rPr>
          <w:rStyle w:val="StyleUnderline"/>
        </w:rPr>
        <w:t xml:space="preserve">lack of unity among China’s </w:t>
      </w:r>
      <w:r w:rsidRPr="002D3853">
        <w:rPr>
          <w:sz w:val="16"/>
        </w:rPr>
        <w:t xml:space="preserve">large and complicated political, foreign affairs, and military </w:t>
      </w:r>
      <w:r w:rsidRPr="002D3853">
        <w:rPr>
          <w:rStyle w:val="StyleUnderline"/>
        </w:rPr>
        <w:t>bureaucracies could heighten the danger</w:t>
      </w:r>
      <w:r w:rsidRPr="002D3853">
        <w:rPr>
          <w:sz w:val="16"/>
        </w:rPr>
        <w:t xml:space="preserve"> of escalation </w:t>
      </w:r>
      <w:r w:rsidRPr="002D3853">
        <w:rPr>
          <w:rStyle w:val="StyleUnderline"/>
        </w:rPr>
        <w:t xml:space="preserve">from an operational miscalculation at sea to a political and diplomatic crisis. </w:t>
      </w:r>
      <w:r w:rsidRPr="002D3853">
        <w:rPr>
          <w:sz w:val="16"/>
        </w:rPr>
        <w:t xml:space="preserve">36 For example, </w:t>
      </w:r>
      <w:r w:rsidRPr="002D3853">
        <w:rPr>
          <w:rStyle w:val="StyleUnderline"/>
        </w:rPr>
        <w:t xml:space="preserve">rising nationalism </w:t>
      </w:r>
      <w:r w:rsidRPr="002D3853">
        <w:rPr>
          <w:sz w:val="16"/>
        </w:rPr>
        <w:t xml:space="preserve">in China </w:t>
      </w:r>
      <w:r w:rsidRPr="002D3853">
        <w:rPr>
          <w:rStyle w:val="StyleUnderline"/>
        </w:rPr>
        <w:t>is</w:t>
      </w:r>
      <w:r w:rsidRPr="002D3853">
        <w:rPr>
          <w:sz w:val="16"/>
        </w:rPr>
        <w:t xml:space="preserve"> not only real but also </w:t>
      </w:r>
      <w:r w:rsidRPr="002D3853">
        <w:rPr>
          <w:rStyle w:val="StyleUnderline"/>
        </w:rPr>
        <w:t>being utilized by</w:t>
      </w:r>
      <w:r w:rsidRPr="002D3853">
        <w:rPr>
          <w:sz w:val="16"/>
        </w:rPr>
        <w:t xml:space="preserve"> a diverse set of actors, including </w:t>
      </w:r>
      <w:r w:rsidRPr="002D3853">
        <w:rPr>
          <w:rStyle w:val="StyleUnderline"/>
        </w:rPr>
        <w:t>the</w:t>
      </w:r>
      <w:r w:rsidRPr="002D3853">
        <w:rPr>
          <w:sz w:val="16"/>
        </w:rPr>
        <w:t xml:space="preserve"> People’s Liberation Army (</w:t>
      </w:r>
      <w:r w:rsidRPr="002D3853">
        <w:rPr>
          <w:rStyle w:val="StyleUnderline"/>
        </w:rPr>
        <w:t>PLA</w:t>
      </w:r>
      <w:r w:rsidRPr="002D3853">
        <w:rPr>
          <w:sz w:val="16"/>
        </w:rPr>
        <w:t>), local governments, law enforcement agencies, resource companies, and fisher- men, who are promoting different agendas to advance their own particular parochial inter- ests by seeking increased government funding or enhanced prestige. This means that ‘</w:t>
      </w:r>
      <w:r w:rsidRPr="002D3853">
        <w:rPr>
          <w:rStyle w:val="StyleUnderline"/>
        </w:rPr>
        <w:t xml:space="preserve">despite the image of Xi as a strong leader’, it is inevitable </w:t>
      </w:r>
      <w:r>
        <w:rPr>
          <w:rStyle w:val="StyleUnderline"/>
        </w:rPr>
        <w:t>that Xi and the central govern</w:t>
      </w:r>
      <w:r w:rsidRPr="002D3853">
        <w:rPr>
          <w:rStyle w:val="StyleUnderline"/>
        </w:rPr>
        <w:t>ment will be influenced by China’s fractured authority and systemic problems</w:t>
      </w:r>
      <w:r w:rsidRPr="002D3853">
        <w:rPr>
          <w:sz w:val="16"/>
        </w:rPr>
        <w:t xml:space="preserve">, even in the course of formulating a grand national strategy for maritime security in the South China Sea. 37 </w:t>
      </w:r>
      <w:r w:rsidRPr="002D3853">
        <w:rPr>
          <w:rStyle w:val="StyleUnderline"/>
        </w:rPr>
        <w:t>The problem is that ‘not every action taken by the government agency’</w:t>
      </w:r>
      <w:r w:rsidRPr="002D3853">
        <w:rPr>
          <w:sz w:val="16"/>
        </w:rPr>
        <w:t xml:space="preserve"> or other related actors </w:t>
      </w:r>
      <w:r w:rsidRPr="002D3853">
        <w:rPr>
          <w:rStyle w:val="StyleUnderline"/>
        </w:rPr>
        <w:t>would properly reflect ‘the will of China’s leaders’ while it could increase the chances of division among Chinese policymakers at a tactical level.</w:t>
      </w:r>
      <w:r w:rsidRPr="002D3853">
        <w:rPr>
          <w:sz w:val="16"/>
        </w:rPr>
        <w:t xml:space="preserve"> 38 </w:t>
      </w:r>
      <w:r>
        <w:rPr>
          <w:rStyle w:val="StyleUnderline"/>
        </w:rPr>
        <w:t>In the current nation</w:t>
      </w:r>
      <w:r w:rsidRPr="002D3853">
        <w:rPr>
          <w:rStyle w:val="StyleUnderline"/>
        </w:rPr>
        <w:t>alist political atmosphere, where Chinese leaders rely heavily on these actors to maintain the legitimacy and unity of the party, almost anything could be justified in the name of safe- guarding China’s security</w:t>
      </w:r>
      <w:r w:rsidRPr="002D3853">
        <w:rPr>
          <w:sz w:val="16"/>
        </w:rPr>
        <w:t xml:space="preserve"> and maritime consciousness, </w:t>
      </w:r>
      <w:r w:rsidRPr="002D3853">
        <w:rPr>
          <w:rStyle w:val="StyleUnderline"/>
        </w:rPr>
        <w:t xml:space="preserve">even at the risk of deteriorating regional stability </w:t>
      </w:r>
      <w:r w:rsidRPr="002D3853">
        <w:rPr>
          <w:sz w:val="16"/>
        </w:rPr>
        <w:t xml:space="preserve">and causing foreign policy consequences that might go against China’s long-term national interests. </w:t>
      </w:r>
      <w:r w:rsidRPr="002D3853">
        <w:rPr>
          <w:rStyle w:val="StyleUnderline"/>
        </w:rPr>
        <w:t>This is what could potentially</w:t>
      </w:r>
      <w:r w:rsidRPr="002D3853">
        <w:rPr>
          <w:sz w:val="16"/>
        </w:rPr>
        <w:t xml:space="preserve">, though not deliberately, </w:t>
      </w:r>
      <w:r w:rsidRPr="002D3853">
        <w:rPr>
          <w:rStyle w:val="StyleUnderline"/>
        </w:rPr>
        <w:t>shift the security order in the South China Sea from minor tensi</w:t>
      </w:r>
      <w:r>
        <w:rPr>
          <w:rStyle w:val="StyleUnderline"/>
        </w:rPr>
        <w:t>ons to major confrontations ra</w:t>
      </w:r>
      <w:r w:rsidRPr="002D3853">
        <w:rPr>
          <w:rStyle w:val="StyleUnderline"/>
        </w:rPr>
        <w:t>ther than peaceful cooperation, notwithstanding Beijing’s smile diplomacy, buttressed by its charming rhetoric and economic leverage.</w:t>
      </w:r>
    </w:p>
    <w:p w14:paraId="578AE5E2" w14:textId="77777777" w:rsidR="006344A5" w:rsidRPr="006344A5" w:rsidRDefault="006344A5" w:rsidP="006344A5"/>
    <w:p w14:paraId="086C18ED" w14:textId="56C2A0C6" w:rsidR="006344A5" w:rsidRDefault="006344A5" w:rsidP="006344A5">
      <w:pPr>
        <w:pStyle w:val="Heading3"/>
      </w:pPr>
      <w:r>
        <w:t xml:space="preserve">Yes War—Nationalism </w:t>
      </w:r>
    </w:p>
    <w:p w14:paraId="7595D583" w14:textId="77777777" w:rsidR="006344A5" w:rsidRDefault="006344A5" w:rsidP="006344A5">
      <w:pPr>
        <w:pStyle w:val="Heading4"/>
      </w:pPr>
      <w:r>
        <w:t xml:space="preserve">SCS conflicts escalates in the long term – nationalist pressures on Beijing </w:t>
      </w:r>
    </w:p>
    <w:p w14:paraId="102CFC47" w14:textId="77777777" w:rsidR="006344A5" w:rsidRPr="00D9380D" w:rsidRDefault="006344A5" w:rsidP="006344A5">
      <w:pPr>
        <w:rPr>
          <w:sz w:val="16"/>
        </w:rPr>
      </w:pPr>
      <w:r w:rsidRPr="00D9380D">
        <w:rPr>
          <w:b/>
        </w:rPr>
        <w:t>Carlson 7/12/</w:t>
      </w:r>
      <w:r w:rsidRPr="00D9380D">
        <w:rPr>
          <w:sz w:val="16"/>
        </w:rPr>
        <w:t>16 Allen,  Associate Professor in Cornell University’s Department of Government. "China’s Claims in the South China Sea Rejected." ChinaFile.www.chinafile.com/conversation/chinas-claims-south-china-sea-rejected</w:t>
      </w:r>
    </w:p>
    <w:p w14:paraId="28D6E2AC" w14:textId="77777777" w:rsidR="006344A5" w:rsidRPr="00D9380D" w:rsidRDefault="006344A5" w:rsidP="006344A5">
      <w:pPr>
        <w:rPr>
          <w:u w:val="single"/>
        </w:rPr>
      </w:pPr>
      <w:r w:rsidRPr="008B6C45">
        <w:rPr>
          <w:sz w:val="16"/>
        </w:rPr>
        <w:t xml:space="preserve">It is then safe to say that those in Beijing must not have been too surprised by the substance of the July 12 decision. Nonetheless, </w:t>
      </w:r>
      <w:r w:rsidRPr="00D9380D">
        <w:rPr>
          <w:rStyle w:val="StyleUnderline"/>
        </w:rPr>
        <w:t>it is difficult to understate the extent to which the P.C.A.’s ruling challenges practically every core component of Beijing’s international legal position regarding the sovereign status of the South China Sea. Such a development is unprecedented</w:t>
      </w:r>
      <w:r w:rsidRPr="008B6C45">
        <w:rPr>
          <w:sz w:val="16"/>
        </w:rPr>
        <w:t xml:space="preserve"> within the history of this contested ocean territory. It then constitutes a pivotal moment within the conflict there, and may have caught Beijing somewhat off guard in terms of the scope of the ruling. The world is then in new waters in the South China Sea. However, </w:t>
      </w:r>
      <w:r w:rsidRPr="00D9380D">
        <w:rPr>
          <w:rStyle w:val="StyleUnderline"/>
        </w:rPr>
        <w:t>this does not necessarily entail an immediate escalation of hostilities there between the territory’s various claimants.</w:t>
      </w:r>
      <w:r w:rsidRPr="008B6C45">
        <w:rPr>
          <w:sz w:val="16"/>
        </w:rPr>
        <w:t xml:space="preserve"> Rather, </w:t>
      </w:r>
      <w:r w:rsidRPr="00D9380D">
        <w:rPr>
          <w:rStyle w:val="StyleUnderline"/>
        </w:rPr>
        <w:t xml:space="preserve">the ball is now in China’s hands, and much will depend on what Beijing does with it. Will it play by the new rules </w:t>
      </w:r>
      <w:r w:rsidRPr="008B6C45">
        <w:rPr>
          <w:sz w:val="16"/>
        </w:rPr>
        <w:t xml:space="preserve">laid out by the P.C.A.? </w:t>
      </w:r>
      <w:r w:rsidRPr="00D9380D">
        <w:rPr>
          <w:rStyle w:val="StyleUnderline"/>
        </w:rPr>
        <w:t xml:space="preserve">Or will it move to re-write the game </w:t>
      </w:r>
      <w:r w:rsidRPr="008B6C45">
        <w:rPr>
          <w:sz w:val="16"/>
        </w:rPr>
        <w:t xml:space="preserve">in the South China Sea </w:t>
      </w:r>
      <w:r w:rsidRPr="00D9380D">
        <w:rPr>
          <w:rStyle w:val="StyleUnderline"/>
        </w:rPr>
        <w:t>according to how it sees fit?</w:t>
      </w:r>
      <w:r w:rsidRPr="008B6C45">
        <w:rPr>
          <w:sz w:val="16"/>
        </w:rPr>
        <w:t xml:space="preserve"> To begin with, </w:t>
      </w:r>
      <w:r w:rsidRPr="00D9380D">
        <w:rPr>
          <w:rStyle w:val="StyleUnderline"/>
        </w:rPr>
        <w:t>Beijing is likely to want to call something of a time out, or, at least, protest that the call the P.C.A. made was wrong</w:t>
      </w:r>
      <w:r w:rsidRPr="008B6C45">
        <w:rPr>
          <w:sz w:val="16"/>
        </w:rPr>
        <w:t xml:space="preserve">. Thus </w:t>
      </w:r>
      <w:r w:rsidRPr="00D9380D">
        <w:rPr>
          <w:rStyle w:val="StyleUnderline"/>
        </w:rPr>
        <w:t>it will attempt to both downplay the ruling’s significance (in terms of being non-binding), and undermine its legitimacy (in regards to which it is not consistent with international law).</w:t>
      </w:r>
      <w:r>
        <w:rPr>
          <w:rStyle w:val="StyleUnderline"/>
        </w:rPr>
        <w:t xml:space="preserve"> </w:t>
      </w:r>
      <w:r w:rsidRPr="008B6C45">
        <w:rPr>
          <w:sz w:val="16"/>
        </w:rPr>
        <w:t xml:space="preserve">Beijing will undertake this balancing act in no small part, as </w:t>
      </w:r>
      <w:r w:rsidRPr="00D9380D">
        <w:rPr>
          <w:rStyle w:val="StyleUnderline"/>
        </w:rPr>
        <w:t xml:space="preserve">China’s leaders are well aware of the extent to which the decision will aggravate popular nationalist sentiment within the country. </w:t>
      </w:r>
      <w:r w:rsidRPr="008B6C45">
        <w:rPr>
          <w:sz w:val="16"/>
        </w:rPr>
        <w:t xml:space="preserve">To continue with the sports analogy, </w:t>
      </w:r>
      <w:r w:rsidRPr="00D9380D">
        <w:rPr>
          <w:rStyle w:val="StyleUnderline"/>
        </w:rPr>
        <w:t>grass roots nationalists within China are then akin to vocal fans</w:t>
      </w:r>
      <w:r w:rsidRPr="008B6C45">
        <w:rPr>
          <w:sz w:val="16"/>
        </w:rPr>
        <w:t xml:space="preserve"> at a sporting event, </w:t>
      </w:r>
      <w:r w:rsidRPr="00D9380D">
        <w:rPr>
          <w:rStyle w:val="StyleUnderline"/>
        </w:rPr>
        <w:t>but in this case such a group not only has a rooting interest in how things unfold, but also can influence the outcome by storming the field</w:t>
      </w:r>
      <w:r w:rsidRPr="008B6C45">
        <w:rPr>
          <w:sz w:val="16"/>
        </w:rPr>
        <w:t xml:space="preserve"> (via social protests, online and in the streets).</w:t>
      </w:r>
      <w:r>
        <w:rPr>
          <w:u w:val="single"/>
        </w:rPr>
        <w:t xml:space="preserve"> </w:t>
      </w:r>
      <w:r w:rsidRPr="008B6C45">
        <w:rPr>
          <w:sz w:val="16"/>
        </w:rPr>
        <w:t xml:space="preserve">In this regard, </w:t>
      </w:r>
      <w:r w:rsidRPr="00D9380D">
        <w:rPr>
          <w:rStyle w:val="StyleUnderline"/>
        </w:rPr>
        <w:t>China’s leaders likely have real apprehensions about the extent to which emotions might run amuck at the popular level within China, should they either be too bluntly repressed, or overly fanned, by the words and actions taken by the Chinese state</w:t>
      </w:r>
      <w:r w:rsidRPr="008B6C45">
        <w:rPr>
          <w:sz w:val="16"/>
        </w:rPr>
        <w:t>.</w:t>
      </w:r>
      <w:r>
        <w:rPr>
          <w:u w:val="single"/>
        </w:rPr>
        <w:t xml:space="preserve"> </w:t>
      </w:r>
      <w:r w:rsidRPr="008B6C45">
        <w:rPr>
          <w:sz w:val="16"/>
        </w:rPr>
        <w:t xml:space="preserve">As a result, </w:t>
      </w:r>
      <w:r w:rsidRPr="00D9380D">
        <w:rPr>
          <w:rStyle w:val="StyleUnderline"/>
        </w:rPr>
        <w:t xml:space="preserve">Beijing is unlikely to pursue policies at home or abroad regarding the ruling that will cause an immediate crisis over the South China Sea. </w:t>
      </w:r>
      <w:r w:rsidRPr="008B6C45">
        <w:rPr>
          <w:sz w:val="16"/>
        </w:rPr>
        <w:t xml:space="preserve">This being said, </w:t>
      </w:r>
      <w:r w:rsidRPr="00D9380D">
        <w:rPr>
          <w:rStyle w:val="StyleUnderline"/>
        </w:rPr>
        <w:t>assuming that the region makes it through the next few weeks without major incident, Beijing is now</w:t>
      </w:r>
      <w:r w:rsidRPr="008B6C45">
        <w:rPr>
          <w:sz w:val="16"/>
        </w:rPr>
        <w:t xml:space="preserve"> also </w:t>
      </w:r>
      <w:r w:rsidRPr="00D9380D">
        <w:rPr>
          <w:rStyle w:val="StyleUnderline"/>
        </w:rPr>
        <w:t>in the position where it surely will feel it is necessary to develop a new game plan for re-inscribing its claims</w:t>
      </w:r>
      <w:r w:rsidRPr="008B6C45">
        <w:rPr>
          <w:sz w:val="16"/>
        </w:rPr>
        <w:t xml:space="preserve"> to the South China Sea </w:t>
      </w:r>
      <w:r w:rsidRPr="00D9380D">
        <w:rPr>
          <w:rStyle w:val="StyleUnderline"/>
        </w:rPr>
        <w:t>in the face of this ruling</w:t>
      </w:r>
      <w:r w:rsidRPr="008B6C45">
        <w:rPr>
          <w:sz w:val="16"/>
        </w:rPr>
        <w:t xml:space="preserve">. On this front, </w:t>
      </w:r>
      <w:r w:rsidRPr="00D9380D">
        <w:rPr>
          <w:rStyle w:val="StyleUnderline"/>
        </w:rPr>
        <w:t>it is fair to expect greater Chinese assertiveness in these waters.</w:t>
      </w:r>
      <w:r w:rsidRPr="008B6C45">
        <w:rPr>
          <w:sz w:val="16"/>
        </w:rPr>
        <w:t xml:space="preserve"> In other words, </w:t>
      </w:r>
      <w:r w:rsidRPr="00D9380D">
        <w:rPr>
          <w:rStyle w:val="StyleUnderline"/>
        </w:rPr>
        <w:t>Beijing is simply not going to forfeit the region and go home. This is where the real danger of escalation lies</w:t>
      </w:r>
      <w:r w:rsidRPr="008B6C45">
        <w:rPr>
          <w:sz w:val="16"/>
        </w:rPr>
        <w:t xml:space="preserve">, as </w:t>
      </w:r>
      <w:r w:rsidRPr="00D9380D">
        <w:rPr>
          <w:rStyle w:val="StyleUnderline"/>
        </w:rPr>
        <w:t>whatever moves China takes are likely to force the hand of each of the other claimants to the ocean waters, and inexorably drag the U.S. more deeply into the conflict</w:t>
      </w:r>
      <w:r w:rsidRPr="008B6C45">
        <w:rPr>
          <w:sz w:val="16"/>
        </w:rPr>
        <w:t xml:space="preserve"> there.</w:t>
      </w:r>
    </w:p>
    <w:p w14:paraId="3604EA1B" w14:textId="77777777" w:rsidR="006344A5" w:rsidRPr="006344A5" w:rsidRDefault="006344A5" w:rsidP="006344A5"/>
    <w:p w14:paraId="6E7FD453" w14:textId="77777777" w:rsidR="00AE051A" w:rsidRDefault="00AE051A" w:rsidP="00AE051A"/>
    <w:p w14:paraId="5BDE6009" w14:textId="77777777" w:rsidR="00AE051A" w:rsidRPr="00AE051A" w:rsidRDefault="00AE051A" w:rsidP="00AE051A"/>
    <w:p w14:paraId="2AE9968C" w14:textId="0F6BA25D" w:rsidR="00EE6BFC" w:rsidRDefault="00EE6BFC" w:rsidP="00EE6BFC">
      <w:pPr>
        <w:pStyle w:val="Heading3"/>
      </w:pPr>
      <w:r>
        <w:t xml:space="preserve">AT: Asian Stabiltiy </w:t>
      </w:r>
    </w:p>
    <w:p w14:paraId="2490B2C1" w14:textId="1CCD6A16" w:rsidR="00EE6BFC" w:rsidRPr="00483A08" w:rsidRDefault="00EE6BFC" w:rsidP="00EE6BFC">
      <w:pPr>
        <w:pStyle w:val="Heading4"/>
        <w:rPr>
          <w:rStyle w:val="StyleUnderline"/>
          <w:sz w:val="26"/>
          <w:u w:val="none"/>
        </w:rPr>
      </w:pPr>
      <w:r w:rsidRPr="00483A08">
        <w:rPr>
          <w:rStyle w:val="StyleUnderline"/>
          <w:sz w:val="26"/>
          <w:u w:val="none"/>
        </w:rPr>
        <w:t>The Hague Ruling Tips the Scale</w:t>
      </w:r>
      <w:r>
        <w:rPr>
          <w:rStyle w:val="StyleUnderline"/>
          <w:sz w:val="26"/>
          <w:u w:val="none"/>
        </w:rPr>
        <w:t xml:space="preserve"> – Asian instability is now more likely than ever </w:t>
      </w:r>
    </w:p>
    <w:p w14:paraId="5E266B61" w14:textId="77777777" w:rsidR="00EE6BFC" w:rsidRPr="00483A08" w:rsidRDefault="00EE6BFC" w:rsidP="00EE6BFC">
      <w:pPr>
        <w:rPr>
          <w:rStyle w:val="Style13ptBold"/>
          <w:b w:val="0"/>
          <w:sz w:val="20"/>
          <w:szCs w:val="20"/>
        </w:rPr>
      </w:pPr>
      <w:r>
        <w:rPr>
          <w:rStyle w:val="Style13ptBold"/>
        </w:rPr>
        <w:t>Apps 7/12</w:t>
      </w:r>
      <w:r w:rsidRPr="00EE6BFC">
        <w:t xml:space="preserve">/16 Peter Apps is a founder and executive director of the Project for Study of the 21st Century; PS21, a non-national, non-partisan, non-ideological think tank, “Commentary: Can Washington prevent war in Southeast Asia?”, </w:t>
      </w:r>
      <w:hyperlink r:id="rId48" w:history="1">
        <w:r w:rsidRPr="00EE6BFC">
          <w:t>http://www.reuters.com/article/us-south-china-sea-commentary-idUSKCN0ZS21N</w:t>
        </w:r>
      </w:hyperlink>
      <w:r w:rsidRPr="00EE6BFC">
        <w:t xml:space="preserve"> //Deej</w:t>
      </w:r>
    </w:p>
    <w:p w14:paraId="02F25D35" w14:textId="77777777" w:rsidR="00EE6BFC" w:rsidRDefault="00EE6BFC" w:rsidP="00EE6BFC">
      <w:pPr>
        <w:rPr>
          <w:rStyle w:val="StyleUnderline"/>
        </w:rPr>
      </w:pPr>
      <w:r w:rsidRPr="00483A08">
        <w:rPr>
          <w:rStyle w:val="StyleUnderline"/>
        </w:rPr>
        <w:t>I wrote last week that the risk of war in Europe was back. This week, unfortunately, the likelihood of confrontation in Asia seems to be spiking higher as well</w:t>
      </w:r>
      <w:r>
        <w:rPr>
          <w:rStyle w:val="StyleUnderline"/>
          <w:u w:val="none"/>
        </w:rPr>
        <w:t>. Two events in particular have driven this development, separate but subtly interlinked</w:t>
      </w:r>
      <w:r w:rsidRPr="00483A08">
        <w:rPr>
          <w:rStyle w:val="StyleUnderline"/>
        </w:rPr>
        <w:t>. On the Korean peninsula, the deployment of a new South Korean missile defense system and imposition of new U.S. sanctions on the north has nudged tensions higher</w:t>
      </w:r>
      <w:r>
        <w:rPr>
          <w:rStyle w:val="StyleUnderline"/>
          <w:u w:val="none"/>
        </w:rPr>
        <w:t xml:space="preserve">. </w:t>
      </w:r>
      <w:r w:rsidRPr="00483A08">
        <w:rPr>
          <w:rStyle w:val="StyleUnderline"/>
        </w:rPr>
        <w:t>Now, an international court decision</w:t>
      </w:r>
      <w:r>
        <w:rPr>
          <w:rStyle w:val="StyleUnderline"/>
          <w:u w:val="none"/>
        </w:rPr>
        <w:t xml:space="preserve"> </w:t>
      </w:r>
      <w:r w:rsidRPr="00483A08">
        <w:rPr>
          <w:rStyle w:val="StyleUnderline"/>
        </w:rPr>
        <w:t>on China’s claims in the South China Sea could further amplify already growing posturing over disputed maritime boundaries.</w:t>
      </w:r>
      <w:r>
        <w:rPr>
          <w:rStyle w:val="StyleUnderline"/>
          <w:u w:val="none"/>
        </w:rPr>
        <w:t xml:space="preserve"> For the United States, particularly in an election year, this is a pretty toxic brew. Washington might be the preeminent global military superpower, but it is now being pulled in multiple directions on a scale not seen in recent history. Nor is it truly in control of its own destiny – in Asia even more than Europe, its foes and allies are often calling the shots while the United States is inevitably left playing catch-up. As with its dealings with Vladimir Putin’s Russia, it faces a balance that is awkward and impossible to determine</w:t>
      </w:r>
      <w:r w:rsidRPr="00483A08">
        <w:rPr>
          <w:rStyle w:val="StyleUnderline"/>
        </w:rPr>
        <w:t>. If Washington looks too conciliatory, it risks being charged with weakness and may end up encouraging all other parties to take matters into their own hands. Try too hard to dominate the situation and deter potential adversaries, however, and the United States risks simply inflaming matters and ushering in the type of conflict it is desperate to avoid</w:t>
      </w:r>
      <w:r>
        <w:rPr>
          <w:rStyle w:val="StyleUnderline"/>
          <w:u w:val="none"/>
        </w:rPr>
        <w:t xml:space="preserve">. Take the North Korean example. Particularly since the accession of Kim Jong Un, the United States has faced a deadly quandary. Under the young Kim’s rule, </w:t>
      </w:r>
      <w:r w:rsidRPr="00483A08">
        <w:rPr>
          <w:rStyle w:val="StyleUnderline"/>
        </w:rPr>
        <w:t>Pyongyang has become more unpredictable</w:t>
      </w:r>
      <w:r>
        <w:rPr>
          <w:rStyle w:val="StyleUnderline"/>
          <w:u w:val="none"/>
        </w:rPr>
        <w:t xml:space="preserve">, the human rights situation on the ground reportedly significantly worse. Most seriously from the perspective of outsiders, </w:t>
      </w:r>
      <w:r w:rsidRPr="00483A08">
        <w:rPr>
          <w:rStyle w:val="StyleUnderline"/>
        </w:rPr>
        <w:t>North Korea has been aggressively arming and moving firmly – if somewhat unsteadily – towards refining its nuclear weapons and missile systems until they pose a major threat in the region and beyond.</w:t>
      </w:r>
      <w:r>
        <w:rPr>
          <w:rStyle w:val="StyleUnderline"/>
          <w:u w:val="none"/>
        </w:rPr>
        <w:t xml:space="preserve"> Just because it is working on such weapons does not mean Pyongyang necessarily has direct ambitions to use them. Most outside analysts believe its true aim in wanting such weapons is to deter outside powers from considering any Iraq-style regime change</w:t>
      </w:r>
      <w:r w:rsidRPr="00483A08">
        <w:rPr>
          <w:rStyle w:val="StyleUnderline"/>
        </w:rPr>
        <w:t>. Still, making solid predictions about the highly secretive country is far from exact science and it’s hardly surprising its neighbors want to take precautions</w:t>
      </w:r>
      <w:r>
        <w:rPr>
          <w:rStyle w:val="StyleUnderline"/>
          <w:u w:val="none"/>
        </w:rPr>
        <w:t>. That makes the decision to deploy the U.S.-made Terminal High Altitude Air Defense (THAAD) system in South Korea entirely reasonable</w:t>
      </w:r>
      <w:r w:rsidRPr="00483A08">
        <w:rPr>
          <w:rStyle w:val="StyleUnderline"/>
        </w:rPr>
        <w:t>. Missile defense systems like that, however, can themselves raise tensions even though they are defensive systems.</w:t>
      </w:r>
      <w:r>
        <w:rPr>
          <w:rStyle w:val="StyleUnderline"/>
          <w:u w:val="none"/>
        </w:rPr>
        <w:t xml:space="preserve"> In Europe, the deployment of a missile shield in eastern and southern Europe primarily to counter any threat from the Middle East clearly antagonized Russia, suddenly wary of losing its own long-held ability to strike European targets with nuclear and conventional weapons. In that sense, it might not have been the best time to apply a new round of sanctions to North Korean officials and institutions. In response, Pyongyang has said it will close the one remaining diplomatic channel two U.S. officials via its UN mission. In the short term, the most likely consequence will be to make matters worse for the two U.S. nationals currently held by North Korea. It will also make handling any future crisis that much harder – and that cannot be a good thing. The key to handling North Korea, however, has always been China. Beijing is Pyongyang’s only real ally and supporter, and while its ability to control North Korea’s activities has always been limited and imperfect, it does have multiple economic and other levers. </w:t>
      </w:r>
      <w:r w:rsidRPr="00483A08">
        <w:rPr>
          <w:rStyle w:val="StyleUnderline"/>
        </w:rPr>
        <w:t>The problem, of course, is that relations between China, its regional neighbors and Washington are currently also seriously deteriorating. Outright conflict on that front probably remains less likely than a more limited war involving North Korea, although it would also be cataclysmic</w:t>
      </w:r>
      <w:r>
        <w:rPr>
          <w:rStyle w:val="StyleUnderline"/>
          <w:u w:val="none"/>
        </w:rPr>
        <w:t>. As perhaps the world’s preeminent trading and exporting nation, Beijing has little appetite for international isolation on the scale of North Korea. But it also has very real ambitions, growing military capability and a government that has placed the quest for ever-growing geopolitical power at the heart of its domestic legitimacy</w:t>
      </w:r>
      <w:r w:rsidRPr="00483A08">
        <w:rPr>
          <w:rStyle w:val="StyleUnderline"/>
        </w:rPr>
        <w:t>. In that sense, this week’s decision by the International Court of Arbitration in the Hague over China’s maritime boundaries may be something of a turning point, and not in a good way</w:t>
      </w:r>
      <w:r>
        <w:rPr>
          <w:rStyle w:val="StyleUnderline"/>
          <w:u w:val="none"/>
        </w:rPr>
        <w:t xml:space="preserve">. China largely boycotted the process, which it said had little legitimacy. The problem for Beijing, however, is that most of the countries do take it seriously – and the court roundly rejected Beijing’s assertions to rights to most of the South China Sea. Chinese regular and auxiliary maritime and other forces have already taken up a relatively assertive position on some of the disputed islands and shoals, and there seems little prospect of them are withdrawing anytime soon. </w:t>
      </w:r>
      <w:r w:rsidRPr="00483A08">
        <w:rPr>
          <w:rStyle w:val="StyleUnderline"/>
        </w:rPr>
        <w:t>The court judgment, however, may ramp up the confidence of nations like the Philippines to take a much more aggressive approach themselves, with potentially seriously destabilizing consequences</w:t>
      </w:r>
      <w:r>
        <w:rPr>
          <w:rStyle w:val="StyleUnderline"/>
          <w:u w:val="none"/>
        </w:rPr>
        <w:t xml:space="preserve">. It’s not necessarily all bad news. While the tribunal did conclude that Beijing had trampled on the territorial rights of the Philippines, it also suggested that some disputed areas such as Scarborough Shoal could be shared, for example when it came to fishing rights. That might offer a path to cooperation – </w:t>
      </w:r>
      <w:r w:rsidRPr="00483A08">
        <w:rPr>
          <w:rStyle w:val="StyleUnderline"/>
        </w:rPr>
        <w:t>or it could just make confrontation more likely</w:t>
      </w:r>
      <w:r>
        <w:rPr>
          <w:rStyle w:val="StyleUnderline"/>
          <w:u w:val="none"/>
        </w:rPr>
        <w:t xml:space="preserve">. Last year, a poll of leading national security experts put the risk of a conventional or nuclear war between the United States and China as marginally lower than the risk of a similar clash between NATO and Russia. That probably remains the case – but the risk of states like the Philippines, Japan and Vietnam -- many U.S. Treaty allies -- finding themselves in a fight may well be higher. </w:t>
      </w:r>
      <w:r w:rsidRPr="00483A08">
        <w:rPr>
          <w:rStyle w:val="StyleUnderline"/>
        </w:rPr>
        <w:t>If peace is based around consensus, the direction of travel in Asia this year seems to be entirely the wrong way.</w:t>
      </w:r>
    </w:p>
    <w:p w14:paraId="08F7C6C2" w14:textId="77777777" w:rsidR="00EE6BFC" w:rsidRPr="00EE6BFC" w:rsidRDefault="00EE6BFC" w:rsidP="00EE6BFC"/>
    <w:p w14:paraId="339249AC" w14:textId="058922A8" w:rsidR="003A43FA" w:rsidRDefault="003A43FA" w:rsidP="003A43FA">
      <w:pPr>
        <w:pStyle w:val="Heading3"/>
      </w:pPr>
      <w:r>
        <w:t xml:space="preserve">AT: Chinese Restraint </w:t>
      </w:r>
    </w:p>
    <w:p w14:paraId="4AF821B4" w14:textId="77777777" w:rsidR="003A43FA" w:rsidRDefault="003A43FA" w:rsidP="003A43FA">
      <w:pPr>
        <w:pStyle w:val="Heading4"/>
      </w:pPr>
      <w:r>
        <w:t>China will take all necessary measures in the SCS</w:t>
      </w:r>
    </w:p>
    <w:p w14:paraId="2C31DE5B" w14:textId="77777777" w:rsidR="003A43FA" w:rsidRDefault="003A43FA" w:rsidP="003A43FA">
      <w:pPr>
        <w:rPr>
          <w:rStyle w:val="Style13ptBold"/>
        </w:rPr>
      </w:pPr>
      <w:r>
        <w:rPr>
          <w:rStyle w:val="Style13ptBold"/>
        </w:rPr>
        <w:t xml:space="preserve">Blanchard and Petty 7/13/16 </w:t>
      </w:r>
      <w:r w:rsidRPr="009F589E">
        <w:t>(Ben [</w:t>
      </w:r>
      <w:r>
        <w:t xml:space="preserve">Reporter for Reuters] and Martin </w:t>
      </w:r>
      <w:r w:rsidRPr="009F589E">
        <w:t>[</w:t>
      </w:r>
      <w:r>
        <w:t>Reporter for Reuters</w:t>
      </w:r>
      <w:r w:rsidRPr="009F589E">
        <w:t>]; China vows to protest South China Sea sovereignty, Manila upbeat; July 13, 2016; http://www.reuters.com/article/us-southchinasea-ruling-stakes-idUSKCN0ZS02U)//AJ</w:t>
      </w:r>
    </w:p>
    <w:p w14:paraId="102C10B1" w14:textId="77777777" w:rsidR="003A43FA" w:rsidRPr="007F3542" w:rsidRDefault="003A43FA" w:rsidP="003A43FA">
      <w:r w:rsidRPr="007F3542">
        <w:rPr>
          <w:rStyle w:val="Emphasis"/>
        </w:rPr>
        <w:t xml:space="preserve">China vowed to take all necessary measures to protect its sovereignty </w:t>
      </w:r>
      <w:r w:rsidRPr="007F3542">
        <w:rPr>
          <w:rStyle w:val="StyleUnderline"/>
        </w:rPr>
        <w:t>over the South China Sea and said it had the right to set up an air defense zone</w:t>
      </w:r>
      <w:r w:rsidRPr="007F3542">
        <w:t>, after rejecting an international tribunal's ruling denying its claims to the energy-rich waters.</w:t>
      </w:r>
      <w:r>
        <w:t xml:space="preserve"> </w:t>
      </w:r>
      <w:r w:rsidRPr="007F3542">
        <w:t>Chinese state media called the Permanent Court of Arbitration in the Hague a "puppet" of external forces after it ruled that China had breached the Philippines' sovereign rights by endangering its ships and fishing and oil projects.</w:t>
      </w:r>
      <w:r>
        <w:t xml:space="preserve"> </w:t>
      </w:r>
      <w:r w:rsidRPr="007F3542">
        <w:rPr>
          <w:rStyle w:val="StyleUnderline"/>
        </w:rPr>
        <w:t>Beijing has repeatedly blamed the United States for stirring up trouble in the South China Sea,</w:t>
      </w:r>
      <w:r w:rsidRPr="007F3542">
        <w:t xml:space="preserve"> where its territorial claims overlap in parts with Vietnam, the Philippines, Malaysia, Brunei and Taiwan.</w:t>
      </w:r>
      <w:r>
        <w:t xml:space="preserve"> </w:t>
      </w:r>
      <w:r w:rsidRPr="007F3542">
        <w:t>"</w:t>
      </w:r>
      <w:r w:rsidRPr="007F3542">
        <w:rPr>
          <w:rStyle w:val="StyleUnderline"/>
        </w:rPr>
        <w:t>China will take all necessary measures to protect its territorial sovereignty and maritime rights and interests,"</w:t>
      </w:r>
      <w:r w:rsidRPr="007F3542">
        <w:t xml:space="preserve"> the ruling Communist Party's official People's Daily said in a front page commentary on Wednesday.</w:t>
      </w:r>
      <w:r>
        <w:t xml:space="preserve"> </w:t>
      </w:r>
      <w:r w:rsidRPr="007F3542">
        <w:t>The case, covering a region that is home to one of the world's busiest trade routes, has been seen as a test of China's rising power and its economic and strategic rivalry with the United States.</w:t>
      </w:r>
      <w:r>
        <w:t xml:space="preserve"> </w:t>
      </w:r>
      <w:r w:rsidRPr="007F3542">
        <w:t>Underscoring China's rebuffing of the ruling, state media said that two new airports in the Spratlys, on Mischief Reef and Subi Reef, both received test flights from civilian aircraft on Wednesday.</w:t>
      </w:r>
      <w:r>
        <w:t xml:space="preserve"> </w:t>
      </w:r>
      <w:r w:rsidRPr="00570325">
        <w:rPr>
          <w:rStyle w:val="StyleUnderline"/>
        </w:rPr>
        <w:t>Beijing called the Philippines' claims of sovereignty in the South China Sea "baseless" and an "act of bad faith"</w:t>
      </w:r>
      <w:r w:rsidRPr="007F3542">
        <w:t xml:space="preserve">. In a government white paper published on Wednesday, </w:t>
      </w:r>
      <w:r w:rsidRPr="00570325">
        <w:rPr>
          <w:rStyle w:val="StyleUnderline"/>
        </w:rPr>
        <w:t>China also said its fishing boats had been harassed and attacked by the Philippines around the disputed Spratly Islands.</w:t>
      </w:r>
      <w:r>
        <w:t xml:space="preserve"> </w:t>
      </w:r>
      <w:r w:rsidRPr="007F3542">
        <w:t>"On whether China will set up an air defense zone over the South China Sea, what we have to make clear first is that China has the right to... But whether we need one in the South China Sea depends on the level of threats we face," Vice Foreign Minister Liu Zhenmin told reporters in Beijing, adding that China hoped to return to bilateral talks with Manila.</w:t>
      </w:r>
      <w:r>
        <w:t xml:space="preserve"> </w:t>
      </w:r>
      <w:r w:rsidRPr="007F3542">
        <w:t>"We hope that other countries don't use this opportunity to threaten China, and hope that other countries can work hard with China, meet us halfway, and maintain the South China Sea's peace and stability and not turn the South China Sea into a source of war."</w:t>
      </w:r>
      <w:r>
        <w:t xml:space="preserve"> </w:t>
      </w:r>
      <w:r w:rsidRPr="00570325">
        <w:rPr>
          <w:rStyle w:val="StyleUnderline"/>
        </w:rPr>
        <w:t>U.S. officials have previously said they feared China may respond to the ruling by declaring an air defense identification zone in the South China Sea</w:t>
      </w:r>
      <w:r w:rsidRPr="007F3542">
        <w:t xml:space="preserve">, as it did in the East China Sea in 2013, </w:t>
      </w:r>
      <w:r w:rsidRPr="00570325">
        <w:rPr>
          <w:rStyle w:val="StyleUnderline"/>
        </w:rPr>
        <w:t>or by stepping up its building and fortification of artificial islands.</w:t>
      </w:r>
      <w:r>
        <w:t xml:space="preserve"> </w:t>
      </w:r>
      <w:r w:rsidRPr="007F3542">
        <w:t>China's Liu also took aim at the judges on the tribunal, saying that as not one of them was Asian they could not possibly understand the issue and it was unfair of them to try.</w:t>
      </w:r>
    </w:p>
    <w:p w14:paraId="26B00D3A" w14:textId="77777777" w:rsidR="003A43FA" w:rsidRPr="003A43FA" w:rsidRDefault="003A43FA" w:rsidP="003A43FA"/>
    <w:p w14:paraId="05106D58" w14:textId="69AD21E6" w:rsidR="003A43FA" w:rsidRDefault="003A43FA" w:rsidP="003A43FA">
      <w:pPr>
        <w:pStyle w:val="Heading3"/>
      </w:pPr>
      <w:r>
        <w:t xml:space="preserve">AT: Cooling Down </w:t>
      </w:r>
    </w:p>
    <w:p w14:paraId="31FA74C2" w14:textId="77777777" w:rsidR="003A43FA" w:rsidRPr="003A43FA" w:rsidRDefault="003A43FA" w:rsidP="003A43FA"/>
    <w:p w14:paraId="2A2B85EC" w14:textId="77777777" w:rsidR="003A43FA" w:rsidRDefault="003A43FA" w:rsidP="003A43FA">
      <w:pPr>
        <w:pStyle w:val="Heading4"/>
      </w:pPr>
      <w:r>
        <w:t xml:space="preserve">Tensions are </w:t>
      </w:r>
      <w:r w:rsidRPr="003A43FA">
        <w:rPr>
          <w:u w:val="single"/>
        </w:rPr>
        <w:t>rising</w:t>
      </w:r>
      <w:r>
        <w:t xml:space="preserve"> in the SCS</w:t>
      </w:r>
    </w:p>
    <w:p w14:paraId="62BD8AE5" w14:textId="77777777" w:rsidR="003A43FA" w:rsidRDefault="003A43FA" w:rsidP="003A43FA">
      <w:pPr>
        <w:rPr>
          <w:rStyle w:val="Style13ptBold"/>
        </w:rPr>
      </w:pPr>
      <w:r>
        <w:rPr>
          <w:rStyle w:val="Style13ptBold"/>
        </w:rPr>
        <w:t xml:space="preserve">Mody 7/13/16 </w:t>
      </w:r>
      <w:r>
        <w:t>(S</w:t>
      </w:r>
      <w:r w:rsidRPr="00EB41E1">
        <w:t>eema [</w:t>
      </w:r>
      <w:r>
        <w:t>CNBC reporter</w:t>
      </w:r>
      <w:r w:rsidRPr="00EB41E1">
        <w:t>]; South China Sea: Beijing considers next moves after Hague ruling; July 13, 2016; http://www.cnbc.com/2016/07/13/south-china-sea-beijing-considers-next-moves-after-hague-ruling.html)//AJ</w:t>
      </w:r>
    </w:p>
    <w:p w14:paraId="1C865D11" w14:textId="77777777" w:rsidR="003A43FA" w:rsidRPr="00EB41E1" w:rsidRDefault="003A43FA" w:rsidP="003A43FA">
      <w:r w:rsidRPr="00EB41E1">
        <w:rPr>
          <w:rStyle w:val="StyleUnderline"/>
        </w:rPr>
        <w:t>Military confrontation in the South China Sea, in particular in the vicinity of man-made islands that China is building, continues to be an ongoing threat.</w:t>
      </w:r>
      <w:r w:rsidRPr="00EB41E1">
        <w:t xml:space="preserve"> The U.S. Navy and warships from China both patrol the region, and political strategists stress that </w:t>
      </w:r>
      <w:r w:rsidRPr="00EB41E1">
        <w:rPr>
          <w:rStyle w:val="StyleUnderline"/>
        </w:rPr>
        <w:t>the chances of an unintended conflict are rising.</w:t>
      </w:r>
      <w:r>
        <w:t xml:space="preserve"> </w:t>
      </w:r>
      <w:r w:rsidRPr="00EB41E1">
        <w:t xml:space="preserve">As tensions have worsened, </w:t>
      </w:r>
      <w:r w:rsidRPr="00EB41E1">
        <w:rPr>
          <w:rStyle w:val="StyleUnderline"/>
        </w:rPr>
        <w:t>Washington has steadily expanded its presence in Asia-Pacific waters. Other countries with South China Sea claims</w:t>
      </w:r>
      <w:r w:rsidRPr="00EB41E1">
        <w:t xml:space="preserve">, especially the Philippines, Vietnam and Indonesia, </w:t>
      </w:r>
      <w:r w:rsidRPr="00EB41E1">
        <w:rPr>
          <w:rStyle w:val="StyleUnderline"/>
        </w:rPr>
        <w:t>have taken an increasingly vigilant naval stance.</w:t>
      </w:r>
      <w:r>
        <w:t xml:space="preserve"> </w:t>
      </w:r>
      <w:r w:rsidRPr="00EB41E1">
        <w:t>Assistant Secretary Russel stressed the importance of diplomatic engagement and respect for the rule of law.</w:t>
      </w:r>
      <w:r>
        <w:t xml:space="preserve"> </w:t>
      </w:r>
      <w:r w:rsidRPr="00EB41E1">
        <w:t>"I do believe China is faced with some important questions regarding its future and its intentions. The United States, China's neighbors, the world, wants to see a responsible neighbor who abides by the rule of law, who honors its commitments under a treaty, and who will work with its neighbors — big and small — to promote regional stability and regional prosperity," he said.</w:t>
      </w:r>
      <w:r>
        <w:t xml:space="preserve"> </w:t>
      </w:r>
      <w:r w:rsidRPr="00EB41E1">
        <w:rPr>
          <w:rStyle w:val="StyleUnderline"/>
        </w:rPr>
        <w:t>"No good will come for anyone — let alone China particularly, as it struggles with a slowing economy — from any kind of military clash.</w:t>
      </w:r>
      <w:r w:rsidRPr="00EB41E1">
        <w:t xml:space="preserve"> I truly do not believe that China seeks that kind of military confrontation," Russel said.</w:t>
      </w:r>
    </w:p>
    <w:p w14:paraId="3B4D93CA" w14:textId="77777777" w:rsidR="003A43FA" w:rsidRPr="003A43FA" w:rsidRDefault="003A43FA" w:rsidP="003A43FA"/>
    <w:p w14:paraId="57398A40" w14:textId="606432D9" w:rsidR="004E00D8" w:rsidRDefault="004E00D8" w:rsidP="008D2915">
      <w:pPr>
        <w:pStyle w:val="Heading3"/>
      </w:pPr>
      <w:r>
        <w:t xml:space="preserve">AT: </w:t>
      </w:r>
      <w:r w:rsidR="008D2915">
        <w:t xml:space="preserve">Duterte Caves </w:t>
      </w:r>
    </w:p>
    <w:p w14:paraId="7EFF99D3" w14:textId="77777777" w:rsidR="008D2915" w:rsidRPr="008D2915" w:rsidRDefault="008D2915" w:rsidP="008D2915"/>
    <w:p w14:paraId="1E42C99B" w14:textId="77777777" w:rsidR="004E00D8" w:rsidRDefault="004E00D8" w:rsidP="004E00D8">
      <w:pPr>
        <w:pStyle w:val="Heading4"/>
      </w:pPr>
      <w:r>
        <w:t xml:space="preserve">The Phillipines won’t back down – they don’t have a choice </w:t>
      </w:r>
    </w:p>
    <w:p w14:paraId="033CF6AF" w14:textId="77777777" w:rsidR="004E00D8" w:rsidRDefault="004E00D8" w:rsidP="004E00D8">
      <w:r w:rsidRPr="00B17224">
        <w:rPr>
          <w:rStyle w:val="Style13ptBold"/>
        </w:rPr>
        <w:t>Heydarian, 6-27</w:t>
      </w:r>
      <w:r>
        <w:t xml:space="preserve">—Richard Javad, Prof of </w:t>
      </w:r>
      <w:r w:rsidRPr="00B17224">
        <w:t xml:space="preserve">political science </w:t>
      </w:r>
      <w:r>
        <w:t xml:space="preserve">@ </w:t>
      </w:r>
      <w:r w:rsidRPr="00B17224">
        <w:t>De La Salle University, and formerly served a policy adviser at the Philippine House of Representatives</w:t>
      </w:r>
      <w:r>
        <w:t>. “</w:t>
      </w:r>
      <w:r w:rsidRPr="00B17224">
        <w:t>The South China Sea moment of truth is almost here</w:t>
      </w:r>
      <w:r>
        <w:t xml:space="preserve">,” Asia Times, </w:t>
      </w:r>
      <w:hyperlink r:id="rId49" w:history="1">
        <w:r w:rsidRPr="002C7DAB">
          <w:rPr>
            <w:rStyle w:val="Hyperlink"/>
          </w:rPr>
          <w:t>http://atimes.com/2016/06/the-south-china-sea-moment-of-truth-is-almost-here/</w:t>
        </w:r>
      </w:hyperlink>
      <w:r>
        <w:t xml:space="preserve"> --br </w:t>
      </w:r>
    </w:p>
    <w:p w14:paraId="54D053F7" w14:textId="77777777" w:rsidR="004E00D8" w:rsidRDefault="004E00D8" w:rsidP="004E00D8">
      <w:r>
        <w:t xml:space="preserve">What is clear is that </w:t>
      </w:r>
      <w:r w:rsidRPr="004E00D8">
        <w:rPr>
          <w:rStyle w:val="StyleUnderline"/>
        </w:rPr>
        <w:t>the Duterte administration will not drop the arbitration case</w:t>
      </w:r>
      <w:r>
        <w:t xml:space="preserve">, which is in its final phase. </w:t>
      </w:r>
      <w:r w:rsidRPr="004E00D8">
        <w:rPr>
          <w:rStyle w:val="Emphasis"/>
        </w:rPr>
        <w:t>This is just politically impossible</w:t>
      </w:r>
      <w:r w:rsidRPr="004E00D8">
        <w:rPr>
          <w:rStyle w:val="StyleUnderline"/>
        </w:rPr>
        <w:t>, given the amount of domestic and international support the Philippines’ lawfare has generat</w:t>
      </w:r>
      <w:r>
        <w:t>ed. In fact, incoming foreign affairs secretary Perfecto Yasay made it clear that the Duterte administration will “not pursue any bilateral talks [with China] at this time until we hear, or wait for, the outcome of the decision of the arbitral tribunal to come out.”</w:t>
      </w:r>
    </w:p>
    <w:p w14:paraId="335D52EB" w14:textId="77777777" w:rsidR="004E00D8" w:rsidRPr="004E00D8" w:rsidRDefault="004E00D8" w:rsidP="004E00D8"/>
    <w:p w14:paraId="11DEBDCF" w14:textId="710A5427" w:rsidR="00925E5C" w:rsidRDefault="00261A37" w:rsidP="008D2915">
      <w:pPr>
        <w:pStyle w:val="Heading3"/>
      </w:pPr>
      <w:r>
        <w:t>AT: No Escal—Generic</w:t>
      </w:r>
    </w:p>
    <w:p w14:paraId="46E5DA44" w14:textId="77777777" w:rsidR="003809D2" w:rsidRDefault="003809D2" w:rsidP="003809D2">
      <w:pPr>
        <w:pStyle w:val="Heading4"/>
        <w:rPr>
          <w:shd w:val="clear" w:color="auto" w:fill="FFFFFF"/>
        </w:rPr>
      </w:pPr>
      <w:r>
        <w:rPr>
          <w:shd w:val="clear" w:color="auto" w:fill="FFFFFF"/>
        </w:rPr>
        <w:t xml:space="preserve">China on the verge of escalation-already lining up troops and supplies </w:t>
      </w:r>
    </w:p>
    <w:p w14:paraId="7AF33904" w14:textId="77777777" w:rsidR="003809D2" w:rsidRDefault="003809D2" w:rsidP="003809D2">
      <w:r w:rsidRPr="003809D2">
        <w:rPr>
          <w:rStyle w:val="Style13ptBold"/>
        </w:rPr>
        <w:t>Mizokami 7/7</w:t>
      </w:r>
      <w:r>
        <w:t xml:space="preserve">/16 (Kyle Mizokami, writes on defense and security issues in Asia, “Why China Is About to Lash Out In the South China Sea”, The Week, </w:t>
      </w:r>
      <w:hyperlink r:id="rId50" w:history="1">
        <w:r w:rsidRPr="005A6A08">
          <w:rPr>
            <w:rStyle w:val="Hyperlink"/>
          </w:rPr>
          <w:t>http://theweek.com/articles/634094/why-china-about-lash-south-china-sea</w:t>
        </w:r>
      </w:hyperlink>
      <w:r>
        <w:t>) //AS</w:t>
      </w:r>
    </w:p>
    <w:p w14:paraId="5FDF583F" w14:textId="77777777" w:rsidR="003809D2" w:rsidRPr="00F205D4" w:rsidRDefault="003809D2" w:rsidP="003809D2">
      <w:pPr>
        <w:rPr>
          <w:rStyle w:val="StyleUnderline"/>
        </w:rPr>
      </w:pPr>
      <w:r>
        <w:t>A</w:t>
      </w:r>
      <w:r w:rsidRPr="001A76C7">
        <w:rPr>
          <w:rStyle w:val="StyleUnderline"/>
        </w:rPr>
        <w:t>n international panel of judges is expected to rule against China in a long-running territorial dispute with neighboring country the Philippines</w:t>
      </w:r>
      <w:r>
        <w:t xml:space="preserve">. </w:t>
      </w:r>
      <w:r w:rsidRPr="001A76C7">
        <w:rPr>
          <w:rStyle w:val="StyleUnderline"/>
        </w:rPr>
        <w:t>The ruling</w:t>
      </w:r>
      <w:r>
        <w:t xml:space="preserve">, which is likely to undermine China's unilateral claim of virtually the entire South China Sea, </w:t>
      </w:r>
      <w:r w:rsidRPr="001A76C7">
        <w:rPr>
          <w:rStyle w:val="StyleUnderline"/>
        </w:rPr>
        <w:t>could cause the country to angrily lash out</w:t>
      </w:r>
      <w:r>
        <w:t>.</w:t>
      </w:r>
      <w:r w:rsidRPr="00AA55ED">
        <w:rPr>
          <w:sz w:val="12"/>
        </w:rPr>
        <w:t xml:space="preserve">¶ </w:t>
      </w:r>
      <w:r>
        <w:t xml:space="preserve">In 2009, China submitted a curious map to the United Nations. Using nine simple dashes, the map carved out an estimated 90 percent of the South China Sea as Chinese territory — to the detriment of China's neighbors and their own territorial claims. </w:t>
      </w:r>
      <w:r w:rsidRPr="007D5803">
        <w:rPr>
          <w:rStyle w:val="StyleUnderline"/>
        </w:rPr>
        <w:t>China has since claimed the South China Sea on historical grounds, claiming they were traditionally part of China going back centuries</w:t>
      </w:r>
      <w:r>
        <w:t>.</w:t>
      </w:r>
      <w:r w:rsidRPr="00AA55ED">
        <w:rPr>
          <w:sz w:val="12"/>
        </w:rPr>
        <w:t xml:space="preserve">¶ </w:t>
      </w:r>
      <w:r>
        <w:t>The situation is analogous to the United States claiming virtually the entire Gulf of Mexico. Alternately, it's similar to your neighbor deciding that part of your driveway is now his property, or that any of your property is suddenly his.</w:t>
      </w:r>
      <w:r w:rsidRPr="00AA55ED">
        <w:rPr>
          <w:sz w:val="12"/>
        </w:rPr>
        <w:t xml:space="preserve">¶ </w:t>
      </w:r>
      <w:r>
        <w:t>Under the</w:t>
      </w:r>
      <w:r>
        <w:rPr>
          <w:rStyle w:val="apple-converted-space"/>
          <w:rFonts w:ascii="minion-pro" w:hAnsi="minion-pro"/>
          <w:color w:val="333333"/>
          <w:sz w:val="30"/>
          <w:szCs w:val="30"/>
        </w:rPr>
        <w:t xml:space="preserve"> </w:t>
      </w:r>
      <w:hyperlink r:id="rId51" w:history="1">
        <w:r w:rsidRPr="003809D2">
          <w:t>United Nations' Convention on the Law of the Sea</w:t>
        </w:r>
      </w:hyperlink>
      <w:r w:rsidRPr="003809D2">
        <w:t xml:space="preserve"> (UNCLOS), all countries are granted territorial borders of 12 nautical miles extending from their shoreline to the open ocean. Less well known is the fact that countries are also granted Exclusive Economic Zones. EEZs extend from the sea border another 200 miles, and grant exclusive economic use. For example, only the United States can</w:t>
      </w:r>
      <w:r>
        <w:t xml:space="preserve"> place oil rigs within 200 miles of its sea borders.</w:t>
      </w:r>
      <w:r w:rsidRPr="00AA55ED">
        <w:rPr>
          <w:sz w:val="12"/>
        </w:rPr>
        <w:t xml:space="preserve">¶ </w:t>
      </w:r>
      <w:r>
        <w:t>The problem with China's so-called "Nine Dash Line" is that it tramples the EEZ rights of other countries, placing their exclusive zones within China's territorial borders. This is despite the fact that China is a signatory to the very convention that grants EEZs.</w:t>
      </w:r>
      <w:r w:rsidRPr="00AA55ED">
        <w:rPr>
          <w:sz w:val="12"/>
        </w:rPr>
        <w:t xml:space="preserve">¶ </w:t>
      </w:r>
      <w:r>
        <w:t xml:space="preserve">One of those other countries, </w:t>
      </w:r>
      <w:r w:rsidRPr="007D5803">
        <w:rPr>
          <w:rStyle w:val="StyleUnderline"/>
        </w:rPr>
        <w:t xml:space="preserve">the Philippines, decided to </w:t>
      </w:r>
      <w:hyperlink r:id="rId52" w:history="1">
        <w:r w:rsidRPr="007D5803">
          <w:rPr>
            <w:rStyle w:val="StyleUnderline"/>
          </w:rPr>
          <w:t>fight back</w:t>
        </w:r>
      </w:hyperlink>
      <w:r w:rsidRPr="007D5803">
        <w:rPr>
          <w:rStyle w:val="StyleUnderline"/>
        </w:rPr>
        <w:t xml:space="preserve"> in the court of international law</w:t>
      </w:r>
      <w:r>
        <w:t xml:space="preserve">. </w:t>
      </w:r>
      <w:r w:rsidRPr="00F205D4">
        <w:rPr>
          <w:rStyle w:val="StyleUnderline"/>
        </w:rPr>
        <w:t>The Permanent Court of Arbitration,</w:t>
      </w:r>
      <w:r>
        <w:t xml:space="preserve"> an international agency established by the Hague Peace Conference, has been deliberating over the case for the past year. It is expected to announce its decision on July 12, and all indications are that it will rule for the Philippines.</w:t>
      </w:r>
      <w:r w:rsidRPr="00AA55ED">
        <w:rPr>
          <w:sz w:val="12"/>
        </w:rPr>
        <w:t xml:space="preserve">¶ </w:t>
      </w:r>
      <w:r w:rsidRPr="00F205D4">
        <w:rPr>
          <w:rStyle w:val="StyleUnderline"/>
        </w:rPr>
        <w:t xml:space="preserve">China </w:t>
      </w:r>
      <w:hyperlink r:id="rId53" w:history="1">
        <w:r w:rsidRPr="00F205D4">
          <w:rPr>
            <w:rStyle w:val="StyleUnderline"/>
          </w:rPr>
          <w:t>has already announced</w:t>
        </w:r>
      </w:hyperlink>
      <w:r w:rsidRPr="00F205D4">
        <w:rPr>
          <w:rStyle w:val="StyleUnderline"/>
        </w:rPr>
        <w:t xml:space="preserve"> it will not abide by the decision, claiming that there is nothing to arbitrate</w:t>
      </w:r>
      <w:r>
        <w:t xml:space="preserve">. </w:t>
      </w:r>
      <w:r w:rsidRPr="00F205D4">
        <w:rPr>
          <w:rStyle w:val="StyleUnderline"/>
        </w:rPr>
        <w:t>From China's perspective there is no dispute, because the territory is China's</w:t>
      </w:r>
      <w:r>
        <w:t xml:space="preserve">. </w:t>
      </w:r>
      <w:r w:rsidRPr="00F205D4">
        <w:rPr>
          <w:rStyle w:val="StyleUnderline"/>
        </w:rPr>
        <w:t>End of discussion.¶</w:t>
      </w:r>
      <w:r w:rsidRPr="00AA55ED">
        <w:rPr>
          <w:sz w:val="12"/>
        </w:rPr>
        <w:t xml:space="preserve"> </w:t>
      </w:r>
      <w:r>
        <w:t>Beijing has painted itself into a corner</w:t>
      </w:r>
      <w:r w:rsidRPr="00F205D4">
        <w:rPr>
          <w:rStyle w:val="StyleUnderline"/>
        </w:rPr>
        <w:t>. The evidence backing up its territorial claims in the South China Sea is weak</w:t>
      </w:r>
      <w:r>
        <w:t xml:space="preserve">, and with the backing of the International Court of Arbitration </w:t>
      </w:r>
      <w:r w:rsidRPr="00F205D4">
        <w:rPr>
          <w:rStyle w:val="StyleUnderline"/>
        </w:rPr>
        <w:t>there will be no reason — other than the threat of military force by China — for any country to abide by them</w:t>
      </w:r>
      <w:r>
        <w:t>. As a signatory to UNCLOS, it has endorsed the very border laws it is now violating.</w:t>
      </w:r>
      <w:r w:rsidRPr="00AA55ED">
        <w:rPr>
          <w:sz w:val="12"/>
        </w:rPr>
        <w:t xml:space="preserve">¶ </w:t>
      </w:r>
      <w:r>
        <w:t xml:space="preserve">China now faces a choice between a humiliating retreat from its claims or becoming a hypocrite that selectively abides by its international treaties and agreements. It will be a spectacular fall and China knows it, as evidenced by its announcement ahead of time it will ignore the decision. </w:t>
      </w:r>
      <w:r w:rsidRPr="00F205D4">
        <w:rPr>
          <w:rStyle w:val="StyleUnderline"/>
        </w:rPr>
        <w:t>Some experts worry that China, having lost face in the international arena, could lash out after the decision is announced</w:t>
      </w:r>
      <w:r>
        <w:t>.</w:t>
      </w:r>
      <w:r w:rsidRPr="00AA55ED">
        <w:rPr>
          <w:sz w:val="12"/>
        </w:rPr>
        <w:t xml:space="preserve">¶ </w:t>
      </w:r>
      <w:r w:rsidRPr="00F205D4">
        <w:rPr>
          <w:rStyle w:val="StyleUnderline"/>
        </w:rPr>
        <w:t>One option? Military force. China has announced an entire week's worth of military exercises in the South China Sea starting July 5 and ending July 11. The Chinese military has announced a 38,000-mile no-go zone, almost the size of the state of Kentucky, it is warning outsiders to stay out of. The country will reportedly conduct anti-aircraft, anti-ship, anti-submarine, and maritime interception exercises</w:t>
      </w:r>
      <w:r>
        <w:t>.</w:t>
      </w:r>
      <w:r w:rsidRPr="00AA55ED">
        <w:rPr>
          <w:sz w:val="12"/>
        </w:rPr>
        <w:t xml:space="preserve">¶ </w:t>
      </w:r>
      <w:r>
        <w:t xml:space="preserve">That the war games end the day before the arbitration results are announced is no accident. </w:t>
      </w:r>
      <w:r w:rsidRPr="00F205D4">
        <w:rPr>
          <w:rStyle w:val="StyleUnderline"/>
        </w:rPr>
        <w:t>The exercises will put a large Chinese air and naval force on the doorstep of many of those countries affected by the Nine Dash Line. That force will be armed, fueled, and trained for action</w:t>
      </w:r>
      <w:r>
        <w:t>.</w:t>
      </w:r>
      <w:r w:rsidRPr="00AA55ED">
        <w:rPr>
          <w:sz w:val="12"/>
        </w:rPr>
        <w:t xml:space="preserve">¶ </w:t>
      </w:r>
      <w:r>
        <w:t>The temptation could be to sail into the Nine Dash Line and enforce it as Chinese territory, particularly those territories claimed by the Philippines. Most of those territories are uninhabited, insignificant islets so tiny they disappear at high tide. Military resistance would be non-</w:t>
      </w:r>
      <w:r w:rsidRPr="008D2915">
        <w:t xml:space="preserve">existent, except for a </w:t>
      </w:r>
      <w:hyperlink r:id="rId54" w:history="1">
        <w:r w:rsidRPr="008D2915">
          <w:t>small detachment of Philippine marines</w:t>
        </w:r>
      </w:hyperlink>
      <w:r w:rsidRPr="008D2915">
        <w:t xml:space="preserve"> based</w:t>
      </w:r>
      <w:r>
        <w:t xml:space="preserve"> on a rusty landing ship at the disputed Second Thomas Shoal. </w:t>
      </w:r>
      <w:r w:rsidRPr="00AA55ED">
        <w:t>If China does lash out it may not kill anyone, but it will kill its credibility in the eyes of the international community. It would put all of China's international agreements in doubt, and trust in China as a global entity will be severely undermined.</w:t>
      </w:r>
      <w:r w:rsidRPr="00AA55ED">
        <w:rPr>
          <w:sz w:val="12"/>
        </w:rPr>
        <w:t xml:space="preserve">¶ </w:t>
      </w:r>
      <w:r w:rsidRPr="00AA55ED">
        <w:rPr>
          <w:rFonts w:cs="Times New Roman"/>
        </w:rPr>
        <w:t xml:space="preserve">Next week will be a landmark in the history of modern China. </w:t>
      </w:r>
      <w:r w:rsidRPr="00F205D4">
        <w:rPr>
          <w:rStyle w:val="StyleUnderline"/>
        </w:rPr>
        <w:t>Beijing can choose to live up to its agreements and gracefully retreat from its grandiose claims. Alternately it can stomp its feet and insist that Chinese claims trump all others, that China is not subject to international law, and undertake dramatic action to prove it. A major power vying for global leadership can only make one choice.</w:t>
      </w:r>
    </w:p>
    <w:p w14:paraId="1649443A" w14:textId="77777777" w:rsidR="003809D2" w:rsidRDefault="003809D2" w:rsidP="003809D2"/>
    <w:p w14:paraId="6BC2D049" w14:textId="77777777" w:rsidR="00925E5C" w:rsidRDefault="00925E5C" w:rsidP="00925E5C">
      <w:pPr>
        <w:pStyle w:val="Heading4"/>
      </w:pPr>
      <w:r>
        <w:t xml:space="preserve">Several scenarios could easily trigger miscalculation or escalation in a crisis </w:t>
      </w:r>
    </w:p>
    <w:p w14:paraId="2BBD6BBE" w14:textId="77777777" w:rsidR="00925E5C" w:rsidRPr="007054C5" w:rsidRDefault="00925E5C" w:rsidP="00925E5C">
      <w:pPr>
        <w:rPr>
          <w:rFonts w:eastAsia="Calibri"/>
          <w:b/>
          <w:bCs/>
          <w:sz w:val="24"/>
        </w:rPr>
      </w:pPr>
      <w:r w:rsidRPr="00B4494B">
        <w:rPr>
          <w:rStyle w:val="Style13ptBold"/>
        </w:rPr>
        <w:t>Chase 13</w:t>
      </w:r>
      <w:r>
        <w:rPr>
          <w:rFonts w:eastAsia="Calibri"/>
          <w:b/>
          <w:bCs/>
          <w:sz w:val="24"/>
        </w:rPr>
        <w:t xml:space="preserve"> </w:t>
      </w:r>
      <w:r w:rsidRPr="00DC76CC">
        <w:rPr>
          <w:rFonts w:eastAsia="Calibri"/>
        </w:rPr>
        <w:t>[July 2013, Michael S. Chase is an Associate Professor in the Warfare Analysis and Research Department at the U.S. Naval War College, “China's Transition to a More Credible Nuclear Deterrent: Implications and Challenges for the United S</w:t>
      </w:r>
      <w:r>
        <w:rPr>
          <w:rFonts w:eastAsia="Calibri"/>
        </w:rPr>
        <w:t>tates”, Asia Policy, Number 16]</w:t>
      </w:r>
    </w:p>
    <w:p w14:paraId="1CDB2F2B" w14:textId="77777777" w:rsidR="00925E5C" w:rsidRDefault="00925E5C" w:rsidP="00925E5C">
      <w:pPr>
        <w:rPr>
          <w:sz w:val="16"/>
        </w:rPr>
      </w:pPr>
      <w:r w:rsidRPr="00B4494B">
        <w:rPr>
          <w:rFonts w:eastAsia="Calibri"/>
          <w:sz w:val="16"/>
          <w:szCs w:val="22"/>
        </w:rPr>
        <w:t xml:space="preserve">China's transition to a more secure second-strike capability is likely to contribute to greater strategic stability in the U.S.-China relationship, a goal that is emphasized in the most recent U.S. Nuclear Posture Review.104 Nonetheless, </w:t>
      </w:r>
      <w:r w:rsidRPr="00B4494B">
        <w:rPr>
          <w:rFonts w:eastAsia="Calibri"/>
          <w:bCs/>
          <w:szCs w:val="22"/>
          <w:u w:val="single"/>
        </w:rPr>
        <w:t>China's larger and more sophisticated nuclear force will also create challenges for U.S. policymakers</w:t>
      </w:r>
      <w:r w:rsidRPr="00B4494B">
        <w:rPr>
          <w:rFonts w:eastAsia="Calibri"/>
          <w:sz w:val="16"/>
          <w:szCs w:val="22"/>
        </w:rPr>
        <w:t xml:space="preserve">. One possibility is that </w:t>
      </w:r>
      <w:r w:rsidRPr="00B4494B">
        <w:rPr>
          <w:rFonts w:eastAsia="Calibri"/>
          <w:bCs/>
          <w:szCs w:val="22"/>
          <w:u w:val="single"/>
        </w:rPr>
        <w:t>this force could give China greater confidence in using its conventional capabilities to coerce its neighbors</w:t>
      </w:r>
      <w:r w:rsidRPr="00B4494B">
        <w:rPr>
          <w:rFonts w:eastAsia="Calibri"/>
          <w:sz w:val="16"/>
          <w:szCs w:val="22"/>
        </w:rPr>
        <w:t xml:space="preserve">. However, even if leaders in Beijing conclude that a more powerful and survivable nuclear force does not allow them to exert their conventional leverage, China's growing nuclear capabilities could still become a complicating factor in future arms-control negotiations. Furthermore, </w:t>
      </w:r>
      <w:r w:rsidRPr="002E5280">
        <w:rPr>
          <w:rFonts w:eastAsia="Calibri"/>
          <w:bCs/>
          <w:szCs w:val="22"/>
          <w:u w:val="single"/>
        </w:rPr>
        <w:t xml:space="preserve">aspects of </w:t>
      </w:r>
      <w:r w:rsidRPr="002E5280">
        <w:rPr>
          <w:rFonts w:eastAsia="Calibri"/>
          <w:bCs/>
          <w:szCs w:val="22"/>
          <w:highlight w:val="yellow"/>
          <w:u w:val="single"/>
        </w:rPr>
        <w:t xml:space="preserve">Chinese doctrine could undermine crisis stability and </w:t>
      </w:r>
      <w:r w:rsidRPr="00B4494B">
        <w:rPr>
          <w:rFonts w:eastAsia="Calibri"/>
          <w:bCs/>
          <w:szCs w:val="22"/>
          <w:highlight w:val="yellow"/>
          <w:u w:val="single"/>
        </w:rPr>
        <w:t xml:space="preserve">heighten the risk of </w:t>
      </w:r>
      <w:r w:rsidRPr="002E5280">
        <w:rPr>
          <w:rFonts w:eastAsia="Calibri"/>
          <w:bCs/>
          <w:szCs w:val="22"/>
          <w:highlight w:val="yellow"/>
          <w:u w:val="single"/>
        </w:rPr>
        <w:t>escalation</w:t>
      </w:r>
      <w:r w:rsidRPr="002E5280">
        <w:rPr>
          <w:rFonts w:eastAsia="Calibri"/>
          <w:bCs/>
          <w:szCs w:val="22"/>
          <w:u w:val="single"/>
        </w:rPr>
        <w:t xml:space="preserve"> in the event of a confrontation with another nuclear power</w:t>
      </w:r>
      <w:r w:rsidRPr="00B4494B">
        <w:rPr>
          <w:rFonts w:eastAsia="Calibri"/>
          <w:sz w:val="16"/>
          <w:szCs w:val="22"/>
        </w:rPr>
        <w:t xml:space="preserve">. A Bolder Beijing? Some U.S. scholars have argued that </w:t>
      </w:r>
      <w:r w:rsidRPr="002E5280">
        <w:rPr>
          <w:rFonts w:eastAsia="Calibri"/>
          <w:bCs/>
          <w:szCs w:val="22"/>
          <w:u w:val="single"/>
        </w:rPr>
        <w:t>a more powerful nuclear force could embolden China to behave more aggressively if it becomes embroiled in a regional crisis</w:t>
      </w:r>
      <w:r w:rsidRPr="00B4494B">
        <w:rPr>
          <w:rFonts w:eastAsia="Calibri"/>
          <w:sz w:val="16"/>
          <w:szCs w:val="22"/>
        </w:rPr>
        <w:t xml:space="preserve">. Most prominently, this case has been set forth by Thomas Christensen: In the minds of China's top leaders, China may be acquiring a secure second strike capability for the first time or recovering one it lost after the United States developed new strike capabilities since the 1980s. If true, </w:t>
      </w:r>
      <w:r w:rsidRPr="002E5280">
        <w:rPr>
          <w:rFonts w:eastAsia="Calibri"/>
          <w:bCs/>
          <w:szCs w:val="22"/>
          <w:u w:val="single"/>
        </w:rPr>
        <w:t>Chinese leaders might be more bold in conventional crises with the United States than they otherwise would be, knowing that China is at least capable of countering any American threat of nuclear escalation if a strong response is made to China's conventional military actions</w:t>
      </w:r>
      <w:r w:rsidRPr="00B4494B">
        <w:rPr>
          <w:rFonts w:eastAsia="Calibri"/>
          <w:sz w:val="16"/>
          <w:szCs w:val="22"/>
        </w:rPr>
        <w:t xml:space="preserve">.105 [End Page 95] Furthermore, </w:t>
      </w:r>
      <w:r w:rsidRPr="002E5280">
        <w:rPr>
          <w:rFonts w:eastAsia="Calibri"/>
          <w:bCs/>
          <w:szCs w:val="22"/>
          <w:u w:val="single"/>
        </w:rPr>
        <w:t>Christensen argues, the relationship between a secure second-strike capability and conventional military operations is growing in importance as China develops "new conventional military capabilities designed to assert or protect the PRC's interests in its maritime periphery in ways that greatly increase the chance of conventional engagement with U.S. forces</w:t>
      </w:r>
      <w:r w:rsidRPr="00B4494B">
        <w:rPr>
          <w:rFonts w:eastAsia="Calibri"/>
          <w:sz w:val="16"/>
          <w:szCs w:val="22"/>
        </w:rPr>
        <w:t xml:space="preserve">, something China was previously largely incapable of doing in an effective manner." </w:t>
      </w:r>
      <w:r w:rsidRPr="002E5280">
        <w:rPr>
          <w:rFonts w:eastAsia="Calibri"/>
          <w:bCs/>
          <w:szCs w:val="22"/>
          <w:highlight w:val="yellow"/>
          <w:u w:val="single"/>
        </w:rPr>
        <w:t>This may be especially important because of disagreements between China and other countries</w:t>
      </w:r>
      <w:r w:rsidRPr="002E5280">
        <w:rPr>
          <w:rFonts w:eastAsia="Calibri"/>
          <w:bCs/>
          <w:szCs w:val="22"/>
          <w:u w:val="single"/>
        </w:rPr>
        <w:t xml:space="preserve"> in the region about what constitutes the legitimate status quo, </w:t>
      </w:r>
      <w:r w:rsidRPr="002E5280">
        <w:rPr>
          <w:rFonts w:eastAsia="Calibri"/>
          <w:bCs/>
          <w:szCs w:val="22"/>
          <w:highlight w:val="yellow"/>
          <w:u w:val="single"/>
        </w:rPr>
        <w:t>which</w:t>
      </w:r>
      <w:r w:rsidRPr="002E5280">
        <w:rPr>
          <w:rFonts w:eastAsia="Calibri"/>
          <w:bCs/>
          <w:szCs w:val="22"/>
          <w:u w:val="single"/>
        </w:rPr>
        <w:t xml:space="preserve"> in turn </w:t>
      </w:r>
      <w:r w:rsidRPr="002E5280">
        <w:rPr>
          <w:rFonts w:eastAsia="Calibri"/>
          <w:bCs/>
          <w:szCs w:val="22"/>
          <w:highlight w:val="yellow"/>
          <w:u w:val="single"/>
        </w:rPr>
        <w:t>increase</w:t>
      </w:r>
      <w:r w:rsidRPr="002E5280">
        <w:rPr>
          <w:rFonts w:eastAsia="Calibri"/>
          <w:bCs/>
          <w:szCs w:val="22"/>
          <w:u w:val="single"/>
        </w:rPr>
        <w:t xml:space="preserve"> the </w:t>
      </w:r>
      <w:r w:rsidRPr="002E5280">
        <w:rPr>
          <w:rFonts w:eastAsia="Calibri"/>
          <w:bCs/>
          <w:szCs w:val="22"/>
          <w:highlight w:val="yellow"/>
          <w:u w:val="single"/>
        </w:rPr>
        <w:t>volatility of</w:t>
      </w:r>
      <w:r w:rsidRPr="002E5280">
        <w:rPr>
          <w:rFonts w:eastAsia="Calibri"/>
          <w:bCs/>
          <w:szCs w:val="22"/>
          <w:u w:val="single"/>
        </w:rPr>
        <w:t xml:space="preserve"> potential </w:t>
      </w:r>
      <w:r w:rsidRPr="002E5280">
        <w:rPr>
          <w:rFonts w:eastAsia="Calibri"/>
          <w:bCs/>
          <w:szCs w:val="22"/>
          <w:highlight w:val="yellow"/>
          <w:u w:val="single"/>
        </w:rPr>
        <w:t>flashpoints such as</w:t>
      </w:r>
      <w:r w:rsidRPr="00925E5C">
        <w:rPr>
          <w:rFonts w:eastAsia="Calibri"/>
          <w:bCs/>
          <w:szCs w:val="22"/>
          <w:u w:val="single"/>
        </w:rPr>
        <w:t xml:space="preserve"> Taiwan or the Paracel and Spratly Islands in </w:t>
      </w:r>
      <w:r w:rsidRPr="00925E5C">
        <w:rPr>
          <w:rFonts w:eastAsia="Calibri"/>
          <w:bCs/>
          <w:szCs w:val="22"/>
          <w:highlight w:val="yellow"/>
          <w:u w:val="single"/>
        </w:rPr>
        <w:t>the South China Sea</w:t>
      </w:r>
      <w:r w:rsidRPr="00925E5C">
        <w:rPr>
          <w:rFonts w:eastAsia="Calibri"/>
          <w:bCs/>
          <w:szCs w:val="22"/>
          <w:u w:val="single"/>
        </w:rPr>
        <w:t xml:space="preserve"> and the Senkaku/Diaoyu Islands in the East China Sea. Christensen concludes that this could be problematic if the firebreaks between conventional and nuclear conflict are less than fully robust, and there are plausible scenarios for nuclear escalation that China could exploit to gain greater leverage in an otherwise conventional crisis or conflict.</w:t>
      </w:r>
      <w:r w:rsidRPr="00925E5C">
        <w:rPr>
          <w:rFonts w:eastAsia="Calibri"/>
          <w:sz w:val="16"/>
          <w:szCs w:val="22"/>
        </w:rPr>
        <w:t>106 Arms-Control Challenges China's growing nuclear arsenal will make the</w:t>
      </w:r>
      <w:r w:rsidRPr="00B4494B">
        <w:rPr>
          <w:rFonts w:eastAsia="Calibri"/>
          <w:sz w:val="16"/>
          <w:szCs w:val="22"/>
        </w:rPr>
        <w:t xml:space="preserve"> PRC a more important consideration in discussions about future U.S.-Russia arms-control agreements, perhaps eventually paving the way for multilateral agreements on nuclear arms control. On the other hand, China's larger and more credible nuclear deterrent could constitute an obstacle to future arms-control agreements if Beijing is unwilling to participate in such discussions. The integration of China into the global nuclear reduction process that President Obama outlined in his 2009 speech in Prague will eventually be required to move toward the long-term goal of a world free of nuclear weapons.107 The 2010 Nuclear Posture Review reflects this challenge, stating that "over time" the United States "will also engage with other nuclear weapon states, including China, on ways to expand the nuclear reduction process in the future."108 Some Russian observers are also expressing concerns about the modernization of China's nuclear force. Even though their analysis is [End Page 96] at times seriously flawed, it still raises potential implications for Russian participation in future arms-control negotiations.109 Chinese scholars are well aware of the possibility that China will face greater pressure as the United States and Russia downsize their nuclear forces. Teng Jianqun of the China Institute of International Studies, for example, sees Washington's approach as still focused mainly on Russia but notes that "as bilateral disarmament progresses, the U.S. will certainly pay increasing attention to China's arms control policies."110 But China is clearly far from eager to be drawn into the process, especially given the asymmetry in the size of its nuclear arsenal compared with those of the United States and Russia. Teng explains: American and Russian stockpiles make up more than 90 per cent of the world's total nuclear weapons. Though both have nearly halved their nuclear arsenals since the end of the Cold War, their total number of nuclear weapons is still many times greater than that of states with small nuclear forces. Only when the two great nuclear powers have reduced their arsenals to an appropriate level will China follow suit.111 It should be noted, however, that Chinese scholars have not specified what number would constitute an "appropriate level." This suggests that Beijing will remain reluctant to participate in such negotiations, at least until U.S. and Russian numbers decline to a level that makes it more difficult for China to resist entering into serious multilateral discussions. Moreover, Beijing may also resist pressure to take part in arms-control discussions until it has achieved its own nuclear force modernization goals. According to Wang Zhongchun, "as China's participation in multi-lateral nuclear disarmament negotiations will unavoidably lead to a reduction and weakening of its strategic deterrent force, we should improve the base number of our nuclear [End Page 97] force before participating in any nuclear disarmament negotiations."112 Wang suggests that "the development of a necessary quantity and quality of nuclear weapons" will be required to ensure that any concessions made in future negotiations will not leave China in a position where its strategic forces "fail to fulfill the promise of a retaliatory strike." Second, beyond the implications for arms control, </w:t>
      </w:r>
      <w:r w:rsidRPr="002E5280">
        <w:rPr>
          <w:rFonts w:eastAsia="Calibri"/>
          <w:bCs/>
          <w:szCs w:val="22"/>
          <w:u w:val="single"/>
        </w:rPr>
        <w:t>challenges for escalation management that arise from Chinese capabilities and doctrine also merit consideration</w:t>
      </w:r>
      <w:r w:rsidRPr="00B4494B">
        <w:rPr>
          <w:rFonts w:eastAsia="Calibri"/>
          <w:sz w:val="16"/>
          <w:szCs w:val="22"/>
        </w:rPr>
        <w:t xml:space="preserve">. In particular, </w:t>
      </w:r>
      <w:r w:rsidRPr="002E5280">
        <w:rPr>
          <w:rFonts w:eastAsia="Calibri"/>
          <w:bCs/>
          <w:szCs w:val="22"/>
          <w:u w:val="single"/>
        </w:rPr>
        <w:t>U.S. strategists should pay careful attention to some of China's thinking with respect to deterrence operations</w:t>
      </w:r>
      <w:r w:rsidRPr="00B4494B">
        <w:rPr>
          <w:rFonts w:eastAsia="Calibri"/>
          <w:sz w:val="16"/>
          <w:szCs w:val="22"/>
        </w:rPr>
        <w:t xml:space="preserve">. </w:t>
      </w:r>
      <w:r w:rsidRPr="002E5280">
        <w:rPr>
          <w:rFonts w:eastAsia="Calibri"/>
          <w:bCs/>
          <w:szCs w:val="22"/>
          <w:highlight w:val="yellow"/>
          <w:u w:val="single"/>
        </w:rPr>
        <w:t xml:space="preserve">The potential </w:t>
      </w:r>
      <w:r w:rsidRPr="002E5280">
        <w:rPr>
          <w:rStyle w:val="StyleUnderline"/>
          <w:highlight w:val="yellow"/>
        </w:rPr>
        <w:t>use of China's missile force to send signals</w:t>
      </w:r>
      <w:r w:rsidRPr="002E5280">
        <w:rPr>
          <w:rStyle w:val="StyleUnderline"/>
        </w:rPr>
        <w:t xml:space="preserve"> aimed at influencing an adversary </w:t>
      </w:r>
      <w:r w:rsidRPr="002E5280">
        <w:rPr>
          <w:rStyle w:val="StyleUnderline"/>
          <w:highlight w:val="yellow"/>
        </w:rPr>
        <w:t>raises the possibility of miscalc</w:t>
      </w:r>
      <w:r w:rsidRPr="002E5280">
        <w:rPr>
          <w:rStyle w:val="StyleUnderline"/>
        </w:rPr>
        <w:t xml:space="preserve">ulation </w:t>
      </w:r>
      <w:r w:rsidRPr="002E5280">
        <w:rPr>
          <w:rStyle w:val="StyleUnderline"/>
          <w:highlight w:val="yellow"/>
        </w:rPr>
        <w:t xml:space="preserve">or inadvertent escalation in </w:t>
      </w:r>
      <w:r w:rsidRPr="002E5280">
        <w:rPr>
          <w:rFonts w:eastAsia="Calibri"/>
          <w:bCs/>
          <w:szCs w:val="22"/>
          <w:highlight w:val="yellow"/>
          <w:u w:val="single"/>
        </w:rPr>
        <w:t>a crisis or conflict</w:t>
      </w:r>
      <w:r w:rsidRPr="002E5280">
        <w:rPr>
          <w:rFonts w:eastAsia="Calibri"/>
          <w:bCs/>
          <w:szCs w:val="22"/>
          <w:u w:val="single"/>
        </w:rPr>
        <w:t xml:space="preserve"> scenario</w:t>
      </w:r>
      <w:r w:rsidRPr="00B4494B">
        <w:rPr>
          <w:rFonts w:eastAsia="Calibri"/>
          <w:sz w:val="16"/>
          <w:szCs w:val="22"/>
        </w:rPr>
        <w:t xml:space="preserve">. </w:t>
      </w:r>
      <w:r w:rsidRPr="002E5280">
        <w:rPr>
          <w:rFonts w:eastAsia="Calibri"/>
          <w:bCs/>
          <w:szCs w:val="22"/>
          <w:u w:val="single"/>
        </w:rPr>
        <w:t xml:space="preserve">Miscalculation during a crisis is a particularly troubling possibility, the risk of which could be heightened by uncertainty over the message that one side is trying to convey to the other or by overconfidence in the ability to control escalation. The most serious concern is that the </w:t>
      </w:r>
      <w:r w:rsidRPr="002E5280">
        <w:rPr>
          <w:rFonts w:eastAsia="Calibri"/>
          <w:bCs/>
          <w:szCs w:val="22"/>
          <w:highlight w:val="yellow"/>
          <w:u w:val="single"/>
        </w:rPr>
        <w:t>signaling activities</w:t>
      </w:r>
      <w:r w:rsidRPr="00B4494B">
        <w:rPr>
          <w:rFonts w:eastAsia="Calibri"/>
          <w:sz w:val="16"/>
          <w:szCs w:val="22"/>
        </w:rPr>
        <w:t xml:space="preserve"> described in Chinese publications </w:t>
      </w:r>
      <w:r w:rsidRPr="002E5280">
        <w:rPr>
          <w:rFonts w:eastAsia="Calibri"/>
          <w:bCs/>
          <w:szCs w:val="22"/>
          <w:highlight w:val="yellow"/>
          <w:u w:val="single"/>
        </w:rPr>
        <w:t xml:space="preserve">could </w:t>
      </w:r>
      <w:r w:rsidRPr="002E5280">
        <w:rPr>
          <w:rStyle w:val="StyleUnderline"/>
          <w:highlight w:val="yellow"/>
        </w:rPr>
        <w:t>easily be interpreted not as a demonstration</w:t>
      </w:r>
      <w:r w:rsidRPr="002E5280">
        <w:rPr>
          <w:rStyle w:val="StyleUnderline"/>
        </w:rPr>
        <w:t xml:space="preserve"> of resolve or as a warning </w:t>
      </w:r>
      <w:r w:rsidRPr="002E5280">
        <w:rPr>
          <w:rStyle w:val="StyleUnderline"/>
          <w:highlight w:val="yellow"/>
        </w:rPr>
        <w:t>but as</w:t>
      </w:r>
      <w:r w:rsidRPr="002E5280">
        <w:rPr>
          <w:rStyle w:val="StyleUnderline"/>
        </w:rPr>
        <w:t xml:space="preserve"> preparation to conduct actual </w:t>
      </w:r>
      <w:r w:rsidRPr="002E5280">
        <w:rPr>
          <w:rStyle w:val="StyleUnderline"/>
          <w:highlight w:val="yellow"/>
        </w:rPr>
        <w:t>nuclear missile strikes</w:t>
      </w:r>
      <w:r w:rsidRPr="002E5280">
        <w:rPr>
          <w:rStyle w:val="StyleUnderline"/>
        </w:rPr>
        <w:t xml:space="preserve">, </w:t>
      </w:r>
      <w:r w:rsidRPr="002E5280">
        <w:rPr>
          <w:rFonts w:eastAsia="Calibri"/>
          <w:bCs/>
          <w:szCs w:val="22"/>
          <w:u w:val="single"/>
        </w:rPr>
        <w:t xml:space="preserve">possibly </w:t>
      </w:r>
      <w:r w:rsidRPr="002E5280">
        <w:rPr>
          <w:rFonts w:eastAsia="Calibri"/>
          <w:bCs/>
          <w:szCs w:val="22"/>
          <w:highlight w:val="yellow"/>
          <w:u w:val="single"/>
        </w:rPr>
        <w:t>decreasing crisis stability or</w:t>
      </w:r>
      <w:r w:rsidRPr="002E5280">
        <w:rPr>
          <w:rFonts w:eastAsia="Calibri"/>
          <w:bCs/>
          <w:szCs w:val="22"/>
          <w:u w:val="single"/>
        </w:rPr>
        <w:t xml:space="preserve"> even </w:t>
      </w:r>
      <w:r w:rsidRPr="002E5280">
        <w:rPr>
          <w:rStyle w:val="Emphasis"/>
          <w:highlight w:val="yellow"/>
        </w:rPr>
        <w:t>triggering escalation</w:t>
      </w:r>
      <w:r w:rsidRPr="002E5280">
        <w:rPr>
          <w:rFonts w:eastAsia="Calibri"/>
          <w:bCs/>
          <w:szCs w:val="22"/>
          <w:u w:val="single"/>
        </w:rPr>
        <w:t xml:space="preserve"> rather than strengthening deterrence</w:t>
      </w:r>
      <w:r w:rsidRPr="00B4494B">
        <w:rPr>
          <w:rFonts w:eastAsia="Calibri"/>
          <w:sz w:val="16"/>
          <w:szCs w:val="22"/>
        </w:rPr>
        <w:t xml:space="preserve">. Indeed, </w:t>
      </w:r>
      <w:r w:rsidRPr="002E5280">
        <w:rPr>
          <w:rFonts w:eastAsia="Calibri"/>
          <w:bCs/>
          <w:szCs w:val="22"/>
          <w:u w:val="single"/>
        </w:rPr>
        <w:t xml:space="preserve">some </w:t>
      </w:r>
      <w:r w:rsidRPr="002E5280">
        <w:rPr>
          <w:rFonts w:eastAsia="Calibri"/>
          <w:bCs/>
          <w:szCs w:val="22"/>
          <w:highlight w:val="yellow"/>
          <w:u w:val="single"/>
        </w:rPr>
        <w:t>Chinese sources contain references that raise troubling questions about miscalculations</w:t>
      </w:r>
      <w:r w:rsidRPr="002E5280">
        <w:rPr>
          <w:rFonts w:eastAsia="Calibri"/>
          <w:bCs/>
          <w:szCs w:val="22"/>
          <w:u w:val="single"/>
        </w:rPr>
        <w:t xml:space="preserve"> that could result from attempts to increase the intensity of deterrence during a crisis or conventional conflict</w:t>
      </w:r>
      <w:r w:rsidRPr="00B4494B">
        <w:rPr>
          <w:rFonts w:eastAsia="Calibri"/>
          <w:sz w:val="16"/>
          <w:szCs w:val="22"/>
        </w:rPr>
        <w:t xml:space="preserve">.113 </w:t>
      </w:r>
      <w:r w:rsidRPr="002E5280">
        <w:rPr>
          <w:rFonts w:eastAsia="Calibri"/>
          <w:bCs/>
          <w:szCs w:val="22"/>
          <w:u w:val="single"/>
        </w:rPr>
        <w:t xml:space="preserve">While such signals are intended to put the enemy under the severe psychological strain of realizing that </w:t>
      </w:r>
      <w:r w:rsidRPr="002E5280">
        <w:rPr>
          <w:rFonts w:eastAsia="Calibri"/>
          <w:bCs/>
          <w:szCs w:val="22"/>
          <w:highlight w:val="yellow"/>
          <w:u w:val="single"/>
        </w:rPr>
        <w:t>China's missile forces</w:t>
      </w:r>
      <w:r w:rsidRPr="002E5280">
        <w:rPr>
          <w:rFonts w:eastAsia="Calibri"/>
          <w:bCs/>
          <w:szCs w:val="22"/>
          <w:u w:val="single"/>
        </w:rPr>
        <w:t xml:space="preserve"> have </w:t>
      </w:r>
      <w:r w:rsidRPr="002E5280">
        <w:rPr>
          <w:rFonts w:eastAsia="Calibri"/>
          <w:bCs/>
          <w:szCs w:val="22"/>
          <w:highlight w:val="yellow"/>
          <w:u w:val="single"/>
        </w:rPr>
        <w:t>entered</w:t>
      </w:r>
      <w:r w:rsidRPr="002E5280">
        <w:rPr>
          <w:rFonts w:eastAsia="Calibri"/>
          <w:bCs/>
          <w:szCs w:val="22"/>
          <w:u w:val="single"/>
        </w:rPr>
        <w:t xml:space="preserve"> the "</w:t>
      </w:r>
      <w:r w:rsidRPr="002E5280">
        <w:rPr>
          <w:rFonts w:eastAsia="Calibri"/>
          <w:bCs/>
          <w:szCs w:val="22"/>
          <w:highlight w:val="yellow"/>
          <w:u w:val="single"/>
        </w:rPr>
        <w:t>pre-mobilization state"</w:t>
      </w:r>
      <w:r w:rsidRPr="002E5280">
        <w:rPr>
          <w:rFonts w:eastAsia="Calibri"/>
          <w:bCs/>
          <w:szCs w:val="22"/>
          <w:u w:val="single"/>
        </w:rPr>
        <w:t xml:space="preserve"> in hopes of causing the adversary to "abandon certain activities</w:t>
      </w:r>
      <w:r w:rsidRPr="002E5280">
        <w:rPr>
          <w:rStyle w:val="StyleUnderline"/>
        </w:rPr>
        <w:t xml:space="preserve">," the </w:t>
      </w:r>
      <w:r w:rsidRPr="002E5280">
        <w:rPr>
          <w:rStyle w:val="StyleUnderline"/>
          <w:highlight w:val="yellow"/>
        </w:rPr>
        <w:t>authors</w:t>
      </w:r>
      <w:r w:rsidRPr="002E5280">
        <w:rPr>
          <w:rStyle w:val="StyleUnderline"/>
        </w:rPr>
        <w:t xml:space="preserve"> apparently </w:t>
      </w:r>
      <w:r w:rsidRPr="002E5280">
        <w:rPr>
          <w:rStyle w:val="StyleUnderline"/>
          <w:highlight w:val="yellow"/>
        </w:rPr>
        <w:t xml:space="preserve">fail to </w:t>
      </w:r>
      <w:r w:rsidRPr="002E5280">
        <w:rPr>
          <w:rStyle w:val="StyleUnderline"/>
        </w:rPr>
        <w:t xml:space="preserve">fully </w:t>
      </w:r>
      <w:r w:rsidRPr="002E5280">
        <w:rPr>
          <w:rStyle w:val="StyleUnderline"/>
          <w:highlight w:val="yellow"/>
        </w:rPr>
        <w:t>consider</w:t>
      </w:r>
      <w:r w:rsidRPr="002E5280">
        <w:rPr>
          <w:rStyle w:val="StyleUnderline"/>
        </w:rPr>
        <w:t xml:space="preserve"> the </w:t>
      </w:r>
      <w:r w:rsidRPr="002E5280">
        <w:rPr>
          <w:rStyle w:val="StyleUnderline"/>
          <w:highlight w:val="yellow"/>
        </w:rPr>
        <w:t>potential for catastrophic miscalculation</w:t>
      </w:r>
      <w:r w:rsidRPr="002E5280">
        <w:rPr>
          <w:rStyle w:val="StyleUnderline"/>
        </w:rPr>
        <w:t>. Given the risks of unintended escalation, some of these actions could be destabilizing, especially during a conflict with a nuclear-armed adversary. Although Chinese authors appear to demonstrate at least some awareness that actions intended to deter an adversary could</w:t>
      </w:r>
      <w:r w:rsidRPr="002E5280">
        <w:rPr>
          <w:rFonts w:eastAsia="Calibri"/>
          <w:bCs/>
          <w:szCs w:val="22"/>
          <w:u w:val="single"/>
        </w:rPr>
        <w:t xml:space="preserve"> instead escalate tension, discussion of this risk in the relevant publications is highly limited</w:t>
      </w:r>
      <w:r w:rsidRPr="00B4494B">
        <w:rPr>
          <w:rFonts w:eastAsia="Calibri"/>
          <w:sz w:val="16"/>
          <w:szCs w:val="22"/>
        </w:rPr>
        <w:t xml:space="preserve">. For instance, Zhao Xijun notes that deterrence must be carefully calibrated to maximize the chances of achieving the desired results. If the threat level is [End Page 98] too low, it will fail to influence the enemy; but if it is too high, there is an equally serious risk that deterrence will fail because the enemy may lash out in desperation.114 Similarly, in another passage, Zhao offers a cautionary note that </w:t>
      </w:r>
      <w:r w:rsidRPr="00B4494B">
        <w:rPr>
          <w:rStyle w:val="StyleUnderline"/>
        </w:rPr>
        <w:t>deterrence operations could accidentally trigger escalation if they are poorly timed</w:t>
      </w:r>
      <w:r w:rsidRPr="002E5280">
        <w:rPr>
          <w:rFonts w:eastAsia="Calibri"/>
          <w:bCs/>
          <w:szCs w:val="22"/>
          <w:u w:val="single"/>
        </w:rPr>
        <w:t>:</w:t>
      </w:r>
      <w:r w:rsidRPr="00B4494B">
        <w:rPr>
          <w:rFonts w:eastAsia="Calibri"/>
          <w:sz w:val="16"/>
          <w:szCs w:val="22"/>
        </w:rPr>
        <w:t xml:space="preserve"> Whether the timing for conducting the military deterrence of the missile forces is correctly chosen will directly affect the progress of deterrence and its outcome. If the appropriate timing is chosen, then deterrence will deter the enemy, contain the eruption of war, and obtain the objective of peace with the small price of deterrence. If inappropriate timing is chosen, then deterrence may cause the situation to deteriorate, even leading to the eruption and escalation of war.115 Nonetheless, </w:t>
      </w:r>
      <w:r w:rsidRPr="002E5280">
        <w:rPr>
          <w:rFonts w:eastAsia="Calibri"/>
          <w:bCs/>
          <w:szCs w:val="22"/>
          <w:u w:val="single"/>
        </w:rPr>
        <w:t xml:space="preserve">the </w:t>
      </w:r>
      <w:r w:rsidRPr="002E5280">
        <w:rPr>
          <w:rFonts w:eastAsia="Calibri"/>
          <w:bCs/>
          <w:szCs w:val="22"/>
          <w:highlight w:val="yellow"/>
          <w:u w:val="single"/>
        </w:rPr>
        <w:t>available sources suggest</w:t>
      </w:r>
      <w:r w:rsidRPr="002E5280">
        <w:rPr>
          <w:rFonts w:eastAsia="Calibri"/>
          <w:bCs/>
          <w:szCs w:val="22"/>
          <w:u w:val="single"/>
        </w:rPr>
        <w:t xml:space="preserve"> that </w:t>
      </w:r>
      <w:r w:rsidRPr="002E5280">
        <w:rPr>
          <w:rFonts w:eastAsia="Calibri"/>
          <w:bCs/>
          <w:szCs w:val="22"/>
          <w:highlight w:val="yellow"/>
          <w:u w:val="single"/>
        </w:rPr>
        <w:t>Chinese thinking about</w:t>
      </w:r>
      <w:r w:rsidRPr="002E5280">
        <w:rPr>
          <w:rFonts w:eastAsia="Calibri"/>
          <w:bCs/>
          <w:szCs w:val="22"/>
          <w:u w:val="single"/>
        </w:rPr>
        <w:t xml:space="preserve"> the </w:t>
      </w:r>
      <w:r w:rsidRPr="002E5280">
        <w:rPr>
          <w:rFonts w:eastAsia="Calibri"/>
          <w:bCs/>
          <w:szCs w:val="22"/>
          <w:highlight w:val="yellow"/>
          <w:u w:val="single"/>
        </w:rPr>
        <w:t>risks</w:t>
      </w:r>
      <w:r w:rsidRPr="002E5280">
        <w:rPr>
          <w:rFonts w:eastAsia="Calibri"/>
          <w:bCs/>
          <w:szCs w:val="22"/>
          <w:u w:val="single"/>
        </w:rPr>
        <w:t xml:space="preserve"> of specific actions </w:t>
      </w:r>
      <w:r w:rsidRPr="002E5280">
        <w:rPr>
          <w:rFonts w:eastAsia="Calibri"/>
          <w:bCs/>
          <w:szCs w:val="22"/>
          <w:highlight w:val="yellow"/>
          <w:u w:val="single"/>
        </w:rPr>
        <w:t>may be</w:t>
      </w:r>
      <w:r w:rsidRPr="002E5280">
        <w:rPr>
          <w:rFonts w:eastAsia="Calibri"/>
          <w:bCs/>
          <w:szCs w:val="22"/>
          <w:u w:val="single"/>
        </w:rPr>
        <w:t xml:space="preserve"> rather </w:t>
      </w:r>
      <w:r w:rsidRPr="00B4494B">
        <w:rPr>
          <w:rStyle w:val="StyleUnderline"/>
          <w:highlight w:val="yellow"/>
        </w:rPr>
        <w:t>underdeveloped, which in turn could make attempts to manage escalation</w:t>
      </w:r>
      <w:r w:rsidRPr="00B4494B">
        <w:rPr>
          <w:rStyle w:val="StyleUnderline"/>
        </w:rPr>
        <w:t xml:space="preserve"> in a U.S.-China crisis or conflict </w:t>
      </w:r>
      <w:r w:rsidRPr="00B4494B">
        <w:rPr>
          <w:rStyle w:val="Emphasis"/>
          <w:highlight w:val="yellow"/>
        </w:rPr>
        <w:t>extremely challenging and potentially very dangerous</w:t>
      </w:r>
      <w:r w:rsidRPr="00B4494B">
        <w:rPr>
          <w:rStyle w:val="StyleUnderline"/>
        </w:rPr>
        <w:t xml:space="preserve"> for both parties</w:t>
      </w:r>
      <w:r w:rsidRPr="002E5280">
        <w:rPr>
          <w:rFonts w:eastAsia="Calibri"/>
          <w:bCs/>
          <w:szCs w:val="22"/>
          <w:u w:val="single"/>
        </w:rPr>
        <w:t>.</w:t>
      </w:r>
      <w:r w:rsidRPr="00B4494B">
        <w:rPr>
          <w:rFonts w:eastAsia="Calibri"/>
          <w:sz w:val="16"/>
          <w:szCs w:val="22"/>
        </w:rPr>
        <w:t xml:space="preserve"> U</w:t>
      </w:r>
      <w:r w:rsidRPr="00B4494B">
        <w:rPr>
          <w:sz w:val="16"/>
        </w:rPr>
        <w:t>.S. policymakers will face difficult choices in responding to these developments. In some cases, restraint will be required to maintain stability.116 Trying to trump Chinese nuclear modernization through a large-scale buildup of U.S. missile-defense capabilities would be costly and counterproductive. Chinese sources indicate that a principal driver of Chinese nuclear calculations is the concern that a larger and more complex U.S. missile-defense system could undermine the viability of China's strategic deterrent, thus leaving China vulnerable to nuclear coercion in a crisis. Consequently, limiting missile defenses intended to protect the U.S. homeland to a level appropriate for dealing with the much smaller threat posed by North Korea could help avoid precipitating a larger increase in Chinese nuclear capabilities.117</w:t>
      </w:r>
    </w:p>
    <w:p w14:paraId="74A1518F" w14:textId="77777777" w:rsidR="00925E5C" w:rsidRPr="00925E5C" w:rsidRDefault="00925E5C" w:rsidP="00925E5C"/>
    <w:p w14:paraId="648068EA" w14:textId="31A20EDB" w:rsidR="004A611D" w:rsidRDefault="00261A37" w:rsidP="000A5F6A">
      <w:pPr>
        <w:pStyle w:val="Heading3"/>
      </w:pPr>
      <w:r>
        <w:t>AT: No</w:t>
      </w:r>
      <w:r w:rsidR="004A611D">
        <w:t xml:space="preserve"> Escal</w:t>
      </w:r>
      <w:r>
        <w:t xml:space="preserve">—Nuclear </w:t>
      </w:r>
      <w:r w:rsidR="004A611D">
        <w:t xml:space="preserve"> </w:t>
      </w:r>
    </w:p>
    <w:p w14:paraId="2D45D564" w14:textId="77777777" w:rsidR="004A611D" w:rsidRDefault="004A611D" w:rsidP="004A611D"/>
    <w:p w14:paraId="318AAF77" w14:textId="77777777" w:rsidR="004A611D" w:rsidRDefault="004A611D" w:rsidP="004A611D">
      <w:pPr>
        <w:pStyle w:val="Heading4"/>
      </w:pPr>
      <w:r>
        <w:t xml:space="preserve">Nuclear warheads are </w:t>
      </w:r>
      <w:r>
        <w:rPr>
          <w:u w:val="single"/>
        </w:rPr>
        <w:t>already loaded</w:t>
      </w:r>
      <w:r>
        <w:t xml:space="preserve"> onto submarines in the South China Sea  - Pacific scouting means they’re </w:t>
      </w:r>
      <w:r w:rsidRPr="00B0573C">
        <w:rPr>
          <w:u w:val="single"/>
        </w:rPr>
        <w:t>targeting</w:t>
      </w:r>
      <w:r>
        <w:t xml:space="preserve"> the U.S.</w:t>
      </w:r>
    </w:p>
    <w:p w14:paraId="307A35B5" w14:textId="77777777" w:rsidR="004A611D" w:rsidRPr="004A611D" w:rsidRDefault="004A611D" w:rsidP="004A611D">
      <w:r>
        <w:rPr>
          <w:rStyle w:val="Style13ptBold"/>
        </w:rPr>
        <w:t xml:space="preserve">Neill 7/11 </w:t>
      </w:r>
      <w:r w:rsidRPr="004A611D">
        <w:t xml:space="preserve">(Alexander, Shangri-La Dialogue Senior Fellow at IISS-Asia International Institute for Strategic Studies – Asia. “The submarines and rivalries underneath the South China Sea” BBC News </w:t>
      </w:r>
      <w:hyperlink r:id="rId55" w:history="1">
        <w:r w:rsidRPr="004A611D">
          <w:t>http://www.bbc.com/news/world-asia-36574590</w:t>
        </w:r>
      </w:hyperlink>
      <w:r w:rsidRPr="004A611D">
        <w:t xml:space="preserve"> 2016)//masonw</w:t>
      </w:r>
    </w:p>
    <w:p w14:paraId="5B6B338C" w14:textId="77777777" w:rsidR="004A611D" w:rsidRPr="00E1747C" w:rsidRDefault="004A611D" w:rsidP="004A611D">
      <w:pPr>
        <w:rPr>
          <w:rStyle w:val="StyleUnderline"/>
        </w:rPr>
      </w:pPr>
      <w:r w:rsidRPr="000178CB">
        <w:rPr>
          <w:rStyle w:val="StyleUnderline"/>
        </w:rPr>
        <w:t xml:space="preserve">A tribunal </w:t>
      </w:r>
      <w:r w:rsidRPr="00E1747C">
        <w:rPr>
          <w:sz w:val="16"/>
        </w:rPr>
        <w:t xml:space="preserve">is about to rule </w:t>
      </w:r>
      <w:r w:rsidRPr="000178CB">
        <w:rPr>
          <w:rStyle w:val="StyleUnderline"/>
        </w:rPr>
        <w:t>on China's territorial claims in the disputed S</w:t>
      </w:r>
      <w:r w:rsidRPr="00E1747C">
        <w:rPr>
          <w:sz w:val="16"/>
        </w:rPr>
        <w:t xml:space="preserve">outh </w:t>
      </w:r>
      <w:r w:rsidRPr="000178CB">
        <w:rPr>
          <w:rStyle w:val="StyleUnderline"/>
        </w:rPr>
        <w:t>C</w:t>
      </w:r>
      <w:r w:rsidRPr="00E1747C">
        <w:rPr>
          <w:sz w:val="16"/>
        </w:rPr>
        <w:t xml:space="preserve">hina </w:t>
      </w:r>
      <w:r w:rsidRPr="000178CB">
        <w:rPr>
          <w:rStyle w:val="StyleUnderline"/>
        </w:rPr>
        <w:t>S</w:t>
      </w:r>
      <w:r w:rsidRPr="00E1747C">
        <w:rPr>
          <w:sz w:val="16"/>
        </w:rPr>
        <w:t xml:space="preserve">ea. But Beijing's desire for control is about much more than rocks above the water, argues analyst Alexander Neill. It </w:t>
      </w:r>
      <w:r w:rsidRPr="000178CB">
        <w:rPr>
          <w:rStyle w:val="StyleUnderline"/>
        </w:rPr>
        <w:t xml:space="preserve">is also central to China's plans for a </w:t>
      </w:r>
      <w:r w:rsidRPr="000178CB">
        <w:rPr>
          <w:rStyle w:val="Emphasis"/>
        </w:rPr>
        <w:t>submarine nuclear force</w:t>
      </w:r>
      <w:r w:rsidRPr="000178CB">
        <w:rPr>
          <w:rStyle w:val="StyleUnderline"/>
        </w:rPr>
        <w:t xml:space="preserve"> able to break out into the Pacific Ocean.</w:t>
      </w:r>
      <w:r>
        <w:rPr>
          <w:rStyle w:val="StyleUnderline"/>
        </w:rPr>
        <w:t xml:space="preserve"> </w:t>
      </w:r>
      <w:r w:rsidRPr="00E1747C">
        <w:rPr>
          <w:sz w:val="16"/>
        </w:rPr>
        <w:t xml:space="preserve">Historically, China's national infrastructure projects have tended to be of grandiose scale - the Great Wall of China and the Three Gorges Dam are ancient and modern examples. </w:t>
      </w:r>
      <w:r w:rsidRPr="000133D8">
        <w:rPr>
          <w:rStyle w:val="StyleUnderline"/>
        </w:rPr>
        <w:t>China</w:t>
      </w:r>
      <w:r w:rsidRPr="00E1747C">
        <w:rPr>
          <w:sz w:val="16"/>
        </w:rPr>
        <w:t xml:space="preserve"> </w:t>
      </w:r>
      <w:r w:rsidRPr="000133D8">
        <w:rPr>
          <w:rStyle w:val="StyleUnderline"/>
        </w:rPr>
        <w:t>has</w:t>
      </w:r>
      <w:r w:rsidRPr="00E1747C">
        <w:rPr>
          <w:sz w:val="16"/>
        </w:rPr>
        <w:t xml:space="preserve"> now </w:t>
      </w:r>
      <w:r w:rsidRPr="000133D8">
        <w:rPr>
          <w:rStyle w:val="StyleUnderline"/>
        </w:rPr>
        <w:t>proved</w:t>
      </w:r>
      <w:r w:rsidRPr="00E1747C">
        <w:rPr>
          <w:sz w:val="16"/>
        </w:rPr>
        <w:t xml:space="preserve"> such </w:t>
      </w:r>
      <w:r w:rsidRPr="000133D8">
        <w:rPr>
          <w:rStyle w:val="StyleUnderline"/>
        </w:rPr>
        <w:t xml:space="preserve">a capability at sea with the imminent opening of a string of advanced military bases across the </w:t>
      </w:r>
      <w:r w:rsidRPr="000133D8">
        <w:rPr>
          <w:rStyle w:val="Emphasis"/>
        </w:rPr>
        <w:t>S</w:t>
      </w:r>
      <w:r w:rsidRPr="00E1747C">
        <w:rPr>
          <w:sz w:val="16"/>
        </w:rPr>
        <w:t xml:space="preserve">outh </w:t>
      </w:r>
      <w:r w:rsidRPr="000133D8">
        <w:rPr>
          <w:rStyle w:val="Emphasis"/>
        </w:rPr>
        <w:t>C</w:t>
      </w:r>
      <w:r w:rsidRPr="00E1747C">
        <w:rPr>
          <w:sz w:val="16"/>
        </w:rPr>
        <w:t xml:space="preserve">hina </w:t>
      </w:r>
      <w:r w:rsidRPr="000133D8">
        <w:rPr>
          <w:rStyle w:val="Emphasis"/>
        </w:rPr>
        <w:t>S</w:t>
      </w:r>
      <w:r w:rsidRPr="00E1747C">
        <w:rPr>
          <w:sz w:val="16"/>
        </w:rPr>
        <w:t xml:space="preserve">ea, where just two years ago little more than rocky outcrops, sandbars and reefs dotted the region. International attention has focused on why Beijing's constructed these artificial islands so speedily. There is speculation that </w:t>
      </w:r>
      <w:r w:rsidRPr="006C0713">
        <w:rPr>
          <w:rStyle w:val="StyleUnderline"/>
        </w:rPr>
        <w:t>with the imminent announcement of the ruling</w:t>
      </w:r>
      <w:r w:rsidRPr="00E1747C">
        <w:rPr>
          <w:sz w:val="16"/>
        </w:rPr>
        <w:t xml:space="preserve"> by the Permanent Court of Arbitration in The Hague on the Philippines' territorial dispute with China, </w:t>
      </w:r>
      <w:r w:rsidRPr="006C0713">
        <w:rPr>
          <w:rStyle w:val="StyleUnderline"/>
        </w:rPr>
        <w:t>Beijing fast-tracked the project to create a</w:t>
      </w:r>
      <w:r w:rsidRPr="00E1747C">
        <w:rPr>
          <w:sz w:val="16"/>
        </w:rPr>
        <w:t xml:space="preserve"> fait accompli or a "</w:t>
      </w:r>
      <w:r w:rsidRPr="006C0713">
        <w:rPr>
          <w:rStyle w:val="StyleUnderline"/>
        </w:rPr>
        <w:t>great wall of sand".</w:t>
      </w:r>
      <w:r>
        <w:rPr>
          <w:rStyle w:val="StyleUnderline"/>
        </w:rPr>
        <w:t xml:space="preserve"> </w:t>
      </w:r>
      <w:r w:rsidRPr="00E1747C">
        <w:rPr>
          <w:sz w:val="16"/>
        </w:rPr>
        <w:t xml:space="preserve">For China, </w:t>
      </w:r>
      <w:r w:rsidRPr="006C0713">
        <w:rPr>
          <w:rStyle w:val="StyleUnderline"/>
        </w:rPr>
        <w:t>national sovereignty and the credibility of the Communist Party</w:t>
      </w:r>
      <w:r w:rsidRPr="00E1747C">
        <w:rPr>
          <w:sz w:val="16"/>
        </w:rPr>
        <w:t xml:space="preserve"> </w:t>
      </w:r>
      <w:r w:rsidRPr="006C0713">
        <w:rPr>
          <w:rStyle w:val="StyleUnderline"/>
        </w:rPr>
        <w:t>is at stake</w:t>
      </w:r>
      <w:r w:rsidRPr="00E1747C">
        <w:rPr>
          <w:sz w:val="16"/>
        </w:rPr>
        <w:t xml:space="preserve">. But so too is its new sea-based nuclear deterrent. The island construction serves a dual purpose, both reinforcing China's claims of sovereignty and creating a sustained Chinese presence, both military and civilian, in the South China Sea. </w:t>
      </w:r>
      <w:r w:rsidRPr="00494CA8">
        <w:rPr>
          <w:rStyle w:val="StyleUnderline"/>
        </w:rPr>
        <w:t>China has argued that in addition to necessary defence measures for its</w:t>
      </w:r>
      <w:r w:rsidRPr="00E1747C">
        <w:rPr>
          <w:sz w:val="16"/>
        </w:rPr>
        <w:t xml:space="preserve"> islands they will also serve the public good. China has built lighthouses and a hospital on Fiery Cross Island and it is likely that Chinese government administrative departments will be created on the islands too. But </w:t>
      </w:r>
      <w:r w:rsidRPr="00703708">
        <w:rPr>
          <w:rStyle w:val="StyleUnderline"/>
        </w:rPr>
        <w:t>a critical element to China's motivations for island-building lies beneath the surface of the sea.</w:t>
      </w:r>
      <w:r>
        <w:rPr>
          <w:rStyle w:val="StyleUnderline"/>
        </w:rPr>
        <w:t xml:space="preserve"> </w:t>
      </w:r>
      <w:r w:rsidRPr="00ED2ACD">
        <w:rPr>
          <w:rStyle w:val="StyleUnderline"/>
        </w:rPr>
        <w:t>Mounting concern within the</w:t>
      </w:r>
      <w:r w:rsidRPr="00E1747C">
        <w:rPr>
          <w:sz w:val="16"/>
        </w:rPr>
        <w:t xml:space="preserve"> People's Liberation Army's (</w:t>
      </w:r>
      <w:r w:rsidRPr="00ED2ACD">
        <w:rPr>
          <w:rStyle w:val="StyleUnderline"/>
        </w:rPr>
        <w:t>PLA</w:t>
      </w:r>
      <w:r w:rsidRPr="00E1747C">
        <w:rPr>
          <w:sz w:val="16"/>
        </w:rPr>
        <w:t xml:space="preserve">) </w:t>
      </w:r>
      <w:r w:rsidRPr="00ED2ACD">
        <w:rPr>
          <w:rStyle w:val="StyleUnderline"/>
        </w:rPr>
        <w:t>over</w:t>
      </w:r>
      <w:r w:rsidRPr="00E1747C">
        <w:rPr>
          <w:sz w:val="16"/>
        </w:rPr>
        <w:t xml:space="preserve"> </w:t>
      </w:r>
      <w:r w:rsidRPr="00ED2ACD">
        <w:rPr>
          <w:rStyle w:val="StyleUnderline"/>
        </w:rPr>
        <w:t>the vulnerability of its land-based nuclear deterrent</w:t>
      </w:r>
      <w:r w:rsidRPr="00E1747C">
        <w:rPr>
          <w:sz w:val="16"/>
        </w:rPr>
        <w:t xml:space="preserve"> </w:t>
      </w:r>
      <w:r w:rsidRPr="00ED2ACD">
        <w:rPr>
          <w:rStyle w:val="StyleUnderline"/>
        </w:rPr>
        <w:t xml:space="preserve">and the ability to deliver a retaliatory second strike has prompted China </w:t>
      </w:r>
      <w:r w:rsidRPr="00ED2ACD">
        <w:rPr>
          <w:rStyle w:val="Emphasis"/>
        </w:rPr>
        <w:t>to place some of its nuclear warheads on board submarines.</w:t>
      </w:r>
      <w:r>
        <w:rPr>
          <w:rStyle w:val="Emphasis"/>
        </w:rPr>
        <w:t xml:space="preserve"> </w:t>
      </w:r>
      <w:r w:rsidRPr="00E1747C">
        <w:rPr>
          <w:sz w:val="16"/>
        </w:rPr>
        <w:t xml:space="preserve">Two years ago, </w:t>
      </w:r>
      <w:r w:rsidRPr="006A51BA">
        <w:rPr>
          <w:rStyle w:val="StyleUnderline"/>
        </w:rPr>
        <w:t>China deployed the Jin-class ballistic missile submarine</w:t>
      </w:r>
      <w:r w:rsidRPr="00E1747C">
        <w:rPr>
          <w:sz w:val="16"/>
        </w:rPr>
        <w:t xml:space="preserve"> for the first time, </w:t>
      </w:r>
      <w:r w:rsidRPr="006A51BA">
        <w:rPr>
          <w:rStyle w:val="StyleUnderline"/>
        </w:rPr>
        <w:t>each armed with 12 JL-2 nuclear missiles.</w:t>
      </w:r>
      <w:r>
        <w:rPr>
          <w:rStyle w:val="StyleUnderline"/>
        </w:rPr>
        <w:t xml:space="preserve"> </w:t>
      </w:r>
      <w:r w:rsidRPr="00E1747C">
        <w:rPr>
          <w:sz w:val="16"/>
        </w:rPr>
        <w:t xml:space="preserve">Operating from a state-of-the-art base near Sanya, on Hainan island's southernmost tip, Jin class submarines are now patrolling the depths of the South China Sea. But </w:t>
      </w:r>
      <w:r w:rsidRPr="00941CDA">
        <w:rPr>
          <w:rStyle w:val="StyleUnderline"/>
        </w:rPr>
        <w:t>in order to be within range of the US, they must be able to break out into the Pacific Ocean.</w:t>
      </w:r>
      <w:r>
        <w:rPr>
          <w:rStyle w:val="StyleUnderline"/>
        </w:rPr>
        <w:t xml:space="preserve"> </w:t>
      </w:r>
      <w:r w:rsidRPr="00E1747C">
        <w:rPr>
          <w:sz w:val="16"/>
        </w:rPr>
        <w:t xml:space="preserve">Before the submarines achieve this, they must leave their base in Hainan and cross the South China Sea to reach the Pacific Ocean undetected. </w:t>
      </w:r>
      <w:r w:rsidRPr="00941CDA">
        <w:rPr>
          <w:rStyle w:val="StyleUnderline"/>
        </w:rPr>
        <w:t xml:space="preserve">The Pentagon believes that </w:t>
      </w:r>
      <w:r w:rsidRPr="00941CDA">
        <w:rPr>
          <w:rStyle w:val="Emphasis"/>
        </w:rPr>
        <w:t>the</w:t>
      </w:r>
      <w:r w:rsidRPr="00941CDA">
        <w:rPr>
          <w:rStyle w:val="StyleUnderline"/>
        </w:rPr>
        <w:t xml:space="preserve"> </w:t>
      </w:r>
      <w:r w:rsidRPr="00941CDA">
        <w:rPr>
          <w:rStyle w:val="Emphasis"/>
        </w:rPr>
        <w:t>first such Pacific patrol will occur this year.</w:t>
      </w:r>
      <w:r>
        <w:rPr>
          <w:rStyle w:val="Emphasis"/>
        </w:rPr>
        <w:t xml:space="preserve"> </w:t>
      </w:r>
      <w:r w:rsidRPr="00E1747C">
        <w:rPr>
          <w:sz w:val="16"/>
        </w:rPr>
        <w:t xml:space="preserve">A large southern area of the South China Sea is rather shallow - under 100m (328 feet) in depth. However, roughly contiguous to China's "nine-dash line" territorial claim in the South China Sea, the continental shelf drops to a deep basin of around 4,000m, offering better cover for submarines. That is why some experts believe the deeper waters of the South China Sea, and China's enhanced anti-submarine efforts there, may offer a bastion for Chinese submarines in the future. In recent years, the depths of the South China Sea have become a theatre for intensified rivalry between China and the US. In early 2009, Chinese fishing vessels attempted to cut the cables attached to a sonar array towed by the US surveillance vessel USNS Impeccable in waters off Hainan Island. Later that year, a Chinese submarine hit an underwater sonar array being towed by the destroyer USS John McCain near Subic Bay off the coast of the Philippines. Recently, </w:t>
      </w:r>
      <w:r w:rsidRPr="00397DE2">
        <w:rPr>
          <w:rStyle w:val="StyleUnderline"/>
        </w:rPr>
        <w:t>China has launched new submarine-hunting capabilities</w:t>
      </w:r>
      <w:r w:rsidRPr="00E1747C">
        <w:rPr>
          <w:sz w:val="16"/>
        </w:rPr>
        <w:t>. On 8 June, The PLA Navy commissioned a new Type 056A frigate, the Qujing, which boasts an array of anti-submarine warfare capabilities and will be based in the South China Sea. The US Secretary of Defence Ashton Carter has also announced that the Pentagon will invest $8bn (£5.45bn) to ensure the lethality of its submarine force - the "silent service" - including the deployment of new undersea drones in the region. In the same way as the US and its allies created a network of listening devices on the sea floor across Asia to listen out for Russian submarines during the cold war, China is now in position to deploy a similar network from its bases across the South China Sea. Sat</w:t>
      </w:r>
      <w:r w:rsidRPr="00E1747C">
        <w:rPr>
          <w:rStyle w:val="StyleUnderline"/>
        </w:rPr>
        <w:t>ellite imagery suggests that China's new islands are bristling with advanced sensors</w:t>
      </w:r>
      <w:r w:rsidRPr="00E1747C">
        <w:rPr>
          <w:sz w:val="16"/>
        </w:rPr>
        <w:t xml:space="preserve"> including radar arrays and satellite communications stations, </w:t>
      </w:r>
      <w:r w:rsidRPr="00E1747C">
        <w:rPr>
          <w:rStyle w:val="StyleUnderline"/>
        </w:rPr>
        <w:t>all of which bolster its navy's situational awareness</w:t>
      </w:r>
      <w:r w:rsidRPr="00E1747C">
        <w:rPr>
          <w:sz w:val="16"/>
        </w:rPr>
        <w:t xml:space="preserve"> above and below the South China Sea. Such technologies may also provide command and control infrastructure for communications with China's ballistic missile submarine force, </w:t>
      </w:r>
      <w:r w:rsidRPr="00E1747C">
        <w:rPr>
          <w:rStyle w:val="StyleUnderline"/>
        </w:rPr>
        <w:t>not only helping it to evade detection but also to target any adversary.</w:t>
      </w:r>
    </w:p>
    <w:p w14:paraId="184BDDDA" w14:textId="77777777" w:rsidR="004A611D" w:rsidRPr="004A611D" w:rsidRDefault="004A611D" w:rsidP="004A611D"/>
    <w:p w14:paraId="35A5A09C" w14:textId="77777777" w:rsidR="006344A5" w:rsidRDefault="006344A5" w:rsidP="006344A5">
      <w:pPr>
        <w:pStyle w:val="Heading3"/>
      </w:pPr>
      <w:r>
        <w:t xml:space="preserve">AT: No FONOPs </w:t>
      </w:r>
    </w:p>
    <w:p w14:paraId="2E0F55DE" w14:textId="77777777" w:rsidR="006344A5" w:rsidRDefault="006344A5" w:rsidP="006344A5"/>
    <w:p w14:paraId="1D5DED48" w14:textId="77777777" w:rsidR="006344A5" w:rsidRPr="008B3B9F" w:rsidRDefault="006344A5" w:rsidP="006344A5">
      <w:pPr>
        <w:pStyle w:val="Heading4"/>
      </w:pPr>
      <w:r>
        <w:t xml:space="preserve">Ruling gives the US justification for harsher FONOPS </w:t>
      </w:r>
    </w:p>
    <w:p w14:paraId="3764AF82" w14:textId="77777777" w:rsidR="006344A5" w:rsidRPr="00536F3F" w:rsidRDefault="006344A5" w:rsidP="006344A5">
      <w:pPr>
        <w:rPr>
          <w:sz w:val="16"/>
        </w:rPr>
      </w:pPr>
      <w:r w:rsidRPr="00536F3F">
        <w:rPr>
          <w:b/>
        </w:rPr>
        <w:t>Ku 7/13</w:t>
      </w:r>
      <w:r w:rsidRPr="00536F3F">
        <w:rPr>
          <w:sz w:val="16"/>
        </w:rPr>
        <w:t>/16 Julian, Professor of Constitutional Law at Hofstra University.  "Possible U.S. Responses to the South China Sea Arbitration Award: The Aggressive FONOPs Option." Lawfare. https://www.lawfareblog.com/possible-us-responses-south-china-sea-arbitration-award-aggressive-fonops-option</w:t>
      </w:r>
    </w:p>
    <w:p w14:paraId="2CADEB97" w14:textId="77777777" w:rsidR="006344A5" w:rsidRPr="00536F3F" w:rsidRDefault="006344A5" w:rsidP="006344A5">
      <w:r>
        <w:t xml:space="preserve">I think each of these policy commitments makes sense individually, but they sometimes come into tension with each other. For instance, </w:t>
      </w:r>
      <w:r w:rsidRPr="00536F3F">
        <w:rPr>
          <w:rStyle w:val="StyleUnderline"/>
        </w:rPr>
        <w:t xml:space="preserve">the longstanding U.S. commitment to avoid taking sides in sovereignty disputes has led the U.S. to treat all countries as if their sovereignty claims are equally strong, even if a country like China has a </w:t>
      </w:r>
      <w:r w:rsidRPr="00536F3F">
        <w:t>much</w:t>
      </w:r>
      <w:r w:rsidRPr="00536F3F">
        <w:rPr>
          <w:rStyle w:val="StyleUnderline"/>
        </w:rPr>
        <w:t xml:space="preserve"> weaker claim </w:t>
      </w:r>
      <w:r>
        <w:t xml:space="preserve">than most others. Thus, </w:t>
      </w:r>
      <w:r w:rsidRPr="00536F3F">
        <w:rPr>
          <w:rStyle w:val="StyleUnderline"/>
        </w:rPr>
        <w:t>the</w:t>
      </w:r>
      <w:r>
        <w:t xml:space="preserve"> U.S. </w:t>
      </w:r>
      <w:r w:rsidRPr="00536F3F">
        <w:rPr>
          <w:rStyle w:val="StyleUnderline"/>
        </w:rPr>
        <w:t>Navy has been careful to limit its</w:t>
      </w:r>
      <w:r>
        <w:t xml:space="preserve"> recent “</w:t>
      </w:r>
      <w:r w:rsidRPr="00536F3F">
        <w:rPr>
          <w:rStyle w:val="StyleUnderline"/>
        </w:rPr>
        <w:t>f</w:t>
      </w:r>
      <w:r>
        <w:t xml:space="preserve">reedom </w:t>
      </w:r>
      <w:r w:rsidRPr="00536F3F">
        <w:rPr>
          <w:rStyle w:val="StyleUnderline"/>
        </w:rPr>
        <w:t>o</w:t>
      </w:r>
      <w:r>
        <w:t xml:space="preserve">f </w:t>
      </w:r>
      <w:r w:rsidRPr="00536F3F">
        <w:rPr>
          <w:rStyle w:val="StyleUnderline"/>
        </w:rPr>
        <w:t>n</w:t>
      </w:r>
      <w:r>
        <w:t xml:space="preserve">avigation </w:t>
      </w:r>
      <w:r w:rsidRPr="00536F3F">
        <w:rPr>
          <w:rStyle w:val="StyleUnderline"/>
        </w:rPr>
        <w:t>op</w:t>
      </w:r>
      <w:r>
        <w:t>eration</w:t>
      </w:r>
      <w:r w:rsidRPr="00536F3F">
        <w:rPr>
          <w:rStyle w:val="StyleUnderline"/>
        </w:rPr>
        <w:t>s</w:t>
      </w:r>
      <w:r>
        <w:t xml:space="preserve">” in the region </w:t>
      </w:r>
      <w:r w:rsidRPr="00536F3F">
        <w:rPr>
          <w:rStyle w:val="StyleUnderline"/>
        </w:rPr>
        <w:t>to the rules of innocent passage</w:t>
      </w:r>
      <w:r>
        <w:t xml:space="preserve">, thus tacitly signaling that China might have a valid sovereign claim to an underwater land feature. Such caution is driven by the U.S. commitment to its “not taking sides” policy. </w:t>
      </w:r>
      <w:r w:rsidRPr="00536F3F">
        <w:rPr>
          <w:rStyle w:val="StyleUnderline"/>
        </w:rPr>
        <w:t>Today’s</w:t>
      </w:r>
      <w:r>
        <w:t xml:space="preserve"> sweeping </w:t>
      </w:r>
      <w:r w:rsidRPr="00536F3F">
        <w:rPr>
          <w:rStyle w:val="StyleUnderline"/>
        </w:rPr>
        <w:t xml:space="preserve">arbitral award changes this situation </w:t>
      </w:r>
      <w:r>
        <w:t xml:space="preserve">rather significantly. First, </w:t>
      </w:r>
      <w:r w:rsidRPr="00536F3F">
        <w:rPr>
          <w:rStyle w:val="StyleUnderline"/>
        </w:rPr>
        <w:t xml:space="preserve">the </w:t>
      </w:r>
      <w:r>
        <w:t xml:space="preserve">arbitral </w:t>
      </w:r>
      <w:r w:rsidRPr="00536F3F">
        <w:rPr>
          <w:rStyle w:val="StyleUnderline"/>
        </w:rPr>
        <w:t xml:space="preserve">tribunal has dramatically widened the scope of where “international law” allows the U.S. to </w:t>
      </w:r>
      <w:r>
        <w:t xml:space="preserve">sail, fly and </w:t>
      </w:r>
      <w:r w:rsidRPr="00536F3F">
        <w:rPr>
          <w:rStyle w:val="StyleUnderline"/>
        </w:rPr>
        <w:t xml:space="preserve">operate. The </w:t>
      </w:r>
      <w:r w:rsidRPr="00536F3F">
        <w:t>a</w:t>
      </w:r>
      <w:r>
        <w:t xml:space="preserve">rbitral </w:t>
      </w:r>
      <w:r w:rsidRPr="00536F3F">
        <w:rPr>
          <w:rStyle w:val="StyleUnderline"/>
        </w:rPr>
        <w:t>tribunal found that none of the land features in the Spratlys satisfy the definition of an “island” under</w:t>
      </w:r>
      <w:r>
        <w:t xml:space="preserve"> the definitions set out in </w:t>
      </w:r>
      <w:r w:rsidRPr="00536F3F">
        <w:rPr>
          <w:rStyle w:val="StyleUnderline"/>
        </w:rPr>
        <w:t>UNCLOS.</w:t>
      </w:r>
      <w:r>
        <w:t xml:space="preserve"> This means that none of the land features can generate a 200 nautical mile exclusive economic zone where China claims the right to limit U.S. military surveillance. More importantly, the tribunal found that only a few of the land features even satisfy UNCLOS’ definition of a “rock.” This means </w:t>
      </w:r>
      <w:r w:rsidRPr="00536F3F">
        <w:rPr>
          <w:rStyle w:val="StyleUnderline"/>
        </w:rPr>
        <w:t xml:space="preserve">that most of the land features, including several upon which China has built artificial islands, do not even entitle China to claim a 12 nautical mile territorial sea. </w:t>
      </w:r>
      <w:r>
        <w:t xml:space="preserve">Moreover, </w:t>
      </w:r>
      <w:r w:rsidRPr="00536F3F">
        <w:rPr>
          <w:rStyle w:val="StyleUnderline"/>
        </w:rPr>
        <w:t>since such non-island/non-rock land features cannot generate any maritime rights, the tribunal’s award gives most of those rights to the nearest coastal state: the Philippines.</w:t>
      </w:r>
      <w:r>
        <w:rPr>
          <w:rStyle w:val="StyleUnderline"/>
        </w:rPr>
        <w:t xml:space="preserve"> </w:t>
      </w:r>
      <w:r>
        <w:t xml:space="preserve">All of this brings us to the third, and newest, component of U.S. policy. </w:t>
      </w:r>
      <w:r w:rsidRPr="00536F3F">
        <w:rPr>
          <w:rStyle w:val="StyleUnderline"/>
        </w:rPr>
        <w:t>The U.S. considers the award legally binding</w:t>
      </w:r>
      <w:r>
        <w:t xml:space="preserve"> and has called upon China to comply with it. </w:t>
      </w:r>
      <w:r w:rsidRPr="00536F3F">
        <w:rPr>
          <w:rStyle w:val="StyleUnderline"/>
        </w:rPr>
        <w:t xml:space="preserve">Since the U.S. considers the award legally binding on China, it would be odd for the U.S. to continue to tacitly recognize those Chinese sovereignty claims in the Spratlys that the arbitral award has found legally insupportable. For example, the U.S. no longer has any obligation to assume a 12 nautical mile territorial sea around the Chinese artificial island </w:t>
      </w:r>
      <w:r>
        <w:t xml:space="preserve">at Mischief Reef. That reef lies, according to the tribunal, squarely within the Philippines’ exclusive economic zone and on its continental shelf. </w:t>
      </w:r>
      <w:r w:rsidRPr="00536F3F">
        <w:rPr>
          <w:rStyle w:val="StyleUnderline"/>
        </w:rPr>
        <w:t>In legal terms, there is no justification for China’s land building activities or continued presence there.  Thus, if the U.S. Navy approaches Mischief Reef, it has no obligation to invoke innocent passage and it can legally approach within 500 meters of the Chinese artificial island</w:t>
      </w:r>
      <w:r>
        <w:t>. Indeed</w:t>
      </w:r>
      <w:r w:rsidRPr="00536F3F">
        <w:rPr>
          <w:rStyle w:val="StyleUnderline"/>
        </w:rPr>
        <w:t>, to maintain its policy of “sailing, flying and operating wherever international law allows,” the U.S. Navy would be required to not invoke innocent passage when operating near Mischief Reef</w:t>
      </w:r>
      <w:r>
        <w:rPr>
          <w:rStyle w:val="StyleUnderline"/>
        </w:rPr>
        <w:t xml:space="preserve"> </w:t>
      </w:r>
      <w:r>
        <w:t xml:space="preserve">.U.S. </w:t>
      </w:r>
      <w:r w:rsidRPr="00536F3F">
        <w:rPr>
          <w:rStyle w:val="StyleUnderline"/>
        </w:rPr>
        <w:t>Defense Secretary</w:t>
      </w:r>
      <w:r>
        <w:t xml:space="preserve"> Ashton </w:t>
      </w:r>
      <w:r w:rsidRPr="00536F3F">
        <w:rPr>
          <w:rStyle w:val="StyleUnderline"/>
        </w:rPr>
        <w:t>Carter has already signaled that the U.S. may adopt such an approach. In</w:t>
      </w:r>
      <w:r>
        <w:t xml:space="preserve"> his remarks at the recent Shangri-la conference, </w:t>
      </w:r>
      <w:r w:rsidRPr="00536F3F">
        <w:rPr>
          <w:rStyle w:val="StyleUnderline"/>
        </w:rPr>
        <w:t>he noted:</w:t>
      </w:r>
      <w:r>
        <w:t xml:space="preserve"> “After all, </w:t>
      </w:r>
      <w:r w:rsidRPr="00536F3F">
        <w:rPr>
          <w:rStyle w:val="StyleUnderline"/>
        </w:rPr>
        <w:t>turning an underwater rock into an airfield simply does not afford the rights of sovereignty or permit restrictions on international air or maritime transit.”This means that the U.S. is prepared to treat China’s artificial islands as “underwater rocks” without any maritime rights</w:t>
      </w:r>
      <w:r>
        <w:t xml:space="preserve"> at all. As I have argued in prior posts, FONOPs are not a long-term answer. But I think they have served as a useful signal to other regional powers that the U.S. remains committed to staying involved and active in the region. With the arbitral award behind them, the U.S. should also have an easier time convincing its partners and allies such as Australia or Japan to conduct joint FONOPs since such operations would no longer simply constitute U.S. interpretations of what international law allows. Such operations would now reflect international law as interpreted by a neutral arbitral tribunal formed under the authority of UNCLOS.</w:t>
      </w:r>
    </w:p>
    <w:p w14:paraId="2733BFC5" w14:textId="77777777" w:rsidR="006344A5" w:rsidRPr="001F43A6" w:rsidRDefault="006344A5" w:rsidP="006344A5">
      <w:pPr>
        <w:pStyle w:val="Heading4"/>
      </w:pPr>
      <w:r>
        <w:t xml:space="preserve">(FONOPs) will skyrocket </w:t>
      </w:r>
    </w:p>
    <w:p w14:paraId="0750C016" w14:textId="77777777" w:rsidR="006344A5" w:rsidRDefault="006344A5" w:rsidP="006344A5">
      <w:r w:rsidRPr="00B17224">
        <w:rPr>
          <w:rStyle w:val="Style13ptBold"/>
        </w:rPr>
        <w:t>Heydarian, 6-27</w:t>
      </w:r>
      <w:r>
        <w:t xml:space="preserve">—Richard Javad, Prof of </w:t>
      </w:r>
      <w:r w:rsidRPr="00B17224">
        <w:t xml:space="preserve">political science </w:t>
      </w:r>
      <w:r>
        <w:t xml:space="preserve">@ </w:t>
      </w:r>
      <w:r w:rsidRPr="00B17224">
        <w:t>De La Salle University, and formerly served a policy adviser at the Philippine House of Representatives</w:t>
      </w:r>
      <w:r>
        <w:t>. “</w:t>
      </w:r>
      <w:r w:rsidRPr="00B17224">
        <w:t>The South China Sea moment of truth is almost here</w:t>
      </w:r>
      <w:r>
        <w:t xml:space="preserve">,” </w:t>
      </w:r>
      <w:hyperlink r:id="rId56" w:history="1">
        <w:r w:rsidRPr="002C7DAB">
          <w:rPr>
            <w:rStyle w:val="Hyperlink"/>
          </w:rPr>
          <w:t>http://atimes.com/2016/06/the-south-china-sea-moment-of-truth-is-almost-here/</w:t>
        </w:r>
      </w:hyperlink>
      <w:r>
        <w:t xml:space="preserve"> --br </w:t>
      </w:r>
    </w:p>
    <w:p w14:paraId="3FE5C576" w14:textId="77777777" w:rsidR="006344A5" w:rsidRPr="001F43A6" w:rsidRDefault="006344A5" w:rsidP="006344A5">
      <w:pPr>
        <w:rPr>
          <w:rStyle w:val="StyleUnderline"/>
        </w:rPr>
      </w:pPr>
      <w:r w:rsidRPr="001F43A6">
        <w:rPr>
          <w:rStyle w:val="StyleUnderline"/>
        </w:rPr>
        <w:t>This isn’t just some legal hairsplitting. There are huge strategic implications</w:t>
      </w:r>
      <w:r>
        <w:t xml:space="preserve">. First of all, </w:t>
      </w:r>
      <w:r w:rsidRPr="001F43A6">
        <w:rPr>
          <w:rStyle w:val="StyleUnderline"/>
        </w:rPr>
        <w:t>it means</w:t>
      </w:r>
      <w:r>
        <w:t xml:space="preserve"> that not only the Philippines, but also </w:t>
      </w:r>
      <w:r w:rsidRPr="001F43A6">
        <w:rPr>
          <w:rStyle w:val="StyleUnderline"/>
        </w:rPr>
        <w:t>other claimant countries could resort to a similar lawfare strategy to pressure and extract concessions from China</w:t>
      </w:r>
      <w:r>
        <w:t xml:space="preserve">. In effect, </w:t>
      </w:r>
      <w:r w:rsidRPr="001F43A6">
        <w:rPr>
          <w:rStyle w:val="StyleUnderline"/>
        </w:rPr>
        <w:t>the Philippines’ arbitration case could create a “lawfare multiplier</w:t>
      </w:r>
      <w:r>
        <w:t xml:space="preserve">.” So far, Indonesia, which is inching closer to dropping its neutrality status in the South China Sea disputes, and Vietnam, which has ramped up defense ties with America, have threatened to go along the same path if China continues to press its advantage in adjacent waters. Secondly, </w:t>
      </w:r>
      <w:r w:rsidRPr="001F43A6">
        <w:t xml:space="preserve">and more importantly, </w:t>
      </w:r>
      <w:r w:rsidRPr="001F43A6">
        <w:rPr>
          <w:rStyle w:val="StyleUnderline"/>
          <w:highlight w:val="yellow"/>
        </w:rPr>
        <w:t>the arbitration verdict could provide a perfection legal justification for not only America, but also other key naval powers such as Japan, to launch sustained, multilateral Freedom of Navigation Operations in the South China Sea. Coordinated and multinational FONOPs by America and its key allies hold the promise of creating</w:t>
      </w:r>
      <w:r w:rsidRPr="001F43A6">
        <w:rPr>
          <w:rStyle w:val="StyleUnderline"/>
        </w:rPr>
        <w:t xml:space="preserve"> just enough </w:t>
      </w:r>
      <w:r w:rsidRPr="001F43A6">
        <w:rPr>
          <w:rStyle w:val="StyleUnderline"/>
          <w:highlight w:val="yellow"/>
        </w:rPr>
        <w:t>pressure</w:t>
      </w:r>
      <w:r w:rsidRPr="001F43A6">
        <w:rPr>
          <w:rStyle w:val="StyleUnderline"/>
        </w:rPr>
        <w:t xml:space="preserve"> to force China to recalibrate its posturing in disputed areas.</w:t>
      </w:r>
    </w:p>
    <w:p w14:paraId="7228C165" w14:textId="5DA0DA9C" w:rsidR="00524F10" w:rsidRDefault="00524F10" w:rsidP="00524F10">
      <w:pPr>
        <w:pStyle w:val="Heading3"/>
      </w:pPr>
      <w:r>
        <w:t xml:space="preserve">AT: No GPW </w:t>
      </w:r>
    </w:p>
    <w:p w14:paraId="1FC5E2E5" w14:textId="0E8D4BC7" w:rsidR="00524F10" w:rsidRPr="00524F10" w:rsidRDefault="00524F10" w:rsidP="00524F10">
      <w:pPr>
        <w:pStyle w:val="Heading4"/>
        <w:rPr>
          <w:rStyle w:val="Style13ptBold"/>
          <w:b/>
        </w:rPr>
      </w:pPr>
      <w:r>
        <w:rPr>
          <w:rStyle w:val="Style13ptBold"/>
          <w:b/>
        </w:rPr>
        <w:t xml:space="preserve">Great powers </w:t>
      </w:r>
      <w:r>
        <w:rPr>
          <w:rStyle w:val="Style13ptBold"/>
          <w:b/>
          <w:u w:val="single"/>
        </w:rPr>
        <w:t>will</w:t>
      </w:r>
      <w:r>
        <w:rPr>
          <w:rStyle w:val="Style13ptBold"/>
          <w:b/>
        </w:rPr>
        <w:t xml:space="preserve"> get drawn in – they underestimate the risk </w:t>
      </w:r>
    </w:p>
    <w:p w14:paraId="5C4423F1" w14:textId="77777777" w:rsidR="00524F10" w:rsidRPr="00FB6F9F" w:rsidRDefault="00524F10" w:rsidP="00524F10">
      <w:pPr>
        <w:rPr>
          <w:rStyle w:val="Style13ptBold"/>
          <w:b w:val="0"/>
          <w:sz w:val="20"/>
          <w:szCs w:val="20"/>
        </w:rPr>
      </w:pPr>
      <w:r>
        <w:rPr>
          <w:rStyle w:val="Style13ptBold"/>
        </w:rPr>
        <w:t>Hunt 7/13</w:t>
      </w:r>
      <w:r w:rsidRPr="00524F10">
        <w:t xml:space="preserve">/16 Katie Hunt is a senior digital producer for CNN International, “Has South China Sea ruling set scene for next global conflict?”, </w:t>
      </w:r>
      <w:hyperlink r:id="rId57" w:history="1">
        <w:r w:rsidRPr="00524F10">
          <w:t>http://www.cnn.com/2016/07/13/asia/south-china-sea-global-conflict-risks/</w:t>
        </w:r>
      </w:hyperlink>
      <w:r w:rsidRPr="00524F10">
        <w:t xml:space="preserve"> //Deej</w:t>
      </w:r>
    </w:p>
    <w:p w14:paraId="3D23C192" w14:textId="77777777" w:rsidR="00524F10" w:rsidRDefault="00524F10" w:rsidP="00524F10">
      <w:r>
        <w:t>Ashley Townshend, research fellow at the U.S. Studies Centre at the University of Sydney</w:t>
      </w:r>
      <w:r w:rsidRPr="00FB6F9F">
        <w:rPr>
          <w:rStyle w:val="StyleUnderline"/>
        </w:rPr>
        <w:t>, said that if the ruling had been a less emphatic victory for the U.S.-allied Philippines, then it may have proved a "bit of a firebreak" for regional tensions, opening up space for negotiation over the issue.</w:t>
      </w:r>
      <w:r>
        <w:t xml:space="preserve"> Instead, the international tribunal delivered a resounding verdict against Beijing, and in response, </w:t>
      </w:r>
      <w:r w:rsidRPr="00FB6F9F">
        <w:rPr>
          <w:rStyle w:val="StyleUnderline"/>
        </w:rPr>
        <w:t>China might be less concerned with managing its reputation in the eyes of the world, and less troubled about being seen as an international lawbreaker. Anton Alifandi, principal Asia analyst for IHS, said the big worry was that there would be an interstate war involving the major powers -- the U.S., China and the countries of southeast Asia.</w:t>
      </w:r>
      <w:r>
        <w:t xml:space="preserve"> But, he said, the stakes were so high that it was highly unlikely in the medium term that China would deliberately escalate tensions to a point where the U.S. would retaliate -- as to do so would lead to a defeat for China, and a loss of legitimacy. </w:t>
      </w:r>
      <w:r w:rsidRPr="00FB6F9F">
        <w:rPr>
          <w:rStyle w:val="StyleUnderline"/>
        </w:rPr>
        <w:t>However, he said, "there is always a risk of miscalculation, that is the danger." "If one side plays brinkmanship and thinks the other side will back down and you miscalculate, things can get out of hand quite quickly</w:t>
      </w:r>
      <w:r>
        <w:t>."</w:t>
      </w:r>
    </w:p>
    <w:p w14:paraId="5688E19D" w14:textId="77777777" w:rsidR="00524F10" w:rsidRPr="00524F10" w:rsidRDefault="00524F10" w:rsidP="00524F10"/>
    <w:p w14:paraId="34789B9E" w14:textId="45353774" w:rsidR="003A43FA" w:rsidRDefault="003A43FA" w:rsidP="000A5F6A">
      <w:pPr>
        <w:pStyle w:val="Heading3"/>
      </w:pPr>
      <w:r>
        <w:t>AT: No Miscalc</w:t>
      </w:r>
    </w:p>
    <w:p w14:paraId="0AD853B4" w14:textId="77777777" w:rsidR="006344A5" w:rsidRPr="00667C8F" w:rsidRDefault="006344A5" w:rsidP="006344A5">
      <w:pPr>
        <w:pStyle w:val="Heading4"/>
        <w:rPr>
          <w:rStyle w:val="StyleUnderline"/>
          <w:u w:val="none"/>
        </w:rPr>
      </w:pPr>
      <w:r w:rsidRPr="006344A5">
        <w:rPr>
          <w:rStyle w:val="StyleUnderline"/>
          <w:sz w:val="26"/>
        </w:rPr>
        <w:t>High risk</w:t>
      </w:r>
      <w:r>
        <w:rPr>
          <w:rStyle w:val="StyleUnderline"/>
          <w:u w:val="none"/>
        </w:rPr>
        <w:t xml:space="preserve"> </w:t>
      </w:r>
      <w:r w:rsidRPr="006344A5">
        <w:rPr>
          <w:rStyle w:val="StyleUnderline"/>
          <w:sz w:val="26"/>
          <w:u w:val="none"/>
        </w:rPr>
        <w:t xml:space="preserve">of miscalc over UNCLOS ruling </w:t>
      </w:r>
    </w:p>
    <w:p w14:paraId="280FE5A0" w14:textId="77777777" w:rsidR="006344A5" w:rsidRPr="008D209D" w:rsidRDefault="006344A5" w:rsidP="006344A5">
      <w:pPr>
        <w:rPr>
          <w:sz w:val="16"/>
        </w:rPr>
      </w:pPr>
      <w:r w:rsidRPr="006344A5">
        <w:rPr>
          <w:rStyle w:val="Style13ptBold"/>
        </w:rPr>
        <w:t>Hunt and Hume 7/13</w:t>
      </w:r>
      <w:r w:rsidRPr="008D209D">
        <w:rPr>
          <w:rStyle w:val="StyleUnderline"/>
          <w:u w:val="none"/>
        </w:rPr>
        <w:t>/</w:t>
      </w:r>
      <w:r w:rsidRPr="008D209D">
        <w:rPr>
          <w:sz w:val="16"/>
        </w:rPr>
        <w:t>16 Katie, senior digital producer for CNN International; and Tim, CNN Reporter. Cites Ashley Townshend, research fellow at the U.S. Studies Centre at the University of Sydney;  Anton Alifandi, principal Asia analyst for IHS; Shen Dingli, professor and associate dean at the Institute of International Studies at Fudan University in Shanghai; and a report from The Asia Maritime Transparency Initiative, an initiative at the Center for Strategic and International Studies. "Has South China Sea ruling set scene for next global conflict?" CNN.www.cnn.com/2016/07/13/asia/south-china-sea-global-conflict-risks/</w:t>
      </w:r>
    </w:p>
    <w:p w14:paraId="04E8FEAD" w14:textId="77777777" w:rsidR="006344A5" w:rsidRPr="008D209D" w:rsidRDefault="006344A5" w:rsidP="006344A5">
      <w:pPr>
        <w:rPr>
          <w:sz w:val="16"/>
        </w:rPr>
      </w:pPr>
      <w:r w:rsidRPr="008D209D">
        <w:rPr>
          <w:sz w:val="16"/>
        </w:rPr>
        <w:t xml:space="preserve">But, he said, the stakes were so high that it was highly unlikely in the medium term that China would deliberately escalate tensions to a point where the U.S. would retaliate -- as to do so would lead to a defeat for China, and a loss of legitimacy. However, he said, </w:t>
      </w:r>
      <w:r w:rsidRPr="008D209D">
        <w:rPr>
          <w:rStyle w:val="StyleUnderline"/>
        </w:rPr>
        <w:t>"there is always a risk of miscalculation, that is the danger.""If one side plays brinkmanship and thinks the other side will back down and you miscalculate, things can get out of hand quite quickly</w:t>
      </w:r>
      <w:r w:rsidRPr="008D209D">
        <w:rPr>
          <w:sz w:val="16"/>
        </w:rPr>
        <w:t xml:space="preserve">. "'First act' Townshend said that it was in no-one's interest that the region -- which has $5 trillion worth of trade pass through its waters annually -- become the setting of a next global conflict between China and United States. "But it would be a mistake to argue that the risks are low. </w:t>
      </w:r>
      <w:r w:rsidRPr="008D209D">
        <w:rPr>
          <w:rStyle w:val="StyleUnderline"/>
        </w:rPr>
        <w:t>The risks are high</w:t>
      </w:r>
      <w:r w:rsidRPr="008D209D">
        <w:rPr>
          <w:sz w:val="16"/>
        </w:rPr>
        <w:t xml:space="preserve">," he said. He said </w:t>
      </w:r>
      <w:r w:rsidRPr="008D209D">
        <w:rPr>
          <w:rStyle w:val="StyleUnderline"/>
        </w:rPr>
        <w:t xml:space="preserve">that China would be "acutely aware of the risks of unintended escalation," but it would now be under domestic pressure to register its defiance of the verdict and demonstrate that it had no intention of changing its position. </w:t>
      </w:r>
      <w:r w:rsidRPr="008D209D">
        <w:rPr>
          <w:sz w:val="16"/>
        </w:rPr>
        <w:t xml:space="preserve">Shen Dingli, professor and associate dean at the Institute of International Studies at Fudan University in Shanghai, said China's behavior in the South China Sea, where it's turned sandbars into islands equipped with military airstrips, was unlikely to change. However, he saw hope in the Philippines' surprisingly muted reaction to the verdict. The country's foreign secretary spoke for only two minutes Tuesday at a press conference, calling it a milestone decision that experts were now analyzing."The Philippines has exercised restraint and didn't issue an aggressive statement," said Shen."The verdict is the first act. The second act could be more promising if it involves negotiation." It's a view that was raised Wednesday by Liu Zhenmin, China's vice foreign minister. He hoped the Philippines would view the ruling as a "scrap of paper" so bilateral negotiations could resume. Chinese FM: China has noted the positive statements by President Rodrigo Duterte, and stands ready to work with the new Philippine gov't — CCTVNEWS (@cctvnews) July 13, 2016Nonetheless, </w:t>
      </w:r>
      <w:r w:rsidRPr="008D209D">
        <w:rPr>
          <w:rStyle w:val="StyleUnderline"/>
        </w:rPr>
        <w:t>to be told by the court that Beijing was at fault</w:t>
      </w:r>
      <w:r w:rsidRPr="008D209D">
        <w:rPr>
          <w:sz w:val="16"/>
        </w:rPr>
        <w:t xml:space="preserve"> and the U.S.-allied Philippines was the aggrieved party, </w:t>
      </w:r>
      <w:r w:rsidRPr="008D209D">
        <w:rPr>
          <w:rStyle w:val="StyleUnderline"/>
        </w:rPr>
        <w:t>would be "a massively bitter pill for China to swallow</w:t>
      </w:r>
      <w:r w:rsidRPr="008D209D">
        <w:rPr>
          <w:sz w:val="16"/>
        </w:rPr>
        <w:t>," said Townshend. "We're talking about a country that genuinely believes in the historical narrative that it has presented and that has very strong nationalist overtones," he said. "</w:t>
      </w:r>
      <w:r w:rsidRPr="008D209D">
        <w:rPr>
          <w:rStyle w:val="StyleUnderline"/>
        </w:rPr>
        <w:t>It's a country that is more than anything sensitive to being humiliated,</w:t>
      </w:r>
      <w:r w:rsidRPr="008D209D">
        <w:rPr>
          <w:sz w:val="16"/>
        </w:rPr>
        <w:t xml:space="preserve"> especially at the hands of what it sees as European imperialists. </w:t>
      </w:r>
      <w:r w:rsidRPr="008D209D">
        <w:rPr>
          <w:rStyle w:val="StyleUnderline"/>
        </w:rPr>
        <w:t>That's a very strong motivator for their actions in the S</w:t>
      </w:r>
      <w:r w:rsidRPr="008D209D">
        <w:rPr>
          <w:sz w:val="16"/>
        </w:rPr>
        <w:t xml:space="preserve">outh </w:t>
      </w:r>
      <w:r w:rsidRPr="008D209D">
        <w:rPr>
          <w:rStyle w:val="StyleUnderline"/>
        </w:rPr>
        <w:t>C</w:t>
      </w:r>
      <w:r w:rsidRPr="008D209D">
        <w:rPr>
          <w:sz w:val="16"/>
        </w:rPr>
        <w:t xml:space="preserve">hina </w:t>
      </w:r>
      <w:r w:rsidRPr="008D209D">
        <w:rPr>
          <w:rStyle w:val="StyleUnderline"/>
        </w:rPr>
        <w:t>S</w:t>
      </w:r>
      <w:r w:rsidRPr="008D209D">
        <w:rPr>
          <w:sz w:val="16"/>
        </w:rPr>
        <w:t xml:space="preserve">ea." The Asia Maritime Transparency Initiative, an initiative at the Center for Strategic and International Studies that monitors developments in the region, said in a briefing paper that </w:t>
      </w:r>
      <w:r w:rsidRPr="008D209D">
        <w:rPr>
          <w:rStyle w:val="StyleUnderline"/>
        </w:rPr>
        <w:t>acts of retaliation could include increased island-building activities, a blockade of Philippines marines, such as had been carried out in 2014, o</w:t>
      </w:r>
      <w:r w:rsidRPr="008D209D">
        <w:rPr>
          <w:sz w:val="16"/>
        </w:rPr>
        <w:t xml:space="preserve">r the declaration of </w:t>
      </w:r>
      <w:r w:rsidRPr="008D209D">
        <w:rPr>
          <w:rStyle w:val="StyleUnderline"/>
        </w:rPr>
        <w:t>an</w:t>
      </w:r>
      <w:r w:rsidRPr="008D209D">
        <w:rPr>
          <w:sz w:val="16"/>
        </w:rPr>
        <w:t xml:space="preserve"> Air Defense Identification Zone (</w:t>
      </w:r>
      <w:r w:rsidRPr="008D209D">
        <w:rPr>
          <w:rStyle w:val="StyleUnderline"/>
        </w:rPr>
        <w:t>ADIZ)</w:t>
      </w:r>
      <w:r w:rsidRPr="008D209D">
        <w:rPr>
          <w:sz w:val="16"/>
        </w:rPr>
        <w:t xml:space="preserve"> </w:t>
      </w:r>
      <w:r w:rsidRPr="008D209D">
        <w:rPr>
          <w:rStyle w:val="StyleUnderline"/>
        </w:rPr>
        <w:t>over the South China Sea.</w:t>
      </w:r>
      <w:r w:rsidRPr="008D209D">
        <w:rPr>
          <w:sz w:val="16"/>
        </w:rPr>
        <w:t xml:space="preserve"> As </w:t>
      </w:r>
      <w:r w:rsidRPr="008D209D">
        <w:rPr>
          <w:rStyle w:val="StyleUnderline"/>
        </w:rPr>
        <w:t>when China declared an ADIZ over the East China Sea in 2013, other powers could quickly move to defy the zone, but civilian air traffic would likely comply. Such a move would increase the risk of incidents</w:t>
      </w:r>
      <w:r w:rsidRPr="008D209D">
        <w:rPr>
          <w:sz w:val="16"/>
        </w:rPr>
        <w:t xml:space="preserve"> between air forces, it said.</w:t>
      </w:r>
    </w:p>
    <w:p w14:paraId="259D36D5" w14:textId="77777777" w:rsidR="003A43FA" w:rsidRDefault="003A43FA" w:rsidP="003A43FA"/>
    <w:p w14:paraId="1B4D4D1E" w14:textId="77777777" w:rsidR="003A43FA" w:rsidRPr="003A43FA" w:rsidRDefault="003A43FA" w:rsidP="003A43FA"/>
    <w:p w14:paraId="1F8F5511" w14:textId="0579ED3F" w:rsidR="003A43FA" w:rsidRDefault="003A43FA" w:rsidP="003A43FA">
      <w:pPr>
        <w:pStyle w:val="Heading3"/>
      </w:pPr>
      <w:r>
        <w:t xml:space="preserve">AT: No Retaliation </w:t>
      </w:r>
    </w:p>
    <w:p w14:paraId="69891A5C" w14:textId="77777777" w:rsidR="003A43FA" w:rsidRDefault="003A43FA" w:rsidP="003A43FA">
      <w:pPr>
        <w:pStyle w:val="Heading4"/>
      </w:pPr>
      <w:r>
        <w:t>The ruling is a bitter pill for China to swallow – will retaliate</w:t>
      </w:r>
    </w:p>
    <w:p w14:paraId="4BC530D6" w14:textId="77777777" w:rsidR="003A43FA" w:rsidRDefault="003A43FA" w:rsidP="003A43FA">
      <w:pPr>
        <w:rPr>
          <w:rStyle w:val="Style13ptBold"/>
        </w:rPr>
      </w:pPr>
      <w:r>
        <w:rPr>
          <w:rStyle w:val="Style13ptBold"/>
        </w:rPr>
        <w:t xml:space="preserve">Hunt and Hume 7/13/16 </w:t>
      </w:r>
      <w:r w:rsidRPr="00285DDC">
        <w:t>(Katie [</w:t>
      </w:r>
      <w:r>
        <w:t>Senior digital producer for CNN International</w:t>
      </w:r>
      <w:r w:rsidRPr="00285DDC">
        <w:t>] and Tim</w:t>
      </w:r>
      <w:r>
        <w:t xml:space="preserve"> </w:t>
      </w:r>
      <w:r w:rsidRPr="00285DDC">
        <w:t>[</w:t>
      </w:r>
      <w:r>
        <w:t>News desk editor</w:t>
      </w:r>
      <w:r w:rsidRPr="00285DDC">
        <w:t>]; Has South China Sea ruling set scene for next global conflict?; July 13, 2016; http://www.cnn.com/2016/07/13/asia/south-china-sea-global-conflict-risks/)//AJ</w:t>
      </w:r>
    </w:p>
    <w:p w14:paraId="39A77D92" w14:textId="60DE3730" w:rsidR="003A43FA" w:rsidRPr="003A43FA" w:rsidRDefault="003A43FA" w:rsidP="003A43FA">
      <w:r w:rsidRPr="00AA2BCE">
        <w:rPr>
          <w:rStyle w:val="StyleUnderline"/>
        </w:rPr>
        <w:t xml:space="preserve">Nonetheless, to be told by the court that Beijing was at fault and the U.S.-allied Philippines was the aggrieved party, would be </w:t>
      </w:r>
      <w:r w:rsidRPr="00FF46EA">
        <w:rPr>
          <w:rStyle w:val="Emphasis"/>
        </w:rPr>
        <w:t>"a massively bitter pill for China to swallow,"</w:t>
      </w:r>
      <w:r>
        <w:t xml:space="preserve"> said Townshend. </w:t>
      </w:r>
      <w:r w:rsidRPr="00AA2BCE">
        <w:rPr>
          <w:rStyle w:val="StyleUnderline"/>
        </w:rPr>
        <w:t>"We're talking about a country that genuinely believes in the historical narrative that it has presented and that has very strong nationalist overtones,"</w:t>
      </w:r>
      <w:r>
        <w:t xml:space="preserve"> he said. </w:t>
      </w:r>
      <w:r w:rsidRPr="00AA2BCE">
        <w:rPr>
          <w:rStyle w:val="StyleUnderline"/>
        </w:rPr>
        <w:t>"It's a country that is more than anything sensitive to being humiliated, especially at the hands of what it sees as European imperialists. That's a very strong motivator for their actions in the South China Sea."</w:t>
      </w:r>
      <w:r>
        <w:rPr>
          <w:rStyle w:val="StyleUnderline"/>
        </w:rPr>
        <w:t xml:space="preserve"> </w:t>
      </w:r>
      <w:r>
        <w:t xml:space="preserve">The Asia Maritime Transparency Initiative, an initiative at the Center for Strategic and International Studies that monitors developments in the region, said in a briefing paper that </w:t>
      </w:r>
      <w:r w:rsidRPr="00FF46EA">
        <w:rPr>
          <w:rStyle w:val="Emphasis"/>
        </w:rPr>
        <w:t>acts of retaliation could include increased island-building activities, a blockade of Philippines marines</w:t>
      </w:r>
      <w:r w:rsidRPr="00AA2BCE">
        <w:rPr>
          <w:rStyle w:val="StyleUnderline"/>
        </w:rPr>
        <w:t xml:space="preserve">, such as had been carried out in 2014, </w:t>
      </w:r>
      <w:r w:rsidRPr="00FF46EA">
        <w:rPr>
          <w:rStyle w:val="Emphasis"/>
        </w:rPr>
        <w:t>or the declaration of an Air Defense Identification Zone (ADIZ) over the South China Sea.</w:t>
      </w:r>
      <w:r>
        <w:rPr>
          <w:rStyle w:val="StyleUnderline"/>
        </w:rPr>
        <w:t xml:space="preserve"> </w:t>
      </w:r>
      <w:r>
        <w:t xml:space="preserve">As when China declared an ADIZ over the East China Sea in 2013, other powers could quickly move to defy the zone, but civilian air traffic would likely comply. </w:t>
      </w:r>
      <w:r w:rsidRPr="00AA2BCE">
        <w:rPr>
          <w:rStyle w:val="StyleUnderline"/>
        </w:rPr>
        <w:t>Such a move would increase the risk of incidents between air forces, it said.</w:t>
      </w:r>
      <w:r>
        <w:t xml:space="preserve"> </w:t>
      </w:r>
      <w:r w:rsidRPr="00AA2BCE">
        <w:rPr>
          <w:rStyle w:val="StyleUnderline"/>
        </w:rPr>
        <w:t>Asserting what China sees as historical rights in the South China Sea has been a massive priority for President Xi Jinping</w:t>
      </w:r>
      <w:r>
        <w:t xml:space="preserve">, said Shen. "China used to be brutalized by other powers. The British sold us opium, Japanese raped Nanjing. These bad memories still affect us. As China rises, we ought to restore these rights," said Shen. "We were the first to discover the place in the entirety. We have maps, books and records. For three decades our claims met no challenge or confrontation." Vietnam fishermen on the front lines of South China Sea fray. </w:t>
      </w:r>
    </w:p>
    <w:p w14:paraId="57633841" w14:textId="74CD8659" w:rsidR="004A611D" w:rsidRDefault="004A611D" w:rsidP="000A5F6A">
      <w:pPr>
        <w:pStyle w:val="Heading3"/>
      </w:pPr>
      <w:r>
        <w:t xml:space="preserve">AT: No US Draw-In </w:t>
      </w:r>
    </w:p>
    <w:p w14:paraId="14720243" w14:textId="77777777" w:rsidR="004A611D" w:rsidRDefault="004A611D" w:rsidP="004A611D"/>
    <w:p w14:paraId="47E82BC3" w14:textId="77777777" w:rsidR="004A611D" w:rsidRPr="00AA6263" w:rsidRDefault="004A611D" w:rsidP="004A611D">
      <w:pPr>
        <w:pStyle w:val="Heading4"/>
        <w:rPr>
          <w:b w:val="0"/>
        </w:rPr>
      </w:pPr>
      <w:r>
        <w:t xml:space="preserve">U.S. China war is likely over the tribunal – China has </w:t>
      </w:r>
      <w:r>
        <w:rPr>
          <w:u w:val="single"/>
        </w:rPr>
        <w:t xml:space="preserve">anti-carrier missiles </w:t>
      </w:r>
      <w:r>
        <w:t xml:space="preserve">and </w:t>
      </w:r>
      <w:r w:rsidRPr="00AA6263">
        <w:t>the Philippines defense treaty</w:t>
      </w:r>
      <w:r>
        <w:t xml:space="preserve"> draws us in</w:t>
      </w:r>
    </w:p>
    <w:p w14:paraId="30E3A205" w14:textId="77777777" w:rsidR="004A611D" w:rsidRPr="00D47EAC" w:rsidRDefault="004A611D" w:rsidP="004A611D">
      <w:r>
        <w:rPr>
          <w:rStyle w:val="Style13ptBold"/>
        </w:rPr>
        <w:t>Thompson 7/12</w:t>
      </w:r>
      <w:r>
        <w:t xml:space="preserve"> (Mark, American investigative reporter who won the 1985 Pulitzer Prize for public service journalism. “Showdown Now Looming Over the South China Sea” </w:t>
      </w:r>
      <w:r>
        <w:rPr>
          <w:i/>
        </w:rPr>
        <w:t>TIME</w:t>
      </w:r>
      <w:r>
        <w:t xml:space="preserve"> </w:t>
      </w:r>
      <w:hyperlink r:id="rId58" w:history="1">
        <w:r w:rsidRPr="0044480A">
          <w:rPr>
            <w:rStyle w:val="Hyperlink"/>
          </w:rPr>
          <w:t>http://time.com/4402562/south-china-sea-hague-ruling/</w:t>
        </w:r>
      </w:hyperlink>
      <w:r>
        <w:t xml:space="preserve"> 9:25 a.m. 2016)//masonw</w:t>
      </w:r>
    </w:p>
    <w:p w14:paraId="27CB6CEA" w14:textId="77777777" w:rsidR="004A611D" w:rsidRDefault="004A611D" w:rsidP="004A611D">
      <w:pPr>
        <w:rPr>
          <w:sz w:val="16"/>
        </w:rPr>
      </w:pPr>
      <w:r w:rsidRPr="00EF5FD5">
        <w:rPr>
          <w:rStyle w:val="StyleUnderline"/>
        </w:rPr>
        <w:t>The showdown over the S</w:t>
      </w:r>
      <w:r w:rsidRPr="003A518F">
        <w:rPr>
          <w:sz w:val="16"/>
        </w:rPr>
        <w:t xml:space="preserve">outh </w:t>
      </w:r>
      <w:r w:rsidRPr="00EF5FD5">
        <w:rPr>
          <w:rStyle w:val="StyleUnderline"/>
        </w:rPr>
        <w:t>C</w:t>
      </w:r>
      <w:r w:rsidRPr="003A518F">
        <w:rPr>
          <w:sz w:val="16"/>
        </w:rPr>
        <w:t xml:space="preserve">hina </w:t>
      </w:r>
      <w:r w:rsidRPr="00EF5FD5">
        <w:rPr>
          <w:rStyle w:val="StyleUnderline"/>
        </w:rPr>
        <w:t>S</w:t>
      </w:r>
      <w:r w:rsidRPr="003A518F">
        <w:rPr>
          <w:sz w:val="16"/>
        </w:rPr>
        <w:t xml:space="preserve">ea </w:t>
      </w:r>
      <w:r w:rsidRPr="00EF5FD5">
        <w:rPr>
          <w:rStyle w:val="StyleUnderline"/>
        </w:rPr>
        <w:t>began Tuesd</w:t>
      </w:r>
      <w:r w:rsidRPr="003A518F">
        <w:rPr>
          <w:sz w:val="16"/>
        </w:rPr>
        <w:t>ay when an international court in The Hague declared that China’s claims to 90% of the world’s critical trade route are bogus. Just like an old-time Western, the lesser-armed folks in town—in this case including Brunei, Malaysia, the Philippines and Vietnam—have scurried off into the buildings lining Main Street. They’ve closed the shutters, leaving them open just enough to peek nervously as China and the United States prepare for a confrontation. “</w:t>
      </w:r>
      <w:r w:rsidRPr="008F4E39">
        <w:rPr>
          <w:rStyle w:val="StyleUnderline"/>
        </w:rPr>
        <w:t>China’s</w:t>
      </w:r>
      <w:r w:rsidRPr="003A518F">
        <w:rPr>
          <w:sz w:val="16"/>
        </w:rPr>
        <w:t xml:space="preserve"> sweeping, yet undefined, </w:t>
      </w:r>
      <w:r w:rsidRPr="008F4E39">
        <w:rPr>
          <w:rStyle w:val="StyleUnderline"/>
        </w:rPr>
        <w:t>S</w:t>
      </w:r>
      <w:r w:rsidRPr="003A518F">
        <w:rPr>
          <w:sz w:val="16"/>
        </w:rPr>
        <w:t xml:space="preserve">outh </w:t>
      </w:r>
      <w:r w:rsidRPr="008F4E39">
        <w:rPr>
          <w:rStyle w:val="StyleUnderline"/>
        </w:rPr>
        <w:t>C</w:t>
      </w:r>
      <w:r w:rsidRPr="003A518F">
        <w:rPr>
          <w:sz w:val="16"/>
        </w:rPr>
        <w:t xml:space="preserve">hina </w:t>
      </w:r>
      <w:r w:rsidRPr="008F4E39">
        <w:rPr>
          <w:rStyle w:val="StyleUnderline"/>
        </w:rPr>
        <w:t>S</w:t>
      </w:r>
      <w:r w:rsidRPr="003A518F">
        <w:rPr>
          <w:sz w:val="16"/>
        </w:rPr>
        <w:t xml:space="preserve">ea </w:t>
      </w:r>
      <w:r w:rsidRPr="008F4E39">
        <w:rPr>
          <w:rStyle w:val="StyleUnderline"/>
        </w:rPr>
        <w:t>claims don’t hold water</w:t>
      </w:r>
      <w:r w:rsidRPr="003A518F">
        <w:rPr>
          <w:sz w:val="16"/>
        </w:rPr>
        <w:t xml:space="preserve">,” U.S. Naval War College Chinese expert Andrew Erickson said shortly after the ruling. “Looking forward, all parties concerned must prevent China from grabbing with coercion or force what it could not—and now clearly cannot—obtain legally.” The five-member panel unanimously ruled that Beijing’s claim to nearly all of the South China Sea because of its historic presence in the region has no merit. As expected, China quickly rejected the ruling. So what happens now? </w:t>
      </w:r>
      <w:r w:rsidRPr="001A73C4">
        <w:rPr>
          <w:rStyle w:val="StyleUnderline"/>
        </w:rPr>
        <w:t>The South China Sea has instantly become uncharted waters for the globe’s two most-powerful nations.</w:t>
      </w:r>
      <w:r w:rsidRPr="003A518F">
        <w:rPr>
          <w:sz w:val="16"/>
        </w:rPr>
        <w:t xml:space="preserve"> The ruling from the Netherlands, while legally binding, has no mechanism for enforcement. That means negotiations will be required to ease the growing territorial tensions in and around the South China Sea. </w:t>
      </w:r>
      <w:r w:rsidRPr="00FE51B9">
        <w:rPr>
          <w:rStyle w:val="StyleUnderline"/>
        </w:rPr>
        <w:t>If talks don’t happen,</w:t>
      </w:r>
      <w:r w:rsidRPr="003A518F">
        <w:rPr>
          <w:sz w:val="16"/>
        </w:rPr>
        <w:t xml:space="preserve"> or go nowhere—and China continues to refuse to back down—</w:t>
      </w:r>
      <w:r w:rsidRPr="00FE51B9">
        <w:rPr>
          <w:rStyle w:val="Emphasis"/>
        </w:rPr>
        <w:t>a military clash could occur.</w:t>
      </w:r>
      <w:r>
        <w:rPr>
          <w:rStyle w:val="Emphasis"/>
        </w:rPr>
        <w:t xml:space="preserve"> </w:t>
      </w:r>
      <w:r w:rsidRPr="003A518F">
        <w:rPr>
          <w:sz w:val="16"/>
        </w:rPr>
        <w:t xml:space="preserve">U.S. optimists hope that after an initial outburst, the Chinese will realize the international community has taken a firm stance against its claims in the South China Sea, through which $5 trillion in trade passes annually. Starting bilateral talks on fishing and oil rights between China and the Philippines, which brought the case to The Hague, could ease tensions. The ruling may compel Beijing to curb its dredging in the South China Sea to create new islets claimed as Chinese territory. But U.S. pessimists suggest </w:t>
      </w:r>
      <w:r w:rsidRPr="002912BF">
        <w:rPr>
          <w:rStyle w:val="StyleUnderline"/>
        </w:rPr>
        <w:t>China is more likely to increase its island-building</w:t>
      </w:r>
      <w:r w:rsidRPr="003A518F">
        <w:rPr>
          <w:sz w:val="16"/>
        </w:rPr>
        <w:t xml:space="preserve">, </w:t>
      </w:r>
      <w:r w:rsidRPr="002912BF">
        <w:rPr>
          <w:rStyle w:val="StyleUnderline"/>
        </w:rPr>
        <w:t>and</w:t>
      </w:r>
      <w:r w:rsidRPr="003A518F">
        <w:rPr>
          <w:sz w:val="16"/>
        </w:rPr>
        <w:t xml:space="preserve"> perhaps </w:t>
      </w:r>
      <w:r w:rsidRPr="002912BF">
        <w:rPr>
          <w:rStyle w:val="StyleUnderline"/>
        </w:rPr>
        <w:t>impose a blockade on Philippine sailors</w:t>
      </w:r>
      <w:r w:rsidRPr="003A518F">
        <w:rPr>
          <w:sz w:val="16"/>
        </w:rPr>
        <w:t xml:space="preserve"> on a desolate shoal who are based there seeking to declare it as part of the Philippines. The Chinese blockaded the shoal in 2014. “</w:t>
      </w:r>
      <w:r w:rsidRPr="002912BF">
        <w:rPr>
          <w:rStyle w:val="StyleUnderline"/>
        </w:rPr>
        <w:t>Eventually, Manila ran that blockade</w:t>
      </w:r>
      <w:r w:rsidRPr="003A518F">
        <w:rPr>
          <w:sz w:val="16"/>
        </w:rPr>
        <w:t xml:space="preserve"> by taking a civilian ship, stuffing it full of supplies, stuffing it full of foreign journalists and </w:t>
      </w:r>
      <w:r w:rsidRPr="002912BF">
        <w:rPr>
          <w:rStyle w:val="StyleUnderline"/>
        </w:rPr>
        <w:t>forcing a difficult decision on the Chinese</w:t>
      </w:r>
      <w:r w:rsidRPr="003A518F">
        <w:rPr>
          <w:sz w:val="16"/>
        </w:rPr>
        <w:t>: `</w:t>
      </w:r>
      <w:r w:rsidRPr="002912BF">
        <w:rPr>
          <w:rStyle w:val="Emphasis"/>
        </w:rPr>
        <w:t>Shoot us out of the water or let us go</w:t>
      </w:r>
      <w:r w:rsidRPr="003A518F">
        <w:rPr>
          <w:sz w:val="16"/>
        </w:rPr>
        <w:t>!’—and the Chinese backed off,” Gregory Poling of the Center for Strategic and International Studies said last month at a CSIS session. “</w:t>
      </w:r>
      <w:r w:rsidRPr="002912BF">
        <w:rPr>
          <w:rStyle w:val="Emphasis"/>
        </w:rPr>
        <w:t>We could very well see a repeat of that episode with a stronger Chinese response</w:t>
      </w:r>
      <w:r w:rsidRPr="003A518F">
        <w:rPr>
          <w:sz w:val="16"/>
        </w:rPr>
        <w:t xml:space="preserve">.” </w:t>
      </w:r>
      <w:r w:rsidRPr="00354C5C">
        <w:rPr>
          <w:rStyle w:val="StyleUnderline"/>
        </w:rPr>
        <w:t>That</w:t>
      </w:r>
      <w:r w:rsidRPr="003A518F">
        <w:rPr>
          <w:sz w:val="16"/>
        </w:rPr>
        <w:t xml:space="preserve">, in turn, </w:t>
      </w:r>
      <w:r w:rsidRPr="00354C5C">
        <w:rPr>
          <w:rStyle w:val="StyleUnderline"/>
        </w:rPr>
        <w:t>could lead to a stronger U.S. response</w:t>
      </w:r>
      <w:r w:rsidRPr="003A518F">
        <w:rPr>
          <w:sz w:val="16"/>
        </w:rPr>
        <w:t xml:space="preserve">, </w:t>
      </w:r>
      <w:r w:rsidRPr="00354C5C">
        <w:rPr>
          <w:rStyle w:val="Emphasis"/>
        </w:rPr>
        <w:t>given the 1951 mutual defense pact between Manila and Washington.</w:t>
      </w:r>
      <w:r w:rsidRPr="003A518F">
        <w:rPr>
          <w:sz w:val="16"/>
        </w:rPr>
        <w:t xml:space="preserve"> A </w:t>
      </w:r>
      <w:r w:rsidRPr="00354C5C">
        <w:rPr>
          <w:rStyle w:val="StyleUnderline"/>
        </w:rPr>
        <w:t>renewed Chinese blockade</w:t>
      </w:r>
      <w:r w:rsidRPr="003A518F">
        <w:rPr>
          <w:sz w:val="16"/>
        </w:rPr>
        <w:t xml:space="preserve"> of the Second Thomas Shoal “</w:t>
      </w:r>
      <w:r w:rsidRPr="00354C5C">
        <w:rPr>
          <w:rStyle w:val="StyleUnderline"/>
        </w:rPr>
        <w:t xml:space="preserve">would carry with it the </w:t>
      </w:r>
      <w:r w:rsidRPr="00354C5C">
        <w:rPr>
          <w:rStyle w:val="Emphasis"/>
        </w:rPr>
        <w:t xml:space="preserve">highest risk of </w:t>
      </w:r>
      <w:r w:rsidRPr="00354C5C">
        <w:rPr>
          <w:rStyle w:val="StyleUnderline"/>
        </w:rPr>
        <w:t xml:space="preserve">kinetic </w:t>
      </w:r>
      <w:r w:rsidRPr="00354C5C">
        <w:rPr>
          <w:rStyle w:val="Emphasis"/>
        </w:rPr>
        <w:t>interaction</w:t>
      </w:r>
      <w:r w:rsidRPr="003A518F">
        <w:rPr>
          <w:sz w:val="16"/>
        </w:rPr>
        <w:t>”—</w:t>
      </w:r>
      <w:r w:rsidRPr="00354C5C">
        <w:rPr>
          <w:rStyle w:val="Emphasis"/>
        </w:rPr>
        <w:t>guns being fired, missiles being launched and/or bombs being dropped</w:t>
      </w:r>
      <w:r w:rsidRPr="003A518F">
        <w:rPr>
          <w:sz w:val="16"/>
        </w:rPr>
        <w:t>—“</w:t>
      </w:r>
      <w:r w:rsidRPr="00354C5C">
        <w:rPr>
          <w:rStyle w:val="StyleUnderline"/>
        </w:rPr>
        <w:t>with the U.S. Air Force or Na</w:t>
      </w:r>
      <w:r w:rsidRPr="003A518F">
        <w:rPr>
          <w:sz w:val="16"/>
        </w:rPr>
        <w:t xml:space="preserve">vy,” Asian expert Michael Green said at the CSIS gathering. </w:t>
      </w:r>
      <w:r w:rsidRPr="002130FF">
        <w:rPr>
          <w:rStyle w:val="StyleUnderline"/>
        </w:rPr>
        <w:t>China may also respond by declaring an air-defense identification zone over the S</w:t>
      </w:r>
      <w:r w:rsidRPr="003A518F">
        <w:rPr>
          <w:sz w:val="16"/>
        </w:rPr>
        <w:t xml:space="preserve">outh </w:t>
      </w:r>
      <w:r w:rsidRPr="002130FF">
        <w:rPr>
          <w:rStyle w:val="StyleUnderline"/>
        </w:rPr>
        <w:t>C</w:t>
      </w:r>
      <w:r w:rsidRPr="003A518F">
        <w:rPr>
          <w:sz w:val="16"/>
        </w:rPr>
        <w:t xml:space="preserve">hina </w:t>
      </w:r>
      <w:r w:rsidRPr="002130FF">
        <w:rPr>
          <w:rStyle w:val="StyleUnderline"/>
        </w:rPr>
        <w:t>S</w:t>
      </w:r>
      <w:r w:rsidRPr="003A518F">
        <w:rPr>
          <w:sz w:val="16"/>
        </w:rPr>
        <w:t xml:space="preserve">ea, as it did over the East China Sea in 2013. That would require foreign flights to identify themselves to China before entering. While civilian airlines have complied, the U.S. military has not. </w:t>
      </w:r>
      <w:r w:rsidRPr="002130FF">
        <w:rPr>
          <w:rStyle w:val="StyleUnderline"/>
        </w:rPr>
        <w:t>China has been building airstrips</w:t>
      </w:r>
      <w:r w:rsidRPr="003A518F">
        <w:rPr>
          <w:sz w:val="16"/>
        </w:rPr>
        <w:t xml:space="preserve"> on islets in the South China Sea, </w:t>
      </w:r>
      <w:r w:rsidRPr="002130FF">
        <w:rPr>
          <w:rStyle w:val="StyleUnderline"/>
        </w:rPr>
        <w:t>and could deploy fighter aircraft to them shortly before declaring the sea</w:t>
      </w:r>
      <w:r w:rsidRPr="003A518F">
        <w:rPr>
          <w:sz w:val="16"/>
        </w:rPr>
        <w:t xml:space="preserve"> a second air-defense identification zone. “At the end of the day that’s an elegant target set for the U.S.,” CSIS’s Andrew Shearer said. A pair of U.S. aircraft carriers is now steaming in the western Pacific. “We don’t get to do two-carrier operations very often,” Admiral John Richardson, the U.S. chief of naval operations, said last month. “It’s a terrific opportunity for us to do some [training for] high-end war-fighting.” </w:t>
      </w:r>
      <w:r w:rsidRPr="00F8584C">
        <w:rPr>
          <w:rStyle w:val="StyleUnderline"/>
        </w:rPr>
        <w:t>But U.S. warships sailing</w:t>
      </w:r>
      <w:r w:rsidRPr="003A518F">
        <w:rPr>
          <w:sz w:val="16"/>
        </w:rPr>
        <w:t xml:space="preserve"> in or </w:t>
      </w:r>
      <w:r w:rsidRPr="00F8584C">
        <w:rPr>
          <w:rStyle w:val="StyleUnderline"/>
        </w:rPr>
        <w:t>near the South</w:t>
      </w:r>
      <w:r w:rsidRPr="003A518F">
        <w:rPr>
          <w:sz w:val="16"/>
        </w:rPr>
        <w:t xml:space="preserve"> </w:t>
      </w:r>
      <w:r w:rsidRPr="00F8584C">
        <w:rPr>
          <w:rStyle w:val="StyleUnderline"/>
        </w:rPr>
        <w:t>China Sea</w:t>
      </w:r>
      <w:r w:rsidRPr="003A518F">
        <w:rPr>
          <w:sz w:val="16"/>
        </w:rPr>
        <w:t xml:space="preserve"> also </w:t>
      </w:r>
      <w:r w:rsidRPr="00F8584C">
        <w:rPr>
          <w:rStyle w:val="Emphasis"/>
        </w:rPr>
        <w:t>represent a fat target for China</w:t>
      </w:r>
      <w:r w:rsidRPr="003A518F">
        <w:rPr>
          <w:sz w:val="16"/>
        </w:rPr>
        <w:t xml:space="preserve">. </w:t>
      </w:r>
      <w:r w:rsidRPr="00F8584C">
        <w:rPr>
          <w:rStyle w:val="StyleUnderline"/>
        </w:rPr>
        <w:t xml:space="preserve">Beijing has spent years developing and deploying the </w:t>
      </w:r>
      <w:r w:rsidRPr="00F8584C">
        <w:rPr>
          <w:rStyle w:val="Emphasis"/>
        </w:rPr>
        <w:t>DF-21D missile</w:t>
      </w:r>
      <w:r w:rsidRPr="003A518F">
        <w:rPr>
          <w:sz w:val="16"/>
        </w:rPr>
        <w:t xml:space="preserve">, informally </w:t>
      </w:r>
      <w:r w:rsidRPr="00F8584C">
        <w:rPr>
          <w:rStyle w:val="StyleUnderline"/>
        </w:rPr>
        <w:t xml:space="preserve">known inside the Pentagon as the </w:t>
      </w:r>
      <w:r w:rsidRPr="00F8584C">
        <w:rPr>
          <w:rStyle w:val="Emphasis"/>
        </w:rPr>
        <w:t>“carrier killer.”</w:t>
      </w:r>
      <w:r>
        <w:rPr>
          <w:rStyle w:val="StyleUnderline"/>
        </w:rPr>
        <w:t xml:space="preserve"> </w:t>
      </w:r>
      <w:r w:rsidRPr="003A518F">
        <w:rPr>
          <w:sz w:val="16"/>
        </w:rPr>
        <w:t xml:space="preserve">The decision also is likely to embolden the U.S. to continue—and perhaps step up—its naval patrols in the South China Sea. The U.S. has refused to acknowledge China’s claim of sovereignty to much of it, and repeated “freedom of navigation” exercises through the disputed waters will serve to emphasize the American position, which is widely shared by the non-Chinese nations bordering the sea. Eyeing one another down that deserted Main Street, </w:t>
      </w:r>
      <w:r w:rsidRPr="003A518F">
        <w:rPr>
          <w:rStyle w:val="StyleUnderline"/>
        </w:rPr>
        <w:t>both China and the U.S. are wondering if the other is going to reach for its gun. “We have reached a critical turning point</w:t>
      </w:r>
      <w:r w:rsidRPr="003A518F">
        <w:rPr>
          <w:sz w:val="16"/>
        </w:rPr>
        <w:t>,” says Jerry Hendrix, a retired Navy captain now at the Center for a New American Security. “The U.S. and its Navy, in particular, must now consider plans on how it can best support the international community and uphold the rule of law. All options must be on the table.”</w:t>
      </w:r>
    </w:p>
    <w:p w14:paraId="536EA8F2" w14:textId="6BB430BA" w:rsidR="00221268" w:rsidRDefault="00221268" w:rsidP="00261A37">
      <w:pPr>
        <w:pStyle w:val="Heading3"/>
        <w:rPr>
          <w:rStyle w:val="Style13ptBold"/>
          <w:b/>
          <w:sz w:val="32"/>
          <w:u w:val="single"/>
        </w:rPr>
      </w:pPr>
      <w:r>
        <w:rPr>
          <w:rStyle w:val="Style13ptBold"/>
          <w:b/>
          <w:sz w:val="32"/>
          <w:u w:val="single"/>
        </w:rPr>
        <w:t xml:space="preserve">AT: Phillipines Won’t Expand </w:t>
      </w:r>
    </w:p>
    <w:p w14:paraId="65C752C6" w14:textId="77777777" w:rsidR="00221268" w:rsidRPr="00221268" w:rsidRDefault="00221268" w:rsidP="00221268"/>
    <w:p w14:paraId="575431BE" w14:textId="42D7A44F" w:rsidR="00221268" w:rsidRDefault="00221268" w:rsidP="00221268">
      <w:pPr>
        <w:pStyle w:val="Heading4"/>
      </w:pPr>
      <w:r>
        <w:t xml:space="preserve">The Phillipines will rapidly expand – drives escalation </w:t>
      </w:r>
    </w:p>
    <w:p w14:paraId="0215E0D1" w14:textId="77777777" w:rsidR="00221268" w:rsidRPr="00F261EB" w:rsidRDefault="00221268" w:rsidP="00221268">
      <w:r w:rsidRPr="00FA5A9B">
        <w:rPr>
          <w:rStyle w:val="Style13ptBold"/>
        </w:rPr>
        <w:t>Denyer and Rauhula 7/12</w:t>
      </w:r>
      <w:r>
        <w:t xml:space="preserve"> -- (Denyer and Rauhula, 7/12/16, "Beijing’s claims to South China Sea rejected by international tribunal," https://www.washingtonpost.com/world/beijing-remains-angry-defiant-and-defensive-as-key-south-china-sea-tribunal-ruling-looms/2016/07/12/11100f48-4771-11e6-8dac-0c6e4accc5b1_story.html)//A-Sharma</w:t>
      </w:r>
    </w:p>
    <w:p w14:paraId="18456FE3" w14:textId="75ED07F8" w:rsidR="00221268" w:rsidRPr="005A4162" w:rsidRDefault="00221268" w:rsidP="00221268">
      <w:pPr>
        <w:rPr>
          <w:rStyle w:val="Emphasis"/>
        </w:rPr>
      </w:pPr>
      <w:r w:rsidRPr="00F261EB">
        <w:t>The Philippines took China to the PCA in January 2013 after the Chinese navy seized control of Scarborough Shoal, a largely submerged chain of reefs and rocks set amid rich fishing grounds off the main Philippine island of Luzon.</w:t>
      </w:r>
      <w:r>
        <w:t xml:space="preserve"> </w:t>
      </w:r>
      <w:r w:rsidRPr="005A4162">
        <w:rPr>
          <w:rStyle w:val="StyleUnderline"/>
        </w:rPr>
        <w:t xml:space="preserve">The ruling </w:t>
      </w:r>
      <w:r w:rsidRPr="005A4162">
        <w:rPr>
          <w:rStyle w:val="Emphasis"/>
        </w:rPr>
        <w:t>could lead to more friction between China and the United States,</w:t>
      </w:r>
      <w:r w:rsidRPr="005A4162">
        <w:rPr>
          <w:rStyle w:val="StyleUnderline"/>
        </w:rPr>
        <w:t xml:space="preserve"> with the issue seen as a key test of Washington’s ability to maintain its leading role in Asian security in the face of China’s rising power.</w:t>
      </w:r>
      <w:r>
        <w:rPr>
          <w:rStyle w:val="StyleUnderline"/>
        </w:rPr>
        <w:t xml:space="preserve"> </w:t>
      </w:r>
      <w:r w:rsidRPr="005A4162">
        <w:rPr>
          <w:rStyle w:val="StyleUnderline"/>
        </w:rPr>
        <w:t>The State Department said it “hopes and expects” that both China and the Philippines will abide by the ruling.</w:t>
      </w:r>
      <w:r>
        <w:rPr>
          <w:rStyle w:val="StyleUnderline"/>
        </w:rPr>
        <w:t xml:space="preserve"> </w:t>
      </w:r>
      <w:r w:rsidRPr="005A4162">
        <w:rPr>
          <w:rStyle w:val="StyleUnderline"/>
        </w:rPr>
        <w:t>“In the aftermath of this important decision, we urge all claimants to avoid provocative statements or actions,” said State Department spokesman John Kirby. “</w:t>
      </w:r>
      <w:r w:rsidRPr="00F261EB">
        <w:t>This decision can and should serve as a new opportunity to renew efforts to address maritime disputes peacefully.”</w:t>
      </w:r>
      <w:r>
        <w:t xml:space="preserve"> </w:t>
      </w:r>
      <w:r w:rsidRPr="00F261EB">
        <w:t xml:space="preserve">In a statement, Philippine Foreign Secretary Perfecto Yasay Jr. welcomed the ruling, calling it a “milestone.” But </w:t>
      </w:r>
      <w:r w:rsidRPr="005A4162">
        <w:rPr>
          <w:rStyle w:val="StyleUnderline"/>
        </w:rPr>
        <w:t>he also urged “restraint and sobriety” among all concerned.</w:t>
      </w:r>
      <w:r>
        <w:rPr>
          <w:rStyle w:val="StyleUnderline"/>
        </w:rPr>
        <w:t xml:space="preserve"> </w:t>
      </w:r>
      <w:r w:rsidRPr="00F261EB">
        <w:t>[China believes it is the real victim in the South China Sea dispute]</w:t>
      </w:r>
      <w:r>
        <w:t xml:space="preserve"> </w:t>
      </w:r>
      <w:r w:rsidRPr="00F261EB">
        <w:t>“The verdict is the best-case scenario that few thought possible,” said Richard Javad Heydarian, an assistant professor of political science at Manila’s De La Salle University.</w:t>
      </w:r>
      <w:r>
        <w:t xml:space="preserve"> </w:t>
      </w:r>
      <w:r w:rsidRPr="005A4162">
        <w:rPr>
          <w:rStyle w:val="StyleUnderline"/>
        </w:rPr>
        <w:t>“It is a clean sweep for the Philippines, with the tribunal rejecting China's nine-dashed line and historical-rights claim as well as censuring its aggressive activities in the area and, among others, the ecological damage caused by its reclamation activity.”</w:t>
      </w:r>
      <w:r>
        <w:rPr>
          <w:rStyle w:val="StyleUnderline"/>
        </w:rPr>
        <w:t xml:space="preserve"> </w:t>
      </w:r>
      <w:r w:rsidRPr="00F261EB">
        <w:t xml:space="preserve">In China, Chen </w:t>
      </w:r>
      <w:r w:rsidRPr="005A4162">
        <w:rPr>
          <w:rStyle w:val="StyleUnderline"/>
        </w:rPr>
        <w:t>Xiangmiao, an assistant research fellow at National Institute for South China Sea Studies, said he was “totally surprised” by the decision, especially on the nine-dash line.</w:t>
      </w:r>
      <w:r>
        <w:rPr>
          <w:rStyle w:val="StyleUnderline"/>
        </w:rPr>
        <w:t xml:space="preserve"> </w:t>
      </w:r>
      <w:r w:rsidRPr="005A4162">
        <w:rPr>
          <w:rStyle w:val="StyleUnderline"/>
        </w:rPr>
        <w:t xml:space="preserve">“The nine-dash line is the foundation of China's claim to sovereignty activities in the South China Sea, which has been smashed by the ruling,” he said, </w:t>
      </w:r>
      <w:r w:rsidRPr="005A4162">
        <w:rPr>
          <w:rStyle w:val="Emphasis"/>
        </w:rPr>
        <w:t>predicting an intensification of disputes</w:t>
      </w:r>
      <w:r w:rsidRPr="005A4162">
        <w:rPr>
          <w:rStyle w:val="StyleUnderline"/>
        </w:rPr>
        <w:t xml:space="preserve">. </w:t>
      </w:r>
      <w:r w:rsidRPr="005A4162">
        <w:rPr>
          <w:rStyle w:val="Emphasis"/>
        </w:rPr>
        <w:t>“It is highly possible that the Philippines will expand its presence in the South China Sea, which will create conflict.”</w:t>
      </w:r>
    </w:p>
    <w:p w14:paraId="62C6DCEA" w14:textId="77777777" w:rsidR="00221268" w:rsidRPr="00221268" w:rsidRDefault="00221268" w:rsidP="00221268"/>
    <w:p w14:paraId="1B6BC99B" w14:textId="6BB1A258" w:rsidR="00261A37" w:rsidRDefault="00261A37" w:rsidP="00261A37">
      <w:pPr>
        <w:pStyle w:val="Heading3"/>
        <w:rPr>
          <w:rStyle w:val="Style13ptBold"/>
          <w:b/>
          <w:sz w:val="32"/>
          <w:u w:val="single"/>
        </w:rPr>
      </w:pPr>
      <w:r w:rsidRPr="00261A37">
        <w:rPr>
          <w:rStyle w:val="Style13ptBold"/>
          <w:b/>
          <w:sz w:val="32"/>
          <w:u w:val="single"/>
        </w:rPr>
        <w:t xml:space="preserve">AT: Phillipines Won’t Seek Intervention </w:t>
      </w:r>
    </w:p>
    <w:p w14:paraId="64E92CD6" w14:textId="77777777" w:rsidR="00261A37" w:rsidRPr="00261A37" w:rsidRDefault="00261A37" w:rsidP="00261A37"/>
    <w:p w14:paraId="7ACED440" w14:textId="18ADF6FE" w:rsidR="00261A37" w:rsidRPr="00261A37" w:rsidRDefault="00261A37" w:rsidP="00261A37">
      <w:pPr>
        <w:pStyle w:val="Heading4"/>
      </w:pPr>
      <w:r>
        <w:t xml:space="preserve">The Phillipines will call for US intervention in a crisis scenario </w:t>
      </w:r>
    </w:p>
    <w:p w14:paraId="344B46F1" w14:textId="77777777" w:rsidR="00261A37" w:rsidRDefault="00261A37" w:rsidP="00261A37">
      <w:r w:rsidRPr="00411503">
        <w:rPr>
          <w:rStyle w:val="Style13ptBold"/>
        </w:rPr>
        <w:t>Gewirtz 7/12</w:t>
      </w:r>
      <w:r>
        <w:t xml:space="preserve"> -- Paul Gewirtz is a professor of constitutional law and the director of the Paul Tsai China Center at Yale Law School. (Paul Gewirtz, </w:t>
      </w:r>
      <w:r w:rsidRPr="00411503">
        <w:t>Washington Post</w:t>
      </w:r>
      <w:r>
        <w:t xml:space="preserve">, </w:t>
      </w:r>
      <w:r w:rsidRPr="00411503">
        <w:t xml:space="preserve">"Why law can’t solve the South China Sea conflict," </w:t>
      </w:r>
      <w:hyperlink r:id="rId59" w:history="1">
        <w:r w:rsidRPr="009A743C">
          <w:rPr>
            <w:rStyle w:val="Hyperlink"/>
          </w:rPr>
          <w:t>https://www.washingtonpost.com/opinions/global-opinions/why-law-cant-solve-the-south-china-sea-conflict/2016/07/12/2c6199d4-485b-11e6-bdb9-701687974517_story.html)//A-Sharma</w:t>
        </w:r>
      </w:hyperlink>
    </w:p>
    <w:p w14:paraId="46ED5F3F" w14:textId="77777777" w:rsidR="00261A37" w:rsidRDefault="00261A37" w:rsidP="00261A37">
      <w:r>
        <w:t xml:space="preserve">But </w:t>
      </w:r>
      <w:r w:rsidRPr="00411503">
        <w:rPr>
          <w:rStyle w:val="StyleUnderline"/>
        </w:rPr>
        <w:t>the Obama administration also must guard against escalation and reach out to other countries for quiet diplomatic discussions of our options.</w:t>
      </w:r>
      <w:r>
        <w:t xml:space="preserve"> We cannot yet predict China’s range of responses to the tribunal. The possibility exists that </w:t>
      </w:r>
      <w:r w:rsidRPr="00411503">
        <w:rPr>
          <w:rStyle w:val="StyleUnderline"/>
        </w:rPr>
        <w:t>a rebuked China will launch new provocations, leading to a crisis that serves no one’s interests — and the United States and its allies must be ready if China seeks to use force to get its way.</w:t>
      </w:r>
      <w:r>
        <w:t xml:space="preserve"> Additionally, a </w:t>
      </w:r>
      <w:r w:rsidRPr="00411503">
        <w:rPr>
          <w:rStyle w:val="StyleUnderline"/>
        </w:rPr>
        <w:t>legally empowered Philippines might ask the United States to use its military to enforce what the tribunal cannot enforce, which would itself create major risks.</w:t>
      </w:r>
    </w:p>
    <w:p w14:paraId="0BA80583" w14:textId="77777777" w:rsidR="004A611D" w:rsidRPr="004A611D" w:rsidRDefault="004A611D" w:rsidP="004A611D"/>
    <w:p w14:paraId="695270D9" w14:textId="5A8BAE45" w:rsidR="007220EC" w:rsidRDefault="007220EC" w:rsidP="000A5F6A">
      <w:pPr>
        <w:pStyle w:val="Heading3"/>
      </w:pPr>
      <w:r>
        <w:t xml:space="preserve">AT: Ruling Solves Conflict </w:t>
      </w:r>
    </w:p>
    <w:p w14:paraId="1AC033B0" w14:textId="77777777" w:rsidR="007220EC" w:rsidRDefault="007220EC" w:rsidP="007220EC"/>
    <w:p w14:paraId="6C6AA920" w14:textId="77777777" w:rsidR="007220EC" w:rsidRDefault="007220EC" w:rsidP="007220EC">
      <w:pPr>
        <w:pStyle w:val="Heading4"/>
      </w:pPr>
      <w:r>
        <w:t>SCS conflicts will continue despite court ruling – arbitration is meaningless because it’s not binding</w:t>
      </w:r>
    </w:p>
    <w:p w14:paraId="52E71567" w14:textId="77777777" w:rsidR="007220EC" w:rsidRDefault="007220EC" w:rsidP="007220EC">
      <w:r w:rsidRPr="00627217">
        <w:rPr>
          <w:rStyle w:val="Style13ptBold"/>
        </w:rPr>
        <w:t>Jianfeng 6/29</w:t>
      </w:r>
      <w:r>
        <w:t xml:space="preserve"> – ( Zhang Jianfeng,  6-29-2016, "Arbitration cannot solve South China Sea dispute: Austrian expert," http://english.cctv.com/2016/06/29/ARTIIfMFQvATmzxUAjtIOLQh160629.shtml)//A-Sharma</w:t>
      </w:r>
    </w:p>
    <w:p w14:paraId="062CF619" w14:textId="77777777" w:rsidR="007220EC" w:rsidRDefault="007220EC" w:rsidP="007220EC">
      <w:r>
        <w:t xml:space="preserve">VIENNA, June 28 (Xinhua) -- </w:t>
      </w:r>
      <w:r w:rsidRPr="007B5F14">
        <w:rPr>
          <w:rStyle w:val="StyleUnderline"/>
        </w:rPr>
        <w:t>An Austrian expert has said that arbitration cannot solve the South China Sea dispute between China and the Philippines</w:t>
      </w:r>
      <w:r>
        <w:t>. "</w:t>
      </w:r>
      <w:r w:rsidRPr="007B5F14">
        <w:rPr>
          <w:rStyle w:val="StyleUnderline"/>
        </w:rPr>
        <w:t>It is a principle of international law that all sides must agree on the arbitration," Padraig Lysaght said in a recent interview</w:t>
      </w:r>
      <w:r>
        <w:t xml:space="preserve"> with Xinhua. "</w:t>
      </w:r>
      <w:r w:rsidRPr="007B5F14">
        <w:rPr>
          <w:rStyle w:val="StyleUnderline"/>
        </w:rPr>
        <w:t>Otherwise, the result of the arbitration is not binding." The Philippines unilaterally filed in the Permanent Court of Arbitration in the Hague, the Netherlands, an arbitration case against China over South China Sea disputes in January 2013</w:t>
      </w:r>
      <w:r>
        <w:t>. China maintains that the tribunal has no jurisdiction over the case, which is in essence about territorial sovereignty and maritime delimitation</w:t>
      </w:r>
      <w:r w:rsidRPr="007B5F14">
        <w:rPr>
          <w:rStyle w:val="StyleUnderline"/>
        </w:rPr>
        <w:t>. "It is perfectly legal to simply not accept this award. I don't think the award can solve the problem," Lysaght said, adding that modern international law cannot provide a suitable solution to every problem</w:t>
      </w:r>
      <w:r>
        <w:t>.</w:t>
      </w:r>
    </w:p>
    <w:p w14:paraId="606A0148" w14:textId="77777777" w:rsidR="00261A37" w:rsidRDefault="00261A37" w:rsidP="007220EC"/>
    <w:p w14:paraId="6656D37E" w14:textId="77777777" w:rsidR="00400F5C" w:rsidRDefault="00400F5C" w:rsidP="000A5F6A"/>
    <w:p w14:paraId="43AD31A8" w14:textId="77777777" w:rsidR="00400F5C" w:rsidRPr="005C3C00" w:rsidRDefault="00400F5C" w:rsidP="003A391C">
      <w:pPr>
        <w:rPr>
          <w:sz w:val="16"/>
        </w:rPr>
      </w:pPr>
    </w:p>
    <w:p w14:paraId="616CDECF" w14:textId="0574FE31" w:rsidR="003809D2" w:rsidRDefault="008050C7" w:rsidP="003809D2">
      <w:pPr>
        <w:pStyle w:val="Heading1"/>
      </w:pPr>
      <w:r>
        <w:t>OTHER ADVANTAGES</w:t>
      </w:r>
    </w:p>
    <w:p w14:paraId="01245EDC" w14:textId="217979B5" w:rsidR="007220EC" w:rsidRDefault="007220EC" w:rsidP="003A391C">
      <w:pPr>
        <w:pStyle w:val="Heading2"/>
      </w:pPr>
      <w:r>
        <w:t xml:space="preserve">Multilat Adv </w:t>
      </w:r>
    </w:p>
    <w:p w14:paraId="6B57C6FB" w14:textId="77777777" w:rsidR="007220EC" w:rsidRDefault="007220EC" w:rsidP="007220EC"/>
    <w:p w14:paraId="5F2A72F5" w14:textId="531FAE4C" w:rsidR="007220EC" w:rsidRDefault="008D2915" w:rsidP="007220EC">
      <w:pPr>
        <w:pStyle w:val="Heading3"/>
      </w:pPr>
      <w:r>
        <w:t xml:space="preserve">War </w:t>
      </w:r>
      <w:r w:rsidR="00221268">
        <w:t>A-O (Diplo)</w:t>
      </w:r>
      <w:r>
        <w:t xml:space="preserve">—2ac  </w:t>
      </w:r>
    </w:p>
    <w:p w14:paraId="20DC025D" w14:textId="77777777" w:rsidR="007220EC" w:rsidRPr="008635D0" w:rsidRDefault="007220EC" w:rsidP="007220EC">
      <w:pPr>
        <w:pStyle w:val="Heading4"/>
        <w:rPr>
          <w:rStyle w:val="Style13ptBold"/>
          <w:b/>
        </w:rPr>
      </w:pPr>
      <w:r>
        <w:rPr>
          <w:rStyle w:val="Style13ptBold"/>
          <w:b/>
        </w:rPr>
        <w:t xml:space="preserve">Multilateral diplomacy is the </w:t>
      </w:r>
      <w:r w:rsidRPr="005428C2">
        <w:rPr>
          <w:rStyle w:val="Style13ptBold"/>
          <w:b/>
          <w:u w:val="single"/>
        </w:rPr>
        <w:t>only explanatory force</w:t>
      </w:r>
      <w:r>
        <w:rPr>
          <w:rStyle w:val="Style13ptBold"/>
          <w:b/>
        </w:rPr>
        <w:t xml:space="preserve"> behind global order – </w:t>
      </w:r>
      <w:r w:rsidRPr="005428C2">
        <w:rPr>
          <w:rStyle w:val="Style13ptBold"/>
          <w:b/>
          <w:u w:val="single"/>
        </w:rPr>
        <w:t>multiple theoretical perspectives</w:t>
      </w:r>
      <w:r>
        <w:rPr>
          <w:rStyle w:val="Style13ptBold"/>
          <w:b/>
        </w:rPr>
        <w:t xml:space="preserve"> and </w:t>
      </w:r>
      <w:r w:rsidRPr="005428C2">
        <w:rPr>
          <w:rStyle w:val="Style13ptBold"/>
          <w:b/>
          <w:u w:val="single"/>
        </w:rPr>
        <w:t>empirics</w:t>
      </w:r>
      <w:r>
        <w:rPr>
          <w:rStyle w:val="Style13ptBold"/>
          <w:b/>
        </w:rPr>
        <w:t xml:space="preserve"> confirm that we control the </w:t>
      </w:r>
      <w:r w:rsidRPr="005428C2">
        <w:rPr>
          <w:rStyle w:val="Style13ptBold"/>
          <w:b/>
          <w:u w:val="single"/>
        </w:rPr>
        <w:t>internal link to all global crises</w:t>
      </w:r>
      <w:r>
        <w:rPr>
          <w:rStyle w:val="Style13ptBold"/>
          <w:b/>
        </w:rPr>
        <w:t xml:space="preserve">  </w:t>
      </w:r>
    </w:p>
    <w:p w14:paraId="335379BC" w14:textId="77777777" w:rsidR="007220EC" w:rsidRDefault="007220EC" w:rsidP="007220EC">
      <w:r w:rsidRPr="00646F44">
        <w:rPr>
          <w:rStyle w:val="Style13ptBold"/>
        </w:rPr>
        <w:t>Pouliot, 16</w:t>
      </w:r>
      <w:r>
        <w:t xml:space="preserve">—Dr. Vincent, Scholar and Professor @ McGill U, Director of the </w:t>
      </w:r>
      <w:r w:rsidRPr="00646F44">
        <w:t>Centre for International Peace and Security Studies</w:t>
      </w:r>
      <w:r>
        <w:t xml:space="preserve">, twice awarded the </w:t>
      </w:r>
      <w:r w:rsidRPr="00646F44">
        <w:t>Lemieux Prize for the b</w:t>
      </w:r>
      <w:r>
        <w:t xml:space="preserve">est thesis in political science. </w:t>
      </w:r>
      <w:r w:rsidRPr="00045A53">
        <w:rPr>
          <w:u w:val="single"/>
        </w:rPr>
        <w:t>International Pecking Orders: The Politics and Practice of Multilateral Diplomacy</w:t>
      </w:r>
      <w:r>
        <w:t xml:space="preserve">, Cambridge Press. p. 254-9 –br </w:t>
      </w:r>
    </w:p>
    <w:p w14:paraId="2471F3DF" w14:textId="77777777" w:rsidR="007220EC" w:rsidRPr="005428C2" w:rsidRDefault="007220EC" w:rsidP="007220EC">
      <w:pPr>
        <w:rPr>
          <w:rStyle w:val="Emphasis"/>
        </w:rPr>
      </w:pPr>
      <w:r w:rsidRPr="008E4A93">
        <w:rPr>
          <w:rStyle w:val="StyleUnderline"/>
        </w:rPr>
        <w:t xml:space="preserve">Imagine for a moment that the social world is a bit like an onion- that it is comprised of several superimposed layers that more or less fit together. Mapping the shape of one particular layer will tell important things about the onion but certainly not everything that we need to know. Clearly, we need to peel off several layers in order to grasp the onion's full complexity. I would suggest that studying the structuring and structured effects of practices should be done in an analogous way, by delineating the </w:t>
      </w:r>
      <w:r w:rsidRPr="008635D0">
        <w:rPr>
          <w:rStyle w:val="StyleUnderline"/>
          <w:highlight w:val="yellow"/>
        </w:rPr>
        <w:t>multiple processes</w:t>
      </w:r>
      <w:r w:rsidRPr="008E4A93">
        <w:rPr>
          <w:rStyle w:val="StyleUnderline"/>
        </w:rPr>
        <w:t xml:space="preserve"> that </w:t>
      </w:r>
      <w:r w:rsidRPr="008635D0">
        <w:rPr>
          <w:rStyle w:val="Emphasis"/>
          <w:highlight w:val="yellow"/>
        </w:rPr>
        <w:t>make the world hang together</w:t>
      </w:r>
      <w:r w:rsidRPr="008635D0">
        <w:rPr>
          <w:rStyle w:val="StyleUnderline"/>
          <w:sz w:val="16"/>
          <w:u w:val="none"/>
        </w:rPr>
        <w:t xml:space="preserve">. Drawing inspiration from Bourdieu, in this book I looked into four streams of social forces which, as they combine in and through practice, generate the opportunities and constraints that structure the diplomatic stage: situations, dispositions, relations and positions. These </w:t>
      </w:r>
      <w:r w:rsidRPr="008E4A93">
        <w:rPr>
          <w:rStyle w:val="StyleUnderline"/>
        </w:rPr>
        <w:t xml:space="preserve">distinct social layers, which are related though irreducible to one another, coevolve and interact, a bit like the strings of a giant spider web. None could exist without the others, as they all rest upon one another. For that reason, </w:t>
      </w:r>
      <w:r w:rsidRPr="008635D0">
        <w:rPr>
          <w:rStyle w:val="StyleUnderline"/>
          <w:highlight w:val="yellow"/>
        </w:rPr>
        <w:t>looking for "the one</w:t>
      </w:r>
      <w:r w:rsidRPr="008E4A93">
        <w:rPr>
          <w:rStyle w:val="StyleUnderline"/>
        </w:rPr>
        <w:t xml:space="preserve">" string that upholds the web - or analogously, the one </w:t>
      </w:r>
      <w:r w:rsidRPr="008635D0">
        <w:rPr>
          <w:rStyle w:val="StyleUnderline"/>
          <w:highlight w:val="yellow"/>
        </w:rPr>
        <w:t xml:space="preserve">social force that explains the world - seems futile. Capturing the totality of the web, by </w:t>
      </w:r>
      <w:r w:rsidRPr="008635D0">
        <w:rPr>
          <w:rStyle w:val="Emphasis"/>
          <w:highlight w:val="yellow"/>
        </w:rPr>
        <w:t>looking into how strings hang together</w:t>
      </w:r>
      <w:r w:rsidRPr="008635D0">
        <w:rPr>
          <w:rStyle w:val="StyleUnderline"/>
          <w:highlight w:val="yellow"/>
        </w:rPr>
        <w:t>, should be the analytical priority.</w:t>
      </w:r>
      <w:r>
        <w:rPr>
          <w:rStyle w:val="StyleUnderline"/>
        </w:rPr>
        <w:t xml:space="preserve"> </w:t>
      </w:r>
      <w:r w:rsidRPr="008E4A93">
        <w:rPr>
          <w:rStyle w:val="StyleUnderline"/>
        </w:rPr>
        <w:t>The main argument of this book is relatively straightfoward: International pecking orders are generated, reproduced and sometimes contested in and through the process of multilateral diplomacy</w:t>
      </w:r>
      <w:r w:rsidRPr="008635D0">
        <w:rPr>
          <w:rStyle w:val="StyleUnderline"/>
          <w:sz w:val="16"/>
          <w:u w:val="none"/>
        </w:rPr>
        <w:t xml:space="preserve">. Constrained and </w:t>
      </w:r>
      <w:r w:rsidRPr="008E4A93">
        <w:rPr>
          <w:rStyle w:val="StyleUnderline"/>
        </w:rPr>
        <w:t>enabled by</w:t>
      </w:r>
      <w:r w:rsidRPr="008635D0">
        <w:rPr>
          <w:rStyle w:val="StyleUnderline"/>
          <w:sz w:val="16"/>
          <w:u w:val="none"/>
        </w:rPr>
        <w:t xml:space="preserve"> the inherited dispositions of the sense of place, </w:t>
      </w:r>
      <w:r w:rsidRPr="008635D0">
        <w:rPr>
          <w:rStyle w:val="StyleUnderline"/>
        </w:rPr>
        <w:t>the peculiar morphology of permanent representation and the field logics of multilateral sites, state diplomats negotiate over substantive issues and pursue the so-called national interest against the background of a never-ending struggle for practical mastery</w:t>
      </w:r>
      <w:r w:rsidRPr="008635D0">
        <w:rPr>
          <w:rStyle w:val="StyleUnderline"/>
          <w:sz w:val="16"/>
          <w:u w:val="none"/>
        </w:rPr>
        <w:t xml:space="preserve">. International hierarchies of standing emerge out of this everyday agonistic pattern. As simple as this summary may sound, in actual practice </w:t>
      </w:r>
      <w:r w:rsidRPr="008635D0">
        <w:rPr>
          <w:rStyle w:val="StyleUnderline"/>
        </w:rPr>
        <w:t>social processes behind international hierarchy are not only incredibly rich, analytically speaking; they are also eminently complex in political sociological terms</w:t>
      </w:r>
      <w:r w:rsidRPr="008635D0">
        <w:rPr>
          <w:rStyle w:val="StyleUnderline"/>
          <w:sz w:val="16"/>
          <w:u w:val="none"/>
        </w:rPr>
        <w:t xml:space="preserve">. One of Kuus' interviewees conveys the point nicely, "'You can never be sure who matters ... You learn it only by testing. It's not the same person as last time .... </w:t>
      </w:r>
      <w:r w:rsidRPr="008635D0">
        <w:rPr>
          <w:rStyle w:val="StyleUnderline"/>
        </w:rPr>
        <w:t>It is a flexible construction</w:t>
      </w:r>
      <w:r w:rsidRPr="008635D0">
        <w:rPr>
          <w:rStyle w:val="StyleUnderline"/>
          <w:sz w:val="16"/>
          <w:u w:val="none"/>
        </w:rPr>
        <w:t xml:space="preserve">.'"2 In this concluding chapter, I want to take stock of my argument by revisiting a key concept in this book as well as in contemporary debates in IR theory: international hierarchy. The practice theory of international pecking orders that I advance calls for a number of new departures in the way that we conceive of social stratification in world politics. Using David Lake's seminal book as a foil, I revisit the concept of hierarchy in order to show the theoretical added value of my framework. In the second half of the chapter, I explore one intriguing implication of this argument, which paraphrasing Bourdieu I call the "miracle of multilateral pecking orders." From both an analytical and a normative point of view, the question is worth asking: Why do subordinate players often partake in their own domination? Put differently, why should so many countries, through their diplomats posted at IO headquarters, play their part in a multilateral game in which they are clearly disadvantaged? This phenomenon I call the "tragedy of the competent diplomat. "3 On the one hand, masterful delegates may climb the pecking order by exhibiting skill in the multilateral game. But on the other hand, this practical mastery hinges on the sense of place, that is, a practical feel for the possibilities and limits of a given situation. In other words, as essential as the sense of place may be in order to become a skillful state representative and potentially climb up the pecking order, it simultaneously leads diplomats to reproduce and reinforce existing hierarchies of standing. The room for contestation from the inside is consequently rather small. Tragically, then, </w:t>
      </w:r>
      <w:r w:rsidRPr="008635D0">
        <w:rPr>
          <w:rStyle w:val="StyleUnderline"/>
        </w:rPr>
        <w:t>in multilateral diplomacy it is extremely difficult, if not outright impossible, to challenge international pecking orders without exhibiting the necessary skills to play a part in it</w:t>
      </w:r>
      <w:r w:rsidRPr="008635D0">
        <w:rPr>
          <w:rStyle w:val="StyleUnderline"/>
          <w:sz w:val="16"/>
          <w:u w:val="none"/>
        </w:rPr>
        <w:t xml:space="preserve">. Subverting international hierarchy from the inside often amounts to squaring the circle. Revisiting international hierarchy </w:t>
      </w:r>
      <w:r w:rsidRPr="008635D0">
        <w:rPr>
          <w:rStyle w:val="StyleUnderline"/>
        </w:rPr>
        <w:t>The concept of hierarchy has recently come of age in IR. In a sense, this is a rather brutal change: After all, for decades the discipline was dominated by the realist assumption of anarchy</w:t>
      </w:r>
      <w:r w:rsidRPr="008635D0">
        <w:rPr>
          <w:rStyle w:val="StyleUnderline"/>
          <w:sz w:val="16"/>
          <w:u w:val="none"/>
        </w:rPr>
        <w:t xml:space="preserve">, that is, the lack of a central government or formal authority in the international system. As Waltz explains, "Formally, each [state] is the equal of all the others. No one is entitled to command; none is required to obey."4 International anarchy was long posited as the opposite of domestic hierarchy and for that reason the concept remained off the mainstream radar for decades. </w:t>
      </w:r>
      <w:r w:rsidRPr="008635D0">
        <w:rPr>
          <w:rStyle w:val="StyleUnderline"/>
        </w:rPr>
        <w:t xml:space="preserve">This is no longer the case. Increasingly, </w:t>
      </w:r>
      <w:r w:rsidRPr="008635D0">
        <w:rPr>
          <w:rStyle w:val="StyleUnderline"/>
          <w:highlight w:val="yellow"/>
        </w:rPr>
        <w:t xml:space="preserve">scholars from a </w:t>
      </w:r>
      <w:r w:rsidRPr="008635D0">
        <w:rPr>
          <w:rStyle w:val="Emphasis"/>
          <w:highlight w:val="yellow"/>
        </w:rPr>
        <w:t>variety of theoretical perspectives</w:t>
      </w:r>
      <w:r w:rsidRPr="008635D0">
        <w:rPr>
          <w:rStyle w:val="StyleUnderline"/>
        </w:rPr>
        <w:t xml:space="preserve"> - including realist/ institutionalist/ English School/ constructivist</w:t>
      </w:r>
      <w:r w:rsidRPr="008635D0">
        <w:rPr>
          <w:rStyle w:val="StyleUnderline"/>
          <w:sz w:val="16"/>
          <w:u w:val="none"/>
        </w:rPr>
        <w:t xml:space="preserve">, 8 </w:t>
      </w:r>
      <w:r w:rsidRPr="008635D0">
        <w:rPr>
          <w:rStyle w:val="StyleUnderline"/>
        </w:rPr>
        <w:t>critical</w:t>
      </w:r>
      <w:r w:rsidRPr="008635D0">
        <w:rPr>
          <w:rStyle w:val="StyleUnderline"/>
          <w:sz w:val="16"/>
          <w:u w:val="none"/>
        </w:rPr>
        <w:t xml:space="preserve"> 9 </w:t>
      </w:r>
      <w:r w:rsidRPr="008635D0">
        <w:rPr>
          <w:rStyle w:val="StyleUnderline"/>
        </w:rPr>
        <w:t>and eclectic</w:t>
      </w:r>
      <w:r w:rsidRPr="008635D0">
        <w:rPr>
          <w:rStyle w:val="StyleUnderline"/>
          <w:sz w:val="16"/>
          <w:u w:val="none"/>
        </w:rPr>
        <w:t xml:space="preserve">, 10 </w:t>
      </w:r>
      <w:r w:rsidRPr="008635D0">
        <w:rPr>
          <w:rStyle w:val="StyleUnderline"/>
        </w:rPr>
        <w:t xml:space="preserve">to use theoretical pigeonholes - </w:t>
      </w:r>
      <w:r w:rsidRPr="008635D0">
        <w:rPr>
          <w:rStyle w:val="StyleUnderline"/>
          <w:highlight w:val="yellow"/>
        </w:rPr>
        <w:t>defy the age-old assumption of anarchy in IR to instead depict a highly stratified global sphere.</w:t>
      </w:r>
      <w:r w:rsidRPr="008635D0">
        <w:rPr>
          <w:rStyle w:val="StyleUnderline"/>
        </w:rPr>
        <w:t xml:space="preserve"> Today, we find ourselves not only with a rich variety of contending perspectives but also with a relatively broad analytical scope in terms of the many forms that hierarchy may take at the global level, from hegemony to the postcolony, through normative stratification, special responsibilities and several others</w:t>
      </w:r>
      <w:r w:rsidRPr="008635D0">
        <w:rPr>
          <w:rStyle w:val="StyleUnderline"/>
          <w:sz w:val="16"/>
          <w:u w:val="none"/>
        </w:rPr>
        <w:t xml:space="preserve">. In what is arguably the most influential book on the matter, Lake builds on institutional economics (more specifically contract theory) to conceive of hierarchy in terms of relationships of authority in dyadic contracts. In order to show the added value of the practice theory of international pecking orders that I developed in this book, I critically review Lake's volume to show where my framework departs from his. make four points in turn: hierarchy emerges out of practices; it is conceptually distinct from authority; it hinges on socially organized principles of vertical differentiation; and at the micro-level it rests on embodiment. The broader implication is that international hierarchies become much heavier and more resilient than a number of existing accounts suggest. Hierarchy is a by-product of practice The main theoretical argument that I advanced in this book is that practices are socially productive. The socially organized and patterned ways in which world politics are performed are not merely outcomes in need of an explanation but also dynamic processes that generate effects in their wake. The social world is emergent, and practice is the key process involved in bringing the many facets of global life into being. Because it aspires to mutual intelligibility, the regular enactment of deeds within a particular political context of state-to-state relations organizes social interactions along recognizable lines. The critical point is that the constitutive effects of practices are generally not intended as such; they are by-products of doing social things. Beyond the immediate task at hand drawing a set of practitioners together, then, practices also bring the world into being. </w:t>
      </w:r>
      <w:r w:rsidRPr="008635D0">
        <w:rPr>
          <w:rStyle w:val="StyleUnderline"/>
          <w:highlight w:val="yellow"/>
        </w:rPr>
        <w:t>As multilateral diplomats negotiate</w:t>
      </w:r>
      <w:r w:rsidRPr="008635D0">
        <w:rPr>
          <w:rStyle w:val="StyleUnderline"/>
        </w:rPr>
        <w:t xml:space="preserve"> real-world problems - </w:t>
      </w:r>
      <w:r w:rsidRPr="008635D0">
        <w:rPr>
          <w:rStyle w:val="Emphasis"/>
          <w:highlight w:val="yellow"/>
        </w:rPr>
        <w:t>international crises</w:t>
      </w:r>
      <w:r w:rsidRPr="008635D0">
        <w:rPr>
          <w:rStyle w:val="StyleUnderline"/>
        </w:rPr>
        <w:t>, global public policies, institutional reforms and so on-</w:t>
      </w:r>
      <w:r w:rsidRPr="008635D0">
        <w:rPr>
          <w:rStyle w:val="StyleUnderline"/>
          <w:highlight w:val="yellow"/>
        </w:rPr>
        <w:t xml:space="preserve">their practices serve not </w:t>
      </w:r>
      <w:r w:rsidRPr="008635D0">
        <w:rPr>
          <w:rStyle w:val="Emphasis"/>
          <w:highlight w:val="yellow"/>
        </w:rPr>
        <w:t>only to resolve the issue at hand but also to produce broader structural effects</w:t>
      </w:r>
      <w:r w:rsidRPr="008635D0">
        <w:rPr>
          <w:rStyle w:val="StyleUnderline"/>
        </w:rPr>
        <w:t xml:space="preserve">, which outlast punctual performance. One can never do only one thing in social settings. Social stratification, in this view, is a by-product of practice. </w:t>
      </w:r>
      <w:r w:rsidRPr="008635D0">
        <w:rPr>
          <w:rStyle w:val="StyleUnderline"/>
          <w:highlight w:val="yellow"/>
        </w:rPr>
        <w:t>As practitioners perform their trade, they also stake a claim as to how things are done</w:t>
      </w:r>
      <w:r w:rsidRPr="008635D0">
        <w:rPr>
          <w:rStyle w:val="StyleUnderline"/>
          <w:sz w:val="16"/>
          <w:u w:val="none"/>
        </w:rPr>
        <w:t xml:space="preserve">.11 </w:t>
      </w:r>
      <w:r w:rsidRPr="008635D0">
        <w:rPr>
          <w:rStyle w:val="StyleUnderline"/>
        </w:rPr>
        <w:t>Thanks to its social productivity, practice tends to generate notions of competence or mastery, which by being upheld and enacted by socially dominant players generates social stratification patterns</w:t>
      </w:r>
      <w:r w:rsidRPr="008635D0">
        <w:rPr>
          <w:rStyle w:val="StyleUnderline"/>
          <w:sz w:val="16"/>
          <w:u w:val="none"/>
        </w:rPr>
        <w:t xml:space="preserve">. Any social context produces practical logics around what it means to be an able player at the game. Recall from my case studies how "being a good NATO ally" is not the same thing as "being a responsible Security Council member." </w:t>
      </w:r>
      <w:r w:rsidRPr="008635D0">
        <w:rPr>
          <w:rStyle w:val="StyleUnderline"/>
        </w:rPr>
        <w:t>For obvious reasons, one cannot grasp the social efficacy of practices by reducing them to epiphenomena of deeper structural forces.</w:t>
      </w:r>
      <w:r w:rsidRPr="008635D0">
        <w:rPr>
          <w:rStyle w:val="StyleUnderline"/>
          <w:sz w:val="16"/>
          <w:u w:val="none"/>
        </w:rPr>
        <w:t xml:space="preserve"> This is, in my view, one of the key limitations in Lake's framework. He writes, "If we but peel back the surface of formal equality, we can see many symbols of obeisance in the everyday practice of world politics."12 To conceive of practices as "symbols" makes it impossible to grasp how </w:t>
      </w:r>
      <w:r w:rsidRPr="008635D0">
        <w:rPr>
          <w:rStyle w:val="StyleUnderline"/>
        </w:rPr>
        <w:t>social stratification is actually also the bottom-up result of practice itself</w:t>
      </w:r>
      <w:r w:rsidRPr="008635D0">
        <w:rPr>
          <w:rStyle w:val="StyleUnderline"/>
          <w:sz w:val="16"/>
          <w:u w:val="none"/>
        </w:rPr>
        <w:t xml:space="preserve">. Indeed, even admitting that hierarchy causes obedient acts, the following question remains: How could there be hierarchy without practices of deference? </w:t>
      </w:r>
      <w:r w:rsidRPr="008635D0">
        <w:rPr>
          <w:rStyle w:val="StyleUnderline"/>
        </w:rPr>
        <w:t xml:space="preserve">To put the matter differently, in what ontological form might hierarchy precede in time the very practices that give it shape? Practices do not form a superficial varnish atop more fundamental processes, or a curtain in front of the stage: </w:t>
      </w:r>
      <w:r w:rsidRPr="008635D0">
        <w:rPr>
          <w:rStyle w:val="StyleUnderline"/>
          <w:highlight w:val="yellow"/>
        </w:rPr>
        <w:t>Practices are the social reality in and of itself.</w:t>
      </w:r>
      <w:r>
        <w:rPr>
          <w:rStyle w:val="StyleUnderline"/>
        </w:rPr>
        <w:t xml:space="preserve"> </w:t>
      </w:r>
      <w:r w:rsidRPr="008635D0">
        <w:rPr>
          <w:rStyle w:val="StyleUnderline"/>
        </w:rPr>
        <w:t>A focus on macro-structures should never come at the expense of the social processes out of which they emerge. Practices are the constitutive building blocks of social life</w:t>
      </w:r>
      <w:r w:rsidRPr="008635D0">
        <w:rPr>
          <w:rStyle w:val="StyleUnderline"/>
          <w:sz w:val="16"/>
          <w:u w:val="none"/>
        </w:rPr>
        <w:t xml:space="preserve">. As Wendt correctly notes, </w:t>
      </w:r>
      <w:r w:rsidRPr="008635D0">
        <w:rPr>
          <w:rStyle w:val="StyleUnderline"/>
        </w:rPr>
        <w:t>overlooking social processes "is problematic because macro-level structures are only produced and reproduced by practices and interaction structures at the micro level</w:t>
      </w:r>
      <w:r w:rsidRPr="008635D0">
        <w:rPr>
          <w:rStyle w:val="StyleUnderline"/>
          <w:sz w:val="16"/>
          <w:u w:val="none"/>
        </w:rPr>
        <w:t xml:space="preserve">." 13 For instance, </w:t>
      </w:r>
      <w:r w:rsidRPr="008635D0">
        <w:rPr>
          <w:rStyle w:val="StyleUnderline"/>
        </w:rPr>
        <w:t>the structure of international hierarchy would falter if it were not for the manifold productive practices that generate it</w:t>
      </w:r>
      <w:r w:rsidRPr="008635D0">
        <w:rPr>
          <w:rStyle w:val="StyleUnderline"/>
          <w:sz w:val="16"/>
          <w:u w:val="none"/>
        </w:rPr>
        <w:t xml:space="preserve">. At the level of action, pecking orders are very real patterns of interaction, which give structure to world politics. Even the most minor patterns of action, argues Goffman, tend to convey notions of standing which, in the aggregate, organize social order: "The expression of subordination and domination through this swarm of situational means is more than a mere tracing or symbol or ritualistic affirmation of the social hierarchy. These expressions considerably constitute the hierarchy; they are the shadow and the substance." 14 In </w:t>
      </w:r>
      <w:r w:rsidRPr="008635D0">
        <w:rPr>
          <w:rStyle w:val="StyleUnderline"/>
        </w:rPr>
        <w:t>the aggregate, these patterns of action form the big picture of social order</w:t>
      </w:r>
      <w:r w:rsidRPr="008635D0">
        <w:rPr>
          <w:rStyle w:val="StyleUnderline"/>
          <w:sz w:val="16"/>
          <w:u w:val="none"/>
        </w:rPr>
        <w:t xml:space="preserve">. As such, international hierarchy is nothing more and nothing less than socially stratifying and stratified practices. This should come as good news for students of international hierarchies. After all, </w:t>
      </w:r>
      <w:r w:rsidRPr="008635D0">
        <w:rPr>
          <w:rStyle w:val="StyleUnderline"/>
          <w:highlight w:val="yellow"/>
        </w:rPr>
        <w:t>as units of analysis practices leave empirical traces behind them</w:t>
      </w:r>
      <w:r w:rsidRPr="008635D0">
        <w:rPr>
          <w:rStyle w:val="StyleUnderline"/>
        </w:rPr>
        <w:t>, which may then be used not only to document the existence of social stratification but also to explain its inner workings</w:t>
      </w:r>
      <w:r w:rsidRPr="008635D0">
        <w:rPr>
          <w:rStyle w:val="StyleUnderline"/>
          <w:sz w:val="16"/>
          <w:u w:val="none"/>
        </w:rPr>
        <w:t xml:space="preserve">. This view runs counter to Lake, who argues that hierarchy is "an inherently unobservable reality."15 </w:t>
      </w:r>
      <w:r w:rsidRPr="008635D0">
        <w:rPr>
          <w:rStyle w:val="StyleUnderline"/>
          <w:highlight w:val="yellow"/>
        </w:rPr>
        <w:t>The political sociology of multilateral diplomacy</w:t>
      </w:r>
      <w:r w:rsidRPr="008635D0">
        <w:rPr>
          <w:rStyle w:val="StyleUnderline"/>
        </w:rPr>
        <w:t xml:space="preserve"> that I propose in this book seeks to document the workings of informal hierarchies of standing by foregrounding practices as key empirical entry points. Because they are socially recognizable performances, they lend themselves to empirical study.</w:t>
      </w:r>
      <w:r w:rsidRPr="008635D0">
        <w:rPr>
          <w:rStyle w:val="StyleUnderline"/>
          <w:sz w:val="16"/>
          <w:u w:val="none"/>
        </w:rPr>
        <w:t xml:space="preserve"> Swidler describes the operational </w:t>
      </w:r>
      <w:r w:rsidRPr="005428C2">
        <w:rPr>
          <w:rStyle w:val="StyleUnderline"/>
          <w:sz w:val="16"/>
          <w:u w:val="none"/>
        </w:rPr>
        <w:t xml:space="preserve">consequences of focusing on practice eloquently: "To study culture then becomes to observe closely those publicly accessible practices, either through micro observations of largely mute and unnoticed practices or through 'thick description' of the publicly observable symbolic and ritual practices that structure the possibility of meaning in a given 'cultural system."'16 </w:t>
      </w:r>
      <w:r w:rsidRPr="005428C2">
        <w:rPr>
          <w:rStyle w:val="StyleUnderline"/>
        </w:rPr>
        <w:t>The research opportunity that arises from this posture is formidable: Far from being unobservable, international hierarchy</w:t>
      </w:r>
      <w:r w:rsidRPr="008635D0">
        <w:rPr>
          <w:rStyle w:val="StyleUnderline"/>
        </w:rPr>
        <w:t xml:space="preserve"> </w:t>
      </w:r>
      <w:r w:rsidRPr="008635D0">
        <w:rPr>
          <w:rStyle w:val="StyleUnderline"/>
          <w:highlight w:val="yellow"/>
        </w:rPr>
        <w:t xml:space="preserve">is part and parcel of </w:t>
      </w:r>
      <w:r w:rsidRPr="005428C2">
        <w:rPr>
          <w:rStyle w:val="Emphasis"/>
          <w:highlight w:val="yellow"/>
        </w:rPr>
        <w:t>each and every practice that makes the world go round.</w:t>
      </w:r>
    </w:p>
    <w:p w14:paraId="42A56BEE" w14:textId="77777777" w:rsidR="007220EC" w:rsidRDefault="007220EC" w:rsidP="007220EC"/>
    <w:p w14:paraId="05578328" w14:textId="77777777" w:rsidR="00221268" w:rsidRDefault="00221268" w:rsidP="00221268">
      <w:pPr>
        <w:pStyle w:val="Heading3"/>
      </w:pPr>
      <w:r>
        <w:t xml:space="preserve">War A-O (LOST)—2ac </w:t>
      </w:r>
    </w:p>
    <w:p w14:paraId="094F49E9" w14:textId="77777777" w:rsidR="00221268" w:rsidRDefault="00221268" w:rsidP="00221268">
      <w:pPr>
        <w:pStyle w:val="Heading4"/>
      </w:pPr>
      <w:r>
        <w:t>Failure to abide by LOST leads to conflict</w:t>
      </w:r>
    </w:p>
    <w:p w14:paraId="41D321D9" w14:textId="77777777" w:rsidR="00221268" w:rsidRDefault="00221268" w:rsidP="00221268">
      <w:r>
        <w:rPr>
          <w:rStyle w:val="Style13ptBold"/>
        </w:rPr>
        <w:t>Inquirer N</w:t>
      </w:r>
      <w:r w:rsidRPr="00A46003">
        <w:rPr>
          <w:rStyle w:val="Style13ptBold"/>
        </w:rPr>
        <w:t>et 7/11</w:t>
      </w:r>
      <w:r>
        <w:rPr>
          <w:rStyle w:val="Style13ptBold"/>
        </w:rPr>
        <w:t xml:space="preserve"> -- </w:t>
      </w:r>
      <w:r>
        <w:t>(Inquirer.Net, 7-11-2016, "UN law of the sea lays down the rules for planet’s oceans," No Publication, http://globalnation.inquirer.net/140830/un-law-of-the-sea-lays-down-the-rules-for-planets-oceans)//A-Sharma</w:t>
      </w:r>
    </w:p>
    <w:p w14:paraId="5BC65021" w14:textId="77777777" w:rsidR="00221268" w:rsidRDefault="00221268" w:rsidP="00221268">
      <w:r>
        <w:t xml:space="preserve">THE HAGUE—Centuries before international laws, pirates ruled the high seas, plundering and pillaging wherever they went. </w:t>
      </w:r>
      <w:r w:rsidRPr="00926487">
        <w:rPr>
          <w:rStyle w:val="StyleUnderline"/>
        </w:rPr>
        <w:t>Into this dangerous, unruly seascape steamed the United Nations Convention on the Law of the Sea (Unclos), which will be the basis for a historic court judgement tomorrow in a dispute between China and the Philippines over the South China Sea.</w:t>
      </w:r>
      <w:r>
        <w:rPr>
          <w:rStyle w:val="StyleUnderline"/>
        </w:rPr>
        <w:t xml:space="preserve"> </w:t>
      </w:r>
      <w:r>
        <w:t xml:space="preserve">Here are the answers to four questions about the obscure convention known by its acronym Unclos: What does it do? With at least 320 articles and nine annexes, the convention covers all aspects of regulating the planet’s vast oceans and maritime waters. It is the authority on everything from national sovereignty over the exploitation of natural resources, navigation and disputes between nations. According to the UN website, the convention “lays down a comprehensive regime of law and order in the world’s oceans and seas, establishing rules governing all uses of the oceans and their resources.” What are its origins? For many centuries, the only law of the sea was brute force. In the 17th century, a country’s rights over the seas were limited to “a narrow belt” extending from its coastline. “The remainder of the seas was proclaimed to be free to all and belonging to none,” the United Nations says on its website. But by the second half of the 20th century, </w:t>
      </w:r>
      <w:r w:rsidRPr="00926487">
        <w:rPr>
          <w:rStyle w:val="StyleUnderline"/>
        </w:rPr>
        <w:t>new technologies, modern oil and gas extraction methods, and a booming population gave rise to growing tensions around lucrative fishing grounds and competing demands for the rights to precious resources.</w:t>
      </w:r>
      <w:r>
        <w:rPr>
          <w:rStyle w:val="StyleUnderline"/>
        </w:rPr>
        <w:t xml:space="preserve"> </w:t>
      </w:r>
      <w:r>
        <w:t xml:space="preserve">In 1945, the </w:t>
      </w:r>
      <w:r w:rsidRPr="00926487">
        <w:rPr>
          <w:rStyle w:val="StyleUnderline"/>
        </w:rPr>
        <w:t>United States unilaterally extended jurisdiction over all resources over its continental shelf, which led to similar moves by Argentina, Ethiopia and Saudi Arabia as well as the scattered archipelagos of Indonesia and the Philippines.</w:t>
      </w:r>
      <w:r>
        <w:rPr>
          <w:rStyle w:val="StyleUnderline"/>
        </w:rPr>
        <w:t xml:space="preserve"> </w:t>
      </w:r>
      <w:r>
        <w:t xml:space="preserve">By late 1967, the </w:t>
      </w:r>
      <w:r w:rsidRPr="00926487">
        <w:rPr>
          <w:rStyle w:val="StyleUnderline"/>
        </w:rPr>
        <w:t>dangers were numerous—from nuclear submarines plumbing the sea depths to ballistic missiles and increasingly frequent oil spills</w:t>
      </w:r>
      <w:r>
        <w:t xml:space="preserve">. </w:t>
      </w:r>
      <w:r w:rsidRPr="00926487">
        <w:rPr>
          <w:rStyle w:val="StyleUnderline"/>
        </w:rPr>
        <w:t>In the face of this “looming conflict that could devastate the oceans,” Malta’s ambassador to the United Nations, Arvid Pard, called for “an effective international regime” over the seabed.</w:t>
      </w:r>
      <w:r>
        <w:rPr>
          <w:rStyle w:val="StyleUnderline"/>
        </w:rPr>
        <w:t xml:space="preserve"> </w:t>
      </w:r>
      <w:r>
        <w:t xml:space="preserve">When was Unclos born? </w:t>
      </w:r>
      <w:r w:rsidRPr="00926487">
        <w:rPr>
          <w:rStyle w:val="StyleUnderline"/>
        </w:rPr>
        <w:t>The first Conference on the Law of the Sea was held in New York in 1973. For nine years, delegates argued and bartered as they drew up the text.</w:t>
      </w:r>
      <w:r>
        <w:rPr>
          <w:rStyle w:val="StyleUnderline"/>
        </w:rPr>
        <w:t xml:space="preserve"> </w:t>
      </w:r>
      <w:r>
        <w:t xml:space="preserve">The UN General Assembly finally adopted the convention in April 1982. Signed by 150 countries and ratified by 67, it entered into force in November 1994. How are conflicts resolved? The </w:t>
      </w:r>
      <w:r w:rsidRPr="00926487">
        <w:rPr>
          <w:rStyle w:val="StyleUnderline"/>
        </w:rPr>
        <w:t>convention also established the Hamburg-based International Tribunal for the Law of the Sea (Itlos), which along with the Permanent Court of Arbitration (PCA) and the International Court of Justice can rule on matters brought under Unclos.</w:t>
      </w:r>
      <w:r>
        <w:rPr>
          <w:rStyle w:val="StyleUnderline"/>
        </w:rPr>
        <w:t xml:space="preserve"> </w:t>
      </w:r>
      <w:r>
        <w:t>Among other cases, in 1999, Itlos laid down annual quotas for bluefin tuna catches in a bitter dispute between Australia, Japan and New Zealand. In 2015, the PCA ruled under the UN convention that Russia must compensate the Netherlands over the 2013 seizure of Greenpeace’s Arctic Sunrise ship during a protest against Arctic oil drilling. AFP</w:t>
      </w:r>
    </w:p>
    <w:p w14:paraId="0A3A70E1" w14:textId="4031DF52" w:rsidR="00524F10" w:rsidRDefault="00524F10" w:rsidP="00221268">
      <w:pPr>
        <w:pStyle w:val="Heading3"/>
      </w:pPr>
      <w:r>
        <w:t>UQ—Multilat Decling</w:t>
      </w:r>
    </w:p>
    <w:p w14:paraId="7D7D04E6" w14:textId="77777777" w:rsidR="00524F10" w:rsidRDefault="00524F10" w:rsidP="00524F10"/>
    <w:p w14:paraId="462D1837" w14:textId="77777777" w:rsidR="00524F10" w:rsidRPr="001844AB" w:rsidRDefault="00524F10" w:rsidP="00524F10">
      <w:pPr>
        <w:pStyle w:val="Heading4"/>
        <w:rPr>
          <w:rStyle w:val="StyleUnderline"/>
          <w:sz w:val="26"/>
          <w:u w:val="none"/>
        </w:rPr>
      </w:pPr>
      <w:r w:rsidRPr="001844AB">
        <w:rPr>
          <w:rStyle w:val="StyleUnderline"/>
          <w:sz w:val="26"/>
          <w:u w:val="none"/>
        </w:rPr>
        <w:t>Public distrust in multilateralism is massive and still growing</w:t>
      </w:r>
    </w:p>
    <w:p w14:paraId="4B06CE9F" w14:textId="77777777" w:rsidR="00524F10" w:rsidRPr="001844AB" w:rsidRDefault="00524F10" w:rsidP="00524F10">
      <w:pPr>
        <w:rPr>
          <w:rStyle w:val="Style13ptBold"/>
          <w:b w:val="0"/>
          <w:sz w:val="20"/>
          <w:szCs w:val="20"/>
        </w:rPr>
      </w:pPr>
      <w:r>
        <w:rPr>
          <w:rStyle w:val="Style13ptBold"/>
        </w:rPr>
        <w:t>Kituyi 7/11</w:t>
      </w:r>
      <w:r>
        <w:rPr>
          <w:rStyle w:val="Style13ptBold"/>
          <w:sz w:val="20"/>
          <w:szCs w:val="20"/>
        </w:rPr>
        <w:t xml:space="preserve">/16 Mukhisa Kituyi is the Secretary General of the United Nations Conference on Trade and Development, “UN trying to combat global meltdown in confidence”, </w:t>
      </w:r>
      <w:hyperlink r:id="rId60" w:history="1">
        <w:r w:rsidRPr="007C0392">
          <w:rPr>
            <w:rStyle w:val="Hyperlink"/>
            <w:sz w:val="20"/>
            <w:szCs w:val="20"/>
          </w:rPr>
          <w:t>http://www.bignewsnetwork.com/news/245729979/un-trying-to-combat-global-meltdown-in-confidence</w:t>
        </w:r>
      </w:hyperlink>
      <w:r>
        <w:rPr>
          <w:rStyle w:val="Style13ptBold"/>
          <w:sz w:val="20"/>
          <w:szCs w:val="20"/>
        </w:rPr>
        <w:t xml:space="preserve"> //Deej</w:t>
      </w:r>
    </w:p>
    <w:p w14:paraId="5F317F07" w14:textId="77777777" w:rsidR="00524F10" w:rsidRPr="00027467" w:rsidRDefault="00524F10" w:rsidP="00524F10">
      <w:pPr>
        <w:rPr>
          <w:rStyle w:val="StyleUnderline"/>
          <w:u w:val="none"/>
        </w:rPr>
      </w:pPr>
      <w:r w:rsidRPr="001844AB">
        <w:rPr>
          <w:rStyle w:val="StyleUnderline"/>
        </w:rPr>
        <w:t>Millions of people around the world have lost faith</w:t>
      </w:r>
      <w:r>
        <w:rPr>
          <w:rStyle w:val="StyleUnderline"/>
          <w:u w:val="none"/>
        </w:rPr>
        <w:t xml:space="preserve"> that the world economy can improve their lives. </w:t>
      </w:r>
      <w:r w:rsidRPr="001844AB">
        <w:rPr>
          <w:rStyle w:val="StyleUnderline"/>
        </w:rPr>
        <w:t>Instead of seeing value in open borders</w:t>
      </w:r>
      <w:r>
        <w:rPr>
          <w:rStyle w:val="StyleUnderline"/>
          <w:u w:val="none"/>
        </w:rPr>
        <w:t xml:space="preserve"> and the free exchange of information and ideas, </w:t>
      </w:r>
      <w:r w:rsidRPr="001844AB">
        <w:rPr>
          <w:rStyle w:val="StyleUnderline"/>
        </w:rPr>
        <w:t>they see only uncertainty about their futures</w:t>
      </w:r>
      <w:r>
        <w:rPr>
          <w:rStyle w:val="StyleUnderline"/>
          <w:u w:val="none"/>
        </w:rPr>
        <w:t xml:space="preserve">, growing inequalities and weak productivity gains. Too few people benefit from new technologies that connect us and make the world smaller, and too many face the spectre of terror and conflict, forced migration and rising xenophobia. </w:t>
      </w:r>
      <w:r w:rsidRPr="001844AB">
        <w:rPr>
          <w:rStyle w:val="StyleUnderline"/>
        </w:rPr>
        <w:t>With globalization in retreat, this dampened mood is holding back the potential of trade, finance, technology and investment to improve lives</w:t>
      </w:r>
      <w:r>
        <w:rPr>
          <w:rStyle w:val="StyleUnderline"/>
          <w:u w:val="none"/>
        </w:rPr>
        <w:t xml:space="preserve">. In the developing world, significant headwinds now cloud growth prospects, threatening to undo hard fought development gains. </w:t>
      </w:r>
      <w:r w:rsidRPr="001844AB">
        <w:rPr>
          <w:rStyle w:val="StyleUnderline"/>
        </w:rPr>
        <w:t>In Asia, with weak external demand and the global trade slowdown, many value chains are set to shorten and the gains from industrialization look more difficult to reap</w:t>
      </w:r>
      <w:r>
        <w:rPr>
          <w:rStyle w:val="StyleUnderline"/>
          <w:u w:val="none"/>
        </w:rPr>
        <w:t xml:space="preserve">. Corporate and household debts are rising, and many previously fast-growing economies now face what some are calling the "middle-income trap". </w:t>
      </w:r>
      <w:r w:rsidRPr="001844AB">
        <w:rPr>
          <w:rStyle w:val="StyleUnderline"/>
        </w:rPr>
        <w:t xml:space="preserve">In Africa, we are seeing a sharp reversal of the frontier market "Africa rising" </w:t>
      </w:r>
      <w:r>
        <w:rPr>
          <w:rStyle w:val="StyleUnderline"/>
          <w:u w:val="none"/>
        </w:rPr>
        <w:t xml:space="preserve">narrative amidst the end of the commodity super cycle, a drying up of capital inflows, and rising public and corporate debt. Security threats and failed states are adding to the complexity, and the largest wave of migrants in more than 70 years is being driven out of the continent. </w:t>
      </w:r>
      <w:r w:rsidRPr="001844AB">
        <w:rPr>
          <w:rStyle w:val="StyleUnderline"/>
        </w:rPr>
        <w:t>In Latin America, the region's dedication to inclusiveness is now confronted by the prospect of another lost decade</w:t>
      </w:r>
      <w:r>
        <w:rPr>
          <w:rStyle w:val="StyleUnderline"/>
          <w:u w:val="none"/>
        </w:rPr>
        <w:t xml:space="preserve">; lower commodity prices, capital outflows and declining living standards for the middle class are forcing governments to re-assess the achievements of the last boom period and how to reignite industrialization. </w:t>
      </w:r>
      <w:r w:rsidRPr="001844AB">
        <w:rPr>
          <w:rStyle w:val="StyleUnderline"/>
        </w:rPr>
        <w:t xml:space="preserve">In the developed world, globalization has left in its wake two related, major structural problems increased inequalities and slowing productivity growth. </w:t>
      </w:r>
      <w:r>
        <w:rPr>
          <w:rStyle w:val="StyleUnderline"/>
          <w:u w:val="none"/>
        </w:rPr>
        <w:t xml:space="preserve">Stagnant median incomes have sparked a backlash against migration in Europe and explain the anti-trade tone dominating the U.S. presidential election campaign. </w:t>
      </w:r>
      <w:r w:rsidRPr="001844AB">
        <w:rPr>
          <w:rStyle w:val="StyleUnderline"/>
        </w:rPr>
        <w:t>Many of the recent "Brexit" votes to leave the European Union were cast by voters who feel left behind by globalization. Whistleblower leaks like the "Panama Papers" are also compounding the distrust that people have in political and economic institutions,</w:t>
      </w:r>
      <w:r>
        <w:rPr>
          <w:rStyle w:val="StyleUnderline"/>
          <w:u w:val="none"/>
        </w:rPr>
        <w:t xml:space="preserve"> revealing how international trade and investment can be riddled with illicit flows, hidden transactions and tax havens at times even with the complicity of political leaders.</w:t>
      </w:r>
    </w:p>
    <w:p w14:paraId="04E04ABC" w14:textId="07BCBDBA" w:rsidR="00524F10" w:rsidRDefault="00524F10" w:rsidP="00524F10">
      <w:pPr>
        <w:pStyle w:val="Heading3"/>
      </w:pPr>
      <w:r>
        <w:t xml:space="preserve">UQ—AT: Brexit Good </w:t>
      </w:r>
    </w:p>
    <w:p w14:paraId="3857A784" w14:textId="77777777" w:rsidR="00524F10" w:rsidRPr="00027467" w:rsidRDefault="00524F10" w:rsidP="00524F10">
      <w:pPr>
        <w:pStyle w:val="Heading4"/>
        <w:rPr>
          <w:rStyle w:val="StyleUnderline"/>
          <w:sz w:val="26"/>
          <w:u w:val="none"/>
        </w:rPr>
      </w:pPr>
      <w:r w:rsidRPr="00027467">
        <w:rPr>
          <w:rStyle w:val="StyleUnderline"/>
          <w:sz w:val="26"/>
          <w:u w:val="none"/>
        </w:rPr>
        <w:t>Multilateralism on the decline due to Brexit and other sovereign challenges, It’s revival is key to prevent instability and conflict</w:t>
      </w:r>
    </w:p>
    <w:p w14:paraId="15C25676" w14:textId="77777777" w:rsidR="00524F10" w:rsidRPr="001F108A" w:rsidRDefault="00524F10" w:rsidP="00524F10">
      <w:pPr>
        <w:rPr>
          <w:rStyle w:val="Style13ptBold"/>
          <w:b w:val="0"/>
          <w:sz w:val="20"/>
          <w:szCs w:val="20"/>
        </w:rPr>
      </w:pPr>
      <w:r>
        <w:rPr>
          <w:rStyle w:val="Style13ptBold"/>
        </w:rPr>
        <w:t>Voicu 7/13</w:t>
      </w:r>
      <w:r>
        <w:rPr>
          <w:rStyle w:val="Style13ptBold"/>
          <w:sz w:val="20"/>
          <w:szCs w:val="20"/>
        </w:rPr>
        <w:t xml:space="preserve">/16  Dr Ioan Voicu is a Visiting Professor at Assumption University in Bangkok, “Crisis of multilateralism”, </w:t>
      </w:r>
      <w:hyperlink r:id="rId61" w:history="1">
        <w:r w:rsidRPr="007C0392">
          <w:rPr>
            <w:rStyle w:val="Hyperlink"/>
            <w:sz w:val="20"/>
            <w:szCs w:val="20"/>
          </w:rPr>
          <w:t>http://www.onlineopinion.com.au/view.asp?article=18370</w:t>
        </w:r>
      </w:hyperlink>
      <w:r>
        <w:rPr>
          <w:rStyle w:val="Style13ptBold"/>
          <w:sz w:val="20"/>
          <w:szCs w:val="20"/>
        </w:rPr>
        <w:t xml:space="preserve"> //Deej</w:t>
      </w:r>
    </w:p>
    <w:p w14:paraId="5B7BA8BC" w14:textId="77777777" w:rsidR="00524F10" w:rsidRDefault="00524F10" w:rsidP="00524F10">
      <w:pPr>
        <w:rPr>
          <w:rStyle w:val="StyleUnderline"/>
        </w:rPr>
      </w:pPr>
      <w:r w:rsidRPr="001F108A">
        <w:rPr>
          <w:rStyle w:val="StyleUnderline"/>
        </w:rPr>
        <w:t xml:space="preserve">The United Kingdom’s decision to leave the European Union </w:t>
      </w:r>
      <w:r>
        <w:rPr>
          <w:rStyle w:val="StyleUnderline"/>
          <w:u w:val="none"/>
        </w:rPr>
        <w:t xml:space="preserve">(EU) is, indeed, an epochal, theatrical event, but, as recommended by Henry Kissinger, it </w:t>
      </w:r>
      <w:r w:rsidRPr="001F108A">
        <w:rPr>
          <w:rStyle w:val="StyleUnderline"/>
        </w:rPr>
        <w:t>must not be treated with “the vocabulary of calamity.”</w:t>
      </w:r>
      <w:r>
        <w:rPr>
          <w:rStyle w:val="StyleUnderline"/>
          <w:u w:val="none"/>
        </w:rPr>
        <w:t xml:space="preserve"> In reality, </w:t>
      </w:r>
      <w:r w:rsidRPr="001F108A">
        <w:rPr>
          <w:rStyle w:val="StyleUnderline"/>
        </w:rPr>
        <w:t>Brexit</w:t>
      </w:r>
      <w:r>
        <w:rPr>
          <w:rStyle w:val="StyleUnderline"/>
          <w:u w:val="none"/>
        </w:rPr>
        <w:t xml:space="preserve"> – a hybrid term to denote the British exit from the EU – covers the most recent and striking manifestation of a more profound phenomenon which </w:t>
      </w:r>
      <w:r w:rsidRPr="001F108A">
        <w:rPr>
          <w:rStyle w:val="StyleUnderline"/>
        </w:rPr>
        <w:t>can be conventionally called a serious crisis of multilateralism and decline of diplomacy at the regional and global levels. It is also a crisis to be interpreted in light of the defective process of implementing multilateral treaties governing cooperation in a great variety of fields.</w:t>
      </w:r>
      <w:r>
        <w:rPr>
          <w:rStyle w:val="StyleUnderline"/>
          <w:u w:val="none"/>
        </w:rPr>
        <w:t xml:space="preserve"> The Brexit shock can be fully understood only if it is put in a relevant diplomatic context characterized by an increased polarity and fragmentation in world politics</w:t>
      </w:r>
      <w:r w:rsidRPr="001F108A">
        <w:rPr>
          <w:rStyle w:val="StyleUnderline"/>
        </w:rPr>
        <w:t>. In Europe, multilateralism used to be seen at the origin as a way of life,</w:t>
      </w:r>
      <w:r>
        <w:rPr>
          <w:rStyle w:val="StyleUnderline"/>
          <w:u w:val="none"/>
        </w:rPr>
        <w:t xml:space="preserve"> because it is the means by which European states have tried, with a visible degree of success, to harmonize togetherness and diversity, proving by deeds that multilateralism has to be an essential component of international life. </w:t>
      </w:r>
      <w:r w:rsidRPr="001F108A">
        <w:rPr>
          <w:rStyle w:val="StyleUnderline"/>
        </w:rPr>
        <w:t>Diplomacy on the defensive Today, we witness a different situation both at the regional and global levels</w:t>
      </w:r>
      <w:r>
        <w:rPr>
          <w:rStyle w:val="StyleUnderline"/>
          <w:u w:val="none"/>
        </w:rPr>
        <w:t xml:space="preserve">. In an important address to the United Nations (UN) General Assembly, under the title “From Turmoil to Peace,” Secretary-General Ban Ki-moon warned the highest representatives of 193 member states that diplomacy is on the defensive. </w:t>
      </w:r>
      <w:r w:rsidRPr="001F108A">
        <w:rPr>
          <w:rStyle w:val="StyleUnderline"/>
        </w:rPr>
        <w:t>That situation is due primarily to a declining confidence in the merits of multilateralism, a dramatic reality which has a negative impact on the very essence of multilateral cooperation. There is no doubt that multilateral diplomacy is more instrumental than bilateral one, as it is legitimately expected to function on the basis of universal values and principles</w:t>
      </w:r>
      <w:r>
        <w:rPr>
          <w:rStyle w:val="StyleUnderline"/>
          <w:u w:val="none"/>
        </w:rPr>
        <w:t xml:space="preserve">. </w:t>
      </w:r>
      <w:r w:rsidRPr="001F108A">
        <w:rPr>
          <w:rStyle w:val="StyleUnderline"/>
        </w:rPr>
        <w:t>It embodies rules for greater and closer coordination and provides a higher effectiveness to international relations.</w:t>
      </w:r>
      <w:r>
        <w:rPr>
          <w:rStyle w:val="StyleUnderline"/>
          <w:u w:val="none"/>
        </w:rPr>
        <w:t xml:space="preserve"> From this perspective, the EU and ASEAN used to be normally considered and described as successful examples of multilateral diplomacy in action. Over the years the structure of world politics has been transformed beyond all recognition and it generated a different political environment for all countries. Yet, multilateralism continues to be a remarkable process of evolution, as it involves today not only states, but also many non-state actors, such as non-governmental organizations, chambers of commerce and industry, regional bodies, provincial governments, local government organizations and professional experts. Under such new circumstances, multilateral diplomacy is practically covering the world community of nations as a whole and remains a perennial institution characterized both by continuity and change, as well as by waves of improvement and deterioration. International life demonstrates that diplomacy is able to assume greater or lesser importance and an increasing or decreasing role with the progress or regress of globalization, while its scope may further widen and deepen, as globalization simultaneously generates new challenges and conflicting situations. </w:t>
      </w:r>
      <w:r w:rsidRPr="001F108A">
        <w:rPr>
          <w:rStyle w:val="StyleUnderline"/>
        </w:rPr>
        <w:t>Globalization has a direct and unavoidable impact on the very nature and agenda of diplomacy</w:t>
      </w:r>
      <w:r>
        <w:rPr>
          <w:rStyle w:val="StyleUnderline"/>
          <w:u w:val="none"/>
        </w:rPr>
        <w:t xml:space="preserve">. Under the permanent pressure of the irreversible process of globalization, in order to remain viable and productive, diplomacy must fortify its role in world affairs and should avoid and combat an increasing amateurism, </w:t>
      </w:r>
      <w:r w:rsidRPr="001F108A">
        <w:rPr>
          <w:rStyle w:val="StyleUnderline"/>
        </w:rPr>
        <w:t>present today in many confrontational cases which, because of their complexity, demand action guided by genuine professionalism in order to reach sustainable solutions.</w:t>
      </w:r>
      <w:r>
        <w:rPr>
          <w:rStyle w:val="StyleUnderline"/>
          <w:u w:val="none"/>
        </w:rPr>
        <w:t xml:space="preserve"> </w:t>
      </w:r>
      <w:r w:rsidRPr="001F108A">
        <w:rPr>
          <w:rStyle w:val="StyleUnderline"/>
        </w:rPr>
        <w:t>This indisputable fact of life is even more detrimental today, when the multilateral approach to regional and global issues is increasingly being challenged by some countries as a result of a deplorable lack of trust among major international actors</w:t>
      </w:r>
      <w:r>
        <w:rPr>
          <w:rStyle w:val="StyleUnderline"/>
          <w:u w:val="none"/>
        </w:rPr>
        <w:t xml:space="preserve">. </w:t>
      </w:r>
      <w:r w:rsidRPr="001F108A">
        <w:rPr>
          <w:rStyle w:val="StyleUnderline"/>
        </w:rPr>
        <w:t>A well-known example: The UN Security Council is in accordance with the Charter of the world organization the strongest multilateral body in the world, but its deadlock over Syria shows in a startling way its diminishing ability to function properly, as demanded by its extremely responsible mandate.</w:t>
      </w:r>
      <w:r>
        <w:rPr>
          <w:rStyle w:val="StyleUnderline"/>
          <w:u w:val="none"/>
        </w:rPr>
        <w:t xml:space="preserve"> On the economic arena, the crisis of the Bretton Woods institutions and of the World Trade Organization which could not finalize over decades negotiations on the Doha Development Agenda is another troubling chapter of the same crisis of multilateralism affecting the majority of international institutions. Principles underestimated Historically, </w:t>
      </w:r>
      <w:r w:rsidRPr="001F108A">
        <w:rPr>
          <w:rStyle w:val="StyleUnderline"/>
        </w:rPr>
        <w:t>multilateralism helped to define a set of fundamental principles and norms for the conduct of international relations, including territorial integrity, equality of states and non-intervention. The present international order could not have been established without efforts deployed under the banner of multilateralism. Effective multilateralism demonstrated that it is a vital factor to prevent instability and conflict.</w:t>
      </w:r>
    </w:p>
    <w:p w14:paraId="29302DBE" w14:textId="77777777" w:rsidR="00524F10" w:rsidRPr="00524F10" w:rsidRDefault="00524F10" w:rsidP="00524F10"/>
    <w:p w14:paraId="4089952D" w14:textId="77777777" w:rsidR="00221268" w:rsidRDefault="00221268" w:rsidP="00221268">
      <w:pPr>
        <w:pStyle w:val="Heading3"/>
      </w:pPr>
      <w:r>
        <w:t xml:space="preserve">IL—Crushes UNCLOS </w:t>
      </w:r>
    </w:p>
    <w:p w14:paraId="792CC818" w14:textId="77777777" w:rsidR="00221268" w:rsidRDefault="00221268" w:rsidP="00221268"/>
    <w:p w14:paraId="46053E60" w14:textId="77777777" w:rsidR="00221268" w:rsidRDefault="00221268" w:rsidP="00221268">
      <w:pPr>
        <w:pStyle w:val="Heading4"/>
      </w:pPr>
      <w:r>
        <w:t>China refusing to abide by the ruling has devastating implications on LOST</w:t>
      </w:r>
    </w:p>
    <w:p w14:paraId="5236B3E1" w14:textId="77777777" w:rsidR="00221268" w:rsidRPr="0084774A" w:rsidRDefault="00221268" w:rsidP="00221268">
      <w:r w:rsidRPr="0084774A">
        <w:rPr>
          <w:rStyle w:val="Style13ptBold"/>
        </w:rPr>
        <w:t>Rosenfeld 7/12</w:t>
      </w:r>
      <w:r>
        <w:t xml:space="preserve"> -- (Everett Rosenfeld, 7/12/16, "'Breathtaking' ruling against China will have lasting global impact," CNBC, http://www.cnbc.com/2016/07/12/south-china-sea-breathtaking-ruling-against-china-to-have-lasting-impact.html)//A-Sharma</w:t>
      </w:r>
    </w:p>
    <w:p w14:paraId="727BA081" w14:textId="49AF69EE" w:rsidR="00221268" w:rsidRDefault="00221268" w:rsidP="00221268">
      <w:r>
        <w:t>China suffered a major defeat Tuesday as an international court rebuked its claims on distant waters that contain the world's busiest shipping lanes and declared some of its expansionary tactics illegal.</w:t>
      </w:r>
      <w:r w:rsidR="00524F10">
        <w:t xml:space="preserve"> </w:t>
      </w:r>
      <w:r>
        <w:t xml:space="preserve">A tribunal at the Permanent Court of Arbitration in The Hague, Netherlands, issued the ruling in a dispute between China and the Philippines, a U.S. ally. </w:t>
      </w:r>
      <w:r w:rsidRPr="008D2D15">
        <w:rPr>
          <w:rStyle w:val="StyleUnderline"/>
        </w:rPr>
        <w:t>The decision — and the responses of both those countries and others — could mark one of the most significant geopolitical events in years, according to experts.</w:t>
      </w:r>
      <w:r w:rsidR="00524F10">
        <w:rPr>
          <w:rStyle w:val="StyleUnderline"/>
        </w:rPr>
        <w:t xml:space="preserve"> </w:t>
      </w:r>
      <w:r>
        <w:t>What's happening</w:t>
      </w:r>
      <w:r w:rsidR="00524F10">
        <w:t xml:space="preserve"> </w:t>
      </w:r>
      <w:r>
        <w:t>The Philippines brought an arbitration case in 2013 over the South China Sea, eventually lodging 15 claims against China related to the U.N. Convention on the Law of the Sea — a critical piece of international law that both countries have ratified.</w:t>
      </w:r>
      <w:r w:rsidR="00524F10">
        <w:t xml:space="preserve"> </w:t>
      </w:r>
      <w:r>
        <w:t>China claims almost all of the South China Sea, a massive body of water that stretches about 1,200 miles from the Chinese mainland. The sea covers a massive 1.4 million square miles and is abutted by eight countries with a combined population of about 2 billion people. Those waters handle about half of the world's daily merchant shipping, a third of global oil shipping, two-thirds of all liquid natural gas shipments and more than a 10th of the Earth's fish catch.</w:t>
      </w:r>
      <w:r w:rsidR="00524F10">
        <w:t xml:space="preserve"> </w:t>
      </w:r>
      <w:r>
        <w:t>Many countries object to China's claims to the region. The Philippines decided to take China to court over them.</w:t>
      </w:r>
      <w:r w:rsidR="00524F10">
        <w:t xml:space="preserve"> </w:t>
      </w:r>
      <w:r>
        <w:t>China refused to to participate in the arbitration — although a 2014 position paper from Beijing was seen as an unofficial argument in the matter — but the convention specifically allows for a tribunal to make legally binding decisions even if one party is absent.</w:t>
      </w:r>
      <w:r w:rsidR="00524F10">
        <w:t xml:space="preserve"> </w:t>
      </w:r>
      <w:r>
        <w:t>The Permanent Court of Arbitration is the world's oldest institution for settling international disputes, established at the First Hague Peace Conference in 1899. It has decided a number of high-profile maritime disputes in recent years, including between India and Bangladesh in 2009 and between Russia and the Netherlands in 2013.</w:t>
      </w:r>
      <w:r w:rsidR="00524F10">
        <w:t xml:space="preserve"> </w:t>
      </w:r>
      <w:r>
        <w:t>The tribunal’s decision was unanimous, finding that Beijing's claims of historical rights to the region were not founded on evidence and were counter to international law.</w:t>
      </w:r>
      <w:r w:rsidR="00524F10">
        <w:t xml:space="preserve"> </w:t>
      </w:r>
      <w:r>
        <w:t>The judges ruled that the specific portion of the South China Sea claimed by both China and the Philippines belongs to the Philippines alone. None of the small land features claimed by China is sufficiently large to justify maritime "exclusive economic zones" for any nation, the tribunal said.</w:t>
      </w:r>
      <w:r w:rsidR="00524F10">
        <w:t xml:space="preserve"> </w:t>
      </w:r>
      <w:r>
        <w:t>The court concluded that Chinese efforts to create man-made islands on top of atolls and reefs, as well as its large-scale fishing in the disputed areas, are illegal. China's interference with the Philippines' fishing and oil exploration of the region is also unlawful, the tribunal said.</w:t>
      </w:r>
      <w:r w:rsidR="00524F10">
        <w:t xml:space="preserve"> </w:t>
      </w:r>
      <w:r w:rsidRPr="008D2D15">
        <w:rPr>
          <w:rStyle w:val="StyleUnderline"/>
        </w:rPr>
        <w:t>"The award is breathtaking in its scope and the degree to which it gives long-needed clarity to the law of the sea," Peter Dutton, professor and director of the China Maritime Studies Institute at the U.S. Naval War College</w:t>
      </w:r>
      <w:r>
        <w:t xml:space="preserve">, told CNBC. The so-called </w:t>
      </w:r>
      <w:r w:rsidRPr="008D2D15">
        <w:rPr>
          <w:rStyle w:val="StyleUnderline"/>
        </w:rPr>
        <w:t>law of the sea is a set of global standards that affect every ocean-going country.</w:t>
      </w:r>
      <w:r w:rsidR="00524F10">
        <w:rPr>
          <w:rStyle w:val="StyleUnderline"/>
        </w:rPr>
        <w:t xml:space="preserve"> </w:t>
      </w:r>
      <w:r w:rsidRPr="008D2D15">
        <w:rPr>
          <w:rStyle w:val="StyleUnderline"/>
        </w:rPr>
        <w:t>"That it is a unanimous opinion from five of the most learned and experienced practitioners of international law of the sea is especially important," he added</w:t>
      </w:r>
      <w:r>
        <w:t>. "</w:t>
      </w:r>
      <w:r w:rsidRPr="008D2D15">
        <w:rPr>
          <w:rStyle w:val="StyleUnderline"/>
        </w:rPr>
        <w:t>There has been much speculation that the tribunal would be too careful of the political implications to make such a sweeping ruling</w:t>
      </w:r>
      <w:r>
        <w:t>. I am proud to see that only considerations of law, and not politics, affected the unanimous ruling."</w:t>
      </w:r>
      <w:r w:rsidR="00524F10">
        <w:t xml:space="preserve"> </w:t>
      </w:r>
      <w:r>
        <w:t>As expected, China declared that the decision is "null and void and has no binding force."</w:t>
      </w:r>
    </w:p>
    <w:p w14:paraId="74484270" w14:textId="77777777" w:rsidR="008050C7" w:rsidRPr="008050C7" w:rsidRDefault="008050C7" w:rsidP="008050C7">
      <w:pPr>
        <w:pStyle w:val="Heading4"/>
        <w:rPr>
          <w:rStyle w:val="Style13ptBold"/>
          <w:b/>
        </w:rPr>
      </w:pPr>
      <w:r w:rsidRPr="008050C7">
        <w:rPr>
          <w:rStyle w:val="Style13ptBold"/>
          <w:b/>
        </w:rPr>
        <w:t>The UNCLOS Ruling Destroyed any Hope of an Effective International System, China circumvents the International Order, and the International Order is the Reason that there has been no major war since WW2</w:t>
      </w:r>
    </w:p>
    <w:p w14:paraId="1329BC13" w14:textId="77777777" w:rsidR="008050C7" w:rsidRPr="00F07B29" w:rsidRDefault="008050C7" w:rsidP="008050C7">
      <w:pPr>
        <w:rPr>
          <w:rStyle w:val="Style13ptBold"/>
          <w:b w:val="0"/>
          <w:sz w:val="20"/>
          <w:szCs w:val="20"/>
        </w:rPr>
      </w:pPr>
      <w:r>
        <w:rPr>
          <w:rStyle w:val="Style13ptBold"/>
        </w:rPr>
        <w:t>Forbes 7/12</w:t>
      </w:r>
      <w:r w:rsidRPr="008050C7">
        <w:t xml:space="preserve">/16 J. Randy Forbes is the Chairman of the House Armed Services Seapower &amp; Projection Forces Subcommittee and Co-Chairman of the Congressional China Caucus. “The Hague Has Ruled against China. Time to Enforce It.”, </w:t>
      </w:r>
      <w:hyperlink r:id="rId62" w:history="1">
        <w:r w:rsidRPr="008050C7">
          <w:t>http://nationalinterest.org/feature/the-hague-has-ruled-against-china-time-enforce-it-16939</w:t>
        </w:r>
      </w:hyperlink>
      <w:r w:rsidRPr="008050C7">
        <w:t xml:space="preserve"> //Deej</w:t>
      </w:r>
    </w:p>
    <w:p w14:paraId="4320E245" w14:textId="77777777" w:rsidR="008050C7" w:rsidRDefault="008050C7" w:rsidP="008050C7">
      <w:pPr>
        <w:rPr>
          <w:rStyle w:val="StyleUnderline"/>
        </w:rPr>
      </w:pPr>
      <w:r>
        <w:t xml:space="preserve">Today’s ruling of the UNCLOS Arbitral Tribunal on the territorial disputes between the Philippines and China offers two paths forward for China, and the Asia-Pacific region more broadly. </w:t>
      </w:r>
      <w:r w:rsidRPr="00F07B29">
        <w:rPr>
          <w:rStyle w:val="StyleUnderline"/>
        </w:rPr>
        <w:t xml:space="preserve">How China chooses to respond to the tribunal’s judgement, which sided against Beijing’s claims on key counts, will do much to determine the course of Asian security and the post-1945 international order in the decades to come. </w:t>
      </w:r>
      <w:r>
        <w:t xml:space="preserve">Since World War II, the United States and its global partners have sought to cement an international framework that prizes peaceful resolution of disputes, adherence to international laws and norms, and rejects the use of coercive force to achieve national objectives. </w:t>
      </w:r>
      <w:r w:rsidRPr="00F07B29">
        <w:rPr>
          <w:rStyle w:val="StyleUnderline"/>
        </w:rPr>
        <w:t>This order, built out of the ashes of two devastating world wars, has contributed mightily to the growing prosperity of China and the Asia-Pacific region, as well as the absence of open warfare between Great Powers over the past seventy years</w:t>
      </w:r>
      <w:r>
        <w:t xml:space="preserve">. </w:t>
      </w:r>
      <w:r w:rsidRPr="00F07B29">
        <w:rPr>
          <w:rStyle w:val="StyleUnderline"/>
        </w:rPr>
        <w:t>Despite China’s repeated claims of wishing to become a “responsible stakeholder” on the world stage, China’s recent behavior represents the most serious threat to this order since the collapse of the Soviet Union.</w:t>
      </w:r>
      <w:r>
        <w:t xml:space="preserve"> </w:t>
      </w:r>
      <w:r w:rsidRPr="00F07B29">
        <w:rPr>
          <w:rStyle w:val="StyleUnderline"/>
        </w:rPr>
        <w:t>China’s economic clout, expanding military reach and capabilities, and Orwellian insistence that it is always the victim of others’ aggressive intentions pose an especially difficult challenge for an international system</w:t>
      </w:r>
      <w:r>
        <w:t xml:space="preserve">. This challenge has been particularly acute in managing Beijing’s territorial disputes with its neighbors. From the East China Sea to the South China Sea to China’s disputed land borders with India, Beijing has undertaken a systematic campaign to change the facts on the ground through coercion. Whether constructing artificial features in the South China Sea to strengthen its claims, declaring illegitimate Air Defense Identification Zones (ADIZ) in the East China Sea, or repeatedly engaging in provocative militarily behavior near the Indian territory of Arunachal Pradesh, Beijing has repeatedly shown itself to subscribe to the “might-makes-right” school of international politics. </w:t>
      </w:r>
      <w:r w:rsidRPr="00F07B29">
        <w:rPr>
          <w:rStyle w:val="StyleUnderline"/>
        </w:rPr>
        <w:t>Today’s ruling is a fundamental rebuke to Beijing</w:t>
      </w:r>
      <w:r>
        <w:t>, not simply on the facts of the case but simply by the manner in which the decision was reached. The Philippines’ decision to bring its claims before the UNCLOS tribunal is in keeping with the principles and values that have animated the United States and its partners in the postwar world. That a small, developing nation like the Philippines can successfully appeal to international law and norms against the Chinese colossus is a powerful rebuttal to the famous words of China’s former foreign minister, who stated that “China is a big country and other countries are small countries, and that’s just a fact” in justifying Beijing’s belligerency</w:t>
      </w:r>
      <w:r w:rsidRPr="00F07B29">
        <w:rPr>
          <w:rStyle w:val="StyleUnderline"/>
        </w:rPr>
        <w:t>. Should China choose to ignore this ruling, it will show once and for all the hollowness of its pledges to act as a constructive member of the international community. But it will also pose a serious threat to the international order itself: the world’s second-largest economy and largest military openly repudiating the liberal international order, including the peaceful resolution of disputes. The consequences for international security will be profound,</w:t>
      </w:r>
      <w:r>
        <w:t xml:space="preserve"> and Beijing’s response will be watched intently in Moscow, Tehran and Pyongyang. Now is the time for the United States to stiffen its resolve in preparation for China’s potential refusal to accept the ruling, or perhaps to even seek a military solution to its disputes with Manila. The administration’s dispatch of two Carrier Strike Groups to the region in recent weeks has been the appropriate response thus far. </w:t>
      </w:r>
      <w:r w:rsidRPr="00F07B29">
        <w:rPr>
          <w:rStyle w:val="StyleUnderline"/>
        </w:rPr>
        <w:t>Should China respond rashly to the ruling, Washington should leave no doubt about its intention to stand with our treaty allies and partners to resist aggression and uphold both our values and interests</w:t>
      </w:r>
      <w:r>
        <w:t xml:space="preserve">. The tribunal decision is an inflection point in the history of China’s rise, representing the most notable clash yet between the values animating the post-1945 international system and Beijing’s revisionist approach to world affairs. While it is up to China how it chooses to respond to this decision, </w:t>
      </w:r>
      <w:r w:rsidRPr="00F07B29">
        <w:rPr>
          <w:rStyle w:val="StyleUnderline"/>
        </w:rPr>
        <w:t>the United States has only one option: to stand resolutely with our friends in the Philippines and across the region in defense of universal values and the belief that no country, no matter the size of its military or GDP, is above the law.</w:t>
      </w:r>
    </w:p>
    <w:p w14:paraId="0BC969FB" w14:textId="77777777" w:rsidR="00221268" w:rsidRPr="00221268" w:rsidRDefault="00221268" w:rsidP="00221268"/>
    <w:p w14:paraId="697FB73C" w14:textId="0282D9E4" w:rsidR="00524F10" w:rsidRDefault="00524F10" w:rsidP="00221268">
      <w:pPr>
        <w:pStyle w:val="Heading3"/>
      </w:pPr>
      <w:r>
        <w:t xml:space="preserve">IL—SCS x Multilat </w:t>
      </w:r>
    </w:p>
    <w:p w14:paraId="77A7FC31" w14:textId="77777777" w:rsidR="00524F10" w:rsidRDefault="00524F10" w:rsidP="00524F10"/>
    <w:p w14:paraId="60714353" w14:textId="77777777" w:rsidR="00524F10" w:rsidRPr="00BE3E93" w:rsidRDefault="00524F10" w:rsidP="00524F10">
      <w:pPr>
        <w:pStyle w:val="Heading4"/>
        <w:rPr>
          <w:rStyle w:val="StyleUnderline"/>
          <w:sz w:val="26"/>
          <w:u w:val="none"/>
        </w:rPr>
      </w:pPr>
      <w:r w:rsidRPr="00BE3E93">
        <w:rPr>
          <w:rStyle w:val="StyleUnderline"/>
          <w:sz w:val="26"/>
          <w:u w:val="none"/>
        </w:rPr>
        <w:t>The South China Sea Ruling Crushes Hope in Multilateral Diplomacy</w:t>
      </w:r>
    </w:p>
    <w:p w14:paraId="74309FF1" w14:textId="77777777" w:rsidR="00524F10" w:rsidRPr="00F43AB1" w:rsidRDefault="00524F10" w:rsidP="00524F10">
      <w:pPr>
        <w:rPr>
          <w:rStyle w:val="Style13ptBold"/>
          <w:b w:val="0"/>
          <w:sz w:val="20"/>
          <w:szCs w:val="20"/>
        </w:rPr>
      </w:pPr>
      <w:r>
        <w:rPr>
          <w:rStyle w:val="Style13ptBold"/>
        </w:rPr>
        <w:t>Raby 7/13</w:t>
      </w:r>
      <w:r w:rsidRPr="00524F10">
        <w:t xml:space="preserve">/16 Geoff Raby is Geoff Raby was Australian ambassador to China from 2007 to 2011 and is now chief executive of Beijing-based Geoff Raby &amp; Associates. “Why the South China Sea ruling has just made things tougher for Xi Jinping”, </w:t>
      </w:r>
      <w:hyperlink r:id="rId63" w:history="1">
        <w:r w:rsidRPr="00524F10">
          <w:t>http://www.afr.com/opinion/columnists/why-the-south-china-sea-ruling-has-just-made-things-tougher-for-xi-jinping-20160713-gq4lha</w:t>
        </w:r>
      </w:hyperlink>
      <w:r w:rsidRPr="00524F10">
        <w:t xml:space="preserve"> //Deej</w:t>
      </w:r>
    </w:p>
    <w:p w14:paraId="0874C3C2" w14:textId="77777777" w:rsidR="00524F10" w:rsidRPr="00F43AB1" w:rsidRDefault="00524F10" w:rsidP="00524F10">
      <w:pPr>
        <w:rPr>
          <w:rStyle w:val="StyleUnderline"/>
        </w:rPr>
      </w:pPr>
      <w:r w:rsidRPr="00F43AB1">
        <w:rPr>
          <w:rStyle w:val="StyleUnderline"/>
        </w:rPr>
        <w:t>As a great power in the region, China could do immense damage over this issue</w:t>
      </w:r>
      <w:r w:rsidRPr="00F43AB1">
        <w:t xml:space="preserve">, including to Australia. </w:t>
      </w:r>
      <w:r w:rsidRPr="00F43AB1">
        <w:rPr>
          <w:rStyle w:val="StyleUnderline"/>
        </w:rPr>
        <w:t>It could adopt a belligerent attitude towards a variety of forms of regional cooperation, it could dare the US to challenge it more directly by more aggressively building and militarising various structures</w:t>
      </w:r>
      <w:r w:rsidRPr="00F43AB1">
        <w:t>, it could move more oil exploration and drilling platforms into the area, and it could increase its harassment of fishing boats from other claimant states</w:t>
      </w:r>
      <w:r w:rsidRPr="00F43AB1">
        <w:rPr>
          <w:rStyle w:val="StyleUnderline"/>
          <w:u w:val="none"/>
        </w:rPr>
        <w:t xml:space="preserve">. </w:t>
      </w:r>
      <w:r w:rsidRPr="00F43AB1">
        <w:rPr>
          <w:rStyle w:val="StyleUnderline"/>
        </w:rPr>
        <w:t>Such actions, individually and collectively, will all introduce much greater risk and potential instability into the region.</w:t>
      </w:r>
      <w:r w:rsidRPr="00F43AB1">
        <w:rPr>
          <w:rStyle w:val="StyleUnderline"/>
          <w:u w:val="none"/>
        </w:rPr>
        <w:t xml:space="preserve"> China could also declare an air identification zone over the area, as it did with the Daiyu/Senkaku Islands in its dispute with Japan, inviting other states to challenge it.</w:t>
      </w:r>
      <w:r>
        <w:rPr>
          <w:rStyle w:val="StyleUnderline"/>
          <w:u w:val="none"/>
        </w:rPr>
        <w:t xml:space="preserve"> </w:t>
      </w:r>
      <w:r w:rsidRPr="00F43AB1">
        <w:rPr>
          <w:rStyle w:val="StyleUnderline"/>
        </w:rPr>
        <w:t>These are the sorts of measures that Xi and his advisers would now be contemplating. His political survival might depend on his adopting at least some of them</w:t>
      </w:r>
      <w:r w:rsidRPr="00F43AB1">
        <w:rPr>
          <w:rStyle w:val="StyleUnderline"/>
          <w:u w:val="none"/>
        </w:rPr>
        <w:t xml:space="preserve">. None of these things are in Australia's interest, yet there is little that can be done to prevent them happening. </w:t>
      </w:r>
      <w:r w:rsidRPr="00F43AB1">
        <w:rPr>
          <w:rStyle w:val="StyleUnderline"/>
        </w:rPr>
        <w:t xml:space="preserve">Collectively, or even individually, they escalate tensions in the region, increase uncertainty, and work against regional cooperation and integration. International courts cannot impose their will on sovereign states, no matter how valid the findings in law, and few if any states would today be prepared to go to war to enforce the court's judgments. In the end, all that is left is diplomacy. </w:t>
      </w:r>
      <w:r w:rsidRPr="00F43AB1">
        <w:rPr>
          <w:rStyle w:val="StyleUnderline"/>
          <w:u w:val="none"/>
        </w:rPr>
        <w:t>The South China Sea contains the same disputed territories after The Hague's decision, even if some claims are not seen to be as strong as others.</w:t>
      </w:r>
      <w:r>
        <w:rPr>
          <w:rStyle w:val="StyleUnderline"/>
          <w:u w:val="none"/>
        </w:rPr>
        <w:t xml:space="preserve"> </w:t>
      </w:r>
      <w:r w:rsidRPr="00F43AB1">
        <w:rPr>
          <w:rStyle w:val="StyleUnderline"/>
        </w:rPr>
        <w:t>Negotiation between claimant states is the only path towards some sort of resolution</w:t>
      </w:r>
      <w:r w:rsidRPr="00F43AB1">
        <w:rPr>
          <w:rStyle w:val="StyleUnderline"/>
          <w:u w:val="none"/>
        </w:rPr>
        <w:t>. That was true before Tuesday's judgment and remains just as true afterwards. The Hague has been a detour, which is likely to increase tensions</w:t>
      </w:r>
      <w:r w:rsidRPr="00F43AB1">
        <w:rPr>
          <w:rStyle w:val="StyleUnderline"/>
        </w:rPr>
        <w:t>. By denying China's claims any legitimacy, it will make it so much harder politically for China's leaders to manage.</w:t>
      </w:r>
      <w:r w:rsidRPr="00F43AB1">
        <w:rPr>
          <w:rStyle w:val="StyleUnderline"/>
          <w:u w:val="none"/>
        </w:rPr>
        <w:t xml:space="preserve"> A great deal of statesmanship within the region will be needed to find a way back towards the negotiating table. </w:t>
      </w:r>
      <w:r w:rsidRPr="00F43AB1">
        <w:rPr>
          <w:rStyle w:val="StyleUnderline"/>
        </w:rPr>
        <w:t>Territorial disputes in the region will not be resolved by unenforceable court judgments, let alone by hectoring and lecturing.</w:t>
      </w:r>
    </w:p>
    <w:p w14:paraId="6B8B776B" w14:textId="77777777" w:rsidR="00524F10" w:rsidRPr="00524F10" w:rsidRDefault="00524F10" w:rsidP="00524F10"/>
    <w:p w14:paraId="48F37D9A" w14:textId="77777777" w:rsidR="00221268" w:rsidRDefault="00221268" w:rsidP="00221268">
      <w:pPr>
        <w:pStyle w:val="Heading3"/>
      </w:pPr>
      <w:r>
        <w:t xml:space="preserve">IL—UNCLOS k2 x War </w:t>
      </w:r>
    </w:p>
    <w:p w14:paraId="4026585C" w14:textId="77777777" w:rsidR="00221268" w:rsidRDefault="00221268" w:rsidP="00221268"/>
    <w:p w14:paraId="1A188BFA" w14:textId="77777777" w:rsidR="00221268" w:rsidRDefault="00221268" w:rsidP="00221268">
      <w:pPr>
        <w:pStyle w:val="Heading4"/>
        <w:rPr>
          <w:u w:val="single"/>
        </w:rPr>
      </w:pPr>
      <w:r>
        <w:t xml:space="preserve">China threatens to </w:t>
      </w:r>
      <w:r w:rsidRPr="007D74ED">
        <w:rPr>
          <w:u w:val="single"/>
        </w:rPr>
        <w:t>pull out of UNCLOS</w:t>
      </w:r>
      <w:r>
        <w:t xml:space="preserve"> ignoring the ruling – leads to </w:t>
      </w:r>
      <w:r>
        <w:rPr>
          <w:u w:val="single"/>
        </w:rPr>
        <w:t>war</w:t>
      </w:r>
    </w:p>
    <w:p w14:paraId="3ABEC565" w14:textId="77777777" w:rsidR="00221268" w:rsidRPr="007D74ED" w:rsidRDefault="00221268" w:rsidP="00221268">
      <w:r>
        <w:rPr>
          <w:b/>
        </w:rPr>
        <w:t>Mollman 7/7</w:t>
      </w:r>
      <w:r>
        <w:t xml:space="preserve"> 2016(Steve, Alum of Wired and the WSJ, Asia correspondent for qz – “The line on a 70-year-old map that threatens to set off a war in East Asia” </w:t>
      </w:r>
      <w:r>
        <w:rPr>
          <w:i/>
        </w:rPr>
        <w:t>Quatrtz</w:t>
      </w:r>
      <w:r>
        <w:rPr>
          <w:i/>
          <w:u w:val="single"/>
        </w:rPr>
        <w:t xml:space="preserve"> </w:t>
      </w:r>
      <w:r>
        <w:t xml:space="preserve"> http://qz.com/705223/where-exactly-did-chinas-nine-dash-line-in-the-south-china-sea-come-from/)//masonw</w:t>
      </w:r>
    </w:p>
    <w:p w14:paraId="43A789C9" w14:textId="77777777" w:rsidR="00221268" w:rsidRDefault="00221268" w:rsidP="00221268">
      <w:pPr>
        <w:rPr>
          <w:rStyle w:val="Emphasis"/>
        </w:rPr>
      </w:pPr>
      <w:r w:rsidRPr="00840F59">
        <w:rPr>
          <w:rStyle w:val="StyleUnderline"/>
        </w:rPr>
        <w:t xml:space="preserve">Tensions are escalating in the South China Sea. </w:t>
      </w:r>
      <w:r w:rsidRPr="007D74ED">
        <w:rPr>
          <w:sz w:val="16"/>
        </w:rPr>
        <w:t xml:space="preserve">On July 12 a UN tribunal will deliver a long-awaited verdict on Beijing’s sweeping claims to the vital waterway. Each year more than $5 trillion in trade passes through the sea, which contains rich fishing grounds and large, mostly untapped reserves of oil and natural gas. </w:t>
      </w:r>
      <w:r w:rsidRPr="000111EC">
        <w:rPr>
          <w:rStyle w:val="StyleUnderline"/>
        </w:rPr>
        <w:t>China says it has a historical claim to virtually the entire sea</w:t>
      </w:r>
      <w:r w:rsidRPr="007D74ED">
        <w:rPr>
          <w:sz w:val="16"/>
        </w:rPr>
        <w:t xml:space="preserve">. The other countries on the sea’s perimeter argue China is violating international treaties, infringing on their fishing and exploration rights, and staking out military positions that could give it the edge in a future conflict. How the tribunal rules, therefore, will influence everything from trade to defense to political relationships—and perhaps wars. “The South China Sea issue is one of the most important global issues right now,” says Anders Corr, founder of Corr Analytics. </w:t>
      </w:r>
      <w:r w:rsidRPr="000111EC">
        <w:rPr>
          <w:rStyle w:val="StyleUnderline"/>
        </w:rPr>
        <w:t>“It’s a tinder box.”</w:t>
      </w:r>
      <w:r>
        <w:rPr>
          <w:rStyle w:val="StyleUnderline"/>
        </w:rPr>
        <w:t xml:space="preserve"> </w:t>
      </w:r>
      <w:r w:rsidRPr="007D74ED">
        <w:rPr>
          <w:sz w:val="16"/>
        </w:rPr>
        <w:t xml:space="preserve">At the center of China’s claims is a curious, dashed-line map drawn up in the 1940s. Knowing its story is essential to understanding how China and its neighbors will behave in the years to come. </w:t>
      </w:r>
      <w:r w:rsidRPr="000111EC">
        <w:rPr>
          <w:rStyle w:val="StyleUnderline"/>
        </w:rPr>
        <w:t>China</w:t>
      </w:r>
      <w:r w:rsidRPr="007D74ED">
        <w:rPr>
          <w:sz w:val="16"/>
        </w:rPr>
        <w:t xml:space="preserve"> </w:t>
      </w:r>
      <w:r w:rsidRPr="000111EC">
        <w:rPr>
          <w:rStyle w:val="StyleUnderline"/>
        </w:rPr>
        <w:t>has</w:t>
      </w:r>
      <w:r w:rsidRPr="007D74ED">
        <w:rPr>
          <w:sz w:val="16"/>
        </w:rPr>
        <w:t xml:space="preserve"> also </w:t>
      </w:r>
      <w:r w:rsidRPr="000111EC">
        <w:rPr>
          <w:rStyle w:val="StyleUnderline"/>
        </w:rPr>
        <w:t>built artificial islands islands in the S</w:t>
      </w:r>
      <w:r w:rsidRPr="007D74ED">
        <w:rPr>
          <w:sz w:val="16"/>
        </w:rPr>
        <w:t xml:space="preserve">outh </w:t>
      </w:r>
      <w:r w:rsidRPr="000111EC">
        <w:rPr>
          <w:rStyle w:val="StyleUnderline"/>
        </w:rPr>
        <w:t>C</w:t>
      </w:r>
      <w:r w:rsidRPr="007D74ED">
        <w:rPr>
          <w:sz w:val="16"/>
        </w:rPr>
        <w:t xml:space="preserve">hina </w:t>
      </w:r>
      <w:r w:rsidRPr="000111EC">
        <w:rPr>
          <w:rStyle w:val="StyleUnderline"/>
        </w:rPr>
        <w:t>S</w:t>
      </w:r>
      <w:r w:rsidRPr="007D74ED">
        <w:rPr>
          <w:sz w:val="16"/>
        </w:rPr>
        <w:t xml:space="preserve">ea by </w:t>
      </w:r>
      <w:r w:rsidRPr="000111EC">
        <w:rPr>
          <w:rStyle w:val="StyleUnderline"/>
        </w:rPr>
        <w:t>pumping sand onto live coral reefs</w:t>
      </w:r>
      <w:r w:rsidRPr="007D74ED">
        <w:rPr>
          <w:sz w:val="16"/>
        </w:rPr>
        <w:t xml:space="preserve"> and then paving them over with concrete. </w:t>
      </w:r>
      <w:r w:rsidRPr="000111EC">
        <w:rPr>
          <w:rStyle w:val="StyleUnderline"/>
        </w:rPr>
        <w:t>This kind of action</w:t>
      </w:r>
      <w:r w:rsidRPr="007D74ED">
        <w:rPr>
          <w:sz w:val="16"/>
        </w:rPr>
        <w:t xml:space="preserve">—which also </w:t>
      </w:r>
      <w:r w:rsidRPr="000111EC">
        <w:rPr>
          <w:rStyle w:val="StyleUnderline"/>
        </w:rPr>
        <w:t>does great environmental damage</w:t>
      </w:r>
      <w:r w:rsidRPr="007D74ED">
        <w:rPr>
          <w:sz w:val="16"/>
        </w:rPr>
        <w:t xml:space="preserve">—gives China a base (paywall) for air and sea patrols. The next level is to act as if these artificial islands are real land, with their own EEZs and territorial waters. Under Unclos, such artificial islands don’t have maritime rights, and nor do submerged reefs. But in a “freedom-of-navigation operation” in May, </w:t>
      </w:r>
      <w:r w:rsidRPr="000111EC">
        <w:rPr>
          <w:rStyle w:val="StyleUnderline"/>
        </w:rPr>
        <w:t>the US sent a naval vessel deliberately within 12 nautical miles of the Spratly archipelago’s Fiery Cross Reef</w:t>
      </w:r>
      <w:r w:rsidRPr="007D74ED">
        <w:rPr>
          <w:b/>
          <w:sz w:val="16"/>
        </w:rPr>
        <w:t>,</w:t>
      </w:r>
      <w:r w:rsidRPr="007D74ED">
        <w:rPr>
          <w:sz w:val="16"/>
        </w:rPr>
        <w:t xml:space="preserve"> on top of which China has built an island. (It has a runway for fighter jets, a hospital with its own garden, and even a farm with about 500 animals.) In response, China scrambled jets and shadowed the US vessel with three warships, ordering it to leave the area. The search for some history While Beijing can point to the 1947 map, it’s struggled to make a convincing case for how it arrived at the nine-dash line in the first place. In a 2008 US diplomatic cable published by WikiLeaks, the US embassy in Beijing reported that Yin Wenqiang, a senior maritime law expert with the Chinese government, had “admitted” he was unaware of the line’s historical basis. That hasn’t stopped the authorities trying to come up with one. In May </w:t>
      </w:r>
      <w:r w:rsidRPr="000111EC">
        <w:rPr>
          <w:rStyle w:val="StyleUnderline"/>
        </w:rPr>
        <w:t>the state-controlled China Daily reported on a centuries-old book</w:t>
      </w:r>
      <w:r w:rsidRPr="007D74ED">
        <w:rPr>
          <w:sz w:val="16"/>
        </w:rPr>
        <w:t xml:space="preserve">, purportedly owned by a local fisherman, </w:t>
      </w:r>
      <w:r w:rsidRPr="000111EC">
        <w:rPr>
          <w:rStyle w:val="StyleUnderline"/>
        </w:rPr>
        <w:t>describing ancient fishing routes around various parts of the S</w:t>
      </w:r>
      <w:r w:rsidRPr="007D74ED">
        <w:rPr>
          <w:sz w:val="16"/>
        </w:rPr>
        <w:t xml:space="preserve">outh </w:t>
      </w:r>
      <w:r w:rsidRPr="000111EC">
        <w:rPr>
          <w:rStyle w:val="StyleUnderline"/>
        </w:rPr>
        <w:t>C</w:t>
      </w:r>
      <w:r w:rsidRPr="007D74ED">
        <w:rPr>
          <w:sz w:val="16"/>
        </w:rPr>
        <w:t xml:space="preserve">hina </w:t>
      </w:r>
      <w:r w:rsidRPr="000111EC">
        <w:rPr>
          <w:rStyle w:val="StyleUnderline"/>
        </w:rPr>
        <w:t>S</w:t>
      </w:r>
      <w:r w:rsidRPr="007D74ED">
        <w:rPr>
          <w:sz w:val="16"/>
        </w:rPr>
        <w:t xml:space="preserve">ea. The report depicted this as proof of China’s rights to the area. A few weeks later, however, when a BBC team went to visit the fisherman to verify the claim, he said he’d thrown the book away because it was too old and broken. An even more entertaining example was an animated video shared by state broadcaster CCTV on social-media site Weibo, which says that China has had jurisdiction over the sea’s islands for more than a thousand years. Fuzzy boundaries Part of the problem with the nine-dash line, however, is that Beijing has never made a specifically defined claim about it. What remains ambiguous, says Ku, is whether its assertion of “sovereign rights” refers to all of the waters inside the nine-dash line, or just the waters within 12 nautical miles of its islands (or what China believes to be its islands). A contested sea. (Wikipedia/US Central Intelligence Agency, public domain) This calculated </w:t>
      </w:r>
      <w:r w:rsidRPr="00515C48">
        <w:rPr>
          <w:rStyle w:val="StyleUnderline"/>
        </w:rPr>
        <w:t>ambiguity</w:t>
      </w:r>
      <w:r w:rsidRPr="007D74ED">
        <w:rPr>
          <w:sz w:val="16"/>
        </w:rPr>
        <w:t xml:space="preserve"> allows Beijing to strike a balance between antagonizing other countries and maintaining an appearance of patriotic fervor to its domestic audience. It </w:t>
      </w:r>
      <w:r w:rsidRPr="00515C48">
        <w:rPr>
          <w:rStyle w:val="StyleUnderline"/>
        </w:rPr>
        <w:t>has also helped China with what’s often called its “salami-slicing” strat</w:t>
      </w:r>
      <w:r w:rsidRPr="007D74ED">
        <w:rPr>
          <w:sz w:val="16"/>
        </w:rPr>
        <w:t>egy—</w:t>
      </w:r>
      <w:r w:rsidRPr="00515C48">
        <w:rPr>
          <w:rStyle w:val="StyleUnderline"/>
        </w:rPr>
        <w:t>the slow accumulation of small actions, none of which merits a major reaction from other countries</w:t>
      </w:r>
      <w:r w:rsidRPr="007D74ED">
        <w:rPr>
          <w:sz w:val="16"/>
        </w:rPr>
        <w:t xml:space="preserve">, </w:t>
      </w:r>
      <w:r w:rsidRPr="00515C48">
        <w:rPr>
          <w:rStyle w:val="StyleUnderline"/>
        </w:rPr>
        <w:t>but</w:t>
      </w:r>
      <w:r w:rsidRPr="007D74ED">
        <w:rPr>
          <w:sz w:val="16"/>
        </w:rPr>
        <w:t xml:space="preserve"> which over time </w:t>
      </w:r>
      <w:r w:rsidRPr="00515C48">
        <w:rPr>
          <w:rStyle w:val="StyleUnderline"/>
        </w:rPr>
        <w:t>add up to a major strategic change.</w:t>
      </w:r>
      <w:r>
        <w:rPr>
          <w:rStyle w:val="StyleUnderline"/>
        </w:rPr>
        <w:t xml:space="preserve"> </w:t>
      </w:r>
      <w:r w:rsidRPr="007D74ED">
        <w:rPr>
          <w:sz w:val="16"/>
        </w:rPr>
        <w:t xml:space="preserve">Finally, this fuzziness allows Beijing to keep its options open. In its modern maps China includes a 10th dash east of Taiwan (pdf, page 5). That puts Taiwan within China’s vaguely defined territory. Beijing insists Taiwan is a renegade province. Taiwan considers itself an independent nation, and earlier this year it elected to president Tsai Ing-wen, a pro-independence candidate who prevailed over a Beijing-friendly predecessor. The trigger point China reiterated its nine-dash claim in a submission to the UN in 2011 (pdf). But 2012 was when tensions began to ratchet up, says Ku. That was when China effectively annexed the Scarborough Shoal, which falls within the Philippines’ EEZ. After a standoff between Chinese and Philippine forces, the US mediated a deal in which both sides were to pull back while the dispute was negotiated. The Philippine forces left but the Chinese ones remained, gaining control (paywall) that they still have today. The Peace Palace in the Hague, home to the Permanent Court of Arbitration and the International Court of Justice.(Reuters/Jerry Lampen) So in 2013 the Philippines filed a case with the UN’s Permanent Court of Arbitration, in The Hague. It asked the tribunal to rule on various aspects of China’s sweeping claims—in particular, whether the artificial islands and other features China occupies in the South China Sea, such as Fiery Cross Reef and the Scarborough Shoal, are entitled to EEZs or territorial waters under Unclos. This is expected to be addressed in the ruling next week. The moment of truth—or just more uncertainty? James Kraska, an expert in international law at the US Naval War College, has written that the PCA probably won’t rule against the nine-dash line directly. In part, that’s because </w:t>
      </w:r>
      <w:r w:rsidRPr="009D7D3D">
        <w:rPr>
          <w:rStyle w:val="StyleUnderline"/>
        </w:rPr>
        <w:t>Beijing’s deliberate vagueness about what the line represents makes it hard to legally challenge.</w:t>
      </w:r>
      <w:r>
        <w:rPr>
          <w:rStyle w:val="StyleUnderline"/>
        </w:rPr>
        <w:t xml:space="preserve"> </w:t>
      </w:r>
      <w:r w:rsidRPr="007D74ED">
        <w:rPr>
          <w:sz w:val="16"/>
        </w:rPr>
        <w:t xml:space="preserve">But, he wrote, the tribunal will most likely say that the features China occupies don’t have EEZs under Unclos, and in some cases not territorial waters either. That makes them much less strategically valuable to China. It might give other nations the confidence to conduct their own freedom-of-navigation operations or join US ones, to reassert their rights to the sea. It might also, Ku says, encourage other countries bring their own cases against China to the tribunal. The fear is about how China will respond. Beijing, which has worked strenuously to discredit the tribunal and refused to participate in the hearings, has insisted it will ignore the ruling—and indeed, there is no international police entity that can enforce it. But China might also feel compelled to demonstrate that it won’t be constrained by the outcome. Here are three things it might do to up the stakes: Take control of a shoal in the Spratlys called Second Thomas Shoal, a.k.a. Ren’ai Reef in China and Ayungin Shoal in the Philippines. The Philippines grounded a rusty old warship there in 1999 and staffed it with a few troops as a way of staking a claim. On July 1 a spokesman for China’s defense ministry said China has the ability tow the ship away. Start island-building atop Scarborough Shoal. The reef is about 200 km (125 m) from a US naval base in the Philippines, and not much further from Manila. The US and the Philippines have suggested the reef represents a red line, and that any island-building by China there would be prevented with force. Set up an air defense identification zone (ADIZ) over the South China Sea, as it’s already done in the East China Sea, where it has competing island claims with Japan. In such a zone, unidentified aircraft would be interrogated and possibly intercepted. The US has indicated it will ignore such a zone. Any of these would be “a real escalation,” notes Corr. Another possibility, which </w:t>
      </w:r>
      <w:r w:rsidRPr="00AF2327">
        <w:rPr>
          <w:rStyle w:val="StyleUnderline"/>
        </w:rPr>
        <w:t>China has threatened</w:t>
      </w:r>
      <w:r w:rsidRPr="007D74ED">
        <w:rPr>
          <w:sz w:val="16"/>
        </w:rPr>
        <w:t xml:space="preserve">, is </w:t>
      </w:r>
      <w:r w:rsidRPr="00AF2327">
        <w:rPr>
          <w:rStyle w:val="StyleUnderline"/>
        </w:rPr>
        <w:t>to simply pull out of Unclos altogether</w:t>
      </w:r>
      <w:r w:rsidRPr="007D74ED">
        <w:rPr>
          <w:sz w:val="16"/>
        </w:rPr>
        <w:t xml:space="preserve">. Ku says he’d be surprised: “China is seeking to gain international recognition for its delimitation of its continental shelf, and future maritime delimitations with Korea and Japan. It would not be able to use the UN processes for that if it withdrew.” Corr, on the other hand, believes </w:t>
      </w:r>
      <w:r w:rsidRPr="00AF2327">
        <w:rPr>
          <w:rStyle w:val="Emphasis"/>
        </w:rPr>
        <w:t>China could easily withdraw from Unclos</w:t>
      </w:r>
      <w:r w:rsidRPr="007D74ED">
        <w:rPr>
          <w:sz w:val="16"/>
        </w:rPr>
        <w:t xml:space="preserve">. When it signed the treaty in 1996, he notes, </w:t>
      </w:r>
      <w:r w:rsidRPr="00AF2327">
        <w:rPr>
          <w:rStyle w:val="StyleUnderline"/>
        </w:rPr>
        <w:t>it had a much smaller military and more reason to fear bullying from other nations.</w:t>
      </w:r>
      <w:r w:rsidRPr="007D74ED">
        <w:rPr>
          <w:sz w:val="16"/>
        </w:rPr>
        <w:t xml:space="preserve"> Now, </w:t>
      </w:r>
      <w:r w:rsidRPr="00AF2327">
        <w:rPr>
          <w:rStyle w:val="Emphasis"/>
        </w:rPr>
        <w:t>leaving the system “actually advantages them</w:t>
      </w:r>
      <w:r w:rsidRPr="007D74ED">
        <w:rPr>
          <w:sz w:val="16"/>
        </w:rPr>
        <w:t xml:space="preserve"> because they can bully their way into more territory,” he says. “I think they’re now understanding that.” In that case, </w:t>
      </w:r>
      <w:r w:rsidRPr="00AF2327">
        <w:rPr>
          <w:rStyle w:val="Emphasis"/>
        </w:rPr>
        <w:t>there’d be nothing at all to stop China muscling its way into more territory in the sea</w:t>
      </w:r>
      <w:r w:rsidRPr="007D74ED">
        <w:rPr>
          <w:sz w:val="16"/>
        </w:rPr>
        <w:t xml:space="preserve">, </w:t>
      </w:r>
      <w:r w:rsidRPr="00AF2327">
        <w:rPr>
          <w:rStyle w:val="Emphasis"/>
        </w:rPr>
        <w:t>other than a full-on military showdown.</w:t>
      </w:r>
    </w:p>
    <w:p w14:paraId="0D5DB28C" w14:textId="77777777" w:rsidR="00221268" w:rsidRPr="00CC5CA2" w:rsidRDefault="00221268" w:rsidP="00221268"/>
    <w:p w14:paraId="17400FA0" w14:textId="196CA59B" w:rsidR="00261A37" w:rsidRDefault="00261A37" w:rsidP="008D2915">
      <w:pPr>
        <w:pStyle w:val="Heading3"/>
      </w:pPr>
      <w:r>
        <w:t xml:space="preserve">AT: Doesn’t Violate I Law </w:t>
      </w:r>
    </w:p>
    <w:p w14:paraId="7D6FB223" w14:textId="77777777" w:rsidR="00261A37" w:rsidRPr="00261A37" w:rsidRDefault="00261A37" w:rsidP="00261A37"/>
    <w:p w14:paraId="619E854C" w14:textId="3E5FD4B3" w:rsidR="00261A37" w:rsidRDefault="00261A37" w:rsidP="00261A37">
      <w:pPr>
        <w:pStyle w:val="Heading4"/>
      </w:pPr>
      <w:r>
        <w:t xml:space="preserve">Wut – it’s now beyond dispute…that’s the ruling </w:t>
      </w:r>
    </w:p>
    <w:p w14:paraId="13061C63" w14:textId="77777777" w:rsidR="00261A37" w:rsidRDefault="00261A37" w:rsidP="00261A37">
      <w:r w:rsidRPr="00411503">
        <w:rPr>
          <w:rStyle w:val="Style13ptBold"/>
        </w:rPr>
        <w:t>Javad and Heydarian 7/13</w:t>
      </w:r>
      <w:r>
        <w:t xml:space="preserve"> -- (Richard Javad Heydarian In Manila, 7-13-2016, "China may dispute South China Sea verdict, but it's a huge setback," Guardian, https://www.theguardian.com/world/2016/jul/13/china-may-dispute-south-china-sea-verdict-but-its-a-huge-setback)//A-Sharma</w:t>
      </w:r>
    </w:p>
    <w:p w14:paraId="6C7BAAA6" w14:textId="77777777" w:rsidR="00261A37" w:rsidRDefault="00261A37" w:rsidP="00261A37">
      <w:pPr>
        <w:rPr>
          <w:rStyle w:val="Emphasis"/>
        </w:rPr>
      </w:pPr>
      <w:r w:rsidRPr="00411503">
        <w:rPr>
          <w:rStyle w:val="StyleUnderline"/>
        </w:rPr>
        <w:t>In effect, the arbitration body nullified China’s sweeping maritime claims. The verdict is an unequivocal rejection of China’s aggressive manoeuvres across the South China Sea, arguably the world’s most important waterway.</w:t>
      </w:r>
      <w:r>
        <w:rPr>
          <w:rStyle w:val="StyleUnderline"/>
        </w:rPr>
        <w:t xml:space="preserve"> </w:t>
      </w:r>
      <w:r>
        <w:t xml:space="preserve">While the majority of Filipinos were ecstatic about this legal and moral victory, the Philippine government, however, called for sobriety and a subdued response. After all, the verdict is legally binding but not necessarily enforceable, especially since China has declared it “null and void” and the Philippines lacks the capability to ensure compliance. Nonetheless, </w:t>
      </w:r>
      <w:r w:rsidRPr="00411503">
        <w:rPr>
          <w:rStyle w:val="Emphasis"/>
        </w:rPr>
        <w:t>the verdict represents a huge setback for China.</w:t>
      </w:r>
      <w:r>
        <w:t xml:space="preserve"> First of all</w:t>
      </w:r>
      <w:r w:rsidRPr="00411503">
        <w:rPr>
          <w:rStyle w:val="StyleUnderline"/>
        </w:rPr>
        <w:t xml:space="preserve">, it provides a more robust legal pretext for the US, Japan, Australia and other like-minded naval powers to conduct more extensive and multilateral </w:t>
      </w:r>
      <w:r w:rsidRPr="00411503">
        <w:rPr>
          <w:rStyle w:val="Emphasis"/>
        </w:rPr>
        <w:t>freedom of navigation operations</w:t>
      </w:r>
      <w:r w:rsidRPr="00411503">
        <w:rPr>
          <w:rStyle w:val="StyleUnderline"/>
        </w:rPr>
        <w:t>, which are aimed at challenging China’s claims now flatly rejected by the arbitration body.</w:t>
      </w:r>
      <w:r>
        <w:rPr>
          <w:rStyle w:val="StyleUnderline"/>
        </w:rPr>
        <w:t xml:space="preserve"> </w:t>
      </w:r>
      <w:r w:rsidRPr="00411503">
        <w:rPr>
          <w:rStyle w:val="StyleUnderline"/>
        </w:rPr>
        <w:t xml:space="preserve">Second, the Philippines’ case sets a </w:t>
      </w:r>
      <w:r w:rsidRPr="00411503">
        <w:rPr>
          <w:rStyle w:val="Emphasis"/>
        </w:rPr>
        <w:t>legal precedent</w:t>
      </w:r>
      <w:r w:rsidRPr="00411503">
        <w:rPr>
          <w:rStyle w:val="StyleUnderline"/>
        </w:rPr>
        <w:t xml:space="preserve"> for other south-east Asian countries such as Indonesia and Vietnam, which have threatened to take China to the court over their maritime disputes. Now, China faces the prospect of a virtual class suit by its deeply estranged neighbours.</w:t>
      </w:r>
      <w:r>
        <w:rPr>
          <w:rStyle w:val="StyleUnderline"/>
        </w:rPr>
        <w:t xml:space="preserve"> </w:t>
      </w:r>
      <w:r w:rsidRPr="00411503">
        <w:rPr>
          <w:rStyle w:val="StyleUnderline"/>
        </w:rPr>
        <w:t xml:space="preserve">Above all, if China refuses to abide by the verdict, it will be openly branded as an outlaw, </w:t>
      </w:r>
      <w:r w:rsidRPr="00411503">
        <w:rPr>
          <w:rStyle w:val="Emphasis"/>
        </w:rPr>
        <w:t>undermining its longstanding claim to regional leadership as a responsible power.</w:t>
      </w:r>
      <w:r>
        <w:rPr>
          <w:rStyle w:val="Emphasis"/>
        </w:rPr>
        <w:t xml:space="preserve"> </w:t>
      </w:r>
      <w:r>
        <w:t xml:space="preserve">All eyes are on the Philippines’ new president, Rodrigo Duterte, who has expressed his refusal to flaunt the verdict to taunt China in order to avoid further escalation. For the Duterte administration, it appears more important to leverage the verdict as a bargaining chip in upcoming high-stakes bilateral negotiations with China. Most likely, the Philippine government will shun a strongly worded statement regarding the arbitration verdict to revive long-frayed bilateral ties with China and seek tangible concessions on the ground. </w:t>
      </w:r>
      <w:r w:rsidRPr="00411503">
        <w:rPr>
          <w:rStyle w:val="Emphasis"/>
        </w:rPr>
        <w:t>What is clear, however, is that China’s actions in the South China Sea are in contravention of international law. That is now beyond dispute.</w:t>
      </w:r>
    </w:p>
    <w:p w14:paraId="7819DB7C" w14:textId="77777777" w:rsidR="00261A37" w:rsidRPr="00261A37" w:rsidRDefault="00261A37" w:rsidP="00261A37"/>
    <w:p w14:paraId="682CE6A3" w14:textId="77777777" w:rsidR="008D2915" w:rsidRDefault="008D2915" w:rsidP="008D2915">
      <w:pPr>
        <w:pStyle w:val="Heading3"/>
      </w:pPr>
      <w:r>
        <w:t xml:space="preserve">AT: Multilat Inevitable </w:t>
      </w:r>
    </w:p>
    <w:p w14:paraId="1D98F4CA" w14:textId="77777777" w:rsidR="008D2915" w:rsidRDefault="008D2915" w:rsidP="008D2915"/>
    <w:p w14:paraId="0FF3BBF5" w14:textId="77777777" w:rsidR="008D2915" w:rsidRPr="00802F99" w:rsidRDefault="008D2915" w:rsidP="008D2915">
      <w:pPr>
        <w:pStyle w:val="Heading4"/>
        <w:rPr>
          <w:rStyle w:val="Style13ptBold"/>
          <w:b/>
        </w:rPr>
      </w:pPr>
      <w:r>
        <w:rPr>
          <w:rStyle w:val="Style13ptBold"/>
          <w:b/>
          <w:u w:val="single"/>
        </w:rPr>
        <w:t>M</w:t>
      </w:r>
      <w:r w:rsidRPr="00507231">
        <w:rPr>
          <w:rStyle w:val="Style13ptBold"/>
          <w:b/>
          <w:u w:val="single"/>
        </w:rPr>
        <w:t xml:space="preserve">ultilateralism is </w:t>
      </w:r>
      <w:r>
        <w:rPr>
          <w:rStyle w:val="Style13ptBold"/>
          <w:b/>
          <w:u w:val="single"/>
        </w:rPr>
        <w:t>at a crossroads after Brexit</w:t>
      </w:r>
      <w:r>
        <w:rPr>
          <w:rStyle w:val="Style13ptBold"/>
          <w:b/>
        </w:rPr>
        <w:t xml:space="preserve"> – </w:t>
      </w:r>
      <w:r w:rsidRPr="00802F99">
        <w:rPr>
          <w:rStyle w:val="Style13ptBold"/>
          <w:b/>
          <w:u w:val="single"/>
        </w:rPr>
        <w:t>demonstrated political will</w:t>
      </w:r>
      <w:r>
        <w:rPr>
          <w:rStyle w:val="Style13ptBold"/>
          <w:b/>
        </w:rPr>
        <w:t xml:space="preserve"> can revive it </w:t>
      </w:r>
    </w:p>
    <w:p w14:paraId="147E5FED" w14:textId="77777777" w:rsidR="008D2915" w:rsidRDefault="008D2915" w:rsidP="008D2915">
      <w:r w:rsidRPr="00802F99">
        <w:rPr>
          <w:rStyle w:val="Style13ptBold"/>
        </w:rPr>
        <w:t>Wurf, 16</w:t>
      </w:r>
      <w:r>
        <w:t>—Hannah,</w:t>
      </w:r>
      <w:r w:rsidRPr="00ED1C16">
        <w:t xml:space="preserve"> Research Associate working in the G20 Studies Centre at the Lowy Institute. Her research interests are global</w:t>
      </w:r>
      <w:r>
        <w:t xml:space="preserve"> governance and multilateralism, June 9, Online: “</w:t>
      </w:r>
      <w:r w:rsidRPr="00DF72AD">
        <w:t>http://www.lowyinterpreter.org/post/2016/06/09/What-the-UK-needs-now-is-more-multilateralism-not-less.aspx</w:t>
      </w:r>
      <w:r>
        <w:t>”, Article: “</w:t>
      </w:r>
      <w:r w:rsidRPr="00D0006C">
        <w:t>What the UK needs now is more multilateralism, not less</w:t>
      </w:r>
      <w:r>
        <w:t>” Accessed on: 06-24-16//AWW</w:t>
      </w:r>
    </w:p>
    <w:p w14:paraId="4F32CA3C" w14:textId="77777777" w:rsidR="008D2915" w:rsidRDefault="008D2915" w:rsidP="008D2915">
      <w:r w:rsidRPr="008D0CBB">
        <w:rPr>
          <w:rStyle w:val="Emphasis"/>
          <w:highlight w:val="yellow"/>
        </w:rPr>
        <w:t>Britain leaving the EU could signal a new shift away from multilateralism</w:t>
      </w:r>
      <w:r w:rsidRPr="008D0CBB">
        <w:rPr>
          <w:rStyle w:val="StyleUnderline"/>
          <w:highlight w:val="yellow"/>
        </w:rPr>
        <w:t xml:space="preserve"> as leaders around the world</w:t>
      </w:r>
      <w:r w:rsidRPr="00C36E68">
        <w:rPr>
          <w:rStyle w:val="StyleUnderline"/>
        </w:rPr>
        <w:t xml:space="preserve"> increasingly </w:t>
      </w:r>
      <w:r w:rsidRPr="008D0CBB">
        <w:rPr>
          <w:rStyle w:val="StyleUnderline"/>
          <w:highlight w:val="yellow"/>
        </w:rPr>
        <w:t>talk about</w:t>
      </w:r>
      <w:r w:rsidRPr="00802F99">
        <w:rPr>
          <w:rStyle w:val="StyleUnderline"/>
        </w:rPr>
        <w:t xml:space="preserve"> pulling up the drawbridge against globalisation and </w:t>
      </w:r>
      <w:r w:rsidRPr="008D0CBB">
        <w:rPr>
          <w:rStyle w:val="StyleUnderline"/>
          <w:highlight w:val="yellow"/>
        </w:rPr>
        <w:t>retreating into isolationism.</w:t>
      </w:r>
      <w:r w:rsidRPr="00C36E68">
        <w:rPr>
          <w:rStyle w:val="StyleUnderline"/>
        </w:rPr>
        <w:t xml:space="preserve"> </w:t>
      </w:r>
      <w:r w:rsidRPr="002707E9">
        <w:t xml:space="preserve">This would be a mistake. </w:t>
      </w:r>
      <w:r>
        <w:t xml:space="preserve">The EU is enfeebled because its members cannot reach consensus on critical issues, for example, processing refugees. The EU remains a project of states despite its attempts at designing supranational institutions. If </w:t>
      </w:r>
      <w:r w:rsidRPr="008D0CBB">
        <w:rPr>
          <w:rStyle w:val="StyleUnderline"/>
          <w:highlight w:val="yellow"/>
        </w:rPr>
        <w:t>Britain</w:t>
      </w:r>
      <w:r>
        <w:t xml:space="preserve"> votes to leave the EU on 23 </w:t>
      </w:r>
      <w:r w:rsidRPr="00802F99">
        <w:t>June, it</w:t>
      </w:r>
      <w:r w:rsidRPr="00802F99">
        <w:rPr>
          <w:rStyle w:val="Emphasis"/>
        </w:rPr>
        <w:t xml:space="preserve"> </w:t>
      </w:r>
      <w:r w:rsidRPr="008D0CBB">
        <w:rPr>
          <w:rStyle w:val="StyleUnderline"/>
          <w:highlight w:val="yellow"/>
        </w:rPr>
        <w:t xml:space="preserve">will turn its back on the most </w:t>
      </w:r>
      <w:r w:rsidRPr="00AE2AEB">
        <w:rPr>
          <w:rStyle w:val="Emphasis"/>
          <w:highlight w:val="yellow"/>
        </w:rPr>
        <w:t>ambitious attempt at multilateralism</w:t>
      </w:r>
      <w:r w:rsidRPr="008D0CBB">
        <w:rPr>
          <w:rStyle w:val="StyleUnderline"/>
          <w:highlight w:val="yellow"/>
        </w:rPr>
        <w:t xml:space="preserve"> in the 20th century.</w:t>
      </w:r>
      <w:r w:rsidRPr="00802F99">
        <w:rPr>
          <w:rStyle w:val="StyleUnderline"/>
        </w:rPr>
        <w:t xml:space="preserve"> </w:t>
      </w:r>
      <w:r>
        <w:t xml:space="preserve">It will also abandon the opportunity to make the EU function better. </w:t>
      </w:r>
      <w:r w:rsidRPr="00646F53">
        <w:rPr>
          <w:rStyle w:val="StyleUnderline"/>
        </w:rPr>
        <w:t xml:space="preserve">Martin Wolf has observed that </w:t>
      </w:r>
      <w:r w:rsidRPr="008D0CBB">
        <w:rPr>
          <w:rStyle w:val="Emphasis"/>
          <w:highlight w:val="yellow"/>
        </w:rPr>
        <w:t xml:space="preserve">multilateral institutions are underperforming </w:t>
      </w:r>
      <w:r w:rsidRPr="00AE2AEB">
        <w:rPr>
          <w:rStyle w:val="StyleUnderline"/>
        </w:rPr>
        <w:t xml:space="preserve">across the board. His </w:t>
      </w:r>
      <w:r w:rsidRPr="008D0CBB">
        <w:rPr>
          <w:rStyle w:val="StyleUnderline"/>
          <w:highlight w:val="yellow"/>
        </w:rPr>
        <w:t xml:space="preserve">frustration is not </w:t>
      </w:r>
      <w:r w:rsidRPr="00AE2AEB">
        <w:rPr>
          <w:rStyle w:val="Emphasis"/>
          <w:highlight w:val="yellow"/>
        </w:rPr>
        <w:t>so much with the</w:t>
      </w:r>
      <w:r w:rsidRPr="00AE2AEB">
        <w:rPr>
          <w:rStyle w:val="StyleUnderline"/>
        </w:rPr>
        <w:t xml:space="preserve"> current </w:t>
      </w:r>
      <w:r w:rsidRPr="00AE2AEB">
        <w:rPr>
          <w:rStyle w:val="Emphasis"/>
          <w:highlight w:val="yellow"/>
        </w:rPr>
        <w:t>international architecture as with the lack</w:t>
      </w:r>
      <w:r w:rsidRPr="008D0CBB">
        <w:rPr>
          <w:rStyle w:val="Emphasis"/>
          <w:highlight w:val="yellow"/>
        </w:rPr>
        <w:t xml:space="preserve"> of political will to make existing institutions work</w:t>
      </w:r>
      <w:r w:rsidRPr="00C36E68">
        <w:rPr>
          <w:rStyle w:val="StyleUnderline"/>
        </w:rPr>
        <w:t>.</w:t>
      </w:r>
      <w:r>
        <w:t xml:space="preserve"> In his words, </w:t>
      </w:r>
      <w:r w:rsidRPr="008D0CBB">
        <w:rPr>
          <w:rStyle w:val="StyleUnderline"/>
          <w:highlight w:val="yellow"/>
        </w:rPr>
        <w:t>'systems of cooperation</w:t>
      </w:r>
      <w:r w:rsidRPr="00AE2AEB">
        <w:rPr>
          <w:rStyle w:val="StyleUnderline"/>
        </w:rPr>
        <w:t xml:space="preserve"> among states </w:t>
      </w:r>
      <w:r w:rsidRPr="008D0CBB">
        <w:rPr>
          <w:rStyle w:val="StyleUnderline"/>
          <w:highlight w:val="yellow"/>
        </w:rPr>
        <w:t>are</w:t>
      </w:r>
      <w:r w:rsidRPr="00584B47">
        <w:rPr>
          <w:rStyle w:val="StyleUnderline"/>
        </w:rPr>
        <w:t xml:space="preserve"> ultimately </w:t>
      </w:r>
      <w:r w:rsidRPr="008D0CBB">
        <w:rPr>
          <w:rStyle w:val="Emphasis"/>
          <w:highlight w:val="yellow"/>
        </w:rPr>
        <w:t>dependent on what states are willing to give them</w:t>
      </w:r>
      <w:r w:rsidRPr="00584B47">
        <w:rPr>
          <w:rStyle w:val="StyleUnderline"/>
        </w:rPr>
        <w:t xml:space="preserve">, both the legitimacy and the power'. </w:t>
      </w:r>
      <w:r>
        <w:t xml:space="preserve">International pressure has been building against Brexit, and not just from other EU countries. The G7 and G20 have made statements about the potential ramifications of Brexit. The G7 concluded last month that 'a UK exit from the EU would reverse the trend towards greater global trade and investment, and the jobs they create, and is a further serious risk to growth'. This follows the G20 Finance Ministers and Central Bankers' communiqué in February listing 'the shock of a potential UK exit from the European Union' as one of the downside risks and vulnerabilities for the global economy. Those campaigning for Brexit believe the UK will have a menu of other multilateral options outside of the EU. Stewart Patrick from the Council on Foreign Relations has written about the emergence of 'multilateralism à la carte' whereby states choose coalitions and approach issues case by case, rather than using the international organisations themselves to hammer out collective agreements. However, for Britain, there is a lot of evidence that its multilateral menu is more extensive inside the EU. David Skilling has pointed out that the EU is 'a valuable asset for European countries, enabling them to negotiate FTAs that they would not get bilaterally'. Robin Niblett has also </w:t>
      </w:r>
      <w:r w:rsidRPr="00AE2AEB">
        <w:t xml:space="preserve">made a compelling case for why 'working through EU institutions, despite their flaws, and with the UK's European neighbours offers the best prospects of managing the changing global context'. </w:t>
      </w:r>
      <w:r w:rsidRPr="00AE2AEB">
        <w:rPr>
          <w:rStyle w:val="StyleUnderline"/>
        </w:rPr>
        <w:t>The UK will not be able to fall back on its bilateral relations as a substitute for multilateralism – either with its post-war ally, the US, or its new favourite economic partner, China. Both the US and China have made clear that they would prefer the UK to stay in the EU</w:t>
      </w:r>
      <w:r w:rsidRPr="00AE2AEB">
        <w:t>. President Obama has been unequivocal about US opposition to Brexit, saying 'the UK is at its best when it's helping to lead a strong European Union. It leverages UK power to be part of the EU'. Hillary Clinton agrees. As</w:t>
      </w:r>
      <w:r>
        <w:t xml:space="preserve"> usual, it is difficult to say what Donald Trump's position </w:t>
      </w:r>
      <w:r w:rsidRPr="00802F99">
        <w:t xml:space="preserve">would be. </w:t>
      </w:r>
      <w:r w:rsidRPr="00802F99">
        <w:rPr>
          <w:rStyle w:val="StyleUnderline"/>
        </w:rPr>
        <w:t>Even China does not like the possibility of Britain leaving the EU. President Xi said in his state visit to the UK last year, 'Britain, as an important member of the EU, can play an even more positive and constructive role in promoting the deepening development of China-EU ties'</w:t>
      </w:r>
      <w:r w:rsidRPr="00802F99">
        <w:t>. The challenges that the UK faces in the 21st century are global. Like everyone else, Britons will need to manage unprecedented flows of capital, goods, services and people. The UK will have to rely on international cooperation. It will lose out if it does not play a constructive role in multilateral institutions, including the EU.</w:t>
      </w:r>
    </w:p>
    <w:p w14:paraId="4C3ED0C5" w14:textId="77777777" w:rsidR="007220EC" w:rsidRPr="007220EC" w:rsidRDefault="007220EC" w:rsidP="007220EC"/>
    <w:p w14:paraId="3DE3F0E0" w14:textId="58EEBC3A" w:rsidR="00D52F10" w:rsidRDefault="003A391C" w:rsidP="003A391C">
      <w:pPr>
        <w:pStyle w:val="Heading2"/>
      </w:pPr>
      <w:r>
        <w:t xml:space="preserve">Environment Adv </w:t>
      </w:r>
    </w:p>
    <w:p w14:paraId="59B7DE07" w14:textId="77777777" w:rsidR="003A391C" w:rsidRDefault="003A391C" w:rsidP="003A391C"/>
    <w:p w14:paraId="1DA46C48" w14:textId="657EB296" w:rsidR="00CC5CA2" w:rsidRDefault="00CC5CA2" w:rsidP="003A391C">
      <w:pPr>
        <w:pStyle w:val="Heading3"/>
      </w:pPr>
      <w:r>
        <w:t xml:space="preserve">Regs </w:t>
      </w:r>
      <w:r w:rsidR="00261A37">
        <w:t>IL—1ac**</w:t>
      </w:r>
    </w:p>
    <w:p w14:paraId="48961F26" w14:textId="77777777" w:rsidR="00261A37" w:rsidRDefault="00261A37" w:rsidP="00CC5CA2"/>
    <w:p w14:paraId="3C33E0AA" w14:textId="0C587DC6" w:rsidR="00CC5CA2" w:rsidRDefault="00CC5CA2" w:rsidP="00CC5CA2">
      <w:r>
        <w:t>**note – this is KILLER stuff – if we had more time in the 1ac above, it’d be there. If you are reading just the env adv these are must-read cards</w:t>
      </w:r>
    </w:p>
    <w:p w14:paraId="2D6B66EE" w14:textId="77777777" w:rsidR="00CC5CA2" w:rsidRDefault="00CC5CA2" w:rsidP="00CC5CA2"/>
    <w:p w14:paraId="0E312A71" w14:textId="77777777" w:rsidR="00CC5CA2" w:rsidRDefault="00CC5CA2" w:rsidP="00CC5CA2">
      <w:pPr>
        <w:pStyle w:val="Heading4"/>
      </w:pPr>
      <w:r>
        <w:t xml:space="preserve">Cooperation is key to </w:t>
      </w:r>
      <w:r w:rsidRPr="002D18BC">
        <w:rPr>
          <w:u w:val="single"/>
        </w:rPr>
        <w:t>Coast guard</w:t>
      </w:r>
      <w:r>
        <w:t xml:space="preserve"> shipping regulations – protects resource exploitation</w:t>
      </w:r>
    </w:p>
    <w:p w14:paraId="0F35E5CE" w14:textId="77777777" w:rsidR="00CC5CA2" w:rsidRPr="007B122D" w:rsidRDefault="00CC5CA2" w:rsidP="00CC5CA2">
      <w:pPr>
        <w:rPr>
          <w:bCs/>
        </w:rPr>
      </w:pPr>
      <w:r>
        <w:rPr>
          <w:rStyle w:val="Style13ptBold"/>
        </w:rPr>
        <w:t xml:space="preserve">Lamy 16 </w:t>
      </w:r>
      <w:r w:rsidRPr="00CC5CA2">
        <w:t>(Steven L., professor of international relations at University of Southern California; he has been named professor of the year four times, Chapter 5: “The U.S. Arctic Policy Agenda: The State Trumps Other Interests” Future Security of the Global Arctic: State Policy, Economic Security and Climate written by Heininen, Lassi, doi: 10.1057/9781137468253.0007. P. 92-93)//masonw</w:t>
      </w:r>
    </w:p>
    <w:p w14:paraId="5202254B" w14:textId="0742AE04" w:rsidR="00CC5CA2" w:rsidRPr="00CC5CA2" w:rsidRDefault="00CC5CA2" w:rsidP="00CC5CA2">
      <w:pPr>
        <w:rPr>
          <w:sz w:val="16"/>
        </w:rPr>
      </w:pPr>
      <w:r w:rsidRPr="00CD5D2E">
        <w:rPr>
          <w:sz w:val="16"/>
        </w:rPr>
        <w:t xml:space="preserve">US Policy Actors Department of Homeland Security – the US Coast Guard The US Coast Guard has been operating in the Arctic since 1865. As the maritime component of the US Department of Homeland Security and has ‘specific statutory responsibilities’ in US Arctic waters. </w:t>
      </w:r>
      <w:r w:rsidRPr="00683896">
        <w:rPr>
          <w:rStyle w:val="StyleUnderline"/>
        </w:rPr>
        <w:t xml:space="preserve">The Coast Guard </w:t>
      </w:r>
      <w:r w:rsidRPr="00CD5D2E">
        <w:rPr>
          <w:sz w:val="16"/>
        </w:rPr>
        <w:t xml:space="preserve">may be the most active participant in Arctic policy. As a security and law enforcement agency the Coast Guard </w:t>
      </w:r>
      <w:r w:rsidRPr="00683896">
        <w:rPr>
          <w:rStyle w:val="StyleUnderline"/>
        </w:rPr>
        <w:t xml:space="preserve">must respond to a 118% increase in maritime shipping </w:t>
      </w:r>
      <w:r w:rsidRPr="00CD5D2E">
        <w:rPr>
          <w:sz w:val="16"/>
        </w:rPr>
        <w:t xml:space="preserve">and transit from 2008 to 2012. </w:t>
      </w:r>
      <w:r w:rsidRPr="00683896">
        <w:rPr>
          <w:rStyle w:val="StyleUnderline"/>
        </w:rPr>
        <w:t>They must</w:t>
      </w:r>
      <w:r w:rsidRPr="00CD5D2E">
        <w:rPr>
          <w:sz w:val="16"/>
        </w:rPr>
        <w:t xml:space="preserve"> also </w:t>
      </w:r>
      <w:r w:rsidRPr="00683896">
        <w:rPr>
          <w:rStyle w:val="StyleUnderline"/>
        </w:rPr>
        <w:t>deal</w:t>
      </w:r>
      <w:r w:rsidRPr="00CD5D2E">
        <w:rPr>
          <w:sz w:val="16"/>
        </w:rPr>
        <w:t xml:space="preserve"> </w:t>
      </w:r>
      <w:r w:rsidRPr="00683896">
        <w:rPr>
          <w:rStyle w:val="StyleUnderline"/>
        </w:rPr>
        <w:t>with the effects of climate change</w:t>
      </w:r>
      <w:r w:rsidRPr="00CD5D2E">
        <w:rPr>
          <w:sz w:val="16"/>
        </w:rPr>
        <w:t xml:space="preserve"> </w:t>
      </w:r>
      <w:r w:rsidRPr="00683896">
        <w:rPr>
          <w:rStyle w:val="StyleUnderline"/>
        </w:rPr>
        <w:t>that will open this territory to</w:t>
      </w:r>
      <w:r w:rsidRPr="00CD5D2E">
        <w:rPr>
          <w:sz w:val="16"/>
        </w:rPr>
        <w:t xml:space="preserve"> those public and private </w:t>
      </w:r>
      <w:r w:rsidRPr="00683896">
        <w:rPr>
          <w:rStyle w:val="StyleUnderline"/>
        </w:rPr>
        <w:t>actors seeking access to oil,</w:t>
      </w:r>
      <w:r w:rsidRPr="00CD5D2E">
        <w:rPr>
          <w:b/>
          <w:sz w:val="16"/>
        </w:rPr>
        <w:t xml:space="preserve"> </w:t>
      </w:r>
      <w:r w:rsidRPr="00683896">
        <w:rPr>
          <w:rStyle w:val="StyleUnderline"/>
        </w:rPr>
        <w:t>natural gas and other natural resources</w:t>
      </w:r>
      <w:r w:rsidRPr="00CD5D2E">
        <w:rPr>
          <w:sz w:val="16"/>
        </w:rPr>
        <w:t xml:space="preserve">. </w:t>
      </w:r>
      <w:r w:rsidRPr="00CE0543">
        <w:rPr>
          <w:rStyle w:val="StyleUnderline"/>
        </w:rPr>
        <w:t>This will require surveillance</w:t>
      </w:r>
      <w:r w:rsidRPr="00CD5D2E">
        <w:rPr>
          <w:sz w:val="16"/>
        </w:rPr>
        <w:t xml:space="preserve">, possible </w:t>
      </w:r>
      <w:r w:rsidRPr="00CE0543">
        <w:rPr>
          <w:rStyle w:val="StyleUnderline"/>
        </w:rPr>
        <w:t>search and rescue missions</w:t>
      </w:r>
      <w:r w:rsidRPr="00CD5D2E">
        <w:rPr>
          <w:sz w:val="16"/>
        </w:rPr>
        <w:t xml:space="preserve"> and activities aimed at protecting marine and environmental resources. A major strategic objective of the Coast Guard is the protection of US sovereignty and sovereign rights. To achieve this goal, </w:t>
      </w:r>
      <w:r w:rsidRPr="00683896">
        <w:rPr>
          <w:rStyle w:val="Emphasis"/>
        </w:rPr>
        <w:t xml:space="preserve">the Coast Guard will need to work with international partners </w:t>
      </w:r>
      <w:r w:rsidRPr="00CD5D2E">
        <w:rPr>
          <w:sz w:val="16"/>
        </w:rPr>
        <w:t xml:space="preserve">and work </w:t>
      </w:r>
      <w:r w:rsidRPr="00683896">
        <w:rPr>
          <w:rStyle w:val="StyleUnderline"/>
        </w:rPr>
        <w:t>within the rules and regulations</w:t>
      </w:r>
      <w:r w:rsidRPr="00CD5D2E">
        <w:rPr>
          <w:sz w:val="16"/>
        </w:rPr>
        <w:t xml:space="preserve"> that govern this region. In 2013, Coast Guard Commandant Admiral Robert Papp – now US Arctic Ambassador – released a maritime governance document that would guide US Arctic strategy over the next ten years. The three strategic objectives Admiral Papp articulated included: Improving Awareness: there is a need for surveillance, monitoring </w:t>
      </w:r>
      <w:r w:rsidRPr="00CD5D2E">
        <w:rPr>
          <w:rFonts w:ascii="SimSun" w:eastAsia="SimSun" w:hAnsi="SimSun" w:cs="SimSun"/>
          <w:sz w:val="16"/>
        </w:rPr>
        <w:t></w:t>
      </w:r>
      <w:r w:rsidRPr="00CD5D2E">
        <w:rPr>
          <w:sz w:val="16"/>
        </w:rPr>
        <w:t xml:space="preserve"> and shared information systems for better maritime awareness. There needs to be close collaboration with all stakeholders working in this region. Modernizing Governance: the </w:t>
      </w:r>
      <w:r w:rsidRPr="000C5ECD">
        <w:rPr>
          <w:rStyle w:val="StyleUnderline"/>
        </w:rPr>
        <w:t>Coast Guard will work with</w:t>
      </w:r>
      <w:r w:rsidRPr="00CD5D2E">
        <w:rPr>
          <w:sz w:val="16"/>
        </w:rPr>
        <w:t xml:space="preserve"> regional </w:t>
      </w:r>
      <w:r w:rsidRPr="00CD5D2E">
        <w:rPr>
          <w:rFonts w:ascii="SimSun" w:eastAsia="SimSun" w:hAnsi="SimSun" w:cs="SimSun"/>
          <w:sz w:val="16"/>
        </w:rPr>
        <w:t></w:t>
      </w:r>
      <w:r w:rsidRPr="00CD5D2E">
        <w:rPr>
          <w:sz w:val="16"/>
        </w:rPr>
        <w:t xml:space="preserve"> and </w:t>
      </w:r>
      <w:r w:rsidRPr="000C5ECD">
        <w:rPr>
          <w:rStyle w:val="StyleUnderline"/>
        </w:rPr>
        <w:t>global institutions</w:t>
      </w:r>
      <w:r w:rsidRPr="00CD5D2E">
        <w:rPr>
          <w:sz w:val="16"/>
        </w:rPr>
        <w:t xml:space="preserve"> to improve governance and to foster collective efforts to oversee maritime activities</w:t>
      </w:r>
      <w:r w:rsidRPr="000C5ECD">
        <w:rPr>
          <w:rStyle w:val="StyleUnderline"/>
        </w:rPr>
        <w:t>, protect natural resources and safeguard national interests</w:t>
      </w:r>
      <w:r w:rsidRPr="00CD5D2E">
        <w:rPr>
          <w:sz w:val="16"/>
        </w:rPr>
        <w:t xml:space="preserve">. Broadening Partnerships: to succeed, partnerships with both </w:t>
      </w:r>
      <w:r w:rsidRPr="00CD5D2E">
        <w:rPr>
          <w:rFonts w:ascii="SimSun" w:eastAsia="SimSun" w:hAnsi="SimSun" w:cs="SimSun"/>
          <w:sz w:val="16"/>
        </w:rPr>
        <w:t></w:t>
      </w:r>
      <w:r w:rsidRPr="00CD5D2E">
        <w:rPr>
          <w:sz w:val="16"/>
        </w:rPr>
        <w:t xml:space="preserve"> domestic and international partners in public and private sectors need to be developed and strengthened. The Coast Guard needs to work with the Arctic Council, the International Maritime Organization (IMO) and other relevant actors.</w:t>
      </w:r>
    </w:p>
    <w:p w14:paraId="08FC1054" w14:textId="77777777" w:rsidR="00CC5CA2" w:rsidRDefault="00CC5CA2" w:rsidP="00CC5CA2">
      <w:pPr>
        <w:pStyle w:val="Heading4"/>
      </w:pPr>
      <w:r w:rsidRPr="00560624">
        <w:rPr>
          <w:u w:val="single"/>
        </w:rPr>
        <w:t>Shipping</w:t>
      </w:r>
      <w:r>
        <w:rPr>
          <w:u w:val="single"/>
        </w:rPr>
        <w:t xml:space="preserve"> routes</w:t>
      </w:r>
      <w:r>
        <w:t xml:space="preserve"> and </w:t>
      </w:r>
      <w:r w:rsidRPr="00560624">
        <w:rPr>
          <w:u w:val="single"/>
        </w:rPr>
        <w:t>resource exploitation</w:t>
      </w:r>
      <w:r>
        <w:t xml:space="preserve"> risk </w:t>
      </w:r>
      <w:r w:rsidRPr="00560624">
        <w:rPr>
          <w:u w:val="single"/>
        </w:rPr>
        <w:t>environmental destruction</w:t>
      </w:r>
      <w:r>
        <w:t xml:space="preserve"> – regulations are key to prevent </w:t>
      </w:r>
      <w:r>
        <w:rPr>
          <w:u w:val="single"/>
        </w:rPr>
        <w:t xml:space="preserve">sea level rise </w:t>
      </w:r>
      <w:r>
        <w:t xml:space="preserve">and </w:t>
      </w:r>
      <w:r>
        <w:rPr>
          <w:u w:val="single"/>
        </w:rPr>
        <w:t>ecosystem collapse</w:t>
      </w:r>
      <w:r>
        <w:t xml:space="preserve"> </w:t>
      </w:r>
    </w:p>
    <w:p w14:paraId="490B2515" w14:textId="77777777" w:rsidR="00CC5CA2" w:rsidRPr="00CC5CA2" w:rsidRDefault="00CC5CA2" w:rsidP="00CC5CA2">
      <w:r>
        <w:rPr>
          <w:rStyle w:val="Style13ptBold"/>
        </w:rPr>
        <w:t xml:space="preserve">Lamy 16 </w:t>
      </w:r>
      <w:r w:rsidRPr="00CC5CA2">
        <w:t>(Steven L., professor of international relations at University of Southern California; he has been named professor of the year four times, Chapter 5: “The U.S. Arctic Policy Agenda: The State Trumps Other Interests” Future Security of the Global Arctic: State Policy, Economic Security and Climate written by Heininen, Lassi, doi: 10.1057/9781137468253.0007. P. 78-80)//masonw</w:t>
      </w:r>
    </w:p>
    <w:p w14:paraId="4B9A63CE" w14:textId="77777777" w:rsidR="00CC5CA2" w:rsidRPr="003667D7" w:rsidRDefault="00CC5CA2" w:rsidP="00CC5CA2">
      <w:pPr>
        <w:rPr>
          <w:sz w:val="14"/>
        </w:rPr>
      </w:pPr>
      <w:r w:rsidRPr="003667D7">
        <w:rPr>
          <w:sz w:val="14"/>
        </w:rPr>
        <w:t xml:space="preserve">Introduction </w:t>
      </w:r>
      <w:r w:rsidRPr="008422EF">
        <w:rPr>
          <w:rStyle w:val="StyleUnderline"/>
        </w:rPr>
        <w:t>The Arctic</w:t>
      </w:r>
      <w:r w:rsidRPr="003667D7">
        <w:rPr>
          <w:sz w:val="14"/>
        </w:rPr>
        <w:t xml:space="preserve"> is an example of a common resource region that </w:t>
      </w:r>
      <w:r w:rsidRPr="008422EF">
        <w:rPr>
          <w:rStyle w:val="StyleUnderline"/>
        </w:rPr>
        <w:t>faces</w:t>
      </w:r>
      <w:r w:rsidRPr="003667D7">
        <w:rPr>
          <w:sz w:val="14"/>
        </w:rPr>
        <w:t xml:space="preserve"> </w:t>
      </w:r>
      <w:r w:rsidRPr="008422EF">
        <w:rPr>
          <w:rStyle w:val="StyleUnderline"/>
        </w:rPr>
        <w:t xml:space="preserve">enormous challenges due to climate change that will have tremendous costs for the entire world. </w:t>
      </w:r>
      <w:r w:rsidRPr="003667D7">
        <w:rPr>
          <w:sz w:val="14"/>
        </w:rPr>
        <w:t xml:space="preserve">To be specific, </w:t>
      </w:r>
      <w:r w:rsidRPr="008422EF">
        <w:rPr>
          <w:rStyle w:val="StyleUnderline"/>
        </w:rPr>
        <w:t>the</w:t>
      </w:r>
      <w:r w:rsidRPr="003667D7">
        <w:rPr>
          <w:sz w:val="14"/>
        </w:rPr>
        <w:t xml:space="preserve"> Arctic </w:t>
      </w:r>
      <w:r w:rsidRPr="008422EF">
        <w:rPr>
          <w:rStyle w:val="StyleUnderline"/>
        </w:rPr>
        <w:t>icecap is receding</w:t>
      </w:r>
      <w:r w:rsidRPr="003667D7">
        <w:rPr>
          <w:sz w:val="14"/>
        </w:rPr>
        <w:t xml:space="preserve">. Though climatologists have warned of melting ice and rising seas for two decades, many began paying attention to it only after the dramatic shrinkage of polar ice in the summer/fall of 2007. </w:t>
      </w:r>
      <w:r w:rsidRPr="007B3038">
        <w:rPr>
          <w:rStyle w:val="StyleUnderline"/>
        </w:rPr>
        <w:t>With receding ice and warming</w:t>
      </w:r>
      <w:r w:rsidRPr="003667D7">
        <w:rPr>
          <w:sz w:val="14"/>
        </w:rPr>
        <w:t xml:space="preserve"> weather </w:t>
      </w:r>
      <w:r w:rsidRPr="007B3038">
        <w:rPr>
          <w:rStyle w:val="StyleUnderline"/>
        </w:rPr>
        <w:t>came renewed focus on</w:t>
      </w:r>
      <w:r w:rsidRPr="003667D7">
        <w:rPr>
          <w:sz w:val="14"/>
        </w:rPr>
        <w:t xml:space="preserve"> two long-standing dreams: a </w:t>
      </w:r>
      <w:r w:rsidRPr="007B3038">
        <w:rPr>
          <w:rStyle w:val="StyleUnderline"/>
        </w:rPr>
        <w:t>viable maritime passage between Europe and Asia</w:t>
      </w:r>
      <w:r w:rsidRPr="003667D7">
        <w:rPr>
          <w:sz w:val="14"/>
        </w:rPr>
        <w:t xml:space="preserve">, </w:t>
      </w:r>
      <w:r w:rsidRPr="007B3038">
        <w:rPr>
          <w:rStyle w:val="StyleUnderline"/>
        </w:rPr>
        <w:t>and</w:t>
      </w:r>
      <w:r w:rsidRPr="003667D7">
        <w:rPr>
          <w:sz w:val="14"/>
        </w:rPr>
        <w:t xml:space="preserve"> </w:t>
      </w:r>
      <w:r w:rsidRPr="007B3038">
        <w:rPr>
          <w:rStyle w:val="StyleUnderline"/>
        </w:rPr>
        <w:t>a bonanza of oil and gas</w:t>
      </w:r>
      <w:r w:rsidRPr="003667D7">
        <w:rPr>
          <w:sz w:val="14"/>
        </w:rPr>
        <w:t xml:space="preserve"> beneath the Arctic seas. Yet both commercial shipping and natural resource extraction raise the specter of enormous environmental damage, which none of the main Arctic powers – Canada, the Russian Federation, the United States, Iceland, Norway, Sweden, the Kingdom of Denmark and Finland – are fully equipped to handle. Also, both raise complex territorial and resource claims whose resolution requires a legal framework that exists only in rudimentary, ad hoc form. The Arctic Council, the UN and various NGOs have begun working to create a set of rules that will govern the activities of states and non-state actors who are seeking access to resources and transportation routes. It is these emerging structures of ‘global governance’ that may determine the future of this region, which covers over one-sixth of the earth’s landmass and is the home for some four million people. </w:t>
      </w:r>
      <w:r w:rsidRPr="005B3F80">
        <w:rPr>
          <w:rStyle w:val="StyleUnderline"/>
        </w:rPr>
        <w:t>The Arctic</w:t>
      </w:r>
      <w:r w:rsidRPr="003667D7">
        <w:rPr>
          <w:sz w:val="14"/>
        </w:rPr>
        <w:t xml:space="preserve"> or the Far North </w:t>
      </w:r>
      <w:r w:rsidRPr="005B3F80">
        <w:rPr>
          <w:rStyle w:val="StyleUnderline"/>
        </w:rPr>
        <w:t>has become an area where</w:t>
      </w:r>
      <w:r w:rsidRPr="003667D7">
        <w:rPr>
          <w:sz w:val="14"/>
        </w:rPr>
        <w:t xml:space="preserve"> the littoral </w:t>
      </w:r>
      <w:r w:rsidRPr="005B3F80">
        <w:rPr>
          <w:rStyle w:val="StyleUnderline"/>
        </w:rPr>
        <w:t>states</w:t>
      </w:r>
      <w:r w:rsidRPr="003667D7">
        <w:rPr>
          <w:sz w:val="14"/>
        </w:rPr>
        <w:t xml:space="preserve">, indigenous communities, energy and resource corporations, environmentalists and external actors </w:t>
      </w:r>
      <w:r w:rsidRPr="005B3F80">
        <w:rPr>
          <w:rStyle w:val="StyleUnderline"/>
        </w:rPr>
        <w:t>like China</w:t>
      </w:r>
      <w:r w:rsidRPr="003667D7">
        <w:rPr>
          <w:sz w:val="14"/>
        </w:rPr>
        <w:t xml:space="preserve">, Japan South Korea and India </w:t>
      </w:r>
      <w:r w:rsidRPr="005B3F80">
        <w:rPr>
          <w:rStyle w:val="StyleUnderline"/>
        </w:rPr>
        <w:t>are focusing their attention on creating rules to manage the potential increase</w:t>
      </w:r>
      <w:r w:rsidRPr="003667D7">
        <w:rPr>
          <w:sz w:val="14"/>
        </w:rPr>
        <w:t xml:space="preserve"> in commercial activities and the new security concerns in the region. To date, most of the concerned actors seek to sustain the environment and protect the human communities in what the Arctic scholar Oran Young (1992) has called a shared resource region. </w:t>
      </w:r>
      <w:r w:rsidRPr="005B3F80">
        <w:rPr>
          <w:rStyle w:val="StyleUnderline"/>
        </w:rPr>
        <w:t xml:space="preserve">The success of the Arctic Council may have a great deal to do with its lack of jurisdiction </w:t>
      </w:r>
      <w:r w:rsidRPr="003667D7">
        <w:rPr>
          <w:sz w:val="14"/>
        </w:rPr>
        <w:t xml:space="preserve">over military or security issues. Yet, all its members are well aware of the potential security challenges presented by an Arctic thaw. Waters off the coast of Alaska and into Canada are turning into a navigable ocean. Every major oil company is seeking access to some 90 billion barrels of oil and trillions of cubic feet of gas deposits. In addition, drug dealers, arms merchants and even terrorists might use these new routes to gain access to Europe, North America and Asia. </w:t>
      </w:r>
      <w:r w:rsidRPr="00322DC4">
        <w:rPr>
          <w:rStyle w:val="StyleUnderline"/>
        </w:rPr>
        <w:t>Russia</w:t>
      </w:r>
      <w:r w:rsidRPr="003667D7">
        <w:rPr>
          <w:sz w:val="14"/>
        </w:rPr>
        <w:t xml:space="preserve"> </w:t>
      </w:r>
      <w:r w:rsidRPr="00322DC4">
        <w:rPr>
          <w:rStyle w:val="StyleUnderline"/>
        </w:rPr>
        <w:t>is building its forces</w:t>
      </w:r>
      <w:r w:rsidRPr="003667D7">
        <w:rPr>
          <w:sz w:val="14"/>
        </w:rPr>
        <w:t xml:space="preserve"> for both security and rescue purposes and the US and Canadian governments are talking about enhancing their forces in their territories. The North American Aerospace Defense Command (</w:t>
      </w:r>
      <w:r w:rsidRPr="00322DC4">
        <w:rPr>
          <w:rStyle w:val="StyleUnderline"/>
        </w:rPr>
        <w:t xml:space="preserve">NORAD) has gone beyond drills </w:t>
      </w:r>
      <w:r w:rsidRPr="003667D7">
        <w:rPr>
          <w:sz w:val="14"/>
        </w:rPr>
        <w:t xml:space="preserve">in this region. F-15 fighters have been scrambled over 50 times during the past five years in response to Russian long-range bombers that have flown over US territory. The Chinese, now with an observer status on the Arctic Council, recently sent an icebreaker, the Snow Dragon, on an ‘unprecedented voyage’ across the Far North through the Northwest passage. Climate change may seem great for transportation and access to resources but how will states deal with the challenges to the environment, the indigenous communities of the Far North and to security within the region? This is an area where </w:t>
      </w:r>
      <w:r w:rsidRPr="00055BF4">
        <w:rPr>
          <w:rStyle w:val="StyleUnderline"/>
        </w:rPr>
        <w:t>cooperation has been the major policy paradigm</w:t>
      </w:r>
      <w:r w:rsidRPr="003667D7">
        <w:rPr>
          <w:sz w:val="14"/>
        </w:rPr>
        <w:t xml:space="preserve">. A new Cold War or conflict is unlikely and any saber rattling may be just for domestic political consumption. In this chapter, the focus will be primarily on the United States, but </w:t>
      </w:r>
      <w:r w:rsidRPr="00055BF4">
        <w:rPr>
          <w:rStyle w:val="StyleUnderline"/>
        </w:rPr>
        <w:t>we will lay the</w:t>
      </w:r>
      <w:r w:rsidRPr="003667D7">
        <w:rPr>
          <w:sz w:val="14"/>
        </w:rPr>
        <w:t xml:space="preserve"> </w:t>
      </w:r>
      <w:r w:rsidRPr="00055BF4">
        <w:rPr>
          <w:rStyle w:val="StyleUnderline"/>
        </w:rPr>
        <w:t>groundwork for a</w:t>
      </w:r>
      <w:r w:rsidRPr="003667D7">
        <w:rPr>
          <w:sz w:val="14"/>
        </w:rPr>
        <w:t xml:space="preserve"> more </w:t>
      </w:r>
      <w:r w:rsidRPr="00055BF4">
        <w:rPr>
          <w:rStyle w:val="StyleUnderline"/>
        </w:rPr>
        <w:t>comprehensive view of the other Arctic Council</w:t>
      </w:r>
      <w:r w:rsidRPr="003667D7">
        <w:rPr>
          <w:sz w:val="14"/>
        </w:rPr>
        <w:t xml:space="preserve"> </w:t>
      </w:r>
      <w:r w:rsidRPr="00055BF4">
        <w:rPr>
          <w:rStyle w:val="StyleUnderline"/>
        </w:rPr>
        <w:t>members</w:t>
      </w:r>
      <w:r w:rsidRPr="003667D7">
        <w:rPr>
          <w:sz w:val="14"/>
        </w:rPr>
        <w:t xml:space="preserve"> and some of the states granted observer status in 2013. Major impacts of climate change in the Arctic Although fluctuations in climate patterns in the Arctic have occurred naturally throughout history, there is strong evidence that ‘</w:t>
      </w:r>
      <w:r w:rsidRPr="00055BF4">
        <w:rPr>
          <w:rStyle w:val="StyleUnderline"/>
        </w:rPr>
        <w:t>neither</w:t>
      </w:r>
      <w:r w:rsidRPr="003667D7">
        <w:rPr>
          <w:sz w:val="14"/>
        </w:rPr>
        <w:t xml:space="preserve"> the </w:t>
      </w:r>
      <w:r w:rsidRPr="00055BF4">
        <w:rPr>
          <w:rStyle w:val="StyleUnderline"/>
        </w:rPr>
        <w:t>warming</w:t>
      </w:r>
      <w:r w:rsidRPr="003667D7">
        <w:rPr>
          <w:sz w:val="14"/>
        </w:rPr>
        <w:t xml:space="preserve"> trend </w:t>
      </w:r>
      <w:r w:rsidRPr="00055BF4">
        <w:rPr>
          <w:rStyle w:val="StyleUnderline"/>
        </w:rPr>
        <w:t>nor the decrease of ice</w:t>
      </w:r>
      <w:r w:rsidRPr="003667D7">
        <w:rPr>
          <w:sz w:val="14"/>
        </w:rPr>
        <w:t xml:space="preserve"> extent and volume </w:t>
      </w:r>
      <w:r w:rsidRPr="00055BF4">
        <w:rPr>
          <w:rStyle w:val="StyleUnderline"/>
        </w:rPr>
        <w:t xml:space="preserve">over the last two decades can be explained by natural processes </w:t>
      </w:r>
      <w:r w:rsidRPr="003667D7">
        <w:rPr>
          <w:sz w:val="14"/>
        </w:rPr>
        <w:t xml:space="preserve">alone’ (Johannessen et al. 2004, p. 337). In particular, Arctic amplification, ‘the phenomenon of faster warming toward the northern pole than at lower latitudes’, has made </w:t>
      </w:r>
      <w:r w:rsidRPr="00405226">
        <w:rPr>
          <w:rStyle w:val="StyleUnderline"/>
        </w:rPr>
        <w:t>the Arctic region susceptible to the effects of climate change much earlier than the rest of the world</w:t>
      </w:r>
      <w:r w:rsidRPr="003667D7">
        <w:rPr>
          <w:sz w:val="14"/>
        </w:rPr>
        <w:t xml:space="preserve"> (Overland, 2011, p. 180). This is largely due to the positive feedback loop that is set in motion with continued warming. As </w:t>
      </w:r>
      <w:r w:rsidRPr="00405226">
        <w:rPr>
          <w:rStyle w:val="StyleUnderline"/>
        </w:rPr>
        <w:t>warmer sea surface temperatures cause</w:t>
      </w:r>
      <w:r w:rsidRPr="003667D7">
        <w:rPr>
          <w:sz w:val="14"/>
        </w:rPr>
        <w:t xml:space="preserve"> Arctic </w:t>
      </w:r>
      <w:r w:rsidRPr="00405226">
        <w:rPr>
          <w:rStyle w:val="StyleUnderline"/>
        </w:rPr>
        <w:t>sea ice to melt, the albedo effect</w:t>
      </w:r>
      <w:r w:rsidRPr="003667D7">
        <w:rPr>
          <w:sz w:val="14"/>
        </w:rPr>
        <w:t xml:space="preserve"> of the polar ice </w:t>
      </w:r>
      <w:r w:rsidRPr="00405226">
        <w:rPr>
          <w:rStyle w:val="StyleUnderline"/>
        </w:rPr>
        <w:t>is significantly decreased,</w:t>
      </w:r>
      <w:r w:rsidRPr="003667D7">
        <w:rPr>
          <w:sz w:val="14"/>
        </w:rPr>
        <w:t xml:space="preserve"> meaning that more energy is absorbed by the ocean. Absorbing more energy warms the waters even further, creating a cycle of melting and warming that will have a significant effect on the Arctic region as warming continues (Overland, 2011, p. 180). </w:t>
      </w:r>
      <w:r w:rsidRPr="00405226">
        <w:rPr>
          <w:rStyle w:val="StyleUnderline"/>
        </w:rPr>
        <w:t>This positive feedback loop may cause significant increases in sea level, which would pose grave risks for coastal communities around the world,</w:t>
      </w:r>
      <w:r w:rsidRPr="003667D7">
        <w:rPr>
          <w:sz w:val="14"/>
        </w:rPr>
        <w:t xml:space="preserve"> not only in Arctic communities. </w:t>
      </w:r>
      <w:r w:rsidRPr="00CB37EC">
        <w:rPr>
          <w:rStyle w:val="StyleUnderline"/>
        </w:rPr>
        <w:t>Studies</w:t>
      </w:r>
      <w:r w:rsidRPr="003667D7">
        <w:rPr>
          <w:sz w:val="14"/>
        </w:rPr>
        <w:t xml:space="preserve"> of the seasonal differences in sea ice cover in the Arctic </w:t>
      </w:r>
      <w:r w:rsidRPr="00CB37EC">
        <w:rPr>
          <w:rStyle w:val="StyleUnderline"/>
        </w:rPr>
        <w:t xml:space="preserve">from 1978 to 2003 reveal </w:t>
      </w:r>
      <w:r w:rsidRPr="00CB37EC">
        <w:rPr>
          <w:rStyle w:val="Emphasis"/>
        </w:rPr>
        <w:t>a 7–9% per decade reduction in the area of thicker, multiyear ice</w:t>
      </w:r>
      <w:r w:rsidRPr="003667D7">
        <w:rPr>
          <w:sz w:val="14"/>
        </w:rPr>
        <w:t xml:space="preserve"> (ice that has survived at least one summer melt) over the last two decades’ (Johannessen et al., 1999). Thus, </w:t>
      </w:r>
      <w:r w:rsidRPr="003B3495">
        <w:rPr>
          <w:rStyle w:val="StyleUnderline"/>
        </w:rPr>
        <w:t>the increase in global temperatures has a direct effect</w:t>
      </w:r>
      <w:r w:rsidRPr="003667D7">
        <w:rPr>
          <w:sz w:val="14"/>
        </w:rPr>
        <w:t xml:space="preserve"> not only </w:t>
      </w:r>
      <w:r w:rsidRPr="003B3495">
        <w:rPr>
          <w:rStyle w:val="StyleUnderline"/>
        </w:rPr>
        <w:t>on</w:t>
      </w:r>
      <w:r w:rsidRPr="003667D7">
        <w:rPr>
          <w:sz w:val="14"/>
        </w:rPr>
        <w:t xml:space="preserve"> the total sea ice cover in the Arctic sea, but also on </w:t>
      </w:r>
      <w:r w:rsidRPr="003B3495">
        <w:rPr>
          <w:rStyle w:val="Emphasis"/>
        </w:rPr>
        <w:t>the sea level around the world</w:t>
      </w:r>
      <w:r w:rsidRPr="003667D7">
        <w:rPr>
          <w:sz w:val="14"/>
        </w:rPr>
        <w:t xml:space="preserve">. Sea level rise is not the only possible consequence of melting ice. In recent decades, </w:t>
      </w:r>
      <w:r w:rsidRPr="003B3495">
        <w:rPr>
          <w:rStyle w:val="StyleUnderline"/>
        </w:rPr>
        <w:t>decreases in ice cover have allowed new shipping lanes</w:t>
      </w:r>
      <w:r w:rsidRPr="003667D7">
        <w:rPr>
          <w:sz w:val="14"/>
        </w:rPr>
        <w:t xml:space="preserve"> in the Arctic Ocean to open. These shipping lanes </w:t>
      </w:r>
      <w:r w:rsidRPr="003B3495">
        <w:rPr>
          <w:rStyle w:val="StyleUnderline"/>
        </w:rPr>
        <w:t>could play a vital role in trade by creating viable alternative</w:t>
      </w:r>
      <w:r w:rsidRPr="003667D7">
        <w:rPr>
          <w:sz w:val="14"/>
        </w:rPr>
        <w:t xml:space="preserve"> </w:t>
      </w:r>
      <w:r w:rsidRPr="003B3495">
        <w:rPr>
          <w:rStyle w:val="StyleUnderline"/>
        </w:rPr>
        <w:t>routes</w:t>
      </w:r>
      <w:r w:rsidRPr="003667D7">
        <w:rPr>
          <w:sz w:val="14"/>
        </w:rPr>
        <w:t xml:space="preserve"> for the exchange of goods between northern states. If shipping routes such as the Northeast Passage (NEP), the Northern Sea Route (NSR) and the Northwest Passage (NWP) become commercially feasible routes, </w:t>
      </w:r>
      <w:r w:rsidRPr="00F33947">
        <w:rPr>
          <w:rStyle w:val="StyleUnderline"/>
        </w:rPr>
        <w:t xml:space="preserve">the Arctic will see a </w:t>
      </w:r>
      <w:r w:rsidRPr="00D12896">
        <w:rPr>
          <w:rStyle w:val="Emphasis"/>
        </w:rPr>
        <w:t>considerable increase in shipping traffic</w:t>
      </w:r>
      <w:r w:rsidRPr="003667D7">
        <w:rPr>
          <w:sz w:val="14"/>
        </w:rPr>
        <w:t xml:space="preserve">. This increase in traffic </w:t>
      </w:r>
      <w:r w:rsidRPr="00F33947">
        <w:rPr>
          <w:rStyle w:val="Emphasis"/>
        </w:rPr>
        <w:t>could alter the region</w:t>
      </w:r>
      <w:r w:rsidRPr="003667D7">
        <w:rPr>
          <w:sz w:val="14"/>
        </w:rPr>
        <w:t xml:space="preserve">, </w:t>
      </w:r>
      <w:r w:rsidRPr="00F33947">
        <w:rPr>
          <w:rStyle w:val="Emphasis"/>
        </w:rPr>
        <w:t>threatening marine mammals</w:t>
      </w:r>
      <w:r w:rsidRPr="003667D7">
        <w:rPr>
          <w:sz w:val="14"/>
        </w:rPr>
        <w:t xml:space="preserve"> as well as the communities that rely upon a safe and healthy environment. With climate change, </w:t>
      </w:r>
      <w:r w:rsidRPr="00FE28D5">
        <w:rPr>
          <w:rStyle w:val="StyleUnderline"/>
        </w:rPr>
        <w:t>natural gas, oil and other</w:t>
      </w:r>
      <w:r w:rsidRPr="003667D7">
        <w:rPr>
          <w:sz w:val="14"/>
        </w:rPr>
        <w:t xml:space="preserve"> critical </w:t>
      </w:r>
      <w:r w:rsidRPr="00FE28D5">
        <w:rPr>
          <w:rStyle w:val="StyleUnderline"/>
        </w:rPr>
        <w:t>minerals will become more accessible</w:t>
      </w:r>
      <w:r w:rsidRPr="003667D7">
        <w:rPr>
          <w:sz w:val="14"/>
        </w:rPr>
        <w:t xml:space="preserve"> and drilling and mining is likely to increase. A study by the US Geological Survey (2008) estimates that 25 percent of undiscovered oil and gas can be found in the Arctic region. </w:t>
      </w:r>
      <w:r w:rsidRPr="00AE37B3">
        <w:rPr>
          <w:rStyle w:val="StyleUnderline"/>
        </w:rPr>
        <w:t>Climate change may start a scramble for resources</w:t>
      </w:r>
      <w:r w:rsidRPr="003667D7">
        <w:rPr>
          <w:sz w:val="14"/>
        </w:rPr>
        <w:t xml:space="preserve"> not seen since the 19th-century gold rush in California. </w:t>
      </w:r>
      <w:r w:rsidRPr="00AE37B3">
        <w:rPr>
          <w:rStyle w:val="StyleUnderline"/>
        </w:rPr>
        <w:t>Arctic wildlife and organisms are facing severe habitat loss</w:t>
      </w:r>
      <w:r w:rsidRPr="003667D7">
        <w:rPr>
          <w:sz w:val="14"/>
        </w:rPr>
        <w:t xml:space="preserve"> </w:t>
      </w:r>
      <w:r w:rsidRPr="00AE37B3">
        <w:rPr>
          <w:rStyle w:val="StyleUnderline"/>
        </w:rPr>
        <w:t>and</w:t>
      </w:r>
      <w:r w:rsidRPr="003667D7">
        <w:rPr>
          <w:sz w:val="14"/>
        </w:rPr>
        <w:t xml:space="preserve"> </w:t>
      </w:r>
      <w:r w:rsidRPr="00AE37B3">
        <w:rPr>
          <w:rStyle w:val="StyleUnderline"/>
        </w:rPr>
        <w:t>endangerment</w:t>
      </w:r>
      <w:r w:rsidRPr="003667D7">
        <w:rPr>
          <w:sz w:val="14"/>
        </w:rPr>
        <w:t xml:space="preserve"> due to the effects of climate change. </w:t>
      </w:r>
      <w:r w:rsidRPr="00AE37B3">
        <w:rPr>
          <w:rStyle w:val="StyleUnderline"/>
        </w:rPr>
        <w:t>Arctic species</w:t>
      </w:r>
      <w:r w:rsidRPr="003667D7">
        <w:rPr>
          <w:sz w:val="14"/>
        </w:rPr>
        <w:t xml:space="preserve"> that will be the </w:t>
      </w:r>
      <w:r w:rsidRPr="00AE37B3">
        <w:rPr>
          <w:rStyle w:val="StyleUnderline"/>
        </w:rPr>
        <w:t>most affected</w:t>
      </w:r>
      <w:r w:rsidRPr="003667D7">
        <w:rPr>
          <w:sz w:val="14"/>
        </w:rPr>
        <w:t xml:space="preserve"> by the effects of climate change </w:t>
      </w:r>
      <w:r w:rsidRPr="00AE37B3">
        <w:rPr>
          <w:rStyle w:val="StyleUnderline"/>
        </w:rPr>
        <w:t>are those with ‘limited distributions</w:t>
      </w:r>
      <w:r w:rsidRPr="003667D7">
        <w:rPr>
          <w:sz w:val="14"/>
        </w:rPr>
        <w:t xml:space="preserve"> and specialized feeding habits that depend on ice for foraging, reproduction, and predator avoidance, </w:t>
      </w:r>
      <w:r w:rsidRPr="00AE37B3">
        <w:rPr>
          <w:rStyle w:val="StyleUnderline"/>
        </w:rPr>
        <w:t>including the ivory gull, Pacific walrus, ringed seal, hooded seal, narwhal, and polar bear’</w:t>
      </w:r>
      <w:r w:rsidRPr="003667D7">
        <w:rPr>
          <w:sz w:val="14"/>
        </w:rPr>
        <w:t xml:space="preserve"> (Post et al., 2009, p. 1355). These organisms often rely on native Arctic plants as a food source; thus </w:t>
      </w:r>
      <w:r w:rsidRPr="00AE37B3">
        <w:rPr>
          <w:rStyle w:val="StyleUnderline"/>
        </w:rPr>
        <w:t>a disturbance to the lower trophic level of the Arctic food web could threaten larger mammals</w:t>
      </w:r>
      <w:r w:rsidRPr="003667D7">
        <w:rPr>
          <w:sz w:val="14"/>
        </w:rPr>
        <w:t xml:space="preserve">. Although Arctic ecosystems may seem incredibly simple, in reality </w:t>
      </w:r>
      <w:r w:rsidRPr="00AE37B3">
        <w:rPr>
          <w:rStyle w:val="StyleUnderline"/>
        </w:rPr>
        <w:t xml:space="preserve">the systems are incredibly diverse and complex, and </w:t>
      </w:r>
      <w:r w:rsidRPr="00AE37B3">
        <w:rPr>
          <w:rStyle w:val="Emphasis"/>
        </w:rPr>
        <w:t>the alteration of one aspect within the system could affect the entire ecosystem</w:t>
      </w:r>
      <w:r w:rsidRPr="00AE37B3">
        <w:rPr>
          <w:rStyle w:val="StyleUnderline"/>
        </w:rPr>
        <w:t>.</w:t>
      </w:r>
      <w:r w:rsidRPr="003667D7">
        <w:rPr>
          <w:sz w:val="14"/>
        </w:rPr>
        <w:t xml:space="preserve"> As such, </w:t>
      </w:r>
      <w:r w:rsidRPr="00CC6645">
        <w:rPr>
          <w:rStyle w:val="StyleUnderline"/>
        </w:rPr>
        <w:t>the interrelated ‘</w:t>
      </w:r>
      <w:r w:rsidRPr="00CC6645">
        <w:rPr>
          <w:rStyle w:val="Emphasis"/>
        </w:rPr>
        <w:t>nutrient cycling between terrestrial, freshwater, and marine components</w:t>
      </w:r>
      <w:r w:rsidRPr="00CC6645">
        <w:rPr>
          <w:rStyle w:val="StyleUnderline"/>
        </w:rPr>
        <w:t>, which may be subject to rapid modification with future warming’</w:t>
      </w:r>
      <w:r w:rsidRPr="003667D7">
        <w:rPr>
          <w:sz w:val="14"/>
        </w:rPr>
        <w:t xml:space="preserve"> </w:t>
      </w:r>
      <w:r w:rsidRPr="00CC6645">
        <w:rPr>
          <w:rStyle w:val="StyleUnderline"/>
        </w:rPr>
        <w:t xml:space="preserve">is critical </w:t>
      </w:r>
      <w:r w:rsidRPr="003667D7">
        <w:rPr>
          <w:sz w:val="14"/>
        </w:rPr>
        <w:t>(Post  et al., 2009, p. 1357). All this shows that the ‘Anthropocene’ is at play in the Arctic, as Finger argues in his chapter. Finally, climate change may have an impact on the security strategies of the Arctic states, as Heininen discusses in his chapter.</w:t>
      </w:r>
    </w:p>
    <w:p w14:paraId="7CF3B31E" w14:textId="77777777" w:rsidR="00CC5CA2" w:rsidRDefault="00CC5CA2" w:rsidP="00CC5CA2"/>
    <w:p w14:paraId="1C0F1096" w14:textId="77777777" w:rsidR="00CC5CA2" w:rsidRPr="00CC5CA2" w:rsidRDefault="00CC5CA2" w:rsidP="00CC5CA2"/>
    <w:p w14:paraId="51B3BA89" w14:textId="08BB4EB9" w:rsidR="000F73DC" w:rsidRDefault="00261A37" w:rsidP="003A391C">
      <w:pPr>
        <w:pStyle w:val="Heading3"/>
      </w:pPr>
      <w:r>
        <w:t>UQ—</w:t>
      </w:r>
      <w:r w:rsidR="000F73DC">
        <w:t xml:space="preserve">Arctic </w:t>
      </w:r>
    </w:p>
    <w:p w14:paraId="7707F46E" w14:textId="77777777" w:rsidR="000F73DC" w:rsidRDefault="000F73DC" w:rsidP="000F73DC"/>
    <w:p w14:paraId="1D852FC0" w14:textId="77777777" w:rsidR="000F73DC" w:rsidRDefault="000F73DC" w:rsidP="000F73DC">
      <w:pPr>
        <w:pStyle w:val="Heading4"/>
      </w:pPr>
      <w:r>
        <w:t xml:space="preserve">Multiple tipping points in the Arctic </w:t>
      </w:r>
    </w:p>
    <w:p w14:paraId="1985A002" w14:textId="77777777" w:rsidR="000F73DC" w:rsidRPr="00AF7697" w:rsidRDefault="000F73DC" w:rsidP="000F73DC">
      <w:pPr>
        <w:rPr>
          <w:sz w:val="16"/>
        </w:rPr>
      </w:pPr>
      <w:r w:rsidRPr="00AF7697">
        <w:rPr>
          <w:b/>
        </w:rPr>
        <w:t>Finger 16</w:t>
      </w:r>
      <w:r>
        <w:rPr>
          <w:b/>
          <w:u w:val="single"/>
        </w:rPr>
        <w:t xml:space="preserve"> </w:t>
      </w:r>
      <w:r w:rsidRPr="00AF7697">
        <w:rPr>
          <w:sz w:val="16"/>
        </w:rPr>
        <w:t xml:space="preserve">Matthias, Swiss PostChair of Management of Network Industries at the EcolePolytechnique Fédérale in Lausanne, Switzerland and directs the Florence School of Regulation’s Transport Area at the European University Institute in Florence, Italy. “The Arctic, Laboratory of the Anthropocene.” </w:t>
      </w:r>
      <w:r w:rsidRPr="00AF7697">
        <w:rPr>
          <w:i/>
          <w:sz w:val="16"/>
        </w:rPr>
        <w:t xml:space="preserve">Future Security of the Global Arctic. </w:t>
      </w:r>
      <w:r w:rsidRPr="00AF7697">
        <w:rPr>
          <w:sz w:val="16"/>
        </w:rPr>
        <w:t>Ed by Lassi Heinenen, Professor of Arctic Politics at the Faculty of Social Sciences, University of Lapland, Finland. Pg 125-126.</w:t>
      </w:r>
    </w:p>
    <w:p w14:paraId="36583C9A" w14:textId="77777777" w:rsidR="000F73DC" w:rsidRPr="00AF7697" w:rsidRDefault="000F73DC" w:rsidP="000F73DC">
      <w:pPr>
        <w:rPr>
          <w:sz w:val="16"/>
        </w:rPr>
      </w:pPr>
      <w:r w:rsidRPr="00AF7697">
        <w:rPr>
          <w:sz w:val="16"/>
        </w:rPr>
        <w:t xml:space="preserve">But what happens in the Arctic is not only a consequence of global change; </w:t>
      </w:r>
      <w:r w:rsidRPr="00373291">
        <w:rPr>
          <w:rStyle w:val="StyleUnderline"/>
        </w:rPr>
        <w:t>change in the Arctic climate may</w:t>
      </w:r>
      <w:r w:rsidRPr="00AF7697">
        <w:rPr>
          <w:sz w:val="16"/>
        </w:rPr>
        <w:t xml:space="preserve"> well </w:t>
      </w:r>
      <w:r w:rsidRPr="00373291">
        <w:rPr>
          <w:rStyle w:val="StyleUnderline"/>
        </w:rPr>
        <w:t>become an accelerator of furthe</w:t>
      </w:r>
      <w:r w:rsidRPr="00AF7697">
        <w:rPr>
          <w:sz w:val="16"/>
        </w:rPr>
        <w:t xml:space="preserve">r global </w:t>
      </w:r>
      <w:r w:rsidRPr="00373291">
        <w:rPr>
          <w:rStyle w:val="StyleUnderline"/>
        </w:rPr>
        <w:t>change.</w:t>
      </w:r>
      <w:r w:rsidRPr="00AF7697">
        <w:rPr>
          <w:sz w:val="16"/>
        </w:rPr>
        <w:t xml:space="preserve"> For example, and further building on the third IPCC Report’s findings, </w:t>
      </w:r>
      <w:r w:rsidRPr="00373291">
        <w:rPr>
          <w:rStyle w:val="StyleUnderline"/>
        </w:rPr>
        <w:t>the Arctic Council and the International Arctic Science Committee presented the upcoming Arctic Climate Impact Assessment (ACIA, 2005) to the IPCC. This document brought global attention to climate warming in the region, which may suddenly accelerate and lead to possibly catastrophic events with irreversible repercussion</w:t>
      </w:r>
      <w:r w:rsidRPr="00AF7697">
        <w:rPr>
          <w:sz w:val="16"/>
        </w:rPr>
        <w:t xml:space="preserve">s, such as </w:t>
      </w:r>
      <w:r w:rsidRPr="00373291">
        <w:rPr>
          <w:rStyle w:val="StyleUnderline"/>
        </w:rPr>
        <w:t>the break-up of a big ice shelf section leading to a rapid increase in sea level</w:t>
      </w:r>
      <w:r w:rsidRPr="00AF7697">
        <w:rPr>
          <w:sz w:val="16"/>
        </w:rPr>
        <w:t xml:space="preserve"> (UNEP, GRID, 2007). </w:t>
      </w:r>
      <w:r w:rsidRPr="00373291">
        <w:rPr>
          <w:rStyle w:val="StyleUnderline"/>
        </w:rPr>
        <w:t>The metaphor</w:t>
      </w:r>
      <w:r w:rsidRPr="00AF7697">
        <w:rPr>
          <w:sz w:val="16"/>
        </w:rPr>
        <w:t xml:space="preserve"> and catchword used to describe this situation – when unleashed changes start to proceed – was the ‘tipping point’. For instance, referring to the ice-melt of the summer 2007, Mark Serreze, scientist from the National Snow and Ice Data Center in Boulder (Colorado, USA), comments that climate models had underestimated the rate of sea ice loss and that there is a tipping point under which sea ice loss can no longer recover from year to year. </w:t>
      </w:r>
      <w:r w:rsidRPr="00373291">
        <w:rPr>
          <w:rStyle w:val="StyleUnderline"/>
        </w:rPr>
        <w:t>According to a model</w:t>
      </w:r>
      <w:r w:rsidRPr="00AF7697">
        <w:rPr>
          <w:sz w:val="16"/>
        </w:rPr>
        <w:t xml:space="preserve"> developed by Marika Holland from the National Center for Atmospheric Research, </w:t>
      </w:r>
      <w:r w:rsidRPr="00373291">
        <w:rPr>
          <w:rStyle w:val="StyleUnderline"/>
        </w:rPr>
        <w:t>the critical sea ice thickness maybe 2.5 m. and then ‘you kind of fall over the edge</w:t>
      </w:r>
      <w:r w:rsidRPr="00AF7697">
        <w:rPr>
          <w:sz w:val="16"/>
        </w:rPr>
        <w:t xml:space="preserve">’ (Serreze cited in Emmerson 2010, pp. 150–151). More precisely, </w:t>
      </w:r>
      <w:r w:rsidRPr="00373291">
        <w:rPr>
          <w:rStyle w:val="StyleUnderline"/>
        </w:rPr>
        <w:t>the Arctic cryosphere constitutes one of the main identified tipping points globally</w:t>
      </w:r>
      <w:r w:rsidRPr="00AF7697">
        <w:rPr>
          <w:sz w:val="16"/>
        </w:rPr>
        <w:t xml:space="preserve"> (Fleming, 2008; Lenton et al., 2008; Nuttall, 2012; Wadhams, 2012; Young, 2012): </w:t>
      </w:r>
      <w:r w:rsidRPr="00373291">
        <w:rPr>
          <w:rStyle w:val="StyleUnderline"/>
        </w:rPr>
        <w:t>if we are to lose Arctic ice cover</w:t>
      </w:r>
      <w:r w:rsidRPr="00AF7697">
        <w:rPr>
          <w:sz w:val="16"/>
        </w:rPr>
        <w:t xml:space="preserve">, and especially Greenland’s ice sheet, </w:t>
      </w:r>
      <w:r w:rsidRPr="00373291">
        <w:rPr>
          <w:rStyle w:val="StyleUnderline"/>
        </w:rPr>
        <w:t xml:space="preserve">then this will trigger an irreversible ‘dangerous change’ of the global climate system. </w:t>
      </w:r>
      <w:r w:rsidRPr="00AF7697">
        <w:rPr>
          <w:sz w:val="16"/>
        </w:rPr>
        <w:t xml:space="preserve">More generally, </w:t>
      </w:r>
      <w:r w:rsidRPr="00373291">
        <w:rPr>
          <w:rStyle w:val="StyleUnderline"/>
        </w:rPr>
        <w:t>the Arctic holds four such tipping points</w:t>
      </w:r>
      <w:r w:rsidRPr="00AF7697">
        <w:rPr>
          <w:sz w:val="16"/>
        </w:rPr>
        <w:t xml:space="preserve"> for the Earth System: the first one is, as mentioned earlier, </w:t>
      </w:r>
      <w:r w:rsidRPr="00373291">
        <w:rPr>
          <w:rStyle w:val="StyleUnderline"/>
        </w:rPr>
        <w:t>the ice cover with its albedo effect</w:t>
      </w:r>
      <w:r w:rsidRPr="00AF7697">
        <w:rPr>
          <w:sz w:val="16"/>
        </w:rPr>
        <w:t xml:space="preserve">; the second tipping point is constituted by the effects of </w:t>
      </w:r>
      <w:r w:rsidRPr="00373291">
        <w:rPr>
          <w:rStyle w:val="StyleUnderline"/>
        </w:rPr>
        <w:t>methane release</w:t>
      </w:r>
      <w:r w:rsidRPr="00AF7697">
        <w:rPr>
          <w:sz w:val="16"/>
        </w:rPr>
        <w:t xml:space="preserve"> both on land (permafrost) and in the sea; the third tipping point pertains to </w:t>
      </w:r>
      <w:r w:rsidRPr="00373291">
        <w:rPr>
          <w:rStyle w:val="StyleUnderline"/>
        </w:rPr>
        <w:t>the acidification of the Arctic Ocean</w:t>
      </w:r>
      <w:r w:rsidRPr="00AF7697">
        <w:rPr>
          <w:sz w:val="16"/>
        </w:rPr>
        <w:t xml:space="preserve">; and the fourth one to </w:t>
      </w:r>
      <w:r w:rsidRPr="00373291">
        <w:rPr>
          <w:rStyle w:val="StyleUnderline"/>
        </w:rPr>
        <w:t>changing ocean currents</w:t>
      </w:r>
      <w:r w:rsidRPr="00AF7697">
        <w:rPr>
          <w:sz w:val="16"/>
        </w:rPr>
        <w:t>. All four tipping points may irreversibly affect the Earth System as a whole.</w:t>
      </w:r>
    </w:p>
    <w:p w14:paraId="34578B3B" w14:textId="77777777" w:rsidR="000F73DC" w:rsidRPr="000F73DC" w:rsidRDefault="000F73DC" w:rsidP="000F73DC"/>
    <w:p w14:paraId="124F92E5" w14:textId="27D49A3B" w:rsidR="000F73DC" w:rsidRDefault="00261A37" w:rsidP="003A391C">
      <w:pPr>
        <w:pStyle w:val="Heading3"/>
      </w:pPr>
      <w:r>
        <w:t>IL—</w:t>
      </w:r>
      <w:r w:rsidR="000F73DC">
        <w:t xml:space="preserve">Arctic Council Key </w:t>
      </w:r>
    </w:p>
    <w:p w14:paraId="11C30CCC" w14:textId="77777777" w:rsidR="000F73DC" w:rsidRDefault="000F73DC" w:rsidP="000F73DC"/>
    <w:p w14:paraId="5AEF47DF" w14:textId="77777777" w:rsidR="000F73DC" w:rsidRDefault="000F73DC" w:rsidP="000F73DC">
      <w:pPr>
        <w:pStyle w:val="Heading4"/>
      </w:pPr>
      <w:r>
        <w:t>The Arctic council is critical -- observer states are key – center of acidification, permafrost methane, and black carbon</w:t>
      </w:r>
    </w:p>
    <w:p w14:paraId="28A52415" w14:textId="77777777" w:rsidR="000F73DC" w:rsidRPr="00882B09" w:rsidRDefault="000F73DC" w:rsidP="000F73DC">
      <w:r>
        <w:rPr>
          <w:b/>
        </w:rPr>
        <w:t xml:space="preserve">Kerry 15 </w:t>
      </w:r>
      <w:r>
        <w:t>(John, Secretary of State, Remarks at the Presentation of the U.S. Chairmanship Program at the Arctic Council Ministerial, April 24, 2015, proquest)//masonw</w:t>
      </w:r>
    </w:p>
    <w:p w14:paraId="62660CF3" w14:textId="77777777" w:rsidR="000F73DC" w:rsidRDefault="000F73DC" w:rsidP="000F73DC">
      <w:pPr>
        <w:rPr>
          <w:sz w:val="12"/>
        </w:rPr>
      </w:pPr>
      <w:r w:rsidRPr="000F2446">
        <w:rPr>
          <w:sz w:val="12"/>
        </w:rPr>
        <w:t>Well, thank you again very, very much, Leona. I really appreciate it. And thank you to everybody for the terrific cooperation with Admiral Papp and others over the course of the last months to help frame this agenda. And again, congratulations on all you've done during the course of this. I think Canada has set a high bar, and it's given us a lot of confidence that a lot can be achieved in two short years. We're very honored to assume the chairmanship of the Arctic Council today, and in the nearly two decades now since it was first created, I think it's fair to say that the council's created a great shared sense of purpose, but it's also created a sense of trust among all the countries and with the permanent representatives. And I think in doing so, we've laid the groundwork to be able to meet a very tough set of future challenges. With your help, we have developed what we acknowledge is an ambitious agenda, but we believe it's achievable and it's an important demarcation moving forward, if you will, at this particular point in the council's history. Broadly speaking, the U</w:t>
      </w:r>
      <w:r w:rsidRPr="00735D9D">
        <w:rPr>
          <w:rStyle w:val="StyleUnderline"/>
        </w:rPr>
        <w:t xml:space="preserve">.S. chairmanship will focus on </w:t>
      </w:r>
      <w:r w:rsidRPr="000F2446">
        <w:rPr>
          <w:sz w:val="12"/>
        </w:rPr>
        <w:t xml:space="preserve">three interconnected themes. First, </w:t>
      </w:r>
      <w:r w:rsidRPr="00735D9D">
        <w:rPr>
          <w:rStyle w:val="StyleUnderline"/>
        </w:rPr>
        <w:t>addressing the issue of climate, the impacts of climate change</w:t>
      </w:r>
      <w:r w:rsidRPr="000F2446">
        <w:rPr>
          <w:sz w:val="12"/>
        </w:rPr>
        <w:t xml:space="preserve">. Second, </w:t>
      </w:r>
      <w:r w:rsidRPr="00735D9D">
        <w:rPr>
          <w:rStyle w:val="StyleUnderline"/>
        </w:rPr>
        <w:t>promoting ocean safety, security, and stewardship. And</w:t>
      </w:r>
      <w:r w:rsidRPr="000F2446">
        <w:rPr>
          <w:sz w:val="12"/>
        </w:rPr>
        <w:t xml:space="preserve"> third, </w:t>
      </w:r>
      <w:r w:rsidRPr="00735D9D">
        <w:rPr>
          <w:rStyle w:val="StyleUnderline"/>
        </w:rPr>
        <w:t>improving economic and living conditions for Arctic communities</w:t>
      </w:r>
      <w:r w:rsidRPr="000F2446">
        <w:rPr>
          <w:sz w:val="12"/>
        </w:rPr>
        <w:t xml:space="preserve">. The theme of our chairmanship is "One Arctic," which is a phrase long used by the Inuit Circumpolar Council, which embodies our belief that the entire world -- not only the Arctic, not only the eight here plus, but the entire world shares a responsibility to protect, to respect, to nurture, and to promote the region. And over the next two years, as we work to further strengthen the Arctic Council as the premier intergovernmental forum for addressing Arctic challenges, we're also going to strive to expand awareness of the links between this region and everywhere else -- and we do mean everywhere. </w:t>
      </w:r>
      <w:r w:rsidRPr="00C02450">
        <w:rPr>
          <w:rStyle w:val="StyleUnderline"/>
        </w:rPr>
        <w:t>As the observer states know well</w:t>
      </w:r>
      <w:r w:rsidRPr="000F2446">
        <w:rPr>
          <w:sz w:val="12"/>
        </w:rPr>
        <w:t xml:space="preserve">, </w:t>
      </w:r>
      <w:r w:rsidRPr="00C02450">
        <w:rPr>
          <w:rStyle w:val="StyleUnderline"/>
        </w:rPr>
        <w:t>all countries have a reason to care about the future of the Arctic</w:t>
      </w:r>
      <w:r w:rsidRPr="000F2446">
        <w:rPr>
          <w:sz w:val="12"/>
        </w:rPr>
        <w:t xml:space="preserve">. </w:t>
      </w:r>
      <w:r w:rsidRPr="00C02450">
        <w:rPr>
          <w:rStyle w:val="StyleUnderline"/>
        </w:rPr>
        <w:t>It's a critical part of the global climate system, l</w:t>
      </w:r>
      <w:r w:rsidRPr="000F2446">
        <w:rPr>
          <w:sz w:val="12"/>
        </w:rPr>
        <w:t xml:space="preserve">iterally </w:t>
      </w:r>
      <w:r w:rsidRPr="00C02450">
        <w:rPr>
          <w:rStyle w:val="StyleUnderline"/>
        </w:rPr>
        <w:t>ensuring a stable, livable environment from Barrow, Alaska, to Beijing, China, and the fact is it is rapidly changing</w:t>
      </w:r>
      <w:r w:rsidRPr="000F2446">
        <w:rPr>
          <w:sz w:val="12"/>
        </w:rPr>
        <w:t xml:space="preserve">. </w:t>
      </w:r>
      <w:r w:rsidRPr="00C02450">
        <w:rPr>
          <w:rStyle w:val="StyleUnderline"/>
        </w:rPr>
        <w:t>How</w:t>
      </w:r>
      <w:r w:rsidRPr="000F2446">
        <w:rPr>
          <w:sz w:val="12"/>
        </w:rPr>
        <w:t xml:space="preserve"> we as </w:t>
      </w:r>
      <w:r w:rsidRPr="00C02450">
        <w:rPr>
          <w:rStyle w:val="StyleUnderline"/>
        </w:rPr>
        <w:t>Arctic states, and</w:t>
      </w:r>
      <w:r w:rsidRPr="000F2446">
        <w:rPr>
          <w:sz w:val="12"/>
        </w:rPr>
        <w:t xml:space="preserve"> indeed as </w:t>
      </w:r>
      <w:r w:rsidRPr="00C02450">
        <w:rPr>
          <w:rStyle w:val="StyleUnderline"/>
        </w:rPr>
        <w:t>a global community,</w:t>
      </w:r>
      <w:r w:rsidRPr="000F2446">
        <w:rPr>
          <w:sz w:val="12"/>
        </w:rPr>
        <w:t xml:space="preserve"> </w:t>
      </w:r>
      <w:r w:rsidRPr="00C02450">
        <w:rPr>
          <w:rStyle w:val="StyleUnderline"/>
        </w:rPr>
        <w:t>respond to those changes</w:t>
      </w:r>
      <w:r w:rsidRPr="000F2446">
        <w:rPr>
          <w:sz w:val="12"/>
        </w:rPr>
        <w:t xml:space="preserve"> over the coming months and years </w:t>
      </w:r>
      <w:r w:rsidRPr="00C02450">
        <w:rPr>
          <w:rStyle w:val="StyleUnderline"/>
        </w:rPr>
        <w:t xml:space="preserve">can </w:t>
      </w:r>
      <w:r w:rsidRPr="000F2446">
        <w:rPr>
          <w:sz w:val="12"/>
        </w:rPr>
        <w:t>literally</w:t>
      </w:r>
      <w:r w:rsidRPr="00C02450">
        <w:rPr>
          <w:rStyle w:val="StyleUnderline"/>
        </w:rPr>
        <w:t xml:space="preserve"> make all the difference.</w:t>
      </w:r>
      <w:r>
        <w:rPr>
          <w:rStyle w:val="StyleUnderline"/>
        </w:rPr>
        <w:t xml:space="preserve"> </w:t>
      </w:r>
      <w:r w:rsidRPr="0026395A">
        <w:rPr>
          <w:rStyle w:val="StyleUnderline"/>
        </w:rPr>
        <w:t xml:space="preserve">One of the biggest challenges </w:t>
      </w:r>
      <w:r w:rsidRPr="000F2446">
        <w:rPr>
          <w:sz w:val="12"/>
        </w:rPr>
        <w:t xml:space="preserve">everybody has talked about today </w:t>
      </w:r>
      <w:r w:rsidRPr="0026395A">
        <w:rPr>
          <w:rStyle w:val="StyleUnderline"/>
        </w:rPr>
        <w:t>is climate change.</w:t>
      </w:r>
      <w:r w:rsidRPr="000F2446">
        <w:rPr>
          <w:sz w:val="12"/>
        </w:rPr>
        <w:t xml:space="preserve"> </w:t>
      </w:r>
      <w:r w:rsidRPr="0026395A">
        <w:rPr>
          <w:rStyle w:val="StyleUnderline"/>
        </w:rPr>
        <w:t>The numbers are alarming</w:t>
      </w:r>
      <w:r w:rsidRPr="000F2446">
        <w:rPr>
          <w:sz w:val="12"/>
        </w:rPr>
        <w:t xml:space="preserve">, and that's putting it mildly. </w:t>
      </w:r>
      <w:r w:rsidRPr="0026395A">
        <w:rPr>
          <w:rStyle w:val="StyleUnderline"/>
        </w:rPr>
        <w:t>The Arctic is warming faster than any other region on Earth</w:t>
      </w:r>
      <w:r w:rsidRPr="000F2446">
        <w:rPr>
          <w:sz w:val="12"/>
        </w:rPr>
        <w:t xml:space="preserve">. </w:t>
      </w:r>
      <w:r w:rsidRPr="0026395A">
        <w:rPr>
          <w:rStyle w:val="StyleUnderline"/>
        </w:rPr>
        <w:t xml:space="preserve">Temperatures are increasing at </w:t>
      </w:r>
      <w:r w:rsidRPr="0026395A">
        <w:rPr>
          <w:rStyle w:val="Emphasis"/>
        </w:rPr>
        <w:t>more than twice the rate of the global average</w:t>
      </w:r>
      <w:r w:rsidRPr="000F2446">
        <w:rPr>
          <w:sz w:val="12"/>
        </w:rPr>
        <w:t xml:space="preserve">. And what these rising temperatures mean is that </w:t>
      </w:r>
      <w:r w:rsidRPr="0026395A">
        <w:rPr>
          <w:rStyle w:val="StyleUnderline"/>
        </w:rPr>
        <w:t>the resilience of our communities</w:t>
      </w:r>
      <w:r w:rsidRPr="000F2446">
        <w:rPr>
          <w:sz w:val="12"/>
        </w:rPr>
        <w:t xml:space="preserve"> and our ecosystems, </w:t>
      </w:r>
      <w:r w:rsidRPr="0026395A">
        <w:rPr>
          <w:rStyle w:val="StyleUnderline"/>
        </w:rPr>
        <w:t>the ability of future generations to be able to adapt and live and prosper</w:t>
      </w:r>
      <w:r w:rsidRPr="000F2446">
        <w:rPr>
          <w:sz w:val="12"/>
        </w:rPr>
        <w:t xml:space="preserve"> in the Arctic the way people have for thousands of years </w:t>
      </w:r>
      <w:r w:rsidRPr="0026395A">
        <w:rPr>
          <w:rStyle w:val="StyleUnderline"/>
        </w:rPr>
        <w:t>is</w:t>
      </w:r>
      <w:r w:rsidRPr="000F2446">
        <w:rPr>
          <w:sz w:val="12"/>
        </w:rPr>
        <w:t xml:space="preserve"> </w:t>
      </w:r>
      <w:r w:rsidRPr="0026395A">
        <w:rPr>
          <w:rStyle w:val="StyleUnderline"/>
        </w:rPr>
        <w:t>tragically</w:t>
      </w:r>
      <w:r w:rsidRPr="000F2446">
        <w:rPr>
          <w:sz w:val="12"/>
        </w:rPr>
        <w:t xml:space="preserve"> but actually </w:t>
      </w:r>
      <w:r w:rsidRPr="0026395A">
        <w:rPr>
          <w:rStyle w:val="StyleUnderline"/>
        </w:rPr>
        <w:t>in jeopardy.</w:t>
      </w:r>
      <w:r>
        <w:rPr>
          <w:rStyle w:val="StyleUnderline"/>
        </w:rPr>
        <w:t xml:space="preserve"> </w:t>
      </w:r>
      <w:r w:rsidRPr="000F2446">
        <w:rPr>
          <w:sz w:val="12"/>
        </w:rPr>
        <w:t xml:space="preserve">Now over the last three decades, both </w:t>
      </w:r>
      <w:r w:rsidRPr="0026395A">
        <w:rPr>
          <w:rStyle w:val="StyleUnderline"/>
        </w:rPr>
        <w:t>the increase in temperatures</w:t>
      </w:r>
      <w:r w:rsidRPr="000F2446">
        <w:rPr>
          <w:sz w:val="12"/>
        </w:rPr>
        <w:t xml:space="preserve"> </w:t>
      </w:r>
      <w:r w:rsidRPr="0026395A">
        <w:rPr>
          <w:rStyle w:val="StyleUnderline"/>
        </w:rPr>
        <w:t>and</w:t>
      </w:r>
      <w:r w:rsidRPr="000F2446">
        <w:rPr>
          <w:sz w:val="12"/>
        </w:rPr>
        <w:t xml:space="preserve"> the corresponding </w:t>
      </w:r>
      <w:r w:rsidRPr="0026395A">
        <w:rPr>
          <w:rStyle w:val="StyleUnderline"/>
        </w:rPr>
        <w:t>decrease in sea ice observed in the Arctic are unprecedented</w:t>
      </w:r>
      <w:r w:rsidRPr="000F2446">
        <w:rPr>
          <w:sz w:val="12"/>
        </w:rPr>
        <w:t xml:space="preserve"> in at least the 1,500 years that we can measure. In the American Arctic summer, </w:t>
      </w:r>
      <w:r w:rsidRPr="0026395A">
        <w:rPr>
          <w:rStyle w:val="StyleUnderline"/>
        </w:rPr>
        <w:t>sea ice could</w:t>
      </w:r>
      <w:r w:rsidRPr="000F2446">
        <w:rPr>
          <w:sz w:val="12"/>
        </w:rPr>
        <w:t xml:space="preserve"> very well </w:t>
      </w:r>
      <w:r w:rsidRPr="0026395A">
        <w:rPr>
          <w:rStyle w:val="StyleUnderline"/>
        </w:rPr>
        <w:t>disappear almost entirely by mid-century</w:t>
      </w:r>
      <w:r w:rsidRPr="000F2446">
        <w:rPr>
          <w:sz w:val="12"/>
        </w:rPr>
        <w:t xml:space="preserve">, </w:t>
      </w:r>
      <w:r w:rsidRPr="0026395A">
        <w:rPr>
          <w:rStyle w:val="StyleUnderline"/>
        </w:rPr>
        <w:t>which would</w:t>
      </w:r>
      <w:r w:rsidRPr="000F2446">
        <w:rPr>
          <w:sz w:val="12"/>
        </w:rPr>
        <w:t xml:space="preserve"> </w:t>
      </w:r>
      <w:r w:rsidRPr="0026395A">
        <w:rPr>
          <w:rStyle w:val="StyleUnderline"/>
        </w:rPr>
        <w:t>alter marine ecosystems</w:t>
      </w:r>
      <w:r w:rsidRPr="000F2446">
        <w:rPr>
          <w:sz w:val="12"/>
        </w:rPr>
        <w:t xml:space="preserve"> and increase the vulnerability of communities in the Arctic -- </w:t>
      </w:r>
      <w:r w:rsidRPr="0026395A">
        <w:rPr>
          <w:rStyle w:val="StyleUnderline"/>
        </w:rPr>
        <w:t>in the system as a consequence of coastal erosion</w:t>
      </w:r>
      <w:r w:rsidRPr="000F2446">
        <w:rPr>
          <w:sz w:val="12"/>
        </w:rPr>
        <w:t xml:space="preserve">. And </w:t>
      </w:r>
      <w:r w:rsidRPr="0026395A">
        <w:rPr>
          <w:rStyle w:val="StyleUnderline"/>
        </w:rPr>
        <w:t>as permafrost thaws</w:t>
      </w:r>
      <w:r w:rsidRPr="000F2446">
        <w:rPr>
          <w:sz w:val="12"/>
        </w:rPr>
        <w:t xml:space="preserve">, </w:t>
      </w:r>
      <w:r w:rsidRPr="0026395A">
        <w:rPr>
          <w:rStyle w:val="StyleUnderline"/>
        </w:rPr>
        <w:t>which we are seeing at alarming rate, we are witnessing</w:t>
      </w:r>
      <w:r w:rsidRPr="000F2446">
        <w:rPr>
          <w:sz w:val="12"/>
        </w:rPr>
        <w:t xml:space="preserve"> more and more </w:t>
      </w:r>
      <w:r w:rsidRPr="0026395A">
        <w:rPr>
          <w:rStyle w:val="StyleUnderline"/>
        </w:rPr>
        <w:t>wildfires</w:t>
      </w:r>
      <w:r w:rsidRPr="000F2446">
        <w:rPr>
          <w:sz w:val="12"/>
        </w:rPr>
        <w:t xml:space="preserve">, </w:t>
      </w:r>
      <w:r w:rsidRPr="0026395A">
        <w:rPr>
          <w:rStyle w:val="StyleUnderline"/>
        </w:rPr>
        <w:t>collapsing</w:t>
      </w:r>
      <w:r w:rsidRPr="000F2446">
        <w:rPr>
          <w:sz w:val="12"/>
        </w:rPr>
        <w:t xml:space="preserve"> </w:t>
      </w:r>
      <w:r w:rsidRPr="0026395A">
        <w:rPr>
          <w:rStyle w:val="StyleUnderline"/>
        </w:rPr>
        <w:t>infrastructures</w:t>
      </w:r>
      <w:r w:rsidRPr="000F2446">
        <w:rPr>
          <w:sz w:val="12"/>
        </w:rPr>
        <w:t xml:space="preserve">, </w:t>
      </w:r>
      <w:r w:rsidRPr="0026395A">
        <w:rPr>
          <w:rStyle w:val="StyleUnderline"/>
        </w:rPr>
        <w:t>and</w:t>
      </w:r>
      <w:r w:rsidRPr="000F2446">
        <w:rPr>
          <w:sz w:val="12"/>
        </w:rPr>
        <w:t xml:space="preserve"> the potential </w:t>
      </w:r>
      <w:r w:rsidRPr="0026395A">
        <w:rPr>
          <w:rStyle w:val="StyleUnderline"/>
        </w:rPr>
        <w:t>release of vast amounts of greenhouse gasses</w:t>
      </w:r>
      <w:r w:rsidRPr="000F2446">
        <w:rPr>
          <w:sz w:val="12"/>
        </w:rPr>
        <w:t xml:space="preserve"> </w:t>
      </w:r>
      <w:r w:rsidRPr="0026395A">
        <w:rPr>
          <w:rStyle w:val="StyleUnderline"/>
        </w:rPr>
        <w:t>that</w:t>
      </w:r>
      <w:r w:rsidRPr="000F2446">
        <w:rPr>
          <w:sz w:val="12"/>
        </w:rPr>
        <w:t xml:space="preserve"> only </w:t>
      </w:r>
      <w:r w:rsidRPr="0026395A">
        <w:rPr>
          <w:rStyle w:val="StyleUnderline"/>
        </w:rPr>
        <w:t>speed up the warming</w:t>
      </w:r>
      <w:r w:rsidRPr="000F2446">
        <w:rPr>
          <w:sz w:val="12"/>
        </w:rPr>
        <w:t xml:space="preserve">, because </w:t>
      </w:r>
      <w:r w:rsidRPr="0026395A">
        <w:rPr>
          <w:rStyle w:val="Emphasis"/>
        </w:rPr>
        <w:t>methane</w:t>
      </w:r>
      <w:r w:rsidRPr="000F2446">
        <w:rPr>
          <w:sz w:val="12"/>
        </w:rPr>
        <w:t>, as we all know</w:t>
      </w:r>
      <w:r w:rsidRPr="0026395A">
        <w:rPr>
          <w:rStyle w:val="StyleUnderline"/>
        </w:rPr>
        <w:t xml:space="preserve">, </w:t>
      </w:r>
      <w:r w:rsidRPr="0026395A">
        <w:rPr>
          <w:rStyle w:val="Emphasis"/>
        </w:rPr>
        <w:t>is 20 times more potent</w:t>
      </w:r>
      <w:r w:rsidRPr="000F2446">
        <w:rPr>
          <w:sz w:val="12"/>
        </w:rPr>
        <w:t xml:space="preserve"> in the damage it does </w:t>
      </w:r>
      <w:r w:rsidRPr="0026395A">
        <w:rPr>
          <w:rStyle w:val="Emphasis"/>
        </w:rPr>
        <w:t>than CO2</w:t>
      </w:r>
      <w:r w:rsidRPr="0026395A">
        <w:rPr>
          <w:rStyle w:val="StyleUnderline"/>
        </w:rPr>
        <w:t>.</w:t>
      </w:r>
      <w:r w:rsidRPr="000F2446">
        <w:rPr>
          <w:sz w:val="12"/>
        </w:rPr>
        <w:t xml:space="preserve"> </w:t>
      </w:r>
      <w:r w:rsidRPr="00142F67">
        <w:rPr>
          <w:rStyle w:val="StyleUnderline"/>
        </w:rPr>
        <w:t>Arctic glaciers</w:t>
      </w:r>
      <w:r w:rsidRPr="000F2446">
        <w:rPr>
          <w:sz w:val="12"/>
        </w:rPr>
        <w:t xml:space="preserve"> in the Greenland ice sheet are shrinking substantially and driving global sea level rise. And this in turn </w:t>
      </w:r>
      <w:r w:rsidRPr="00142F67">
        <w:rPr>
          <w:rStyle w:val="StyleUnderline"/>
        </w:rPr>
        <w:t>threatens to unleash flooding and storm surges, causing</w:t>
      </w:r>
      <w:r w:rsidRPr="000F2446">
        <w:rPr>
          <w:sz w:val="12"/>
        </w:rPr>
        <w:t xml:space="preserve"> </w:t>
      </w:r>
      <w:r w:rsidRPr="00142F67">
        <w:rPr>
          <w:rStyle w:val="StyleUnderline"/>
        </w:rPr>
        <w:t>immeasurable harm</w:t>
      </w:r>
      <w:r w:rsidRPr="000F2446">
        <w:rPr>
          <w:sz w:val="12"/>
        </w:rPr>
        <w:t xml:space="preserve"> </w:t>
      </w:r>
      <w:r w:rsidRPr="00142F67">
        <w:rPr>
          <w:rStyle w:val="StyleUnderline"/>
        </w:rPr>
        <w:t xml:space="preserve">not only to Arctic communities, but to </w:t>
      </w:r>
      <w:r w:rsidRPr="000F2446">
        <w:rPr>
          <w:sz w:val="12"/>
        </w:rPr>
        <w:t xml:space="preserve">urban and rural </w:t>
      </w:r>
      <w:r w:rsidRPr="00142F67">
        <w:rPr>
          <w:rStyle w:val="StyleUnderline"/>
        </w:rPr>
        <w:t>settlements along the coasts of every ocean</w:t>
      </w:r>
      <w:r w:rsidRPr="000F2446">
        <w:rPr>
          <w:sz w:val="12"/>
        </w:rPr>
        <w:t xml:space="preserve">. I think </w:t>
      </w:r>
      <w:r w:rsidRPr="00142F67">
        <w:rPr>
          <w:rStyle w:val="StyleUnderline"/>
        </w:rPr>
        <w:t>we saw some record level of billions of dollars</w:t>
      </w:r>
      <w:r w:rsidRPr="000F2446">
        <w:rPr>
          <w:sz w:val="12"/>
        </w:rPr>
        <w:t xml:space="preserve"> -- </w:t>
      </w:r>
      <w:r w:rsidRPr="00142F67">
        <w:rPr>
          <w:rStyle w:val="StyleUnderline"/>
        </w:rPr>
        <w:t>110, -20 billion</w:t>
      </w:r>
      <w:r w:rsidRPr="000F2446">
        <w:rPr>
          <w:sz w:val="12"/>
        </w:rPr>
        <w:t xml:space="preserve"> it </w:t>
      </w:r>
      <w:r w:rsidRPr="00142F67">
        <w:rPr>
          <w:rStyle w:val="StyleUnderline"/>
        </w:rPr>
        <w:t>was last year in damages as a consequence</w:t>
      </w:r>
      <w:r w:rsidRPr="000F2446">
        <w:rPr>
          <w:sz w:val="12"/>
        </w:rPr>
        <w:t xml:space="preserve"> of these kinds of events. Now I want to underscore: This is not a future challenge. </w:t>
      </w:r>
      <w:r w:rsidRPr="00142F67">
        <w:rPr>
          <w:rStyle w:val="StyleUnderline"/>
        </w:rPr>
        <w:t>This is happening right now</w:t>
      </w:r>
      <w:r w:rsidRPr="000F2446">
        <w:rPr>
          <w:sz w:val="12"/>
        </w:rPr>
        <w:t xml:space="preserve">. And as they lose their natural sea ice barrier, villages in the Arctic are already being battered by storms. And as the </w:t>
      </w:r>
      <w:r w:rsidRPr="00142F67">
        <w:rPr>
          <w:rStyle w:val="StyleUnderline"/>
        </w:rPr>
        <w:t>permafrost continues to thaw</w:t>
      </w:r>
      <w:r w:rsidRPr="000F2446">
        <w:rPr>
          <w:sz w:val="12"/>
        </w:rPr>
        <w:t xml:space="preserve">, the </w:t>
      </w:r>
      <w:r w:rsidRPr="00142F67">
        <w:rPr>
          <w:rStyle w:val="StyleUnderline"/>
        </w:rPr>
        <w:t>infrastructure</w:t>
      </w:r>
      <w:r w:rsidRPr="000F2446">
        <w:rPr>
          <w:sz w:val="12"/>
        </w:rPr>
        <w:t xml:space="preserve"> that depends on it </w:t>
      </w:r>
      <w:r w:rsidRPr="00142F67">
        <w:rPr>
          <w:rStyle w:val="StyleUnderline"/>
        </w:rPr>
        <w:t>is becoming more and more damaged</w:t>
      </w:r>
      <w:r w:rsidRPr="000F2446">
        <w:rPr>
          <w:sz w:val="12"/>
        </w:rPr>
        <w:t xml:space="preserve">. Houses and other buildings are literally collapsing already. Take the community of </w:t>
      </w:r>
      <w:r w:rsidRPr="00142F67">
        <w:rPr>
          <w:rStyle w:val="StyleUnderline"/>
        </w:rPr>
        <w:t>Galena, Alaska</w:t>
      </w:r>
      <w:r w:rsidRPr="000F2446">
        <w:rPr>
          <w:sz w:val="12"/>
        </w:rPr>
        <w:t xml:space="preserve">, for example. In 2013, Galena and a number of other villages in the state </w:t>
      </w:r>
      <w:r w:rsidRPr="00142F67">
        <w:rPr>
          <w:rStyle w:val="StyleUnderline"/>
        </w:rPr>
        <w:t>faced terrible hardships after an ice jam caused the Yukon River to flood, because natural defenses had melted away</w:t>
      </w:r>
      <w:r w:rsidRPr="000F2446">
        <w:rPr>
          <w:sz w:val="12"/>
        </w:rPr>
        <w:t xml:space="preserve"> 90 percent. </w:t>
      </w:r>
      <w:r w:rsidRPr="00142F67">
        <w:rPr>
          <w:rStyle w:val="StyleUnderline"/>
        </w:rPr>
        <w:t xml:space="preserve">Ninety percent of Galena's buildings were </w:t>
      </w:r>
      <w:r w:rsidRPr="000F2446">
        <w:rPr>
          <w:sz w:val="12"/>
        </w:rPr>
        <w:t xml:space="preserve">completely </w:t>
      </w:r>
      <w:r w:rsidRPr="00142F67">
        <w:rPr>
          <w:rStyle w:val="StyleUnderline"/>
        </w:rPr>
        <w:t>destroyed</w:t>
      </w:r>
      <w:r w:rsidRPr="000F2446">
        <w:rPr>
          <w:sz w:val="12"/>
        </w:rPr>
        <w:t xml:space="preserve">. So we're on a dangerous path. And during the U.S. chairmanship, President Obama and I pledge during the time we're there -- I think we're there for all but about four or five months of it -- my government -- or three months of it -- my government will work every single day with members of this council to help prepare Arctic communities for the impacts of this change. And </w:t>
      </w:r>
      <w:r w:rsidRPr="00D636D6">
        <w:rPr>
          <w:rStyle w:val="StyleUnderline"/>
        </w:rPr>
        <w:t>we'll do everything we can to prevent</w:t>
      </w:r>
      <w:r w:rsidRPr="000F2446">
        <w:rPr>
          <w:sz w:val="12"/>
        </w:rPr>
        <w:t xml:space="preserve"> even </w:t>
      </w:r>
      <w:r w:rsidRPr="00D636D6">
        <w:rPr>
          <w:rStyle w:val="StyleUnderline"/>
        </w:rPr>
        <w:t>worse impacts</w:t>
      </w:r>
      <w:r w:rsidRPr="000F2446">
        <w:rPr>
          <w:sz w:val="12"/>
        </w:rPr>
        <w:t xml:space="preserve"> in years to come, </w:t>
      </w:r>
      <w:r w:rsidRPr="00D636D6">
        <w:rPr>
          <w:rStyle w:val="StyleUnderline"/>
        </w:rPr>
        <w:t>which is why we negotiated our numbers</w:t>
      </w:r>
      <w:r w:rsidRPr="000F2446">
        <w:rPr>
          <w:sz w:val="12"/>
        </w:rPr>
        <w:t xml:space="preserve"> last year </w:t>
      </w:r>
      <w:r w:rsidRPr="00D636D6">
        <w:rPr>
          <w:rStyle w:val="StyleUnderline"/>
        </w:rPr>
        <w:t>with China</w:t>
      </w:r>
      <w:r w:rsidRPr="000F2446">
        <w:rPr>
          <w:sz w:val="12"/>
        </w:rPr>
        <w:t xml:space="preserve">, and why we went to India and moved to an announcement with India, </w:t>
      </w:r>
      <w:r w:rsidRPr="00D636D6">
        <w:rPr>
          <w:rStyle w:val="StyleUnderline"/>
        </w:rPr>
        <w:t>and are working with</w:t>
      </w:r>
      <w:r w:rsidRPr="000F2446">
        <w:rPr>
          <w:sz w:val="12"/>
        </w:rPr>
        <w:t xml:space="preserve"> other </w:t>
      </w:r>
      <w:r w:rsidRPr="00D636D6">
        <w:rPr>
          <w:rStyle w:val="Emphasis"/>
        </w:rPr>
        <w:t>major emitting nations</w:t>
      </w:r>
      <w:r w:rsidRPr="000F2446">
        <w:rPr>
          <w:sz w:val="12"/>
        </w:rPr>
        <w:t xml:space="preserve"> to make sure we put out our INDCs, our determined contributions, in order to go to Paris in as strong a position as possible. We are calling on the council to contribute to detailed examinations of the local ecosystem, so we understand them better. And we propose to expand the local environmental observer group network to encourage citizens to get involved in monitoring their own communities and contributing to our preventative measures and to our knowledge. We also support the creation of an enhanced digital elevation map of the Arctic, which will provide much better information to scientists and other experts in sustainable development and help us make wise development decisions as we go forward. The greater our understanding of forthcoming challenges, then the better we are able to predict the regional impacts on climate change before they hit, and then the smarter and more collective our response will be able to be. But even as we take necessary steps to prepare for climate change, we also have a shared responsibility to do everything we can to slow its advance, and we cannot afford to take our eye off that ball. </w:t>
      </w:r>
      <w:r w:rsidRPr="00513479">
        <w:rPr>
          <w:rStyle w:val="StyleUnderline"/>
        </w:rPr>
        <w:t xml:space="preserve">The Arctic Council </w:t>
      </w:r>
      <w:r w:rsidRPr="00513479">
        <w:rPr>
          <w:rStyle w:val="Emphasis"/>
        </w:rPr>
        <w:t>can do more</w:t>
      </w:r>
      <w:r w:rsidRPr="000F2446">
        <w:rPr>
          <w:sz w:val="12"/>
        </w:rPr>
        <w:t xml:space="preserve"> on climate change, </w:t>
      </w:r>
      <w:r w:rsidRPr="00513479">
        <w:rPr>
          <w:rStyle w:val="StyleUnderline"/>
        </w:rPr>
        <w:t>especially when it comes to black carbon emissions</w:t>
      </w:r>
      <w:r w:rsidRPr="000F2446">
        <w:rPr>
          <w:sz w:val="12"/>
        </w:rPr>
        <w:t xml:space="preserve">. </w:t>
      </w:r>
      <w:r w:rsidRPr="00513479">
        <w:rPr>
          <w:rStyle w:val="StyleUnderline"/>
        </w:rPr>
        <w:t>Black carbon is up to 2,000 times more potent than carbon dioxide</w:t>
      </w:r>
      <w:r w:rsidRPr="000F2446">
        <w:rPr>
          <w:sz w:val="12"/>
        </w:rPr>
        <w:t xml:space="preserve">. Once it's released, this dark soot collects on the surface of snow, visible to the naked eye -- covered sea ice as well -- and it absorbs the solar radiation and then it acts a blanket that traps heat. It doesn't take a PhD to know that the combination of heat and ice produces melting. So collectively, Arctic Council members in observer states contribute more than 60 percent of black carbon pollution. So if we want to know where the problem begins, all we have to do is look in the mirror. But that's also where the solution is staring us in the face. During our chairmanship, the United States intends to press for the full implementation of the Framework for Action on Enhanced Black Carbon and Methane Emissions. And that includes the compilation of national black carbon and methane emission inventories, national reporting on domestic mitigation efforts, and greater international cooperation on reducing these dangerous pollutants. </w:t>
      </w:r>
      <w:r w:rsidRPr="00AD5A6C">
        <w:rPr>
          <w:rStyle w:val="StyleUnderline"/>
        </w:rPr>
        <w:t>We</w:t>
      </w:r>
      <w:r w:rsidRPr="000F2446">
        <w:rPr>
          <w:sz w:val="12"/>
        </w:rPr>
        <w:t xml:space="preserve"> also </w:t>
      </w:r>
      <w:r w:rsidRPr="00AD5A6C">
        <w:rPr>
          <w:rStyle w:val="StyleUnderline"/>
        </w:rPr>
        <w:t xml:space="preserve">call on </w:t>
      </w:r>
      <w:r w:rsidRPr="003001EF">
        <w:rPr>
          <w:rStyle w:val="Emphasis"/>
        </w:rPr>
        <w:t>observer states</w:t>
      </w:r>
      <w:r w:rsidRPr="000F2446">
        <w:rPr>
          <w:sz w:val="12"/>
        </w:rPr>
        <w:t xml:space="preserve"> </w:t>
      </w:r>
      <w:r w:rsidRPr="00AD5A6C">
        <w:rPr>
          <w:rStyle w:val="StyleUnderline"/>
        </w:rPr>
        <w:t xml:space="preserve">in the Council to join us </w:t>
      </w:r>
      <w:r w:rsidRPr="000F2446">
        <w:rPr>
          <w:sz w:val="12"/>
        </w:rPr>
        <w:t xml:space="preserve">in this effort. Because the fact is these pollutants are a threat to everybody. And our cooperation is particularly timely in the run-up to COP 21 in December in Paris. And I think all of us are hoping to achieve a broader, more ambitious global agreement on climate action. And doing so really matters deeply for a host of reasons, but it's also an indispensable part of a responsibility that is shared by every member of this council, and that is the stewardship of the Arctic Ocean. As many of you know, or maybe -- I know my fellow ministers know this because many attended or sent people to a conference we did in Washington on the oceans this past year; it'll be followed up by a conference in Chile this year, and then we will pick it up and do it again next year in Washington in order to try to galvanize action about </w:t>
      </w:r>
      <w:r w:rsidRPr="00AD5A6C">
        <w:rPr>
          <w:rStyle w:val="StyleUnderline"/>
        </w:rPr>
        <w:t>our oceans</w:t>
      </w:r>
      <w:r w:rsidRPr="000F2446">
        <w:rPr>
          <w:sz w:val="12"/>
        </w:rPr>
        <w:t xml:space="preserve">, which </w:t>
      </w:r>
      <w:r w:rsidRPr="00AD5A6C">
        <w:rPr>
          <w:rStyle w:val="StyleUnderline"/>
        </w:rPr>
        <w:t xml:space="preserve">are </w:t>
      </w:r>
      <w:r w:rsidRPr="003001EF">
        <w:rPr>
          <w:rStyle w:val="StyleUnderline"/>
        </w:rPr>
        <w:t>overfished</w:t>
      </w:r>
      <w:r w:rsidRPr="00AD5A6C">
        <w:rPr>
          <w:rStyle w:val="StyleUnderline"/>
        </w:rPr>
        <w:t xml:space="preserve"> and </w:t>
      </w:r>
      <w:r w:rsidRPr="003001EF">
        <w:rPr>
          <w:rStyle w:val="StyleUnderline"/>
        </w:rPr>
        <w:t>over-polluted and certainly over-acidified</w:t>
      </w:r>
      <w:r w:rsidRPr="000F2446">
        <w:rPr>
          <w:sz w:val="12"/>
        </w:rPr>
        <w:t xml:space="preserve"> at this point. But </w:t>
      </w:r>
      <w:r w:rsidRPr="00AD5A6C">
        <w:rPr>
          <w:rStyle w:val="StyleUnderline"/>
        </w:rPr>
        <w:t>the health of the ocean is critical</w:t>
      </w:r>
      <w:r w:rsidRPr="000F2446">
        <w:rPr>
          <w:sz w:val="12"/>
        </w:rPr>
        <w:t xml:space="preserve"> to all of us. And one of the things we focused on in Washington is ocean acidification. </w:t>
      </w:r>
      <w:r w:rsidRPr="00AD5A6C">
        <w:rPr>
          <w:rStyle w:val="StyleUnderline"/>
        </w:rPr>
        <w:t>Carbon dioxide does not just drive climate change</w:t>
      </w:r>
      <w:r w:rsidRPr="000F2446">
        <w:rPr>
          <w:sz w:val="12"/>
        </w:rPr>
        <w:t xml:space="preserve">. </w:t>
      </w:r>
      <w:r w:rsidRPr="00AD5A6C">
        <w:rPr>
          <w:rStyle w:val="StyleUnderline"/>
        </w:rPr>
        <w:t>It</w:t>
      </w:r>
      <w:r w:rsidRPr="000F2446">
        <w:rPr>
          <w:sz w:val="12"/>
        </w:rPr>
        <w:t xml:space="preserve"> also </w:t>
      </w:r>
      <w:r w:rsidRPr="00AD5A6C">
        <w:rPr>
          <w:rStyle w:val="StyleUnderline"/>
        </w:rPr>
        <w:t xml:space="preserve">gets absorbed by the ocean, </w:t>
      </w:r>
      <w:r w:rsidRPr="000F2446">
        <w:rPr>
          <w:sz w:val="12"/>
        </w:rPr>
        <w:t xml:space="preserve">although we saw the first regurgitation by the ocean of CO2 in the Antarctic this past year, so </w:t>
      </w:r>
      <w:r w:rsidRPr="003001EF">
        <w:rPr>
          <w:rStyle w:val="StyleUnderline"/>
        </w:rPr>
        <w:t>we</w:t>
      </w:r>
      <w:r w:rsidRPr="000F2446">
        <w:rPr>
          <w:sz w:val="12"/>
        </w:rPr>
        <w:t xml:space="preserve"> </w:t>
      </w:r>
      <w:r w:rsidRPr="00FE7F7B">
        <w:rPr>
          <w:rStyle w:val="StyleUnderline"/>
        </w:rPr>
        <w:t>don't know what the limits of that absorption are</w:t>
      </w:r>
      <w:r w:rsidRPr="000F2446">
        <w:rPr>
          <w:sz w:val="12"/>
        </w:rPr>
        <w:t xml:space="preserve">, which is another challenge for all of us on Earth. But to the degree that it does get absorbed by the ocean, it winds up threatening marine ecosystems on which we all depend. And the cold temperatures of the Arctic Ocean make it particularly vulnerable to acidification, science tells us. And the science is actually jarring on this. If current trends continue, scientists predict that by the end of the century, the Arctic waters will become corrosive to all shell-building creatures. So think about that -- what that would mean to the entire Arctic food chain in addition to the people whose livelihoods depend on those creatures. Despite all of this, incomprehensibly, </w:t>
      </w:r>
      <w:r w:rsidRPr="00FE7F7B">
        <w:rPr>
          <w:rStyle w:val="StyleUnderline"/>
        </w:rPr>
        <w:t>ocean acidification is often</w:t>
      </w:r>
      <w:r w:rsidRPr="000F2446">
        <w:rPr>
          <w:sz w:val="12"/>
        </w:rPr>
        <w:t xml:space="preserve"> an </w:t>
      </w:r>
      <w:r w:rsidRPr="00FE7F7B">
        <w:rPr>
          <w:rStyle w:val="StyleUnderline"/>
        </w:rPr>
        <w:t>overlooked</w:t>
      </w:r>
      <w:r w:rsidRPr="000F2446">
        <w:rPr>
          <w:sz w:val="12"/>
        </w:rPr>
        <w:t xml:space="preserve"> impact of climate change. A lot of people don't even focus on it. For one thing, we actually don't even know enough about it, especially in the Arctic. So during our chairmanship, we're going to call on every Arctic and observer state to join the Global Ocean Acidification Observer Network to facilitate greater monitoring of Arctic waters. And here as well, the more information we have about what's happening, the better we will be able to address it. Another effort that's critical to ensuring the stewardship of the Arctic Ocean is continuing the council's work on developing a pan-Arctic network of marine protected areas. As the ice continues to melt, navigability of the Arctic Ocean is expanding. And while there are benefits to that -- and there are some -- increased human traffic also means that even more maritime ecosystems will be at risk of being either disturbed or even destroyed. Creating a network of marine protected areas throughout the region will help us safeguard areas that are particularly significant both culturally and ecologically. And we can also create a regional seas program for the Arctic, something that nations have done in other parts of the world to improve cooperation on marine science and share best practices. Let me add: The stewardship of the Arctic Ocean is obviously critically important, but so is ensuring the safety and the security. In recent years, the Arctic Council developed two historic agreements to improve the chances that the increase that we are seeing in human traffic can take place safely and securely. Over the next two years, we intend to use those agreements robustly through joint operational exercises, training and information exchange, so that we're better prepared to respond to the incidents at sea. Ultimately</w:t>
      </w:r>
      <w:r w:rsidRPr="003001EF">
        <w:rPr>
          <w:rStyle w:val="StyleUnderline"/>
        </w:rPr>
        <w:t>,</w:t>
      </w:r>
      <w:r w:rsidRPr="000F2446">
        <w:rPr>
          <w:sz w:val="12"/>
        </w:rPr>
        <w:t xml:space="preserve"> the people of this region, as we've said again and again, are our top priority. And we want that to be a hallmark of our chairmanship. We fully intend to continue Canada's effort to improve the lives of the Arctic indigenous peoples, and that means focusing on water security and on protecting the freshwater system that the people of the Arctic need and deserve. It means redoubling our efforts to address the tragically and disproportionately high rates of suicide that plague the Arctic. And we heard discussion a little while ago, and it means creating tools to improve mental health. It means assessing the region's telecommunications infrastructure, which is absolutely essential to regional connectivity, health care delivery, scientific observation, navigation, emergency response, and more. And certainly it means encouraging economic development, including development of natural resources, but insisting that this be done wisely, carefully, and in a way that doesn't counteract efforts to address other significant challenges, such as, obviously, climate change itself. And along the same lines, improving the lives of the Arctic indigenous peoples also means expanding access to clean, affordable, and renewable energy technologies that will provide local communities with alternatives to the costly and dirty diesel-based electricity that too many are forced to rely on today. A couple of years ago, a massive storm prevented the village of Nome, Alaska, from receiving its last barge delivery of home heating fuel -- of diesel and gasoline for the winter. By the time the weather calmed down, Nome was already iced in, and it looked certain that the community was going to run out of fuel in the spring. Well, the fuel eventually arrived thanks to the Coast Guard cutter Healy, but it came with exorbitant costs and after an enormous amount of stress had been lived through by the entire community. My friends, </w:t>
      </w:r>
      <w:r w:rsidRPr="00E92FE6">
        <w:rPr>
          <w:rStyle w:val="StyleUnderline"/>
        </w:rPr>
        <w:t>clean energy is the solution to climate change.</w:t>
      </w:r>
      <w:r w:rsidRPr="000F2446">
        <w:rPr>
          <w:sz w:val="12"/>
        </w:rPr>
        <w:t xml:space="preserve"> </w:t>
      </w:r>
      <w:r w:rsidRPr="00E92FE6">
        <w:rPr>
          <w:rStyle w:val="StyleUnderline"/>
        </w:rPr>
        <w:t>If we got the whole world to embrace clean energy</w:t>
      </w:r>
      <w:r w:rsidRPr="000F2446">
        <w:rPr>
          <w:sz w:val="12"/>
        </w:rPr>
        <w:t xml:space="preserve"> choices rapidly, </w:t>
      </w:r>
      <w:r w:rsidRPr="00E92FE6">
        <w:rPr>
          <w:rStyle w:val="StyleUnderline"/>
        </w:rPr>
        <w:t>we can meet our two-degree target</w:t>
      </w:r>
      <w:r w:rsidRPr="000F2446">
        <w:rPr>
          <w:sz w:val="12"/>
        </w:rPr>
        <w:t xml:space="preserve">. </w:t>
      </w:r>
      <w:r w:rsidRPr="00E92FE6">
        <w:rPr>
          <w:rStyle w:val="StyleUnderline"/>
        </w:rPr>
        <w:t xml:space="preserve">But </w:t>
      </w:r>
      <w:r w:rsidRPr="00F50610">
        <w:rPr>
          <w:rStyle w:val="Emphasis"/>
        </w:rPr>
        <w:t>the window's closing</w:t>
      </w:r>
      <w:r w:rsidRPr="00E92FE6">
        <w:rPr>
          <w:rStyle w:val="StyleUnderline"/>
        </w:rPr>
        <w:t>.</w:t>
      </w:r>
      <w:r w:rsidRPr="000F2446">
        <w:rPr>
          <w:sz w:val="12"/>
        </w:rPr>
        <w:t xml:space="preserve"> The extraordinary thing is all of the technologies we need -- whether it's wind or solar or hydro or whatever, they're all there. It's the economics that don't drive people to make the choice, so we've got a lot of countries putting on coal-fired burning right now, and the coal-fired burning they're putting on will totally erase the gains that a lot of other countries are making at the same time. So we have to have a serious conversation about this, which is why President Obama has been pushing our national program so hard, and why we are so focused on this. Clean energy is the solution to climate change. It also happens to be the world's biggest market. It will make many people rich. Enormous numbers of jobs will be created. Environmental responsibility can be lived up to. People's health will be better. And security will be greater for a lot of countries that today are blackmailed by one source of fuel of one kind or another. So many benefits. How many public choices do you get to make where there are so many plusses on the good side versus the negatives on the downside? Very few. </w:t>
      </w:r>
      <w:r w:rsidRPr="00E92FE6">
        <w:rPr>
          <w:rStyle w:val="StyleUnderline"/>
        </w:rPr>
        <w:t>So it is essential</w:t>
      </w:r>
      <w:r w:rsidRPr="000F2446">
        <w:rPr>
          <w:sz w:val="12"/>
        </w:rPr>
        <w:t xml:space="preserve">, </w:t>
      </w:r>
      <w:r w:rsidRPr="00E92FE6">
        <w:rPr>
          <w:rStyle w:val="StyleUnderline"/>
        </w:rPr>
        <w:t xml:space="preserve">especially in the Arctic, to providing </w:t>
      </w:r>
      <w:r w:rsidRPr="00A065D1">
        <w:rPr>
          <w:rStyle w:val="StyleUnderline"/>
        </w:rPr>
        <w:t>affordable, reliable energy</w:t>
      </w:r>
      <w:r w:rsidRPr="000F2446">
        <w:rPr>
          <w:sz w:val="12"/>
        </w:rPr>
        <w:t xml:space="preserve"> that is needed here. We got to find the ways to do it. During our chairmanship, we're going to examine every chance for greater circumpolar collaboration to develop renewable energy and promote energy efficiency in Arctic communities. So in closing, let me just underscore: Again, I say, as I said in the beginning, we understand this is ambitious. But we have to be ambitious. And the challenges that we're facing require us to try to step up. And we're also aware that our chairmanship comes at a pivotal time for the Arctic and for the council. The decisions that we make today and in the next two years, the actions that we come together to take, will determine the future of this region for generations to come. So we have to be ambitious, we have to honor the responsibility that each of our nations has for the Arctic, we have to make sure the opportunities that we explore help to preserve the sustainability and the vitality of this region and by extension the rest of the world. And we all know </w:t>
      </w:r>
      <w:r w:rsidRPr="003001EF">
        <w:rPr>
          <w:rStyle w:val="StyleUnderline"/>
        </w:rPr>
        <w:t>the clock is ticking and we</w:t>
      </w:r>
      <w:r w:rsidRPr="000F2446">
        <w:rPr>
          <w:sz w:val="12"/>
        </w:rPr>
        <w:t xml:space="preserve"> actually </w:t>
      </w:r>
      <w:r w:rsidRPr="003001EF">
        <w:rPr>
          <w:rStyle w:val="StyleUnderline"/>
        </w:rPr>
        <w:t>don't have a lot of time</w:t>
      </w:r>
      <w:r w:rsidRPr="000F2446">
        <w:rPr>
          <w:sz w:val="12"/>
        </w:rPr>
        <w:t xml:space="preserve"> to waste. So we very much look forward to working with all of you -- the Arctic states, the permanent participants, the observer states -- because we have to meet these goals, and we have to build on the tremendous progress that this council has made over 20 years and write the history of the next 20. Thank you all.</w:t>
      </w:r>
    </w:p>
    <w:p w14:paraId="4D83F8DE" w14:textId="77777777" w:rsidR="000F73DC" w:rsidRPr="000F73DC" w:rsidRDefault="000F73DC" w:rsidP="000F73DC"/>
    <w:p w14:paraId="000B9F85" w14:textId="233806D8" w:rsidR="000F73DC" w:rsidRDefault="00261A37" w:rsidP="003A391C">
      <w:pPr>
        <w:pStyle w:val="Heading3"/>
      </w:pPr>
      <w:r>
        <w:t>IL—</w:t>
      </w:r>
      <w:r w:rsidR="000F73DC">
        <w:t xml:space="preserve">US-China Key </w:t>
      </w:r>
    </w:p>
    <w:p w14:paraId="58F3719B" w14:textId="77777777" w:rsidR="000F73DC" w:rsidRDefault="000F73DC" w:rsidP="000F73DC"/>
    <w:p w14:paraId="070286B4" w14:textId="77777777" w:rsidR="000F73DC" w:rsidRDefault="000F73DC" w:rsidP="000F73DC">
      <w:pPr>
        <w:pStyle w:val="Heading4"/>
      </w:pPr>
      <w:r>
        <w:t>The Arctic council is critical -- observer states are key – center of acidification, permafrost methane, and black carbon</w:t>
      </w:r>
    </w:p>
    <w:p w14:paraId="06F669A2" w14:textId="77777777" w:rsidR="000F73DC" w:rsidRPr="00882B09" w:rsidRDefault="000F73DC" w:rsidP="000F73DC">
      <w:r>
        <w:rPr>
          <w:b/>
        </w:rPr>
        <w:t xml:space="preserve">Kerry 15 </w:t>
      </w:r>
      <w:r>
        <w:t>(John, Secretary of State, Remarks at the Presentation of the U.S. Chairmanship Program at the Arctic Council Ministerial, April 24, 2015, proquest)//masonw</w:t>
      </w:r>
    </w:p>
    <w:p w14:paraId="363F0ED8" w14:textId="77777777" w:rsidR="000F73DC" w:rsidRDefault="000F73DC" w:rsidP="000F73DC">
      <w:pPr>
        <w:rPr>
          <w:sz w:val="12"/>
        </w:rPr>
      </w:pPr>
      <w:r w:rsidRPr="000F2446">
        <w:rPr>
          <w:sz w:val="12"/>
        </w:rPr>
        <w:t>Well, thank you again very, very much, Leona. I really appreciate it. And thank you to everybody for the terrific cooperation with Admiral Papp and others over the course of the last months to help frame this agenda. And again, congratulations on all you've done during the course of this. I think Canada has set a high bar, and it's given us a lot of confidence that a lot can be achieved in two short years. We're very honored to assume the chairmanship of the Arctic Council today, and in the nearly two decades now since it was first created, I think it's fair to say that the council's created a great shared sense of purpose, but it's also created a sense of trust among all the countries and with the permanent representatives. And I think in doing so, we've laid the groundwork to be able to meet a very tough set of future challenges. With your help, we have developed what we acknowledge is an ambitious agenda, but we believe it's achievable and it's an important demarcation moving forward, if you will, at this particular point in the council's history. Broadly speaking, the U</w:t>
      </w:r>
      <w:r w:rsidRPr="00735D9D">
        <w:rPr>
          <w:rStyle w:val="StyleUnderline"/>
        </w:rPr>
        <w:t xml:space="preserve">.S. chairmanship will focus on </w:t>
      </w:r>
      <w:r w:rsidRPr="000F2446">
        <w:rPr>
          <w:sz w:val="12"/>
        </w:rPr>
        <w:t xml:space="preserve">three interconnected themes. First, </w:t>
      </w:r>
      <w:r w:rsidRPr="00735D9D">
        <w:rPr>
          <w:rStyle w:val="StyleUnderline"/>
        </w:rPr>
        <w:t>addressing the issue of climate, the impacts of climate change</w:t>
      </w:r>
      <w:r w:rsidRPr="000F2446">
        <w:rPr>
          <w:sz w:val="12"/>
        </w:rPr>
        <w:t xml:space="preserve">. Second, </w:t>
      </w:r>
      <w:r w:rsidRPr="00735D9D">
        <w:rPr>
          <w:rStyle w:val="StyleUnderline"/>
        </w:rPr>
        <w:t>promoting ocean safety, security, and stewardship. And</w:t>
      </w:r>
      <w:r w:rsidRPr="000F2446">
        <w:rPr>
          <w:sz w:val="12"/>
        </w:rPr>
        <w:t xml:space="preserve"> third, </w:t>
      </w:r>
      <w:r w:rsidRPr="00735D9D">
        <w:rPr>
          <w:rStyle w:val="StyleUnderline"/>
        </w:rPr>
        <w:t>improving economic and living conditions for Arctic communities</w:t>
      </w:r>
      <w:r w:rsidRPr="000F2446">
        <w:rPr>
          <w:sz w:val="12"/>
        </w:rPr>
        <w:t xml:space="preserve">. The theme of our chairmanship is "One Arctic," which is a phrase long used by the Inuit Circumpolar Council, which embodies our belief that the entire world -- not only the Arctic, not only the eight here plus, but the entire world shares a responsibility to protect, to respect, to nurture, and to promote the region. And over the next two years, as we work to further strengthen the Arctic Council as the premier intergovernmental forum for addressing Arctic challenges, we're also going to strive to expand awareness of the links between this region and everywhere else -- and we do mean everywhere. </w:t>
      </w:r>
      <w:r w:rsidRPr="00C02450">
        <w:rPr>
          <w:rStyle w:val="StyleUnderline"/>
        </w:rPr>
        <w:t>As the observer states know well</w:t>
      </w:r>
      <w:r w:rsidRPr="000F2446">
        <w:rPr>
          <w:sz w:val="12"/>
        </w:rPr>
        <w:t xml:space="preserve">, </w:t>
      </w:r>
      <w:r w:rsidRPr="00C02450">
        <w:rPr>
          <w:rStyle w:val="StyleUnderline"/>
        </w:rPr>
        <w:t>all countries have a reason to care about the future of the Arctic</w:t>
      </w:r>
      <w:r w:rsidRPr="000F2446">
        <w:rPr>
          <w:sz w:val="12"/>
        </w:rPr>
        <w:t xml:space="preserve">. </w:t>
      </w:r>
      <w:r w:rsidRPr="00C02450">
        <w:rPr>
          <w:rStyle w:val="StyleUnderline"/>
        </w:rPr>
        <w:t>It's a critical part of the global climate system, l</w:t>
      </w:r>
      <w:r w:rsidRPr="000F2446">
        <w:rPr>
          <w:sz w:val="12"/>
        </w:rPr>
        <w:t xml:space="preserve">iterally </w:t>
      </w:r>
      <w:r w:rsidRPr="00C02450">
        <w:rPr>
          <w:rStyle w:val="StyleUnderline"/>
        </w:rPr>
        <w:t>ensuring a stable, livable environment from Barrow, Alaska, to Beijing, China, and the fact is it is rapidly changing</w:t>
      </w:r>
      <w:r w:rsidRPr="000F2446">
        <w:rPr>
          <w:sz w:val="12"/>
        </w:rPr>
        <w:t xml:space="preserve">. </w:t>
      </w:r>
      <w:r w:rsidRPr="00C02450">
        <w:rPr>
          <w:rStyle w:val="StyleUnderline"/>
        </w:rPr>
        <w:t>How</w:t>
      </w:r>
      <w:r w:rsidRPr="000F2446">
        <w:rPr>
          <w:sz w:val="12"/>
        </w:rPr>
        <w:t xml:space="preserve"> we as </w:t>
      </w:r>
      <w:r w:rsidRPr="00C02450">
        <w:rPr>
          <w:rStyle w:val="StyleUnderline"/>
        </w:rPr>
        <w:t>Arctic states, and</w:t>
      </w:r>
      <w:r w:rsidRPr="000F2446">
        <w:rPr>
          <w:sz w:val="12"/>
        </w:rPr>
        <w:t xml:space="preserve"> indeed as </w:t>
      </w:r>
      <w:r w:rsidRPr="00C02450">
        <w:rPr>
          <w:rStyle w:val="StyleUnderline"/>
        </w:rPr>
        <w:t>a global community,</w:t>
      </w:r>
      <w:r w:rsidRPr="000F2446">
        <w:rPr>
          <w:sz w:val="12"/>
        </w:rPr>
        <w:t xml:space="preserve"> </w:t>
      </w:r>
      <w:r w:rsidRPr="00C02450">
        <w:rPr>
          <w:rStyle w:val="StyleUnderline"/>
        </w:rPr>
        <w:t>respond to those changes</w:t>
      </w:r>
      <w:r w:rsidRPr="000F2446">
        <w:rPr>
          <w:sz w:val="12"/>
        </w:rPr>
        <w:t xml:space="preserve"> over the coming months and years </w:t>
      </w:r>
      <w:r w:rsidRPr="00C02450">
        <w:rPr>
          <w:rStyle w:val="StyleUnderline"/>
        </w:rPr>
        <w:t xml:space="preserve">can </w:t>
      </w:r>
      <w:r w:rsidRPr="000F2446">
        <w:rPr>
          <w:sz w:val="12"/>
        </w:rPr>
        <w:t>literally</w:t>
      </w:r>
      <w:r w:rsidRPr="00C02450">
        <w:rPr>
          <w:rStyle w:val="StyleUnderline"/>
        </w:rPr>
        <w:t xml:space="preserve"> make all the difference.</w:t>
      </w:r>
      <w:r>
        <w:rPr>
          <w:rStyle w:val="StyleUnderline"/>
        </w:rPr>
        <w:t xml:space="preserve"> </w:t>
      </w:r>
      <w:r w:rsidRPr="0026395A">
        <w:rPr>
          <w:rStyle w:val="StyleUnderline"/>
        </w:rPr>
        <w:t xml:space="preserve">One of the biggest challenges </w:t>
      </w:r>
      <w:r w:rsidRPr="000F2446">
        <w:rPr>
          <w:sz w:val="12"/>
        </w:rPr>
        <w:t xml:space="preserve">everybody has talked about today </w:t>
      </w:r>
      <w:r w:rsidRPr="0026395A">
        <w:rPr>
          <w:rStyle w:val="StyleUnderline"/>
        </w:rPr>
        <w:t>is climate change.</w:t>
      </w:r>
      <w:r w:rsidRPr="000F2446">
        <w:rPr>
          <w:sz w:val="12"/>
        </w:rPr>
        <w:t xml:space="preserve"> </w:t>
      </w:r>
      <w:r w:rsidRPr="0026395A">
        <w:rPr>
          <w:rStyle w:val="StyleUnderline"/>
        </w:rPr>
        <w:t>The numbers are alarming</w:t>
      </w:r>
      <w:r w:rsidRPr="000F2446">
        <w:rPr>
          <w:sz w:val="12"/>
        </w:rPr>
        <w:t xml:space="preserve">, and that's putting it mildly. </w:t>
      </w:r>
      <w:r w:rsidRPr="0026395A">
        <w:rPr>
          <w:rStyle w:val="StyleUnderline"/>
        </w:rPr>
        <w:t>The Arctic is warming faster than any other region on Earth</w:t>
      </w:r>
      <w:r w:rsidRPr="000F2446">
        <w:rPr>
          <w:sz w:val="12"/>
        </w:rPr>
        <w:t xml:space="preserve">. </w:t>
      </w:r>
      <w:r w:rsidRPr="0026395A">
        <w:rPr>
          <w:rStyle w:val="StyleUnderline"/>
        </w:rPr>
        <w:t xml:space="preserve">Temperatures are increasing at </w:t>
      </w:r>
      <w:r w:rsidRPr="0026395A">
        <w:rPr>
          <w:rStyle w:val="Emphasis"/>
        </w:rPr>
        <w:t>more than twice the rate of the global average</w:t>
      </w:r>
      <w:r w:rsidRPr="000F2446">
        <w:rPr>
          <w:sz w:val="12"/>
        </w:rPr>
        <w:t xml:space="preserve">. And what these rising temperatures mean is that </w:t>
      </w:r>
      <w:r w:rsidRPr="0026395A">
        <w:rPr>
          <w:rStyle w:val="StyleUnderline"/>
        </w:rPr>
        <w:t>the resilience of our communities</w:t>
      </w:r>
      <w:r w:rsidRPr="000F2446">
        <w:rPr>
          <w:sz w:val="12"/>
        </w:rPr>
        <w:t xml:space="preserve"> and our ecosystems, </w:t>
      </w:r>
      <w:r w:rsidRPr="0026395A">
        <w:rPr>
          <w:rStyle w:val="StyleUnderline"/>
        </w:rPr>
        <w:t>the ability of future generations to be able to adapt and live and prosper</w:t>
      </w:r>
      <w:r w:rsidRPr="000F2446">
        <w:rPr>
          <w:sz w:val="12"/>
        </w:rPr>
        <w:t xml:space="preserve"> in the Arctic the way people have for thousands of years </w:t>
      </w:r>
      <w:r w:rsidRPr="0026395A">
        <w:rPr>
          <w:rStyle w:val="StyleUnderline"/>
        </w:rPr>
        <w:t>is</w:t>
      </w:r>
      <w:r w:rsidRPr="000F2446">
        <w:rPr>
          <w:sz w:val="12"/>
        </w:rPr>
        <w:t xml:space="preserve"> </w:t>
      </w:r>
      <w:r w:rsidRPr="0026395A">
        <w:rPr>
          <w:rStyle w:val="StyleUnderline"/>
        </w:rPr>
        <w:t>tragically</w:t>
      </w:r>
      <w:r w:rsidRPr="000F2446">
        <w:rPr>
          <w:sz w:val="12"/>
        </w:rPr>
        <w:t xml:space="preserve"> but actually </w:t>
      </w:r>
      <w:r w:rsidRPr="0026395A">
        <w:rPr>
          <w:rStyle w:val="StyleUnderline"/>
        </w:rPr>
        <w:t>in jeopardy.</w:t>
      </w:r>
      <w:r>
        <w:rPr>
          <w:rStyle w:val="StyleUnderline"/>
        </w:rPr>
        <w:t xml:space="preserve"> </w:t>
      </w:r>
      <w:r w:rsidRPr="000F2446">
        <w:rPr>
          <w:sz w:val="12"/>
        </w:rPr>
        <w:t xml:space="preserve">Now over the last three decades, both </w:t>
      </w:r>
      <w:r w:rsidRPr="0026395A">
        <w:rPr>
          <w:rStyle w:val="StyleUnderline"/>
        </w:rPr>
        <w:t>the increase in temperatures</w:t>
      </w:r>
      <w:r w:rsidRPr="000F2446">
        <w:rPr>
          <w:sz w:val="12"/>
        </w:rPr>
        <w:t xml:space="preserve"> </w:t>
      </w:r>
      <w:r w:rsidRPr="0026395A">
        <w:rPr>
          <w:rStyle w:val="StyleUnderline"/>
        </w:rPr>
        <w:t>and</w:t>
      </w:r>
      <w:r w:rsidRPr="000F2446">
        <w:rPr>
          <w:sz w:val="12"/>
        </w:rPr>
        <w:t xml:space="preserve"> the corresponding </w:t>
      </w:r>
      <w:r w:rsidRPr="0026395A">
        <w:rPr>
          <w:rStyle w:val="StyleUnderline"/>
        </w:rPr>
        <w:t>decrease in sea ice observed in the Arctic are unprecedented</w:t>
      </w:r>
      <w:r w:rsidRPr="000F2446">
        <w:rPr>
          <w:sz w:val="12"/>
        </w:rPr>
        <w:t xml:space="preserve"> in at least the 1,500 years that we can measure. In the American Arctic summer, </w:t>
      </w:r>
      <w:r w:rsidRPr="0026395A">
        <w:rPr>
          <w:rStyle w:val="StyleUnderline"/>
        </w:rPr>
        <w:t>sea ice could</w:t>
      </w:r>
      <w:r w:rsidRPr="000F2446">
        <w:rPr>
          <w:sz w:val="12"/>
        </w:rPr>
        <w:t xml:space="preserve"> very well </w:t>
      </w:r>
      <w:r w:rsidRPr="0026395A">
        <w:rPr>
          <w:rStyle w:val="StyleUnderline"/>
        </w:rPr>
        <w:t>disappear almost entirely by mid-century</w:t>
      </w:r>
      <w:r w:rsidRPr="000F2446">
        <w:rPr>
          <w:sz w:val="12"/>
        </w:rPr>
        <w:t xml:space="preserve">, </w:t>
      </w:r>
      <w:r w:rsidRPr="0026395A">
        <w:rPr>
          <w:rStyle w:val="StyleUnderline"/>
        </w:rPr>
        <w:t>which would</w:t>
      </w:r>
      <w:r w:rsidRPr="000F2446">
        <w:rPr>
          <w:sz w:val="12"/>
        </w:rPr>
        <w:t xml:space="preserve"> </w:t>
      </w:r>
      <w:r w:rsidRPr="0026395A">
        <w:rPr>
          <w:rStyle w:val="StyleUnderline"/>
        </w:rPr>
        <w:t>alter marine ecosystems</w:t>
      </w:r>
      <w:r w:rsidRPr="000F2446">
        <w:rPr>
          <w:sz w:val="12"/>
        </w:rPr>
        <w:t xml:space="preserve"> and increase the vulnerability of communities in the Arctic -- </w:t>
      </w:r>
      <w:r w:rsidRPr="0026395A">
        <w:rPr>
          <w:rStyle w:val="StyleUnderline"/>
        </w:rPr>
        <w:t>in the system as a consequence of coastal erosion</w:t>
      </w:r>
      <w:r w:rsidRPr="000F2446">
        <w:rPr>
          <w:sz w:val="12"/>
        </w:rPr>
        <w:t xml:space="preserve">. And </w:t>
      </w:r>
      <w:r w:rsidRPr="0026395A">
        <w:rPr>
          <w:rStyle w:val="StyleUnderline"/>
        </w:rPr>
        <w:t>as permafrost thaws</w:t>
      </w:r>
      <w:r w:rsidRPr="000F2446">
        <w:rPr>
          <w:sz w:val="12"/>
        </w:rPr>
        <w:t xml:space="preserve">, </w:t>
      </w:r>
      <w:r w:rsidRPr="0026395A">
        <w:rPr>
          <w:rStyle w:val="StyleUnderline"/>
        </w:rPr>
        <w:t>which we are seeing at alarming rate, we are witnessing</w:t>
      </w:r>
      <w:r w:rsidRPr="000F2446">
        <w:rPr>
          <w:sz w:val="12"/>
        </w:rPr>
        <w:t xml:space="preserve"> more and more </w:t>
      </w:r>
      <w:r w:rsidRPr="0026395A">
        <w:rPr>
          <w:rStyle w:val="StyleUnderline"/>
        </w:rPr>
        <w:t>wildfires</w:t>
      </w:r>
      <w:r w:rsidRPr="000F2446">
        <w:rPr>
          <w:sz w:val="12"/>
        </w:rPr>
        <w:t xml:space="preserve">, </w:t>
      </w:r>
      <w:r w:rsidRPr="0026395A">
        <w:rPr>
          <w:rStyle w:val="StyleUnderline"/>
        </w:rPr>
        <w:t>collapsing</w:t>
      </w:r>
      <w:r w:rsidRPr="000F2446">
        <w:rPr>
          <w:sz w:val="12"/>
        </w:rPr>
        <w:t xml:space="preserve"> </w:t>
      </w:r>
      <w:r w:rsidRPr="0026395A">
        <w:rPr>
          <w:rStyle w:val="StyleUnderline"/>
        </w:rPr>
        <w:t>infrastructures</w:t>
      </w:r>
      <w:r w:rsidRPr="000F2446">
        <w:rPr>
          <w:sz w:val="12"/>
        </w:rPr>
        <w:t xml:space="preserve">, </w:t>
      </w:r>
      <w:r w:rsidRPr="0026395A">
        <w:rPr>
          <w:rStyle w:val="StyleUnderline"/>
        </w:rPr>
        <w:t>and</w:t>
      </w:r>
      <w:r w:rsidRPr="000F2446">
        <w:rPr>
          <w:sz w:val="12"/>
        </w:rPr>
        <w:t xml:space="preserve"> the potential </w:t>
      </w:r>
      <w:r w:rsidRPr="0026395A">
        <w:rPr>
          <w:rStyle w:val="StyleUnderline"/>
        </w:rPr>
        <w:t>release of vast amounts of greenhouse gasses</w:t>
      </w:r>
      <w:r w:rsidRPr="000F2446">
        <w:rPr>
          <w:sz w:val="12"/>
        </w:rPr>
        <w:t xml:space="preserve"> </w:t>
      </w:r>
      <w:r w:rsidRPr="0026395A">
        <w:rPr>
          <w:rStyle w:val="StyleUnderline"/>
        </w:rPr>
        <w:t>that</w:t>
      </w:r>
      <w:r w:rsidRPr="000F2446">
        <w:rPr>
          <w:sz w:val="12"/>
        </w:rPr>
        <w:t xml:space="preserve"> only </w:t>
      </w:r>
      <w:r w:rsidRPr="0026395A">
        <w:rPr>
          <w:rStyle w:val="StyleUnderline"/>
        </w:rPr>
        <w:t>speed up the warming</w:t>
      </w:r>
      <w:r w:rsidRPr="000F2446">
        <w:rPr>
          <w:sz w:val="12"/>
        </w:rPr>
        <w:t xml:space="preserve">, because </w:t>
      </w:r>
      <w:r w:rsidRPr="0026395A">
        <w:rPr>
          <w:rStyle w:val="Emphasis"/>
        </w:rPr>
        <w:t>methane</w:t>
      </w:r>
      <w:r w:rsidRPr="000F2446">
        <w:rPr>
          <w:sz w:val="12"/>
        </w:rPr>
        <w:t>, as we all know</w:t>
      </w:r>
      <w:r w:rsidRPr="0026395A">
        <w:rPr>
          <w:rStyle w:val="StyleUnderline"/>
        </w:rPr>
        <w:t xml:space="preserve">, </w:t>
      </w:r>
      <w:r w:rsidRPr="0026395A">
        <w:rPr>
          <w:rStyle w:val="Emphasis"/>
        </w:rPr>
        <w:t>is 20 times more potent</w:t>
      </w:r>
      <w:r w:rsidRPr="000F2446">
        <w:rPr>
          <w:sz w:val="12"/>
        </w:rPr>
        <w:t xml:space="preserve"> in the damage it does </w:t>
      </w:r>
      <w:r w:rsidRPr="0026395A">
        <w:rPr>
          <w:rStyle w:val="Emphasis"/>
        </w:rPr>
        <w:t>than CO2</w:t>
      </w:r>
      <w:r w:rsidRPr="0026395A">
        <w:rPr>
          <w:rStyle w:val="StyleUnderline"/>
        </w:rPr>
        <w:t>.</w:t>
      </w:r>
      <w:r w:rsidRPr="000F2446">
        <w:rPr>
          <w:sz w:val="12"/>
        </w:rPr>
        <w:t xml:space="preserve"> </w:t>
      </w:r>
      <w:r w:rsidRPr="00142F67">
        <w:rPr>
          <w:rStyle w:val="StyleUnderline"/>
        </w:rPr>
        <w:t>Arctic glaciers</w:t>
      </w:r>
      <w:r w:rsidRPr="000F2446">
        <w:rPr>
          <w:sz w:val="12"/>
        </w:rPr>
        <w:t xml:space="preserve"> in the Greenland ice sheet are shrinking substantially and driving global sea level rise. And this in turn </w:t>
      </w:r>
      <w:r w:rsidRPr="00142F67">
        <w:rPr>
          <w:rStyle w:val="StyleUnderline"/>
        </w:rPr>
        <w:t>threatens to unleash flooding and storm surges, causing</w:t>
      </w:r>
      <w:r w:rsidRPr="000F2446">
        <w:rPr>
          <w:sz w:val="12"/>
        </w:rPr>
        <w:t xml:space="preserve"> </w:t>
      </w:r>
      <w:r w:rsidRPr="00142F67">
        <w:rPr>
          <w:rStyle w:val="StyleUnderline"/>
        </w:rPr>
        <w:t>immeasurable harm</w:t>
      </w:r>
      <w:r w:rsidRPr="000F2446">
        <w:rPr>
          <w:sz w:val="12"/>
        </w:rPr>
        <w:t xml:space="preserve"> </w:t>
      </w:r>
      <w:r w:rsidRPr="00142F67">
        <w:rPr>
          <w:rStyle w:val="StyleUnderline"/>
        </w:rPr>
        <w:t xml:space="preserve">not only to Arctic communities, but to </w:t>
      </w:r>
      <w:r w:rsidRPr="000F2446">
        <w:rPr>
          <w:sz w:val="12"/>
        </w:rPr>
        <w:t xml:space="preserve">urban and rural </w:t>
      </w:r>
      <w:r w:rsidRPr="00142F67">
        <w:rPr>
          <w:rStyle w:val="StyleUnderline"/>
        </w:rPr>
        <w:t>settlements along the coasts of every ocean</w:t>
      </w:r>
      <w:r w:rsidRPr="000F2446">
        <w:rPr>
          <w:sz w:val="12"/>
        </w:rPr>
        <w:t xml:space="preserve">. I think </w:t>
      </w:r>
      <w:r w:rsidRPr="00142F67">
        <w:rPr>
          <w:rStyle w:val="StyleUnderline"/>
        </w:rPr>
        <w:t>we saw some record level of billions of dollars</w:t>
      </w:r>
      <w:r w:rsidRPr="000F2446">
        <w:rPr>
          <w:sz w:val="12"/>
        </w:rPr>
        <w:t xml:space="preserve"> -- </w:t>
      </w:r>
      <w:r w:rsidRPr="00142F67">
        <w:rPr>
          <w:rStyle w:val="StyleUnderline"/>
        </w:rPr>
        <w:t>110, -20 billion</w:t>
      </w:r>
      <w:r w:rsidRPr="000F2446">
        <w:rPr>
          <w:sz w:val="12"/>
        </w:rPr>
        <w:t xml:space="preserve"> it </w:t>
      </w:r>
      <w:r w:rsidRPr="00142F67">
        <w:rPr>
          <w:rStyle w:val="StyleUnderline"/>
        </w:rPr>
        <w:t>was last year in damages as a consequence</w:t>
      </w:r>
      <w:r w:rsidRPr="000F2446">
        <w:rPr>
          <w:sz w:val="12"/>
        </w:rPr>
        <w:t xml:space="preserve"> of these kinds of events. Now I want to underscore: This is not a future challenge. </w:t>
      </w:r>
      <w:r w:rsidRPr="00142F67">
        <w:rPr>
          <w:rStyle w:val="StyleUnderline"/>
        </w:rPr>
        <w:t>This is happening right now</w:t>
      </w:r>
      <w:r w:rsidRPr="000F2446">
        <w:rPr>
          <w:sz w:val="12"/>
        </w:rPr>
        <w:t xml:space="preserve">. And as they lose their natural sea ice barrier, villages in the Arctic are already being battered by storms. And as the </w:t>
      </w:r>
      <w:r w:rsidRPr="00142F67">
        <w:rPr>
          <w:rStyle w:val="StyleUnderline"/>
        </w:rPr>
        <w:t>permafrost continues to thaw</w:t>
      </w:r>
      <w:r w:rsidRPr="000F2446">
        <w:rPr>
          <w:sz w:val="12"/>
        </w:rPr>
        <w:t xml:space="preserve">, the </w:t>
      </w:r>
      <w:r w:rsidRPr="00142F67">
        <w:rPr>
          <w:rStyle w:val="StyleUnderline"/>
        </w:rPr>
        <w:t>infrastructure</w:t>
      </w:r>
      <w:r w:rsidRPr="000F2446">
        <w:rPr>
          <w:sz w:val="12"/>
        </w:rPr>
        <w:t xml:space="preserve"> that depends on it </w:t>
      </w:r>
      <w:r w:rsidRPr="00142F67">
        <w:rPr>
          <w:rStyle w:val="StyleUnderline"/>
        </w:rPr>
        <w:t>is becoming more and more damaged</w:t>
      </w:r>
      <w:r w:rsidRPr="000F2446">
        <w:rPr>
          <w:sz w:val="12"/>
        </w:rPr>
        <w:t xml:space="preserve">. Houses and other buildings are literally collapsing already. Take the community of </w:t>
      </w:r>
      <w:r w:rsidRPr="00142F67">
        <w:rPr>
          <w:rStyle w:val="StyleUnderline"/>
        </w:rPr>
        <w:t>Galena, Alaska</w:t>
      </w:r>
      <w:r w:rsidRPr="000F2446">
        <w:rPr>
          <w:sz w:val="12"/>
        </w:rPr>
        <w:t xml:space="preserve">, for example. In 2013, Galena and a number of other villages in the state </w:t>
      </w:r>
      <w:r w:rsidRPr="00142F67">
        <w:rPr>
          <w:rStyle w:val="StyleUnderline"/>
        </w:rPr>
        <w:t>faced terrible hardships after an ice jam caused the Yukon River to flood, because natural defenses had melted away</w:t>
      </w:r>
      <w:r w:rsidRPr="000F2446">
        <w:rPr>
          <w:sz w:val="12"/>
        </w:rPr>
        <w:t xml:space="preserve"> 90 percent. </w:t>
      </w:r>
      <w:r w:rsidRPr="00142F67">
        <w:rPr>
          <w:rStyle w:val="StyleUnderline"/>
        </w:rPr>
        <w:t xml:space="preserve">Ninety percent of Galena's buildings were </w:t>
      </w:r>
      <w:r w:rsidRPr="000F2446">
        <w:rPr>
          <w:sz w:val="12"/>
        </w:rPr>
        <w:t xml:space="preserve">completely </w:t>
      </w:r>
      <w:r w:rsidRPr="00142F67">
        <w:rPr>
          <w:rStyle w:val="StyleUnderline"/>
        </w:rPr>
        <w:t>destroyed</w:t>
      </w:r>
      <w:r w:rsidRPr="000F2446">
        <w:rPr>
          <w:sz w:val="12"/>
        </w:rPr>
        <w:t xml:space="preserve">. So we're on a dangerous path. And during the U.S. chairmanship, President Obama and I pledge during the time we're there -- I think we're there for all but about four or five months of it -- my government -- or three months of it -- my government will work every single day with members of this council to help prepare Arctic communities for the impacts of this change. And </w:t>
      </w:r>
      <w:r w:rsidRPr="00D636D6">
        <w:rPr>
          <w:rStyle w:val="StyleUnderline"/>
        </w:rPr>
        <w:t>we'll do everything we can to prevent</w:t>
      </w:r>
      <w:r w:rsidRPr="000F2446">
        <w:rPr>
          <w:sz w:val="12"/>
        </w:rPr>
        <w:t xml:space="preserve"> even </w:t>
      </w:r>
      <w:r w:rsidRPr="00D636D6">
        <w:rPr>
          <w:rStyle w:val="StyleUnderline"/>
        </w:rPr>
        <w:t>worse impacts</w:t>
      </w:r>
      <w:r w:rsidRPr="000F2446">
        <w:rPr>
          <w:sz w:val="12"/>
        </w:rPr>
        <w:t xml:space="preserve"> in years to come, </w:t>
      </w:r>
      <w:r w:rsidRPr="00D636D6">
        <w:rPr>
          <w:rStyle w:val="StyleUnderline"/>
        </w:rPr>
        <w:t>which is why we negotiated our numbers</w:t>
      </w:r>
      <w:r w:rsidRPr="000F2446">
        <w:rPr>
          <w:sz w:val="12"/>
        </w:rPr>
        <w:t xml:space="preserve"> last year </w:t>
      </w:r>
      <w:r w:rsidRPr="00D636D6">
        <w:rPr>
          <w:rStyle w:val="StyleUnderline"/>
        </w:rPr>
        <w:t>with China</w:t>
      </w:r>
      <w:r w:rsidRPr="000F2446">
        <w:rPr>
          <w:sz w:val="12"/>
        </w:rPr>
        <w:t xml:space="preserve">, and why we went to India and moved to an announcement with India, </w:t>
      </w:r>
      <w:r w:rsidRPr="00D636D6">
        <w:rPr>
          <w:rStyle w:val="StyleUnderline"/>
        </w:rPr>
        <w:t>and are working with</w:t>
      </w:r>
      <w:r w:rsidRPr="000F2446">
        <w:rPr>
          <w:sz w:val="12"/>
        </w:rPr>
        <w:t xml:space="preserve"> other </w:t>
      </w:r>
      <w:r w:rsidRPr="00D636D6">
        <w:rPr>
          <w:rStyle w:val="Emphasis"/>
        </w:rPr>
        <w:t>major emitting nations</w:t>
      </w:r>
      <w:r w:rsidRPr="000F2446">
        <w:rPr>
          <w:sz w:val="12"/>
        </w:rPr>
        <w:t xml:space="preserve"> to make sure we put out our INDCs, our determined contributions, in order to go to Paris in as strong a position as possible. We are calling on the council to contribute to detailed examinations of the local ecosystem, so we understand them better. And we propose to expand the local environmental observer group network to encourage citizens to get involved in monitoring their own communities and contributing to our preventative measures and to our knowledge. We also support the creation of an enhanced digital elevation map of the Arctic, which will provide much better information to scientists and other experts in sustainable development and help us make wise development decisions as we go forward. The greater our understanding of forthcoming challenges, then the better we are able to predict the regional impacts on climate change before they hit, and then the smarter and more collective our response will be able to be. But even as we take necessary steps to prepare for climate change, we also have a shared responsibility to do everything we can to slow its advance, and we cannot afford to take our eye off that ball. </w:t>
      </w:r>
      <w:r w:rsidRPr="00513479">
        <w:rPr>
          <w:rStyle w:val="StyleUnderline"/>
        </w:rPr>
        <w:t xml:space="preserve">The Arctic Council </w:t>
      </w:r>
      <w:r w:rsidRPr="00513479">
        <w:rPr>
          <w:rStyle w:val="Emphasis"/>
        </w:rPr>
        <w:t>can do more</w:t>
      </w:r>
      <w:r w:rsidRPr="000F2446">
        <w:rPr>
          <w:sz w:val="12"/>
        </w:rPr>
        <w:t xml:space="preserve"> on climate change, </w:t>
      </w:r>
      <w:r w:rsidRPr="00513479">
        <w:rPr>
          <w:rStyle w:val="StyleUnderline"/>
        </w:rPr>
        <w:t>especially when it comes to black carbon emissions</w:t>
      </w:r>
      <w:r w:rsidRPr="000F2446">
        <w:rPr>
          <w:sz w:val="12"/>
        </w:rPr>
        <w:t xml:space="preserve">. </w:t>
      </w:r>
      <w:r w:rsidRPr="00513479">
        <w:rPr>
          <w:rStyle w:val="StyleUnderline"/>
        </w:rPr>
        <w:t>Black carbon is up to 2,000 times more potent than carbon dioxide</w:t>
      </w:r>
      <w:r w:rsidRPr="000F2446">
        <w:rPr>
          <w:sz w:val="12"/>
        </w:rPr>
        <w:t xml:space="preserve">. Once it's released, this dark soot collects on the surface of snow, visible to the naked eye -- covered sea ice as well -- and it absorbs the solar radiation and then it acts a blanket that traps heat. It doesn't take a PhD to know that the combination of heat and ice produces melting. So collectively, Arctic Council members in observer states contribute more than 60 percent of black carbon pollution. So if we want to know where the problem begins, all we have to do is look in the mirror. But that's also where the solution is staring us in the face. During our chairmanship, the United States intends to press for the full implementation of the Framework for Action on Enhanced Black Carbon and Methane Emissions. And that includes the compilation of national black carbon and methane emission inventories, national reporting on domestic mitigation efforts, and greater international cooperation on reducing these dangerous pollutants. </w:t>
      </w:r>
      <w:r w:rsidRPr="00AD5A6C">
        <w:rPr>
          <w:rStyle w:val="StyleUnderline"/>
        </w:rPr>
        <w:t>We</w:t>
      </w:r>
      <w:r w:rsidRPr="000F2446">
        <w:rPr>
          <w:sz w:val="12"/>
        </w:rPr>
        <w:t xml:space="preserve"> also </w:t>
      </w:r>
      <w:r w:rsidRPr="00AD5A6C">
        <w:rPr>
          <w:rStyle w:val="StyleUnderline"/>
        </w:rPr>
        <w:t xml:space="preserve">call on </w:t>
      </w:r>
      <w:r w:rsidRPr="003001EF">
        <w:rPr>
          <w:rStyle w:val="Emphasis"/>
        </w:rPr>
        <w:t>observer states</w:t>
      </w:r>
      <w:r w:rsidRPr="000F2446">
        <w:rPr>
          <w:sz w:val="12"/>
        </w:rPr>
        <w:t xml:space="preserve"> </w:t>
      </w:r>
      <w:r w:rsidRPr="00AD5A6C">
        <w:rPr>
          <w:rStyle w:val="StyleUnderline"/>
        </w:rPr>
        <w:t xml:space="preserve">in the Council to join us </w:t>
      </w:r>
      <w:r w:rsidRPr="000F2446">
        <w:rPr>
          <w:sz w:val="12"/>
        </w:rPr>
        <w:t xml:space="preserve">in this effort. Because the fact is these pollutants are a threat to everybody. And our cooperation is particularly timely in the run-up to COP 21 in December in Paris. And I think all of us are hoping to achieve a broader, more ambitious global agreement on climate action. And doing so really matters deeply for a host of reasons, but it's also an indispensable part of a responsibility that is shared by every member of this council, and that is the stewardship of the Arctic Ocean. As many of you know, or maybe -- I know my fellow ministers know this because many attended or sent people to a conference we did in Washington on the oceans this past year; it'll be followed up by a conference in Chile this year, and then we will pick it up and do it again next year in Washington in order to try to galvanize action about </w:t>
      </w:r>
      <w:r w:rsidRPr="00AD5A6C">
        <w:rPr>
          <w:rStyle w:val="StyleUnderline"/>
        </w:rPr>
        <w:t>our oceans</w:t>
      </w:r>
      <w:r w:rsidRPr="000F2446">
        <w:rPr>
          <w:sz w:val="12"/>
        </w:rPr>
        <w:t xml:space="preserve">, which </w:t>
      </w:r>
      <w:r w:rsidRPr="00AD5A6C">
        <w:rPr>
          <w:rStyle w:val="StyleUnderline"/>
        </w:rPr>
        <w:t xml:space="preserve">are </w:t>
      </w:r>
      <w:r w:rsidRPr="003001EF">
        <w:rPr>
          <w:rStyle w:val="StyleUnderline"/>
        </w:rPr>
        <w:t>overfished</w:t>
      </w:r>
      <w:r w:rsidRPr="00AD5A6C">
        <w:rPr>
          <w:rStyle w:val="StyleUnderline"/>
        </w:rPr>
        <w:t xml:space="preserve"> and </w:t>
      </w:r>
      <w:r w:rsidRPr="003001EF">
        <w:rPr>
          <w:rStyle w:val="StyleUnderline"/>
        </w:rPr>
        <w:t>over-polluted and certainly over-acidified</w:t>
      </w:r>
      <w:r w:rsidRPr="000F2446">
        <w:rPr>
          <w:sz w:val="12"/>
        </w:rPr>
        <w:t xml:space="preserve"> at this point. But </w:t>
      </w:r>
      <w:r w:rsidRPr="00AD5A6C">
        <w:rPr>
          <w:rStyle w:val="StyleUnderline"/>
        </w:rPr>
        <w:t>the health of the ocean is critical</w:t>
      </w:r>
      <w:r w:rsidRPr="000F2446">
        <w:rPr>
          <w:sz w:val="12"/>
        </w:rPr>
        <w:t xml:space="preserve"> to all of us. And one of the things we focused on in Washington is ocean acidification. </w:t>
      </w:r>
      <w:r w:rsidRPr="00AD5A6C">
        <w:rPr>
          <w:rStyle w:val="StyleUnderline"/>
        </w:rPr>
        <w:t>Carbon dioxide does not just drive climate change</w:t>
      </w:r>
      <w:r w:rsidRPr="000F2446">
        <w:rPr>
          <w:sz w:val="12"/>
        </w:rPr>
        <w:t xml:space="preserve">. </w:t>
      </w:r>
      <w:r w:rsidRPr="00AD5A6C">
        <w:rPr>
          <w:rStyle w:val="StyleUnderline"/>
        </w:rPr>
        <w:t>It</w:t>
      </w:r>
      <w:r w:rsidRPr="000F2446">
        <w:rPr>
          <w:sz w:val="12"/>
        </w:rPr>
        <w:t xml:space="preserve"> also </w:t>
      </w:r>
      <w:r w:rsidRPr="00AD5A6C">
        <w:rPr>
          <w:rStyle w:val="StyleUnderline"/>
        </w:rPr>
        <w:t xml:space="preserve">gets absorbed by the ocean, </w:t>
      </w:r>
      <w:r w:rsidRPr="000F2446">
        <w:rPr>
          <w:sz w:val="12"/>
        </w:rPr>
        <w:t xml:space="preserve">although we saw the first regurgitation by the ocean of CO2 in the Antarctic this past year, so </w:t>
      </w:r>
      <w:r w:rsidRPr="003001EF">
        <w:rPr>
          <w:rStyle w:val="StyleUnderline"/>
        </w:rPr>
        <w:t>we</w:t>
      </w:r>
      <w:r w:rsidRPr="000F2446">
        <w:rPr>
          <w:sz w:val="12"/>
        </w:rPr>
        <w:t xml:space="preserve"> </w:t>
      </w:r>
      <w:r w:rsidRPr="00FE7F7B">
        <w:rPr>
          <w:rStyle w:val="StyleUnderline"/>
        </w:rPr>
        <w:t>don't know what the limits of that absorption are</w:t>
      </w:r>
      <w:r w:rsidRPr="000F2446">
        <w:rPr>
          <w:sz w:val="12"/>
        </w:rPr>
        <w:t xml:space="preserve">, which is another challenge for all of us on Earth. But to the degree that it does get absorbed by the ocean, it winds up threatening marine ecosystems on which we all depend. And the cold temperatures of the Arctic Ocean make it particularly vulnerable to acidification, science tells us. And the science is actually jarring on this. If current trends continue, scientists predict that by the end of the century, the Arctic waters will become corrosive to all shell-building creatures. So think about that -- what that would mean to the entire Arctic food chain in addition to the people whose livelihoods depend on those creatures. Despite all of this, incomprehensibly, </w:t>
      </w:r>
      <w:r w:rsidRPr="00FE7F7B">
        <w:rPr>
          <w:rStyle w:val="StyleUnderline"/>
        </w:rPr>
        <w:t>ocean acidification is often</w:t>
      </w:r>
      <w:r w:rsidRPr="000F2446">
        <w:rPr>
          <w:sz w:val="12"/>
        </w:rPr>
        <w:t xml:space="preserve"> an </w:t>
      </w:r>
      <w:r w:rsidRPr="00FE7F7B">
        <w:rPr>
          <w:rStyle w:val="StyleUnderline"/>
        </w:rPr>
        <w:t>overlooked</w:t>
      </w:r>
      <w:r w:rsidRPr="000F2446">
        <w:rPr>
          <w:sz w:val="12"/>
        </w:rPr>
        <w:t xml:space="preserve"> impact of climate change. A lot of people don't even focus on it. For one thing, we actually don't even know enough about it, especially in the Arctic. So during our chairmanship, we're going to call on every Arctic and observer state to join the Global Ocean Acidification Observer Network to facilitate greater monitoring of Arctic waters. And here as well, the more information we have about what's happening, the better we will be able to address it. Another effort that's critical to ensuring the stewardship of the Arctic Ocean is continuing the council's work on developing a pan-Arctic network of marine protected areas. As the ice continues to melt, navigability of the Arctic Ocean is expanding. And while there are benefits to that -- and there are some -- increased human traffic also means that even more maritime ecosystems will be at risk of being either disturbed or even destroyed. Creating a network of marine protected areas throughout the region will help us safeguard areas that are particularly significant both culturally and ecologically. And we can also create a regional seas program for the Arctic, something that nations have done in other parts of the world to improve cooperation on marine science and share best practices. Let me add: The stewardship of the Arctic Ocean is obviously critically important, but so is ensuring the safety and the security. In recent years, the Arctic Council developed two historic agreements to improve the chances that the increase that we are seeing in human traffic can take place safely and securely. Over the next two years, we intend to use those agreements robustly through joint operational exercises, training and information exchange, so that we're better prepared to respond to the incidents at sea. Ultimately</w:t>
      </w:r>
      <w:r w:rsidRPr="003001EF">
        <w:rPr>
          <w:rStyle w:val="StyleUnderline"/>
        </w:rPr>
        <w:t>,</w:t>
      </w:r>
      <w:r w:rsidRPr="000F2446">
        <w:rPr>
          <w:sz w:val="12"/>
        </w:rPr>
        <w:t xml:space="preserve"> the people of this region, as we've said again and again, are our top priority. And we want that to be a hallmark of our chairmanship. We fully intend to continue Canada's effort to improve the lives of the Arctic indigenous peoples, and that means focusing on water security and on protecting the freshwater system that the people of the Arctic need and deserve. It means redoubling our efforts to address the tragically and disproportionately high rates of suicide that plague the Arctic. And we heard discussion a little while ago, and it means creating tools to improve mental health. It means assessing the region's telecommunications infrastructure, which is absolutely essential to regional connectivity, health care delivery, scientific observation, navigation, emergency response, and more. And certainly it means encouraging economic development, including development of natural resources, but insisting that this be done wisely, carefully, and in a way that doesn't counteract efforts to address other significant challenges, such as, obviously, climate change itself. And along the same lines, improving the lives of the Arctic indigenous peoples also means expanding access to clean, affordable, and renewable energy technologies that will provide local communities with alternatives to the costly and dirty diesel-based electricity that too many are forced to rely on today. A couple of years ago, a massive storm prevented the village of Nome, Alaska, from receiving its last barge delivery of home heating fuel -- of diesel and gasoline for the winter. By the time the weather calmed down, Nome was already iced in, and it looked certain that the community was going to run out of fuel in the spring. Well, the fuel eventually arrived thanks to the Coast Guard cutter Healy, but it came with exorbitant costs and after an enormous amount of stress had been lived through by the entire community. My friends, </w:t>
      </w:r>
      <w:r w:rsidRPr="00E92FE6">
        <w:rPr>
          <w:rStyle w:val="StyleUnderline"/>
        </w:rPr>
        <w:t>clean energy is the solution to climate change.</w:t>
      </w:r>
      <w:r w:rsidRPr="000F2446">
        <w:rPr>
          <w:sz w:val="12"/>
        </w:rPr>
        <w:t xml:space="preserve"> </w:t>
      </w:r>
      <w:r w:rsidRPr="00E92FE6">
        <w:rPr>
          <w:rStyle w:val="StyleUnderline"/>
        </w:rPr>
        <w:t>If we got the whole world to embrace clean energy</w:t>
      </w:r>
      <w:r w:rsidRPr="000F2446">
        <w:rPr>
          <w:sz w:val="12"/>
        </w:rPr>
        <w:t xml:space="preserve"> choices rapidly, </w:t>
      </w:r>
      <w:r w:rsidRPr="00E92FE6">
        <w:rPr>
          <w:rStyle w:val="StyleUnderline"/>
        </w:rPr>
        <w:t>we can meet our two-degree target</w:t>
      </w:r>
      <w:r w:rsidRPr="000F2446">
        <w:rPr>
          <w:sz w:val="12"/>
        </w:rPr>
        <w:t xml:space="preserve">. </w:t>
      </w:r>
      <w:r w:rsidRPr="00E92FE6">
        <w:rPr>
          <w:rStyle w:val="StyleUnderline"/>
        </w:rPr>
        <w:t xml:space="preserve">But </w:t>
      </w:r>
      <w:r w:rsidRPr="00F50610">
        <w:rPr>
          <w:rStyle w:val="Emphasis"/>
        </w:rPr>
        <w:t>the window's closing</w:t>
      </w:r>
      <w:r w:rsidRPr="00E92FE6">
        <w:rPr>
          <w:rStyle w:val="StyleUnderline"/>
        </w:rPr>
        <w:t>.</w:t>
      </w:r>
      <w:r w:rsidRPr="000F2446">
        <w:rPr>
          <w:sz w:val="12"/>
        </w:rPr>
        <w:t xml:space="preserve"> The extraordinary thing is all of the technologies we need -- whether it's wind or solar or hydro or whatever, they're all there. It's the economics that don't drive people to make the choice, so we've got a lot of countries putting on coal-fired burning right now, and the coal-fired burning they're putting on will totally erase the gains that a lot of other countries are making at the same time. So we have to have a serious conversation about this, which is why President Obama has been pushing our national program so hard, and why we are so focused on this. Clean energy is the solution to climate change. It also happens to be the world's biggest market. It will make many people rich. Enormous numbers of jobs will be created. Environmental responsibility can be lived up to. People's health will be better. And security will be greater for a lot of countries that today are blackmailed by one source of fuel of one kind or another. So many benefits. How many public choices do you get to make where there are so many plusses on the good side versus the negatives on the downside? Very few. </w:t>
      </w:r>
      <w:r w:rsidRPr="00E92FE6">
        <w:rPr>
          <w:rStyle w:val="StyleUnderline"/>
        </w:rPr>
        <w:t>So it is essential</w:t>
      </w:r>
      <w:r w:rsidRPr="000F2446">
        <w:rPr>
          <w:sz w:val="12"/>
        </w:rPr>
        <w:t xml:space="preserve">, </w:t>
      </w:r>
      <w:r w:rsidRPr="00E92FE6">
        <w:rPr>
          <w:rStyle w:val="StyleUnderline"/>
        </w:rPr>
        <w:t xml:space="preserve">especially in the Arctic, to providing </w:t>
      </w:r>
      <w:r w:rsidRPr="00A065D1">
        <w:rPr>
          <w:rStyle w:val="StyleUnderline"/>
        </w:rPr>
        <w:t>affordable, reliable energy</w:t>
      </w:r>
      <w:r w:rsidRPr="000F2446">
        <w:rPr>
          <w:sz w:val="12"/>
        </w:rPr>
        <w:t xml:space="preserve"> that is needed here. We got to find the ways to do it. During our chairmanship, we're going to examine every chance for greater circumpolar collaboration to develop renewable energy and promote energy efficiency in Arctic communities. So in closing, let me just underscore: Again, I say, as I said in the beginning, we understand this is ambitious. But we have to be ambitious. And the challenges that we're facing require us to try to step up. And we're also aware that our chairmanship comes at a pivotal time for the Arctic and for the council. The decisions that we make today and in the next two years, the actions that we come together to take, will determine the future of this region for generations to come. So we have to be ambitious, we have to honor the responsibility that each of our nations has for the Arctic, we have to make sure the opportunities that we explore help to preserve the sustainability and the vitality of this region and by extension the rest of the world. And we all know </w:t>
      </w:r>
      <w:r w:rsidRPr="003001EF">
        <w:rPr>
          <w:rStyle w:val="StyleUnderline"/>
        </w:rPr>
        <w:t>the clock is ticking and we</w:t>
      </w:r>
      <w:r w:rsidRPr="000F2446">
        <w:rPr>
          <w:sz w:val="12"/>
        </w:rPr>
        <w:t xml:space="preserve"> actually </w:t>
      </w:r>
      <w:r w:rsidRPr="003001EF">
        <w:rPr>
          <w:rStyle w:val="StyleUnderline"/>
        </w:rPr>
        <w:t>don't have a lot of time</w:t>
      </w:r>
      <w:r w:rsidRPr="000F2446">
        <w:rPr>
          <w:sz w:val="12"/>
        </w:rPr>
        <w:t xml:space="preserve"> to waste. So we very much look forward to working with all of you -- the Arctic states, the permanent participants, the observer states -- because we have to meet these goals, and we have to build on the tremendous progress that this council has made over 20 years and write the history of the next 20. Thank you all.</w:t>
      </w:r>
    </w:p>
    <w:p w14:paraId="31D65834" w14:textId="77777777" w:rsidR="000F73DC" w:rsidRPr="000F73DC" w:rsidRDefault="000F73DC" w:rsidP="000F73DC"/>
    <w:p w14:paraId="42BC1432" w14:textId="58E68558" w:rsidR="004A611D" w:rsidRDefault="00261A37" w:rsidP="003A391C">
      <w:pPr>
        <w:pStyle w:val="Heading3"/>
      </w:pPr>
      <w:r>
        <w:t>AT:</w:t>
      </w:r>
      <w:r w:rsidR="004A611D">
        <w:t xml:space="preserve"> </w:t>
      </w:r>
      <w:r>
        <w:t>No</w:t>
      </w:r>
      <w:r w:rsidR="004A611D">
        <w:t xml:space="preserve"> Follow Thru </w:t>
      </w:r>
    </w:p>
    <w:p w14:paraId="2BAB02A5" w14:textId="108D63EC" w:rsidR="004A611D" w:rsidRDefault="004A611D">
      <w:pPr>
        <w:spacing w:after="0" w:line="240" w:lineRule="auto"/>
      </w:pPr>
      <w:r>
        <w:br w:type="page"/>
      </w:r>
    </w:p>
    <w:p w14:paraId="5C810D68" w14:textId="77777777" w:rsidR="004A611D" w:rsidRDefault="004A611D" w:rsidP="004A611D">
      <w:pPr>
        <w:pStyle w:val="Heading4"/>
      </w:pPr>
      <w:r>
        <w:t>The PRC needs to deal with its clean energy goals - cooperation shows interest in Geothermal</w:t>
      </w:r>
    </w:p>
    <w:p w14:paraId="5DEC45FE" w14:textId="77777777" w:rsidR="004A611D" w:rsidRPr="004A611D" w:rsidRDefault="004A611D" w:rsidP="004A611D">
      <w:r>
        <w:rPr>
          <w:rStyle w:val="Style13ptBold"/>
        </w:rPr>
        <w:t xml:space="preserve">Guschin 15 </w:t>
      </w:r>
      <w:r w:rsidRPr="004A611D">
        <w:t xml:space="preserve">(Arthur. non-resident senior analyst at S. Rajaratnam School of International Studies (RSIS).  “China, Iceland and the Arctic” The Diplomat </w:t>
      </w:r>
      <w:hyperlink r:id="rId64" w:history="1">
        <w:r w:rsidRPr="004A611D">
          <w:t>http://thediplomat.com/2015/05/china-iceland-and-the-arctic/</w:t>
        </w:r>
      </w:hyperlink>
      <w:r w:rsidRPr="004A611D">
        <w:t xml:space="preserve"> 5/20/16)//masonw</w:t>
      </w:r>
    </w:p>
    <w:p w14:paraId="4C45FABD" w14:textId="77777777" w:rsidR="004A611D" w:rsidRPr="000D4109" w:rsidRDefault="004A611D" w:rsidP="004A611D">
      <w:pPr>
        <w:rPr>
          <w:sz w:val="14"/>
        </w:rPr>
      </w:pPr>
      <w:r w:rsidRPr="00F10DD7">
        <w:rPr>
          <w:rStyle w:val="StyleUnderline"/>
        </w:rPr>
        <w:t xml:space="preserve">Beijing’s interest </w:t>
      </w:r>
      <w:r w:rsidRPr="001F160C">
        <w:rPr>
          <w:rStyle w:val="StyleUnderline"/>
        </w:rPr>
        <w:t>in the industrial application of geothermal energy</w:t>
      </w:r>
      <w:r w:rsidRPr="00F10DD7">
        <w:rPr>
          <w:rStyle w:val="StyleUnderline"/>
        </w:rPr>
        <w:t xml:space="preserve"> is part of its strategy for </w:t>
      </w:r>
      <w:r w:rsidRPr="000D4109">
        <w:rPr>
          <w:rStyle w:val="StyleUnderline"/>
        </w:rPr>
        <w:t>improving the environmental</w:t>
      </w:r>
      <w:r w:rsidRPr="000D4109">
        <w:rPr>
          <w:b/>
          <w:sz w:val="14"/>
        </w:rPr>
        <w:t xml:space="preserve"> </w:t>
      </w:r>
      <w:r w:rsidRPr="000D4109">
        <w:rPr>
          <w:rStyle w:val="StyleUnderline"/>
        </w:rPr>
        <w:t>situation</w:t>
      </w:r>
      <w:r w:rsidRPr="000D4109">
        <w:rPr>
          <w:b/>
          <w:sz w:val="14"/>
        </w:rPr>
        <w:t xml:space="preserve"> </w:t>
      </w:r>
      <w:r w:rsidRPr="000D4109">
        <w:rPr>
          <w:rStyle w:val="StyleUnderline"/>
        </w:rPr>
        <w:t>in the PRC</w:t>
      </w:r>
      <w:r w:rsidRPr="000D4109">
        <w:rPr>
          <w:sz w:val="14"/>
        </w:rPr>
        <w:t xml:space="preserve">. </w:t>
      </w:r>
      <w:r w:rsidRPr="000D4109">
        <w:rPr>
          <w:rStyle w:val="StyleUnderline"/>
        </w:rPr>
        <w:t>The</w:t>
      </w:r>
      <w:r w:rsidRPr="000D4109">
        <w:rPr>
          <w:sz w:val="14"/>
        </w:rPr>
        <w:t xml:space="preserve"> </w:t>
      </w:r>
      <w:r w:rsidRPr="000D4109">
        <w:rPr>
          <w:rStyle w:val="StyleUnderline"/>
        </w:rPr>
        <w:t>use of coal as the main fuel for industry and residential heating has led to widespread</w:t>
      </w:r>
      <w:r w:rsidRPr="006E4FC3">
        <w:rPr>
          <w:rStyle w:val="StyleUnderline"/>
        </w:rPr>
        <w:t xml:space="preserve"> air pollution and triggered ecological issues</w:t>
      </w:r>
      <w:r w:rsidRPr="000D4109">
        <w:rPr>
          <w:sz w:val="14"/>
        </w:rPr>
        <w:t xml:space="preserve"> </w:t>
      </w:r>
      <w:r w:rsidRPr="006E4FC3">
        <w:rPr>
          <w:rStyle w:val="StyleUnderline"/>
        </w:rPr>
        <w:t>with</w:t>
      </w:r>
      <w:r w:rsidRPr="000D4109">
        <w:rPr>
          <w:sz w:val="14"/>
        </w:rPr>
        <w:t xml:space="preserve"> a range of </w:t>
      </w:r>
      <w:r w:rsidRPr="006E4FC3">
        <w:rPr>
          <w:rStyle w:val="StyleUnderline"/>
        </w:rPr>
        <w:t>questions about priorities in the present five-year plan</w:t>
      </w:r>
      <w:r w:rsidRPr="000D4109">
        <w:rPr>
          <w:sz w:val="14"/>
        </w:rPr>
        <w:t xml:space="preserve">. At the end of 2015, </w:t>
      </w:r>
      <w:r w:rsidRPr="003B7507">
        <w:rPr>
          <w:rStyle w:val="StyleUnderline"/>
        </w:rPr>
        <w:t xml:space="preserve">clean energy should be meeting </w:t>
      </w:r>
      <w:r w:rsidRPr="003B7507">
        <w:rPr>
          <w:sz w:val="14"/>
        </w:rPr>
        <w:t xml:space="preserve">11.4 percent of China’s energy needs, and </w:t>
      </w:r>
      <w:r w:rsidRPr="003B7507">
        <w:rPr>
          <w:rStyle w:val="StyleUnderline"/>
        </w:rPr>
        <w:t>by 2020, 15 percent.</w:t>
      </w:r>
      <w:r w:rsidRPr="000D4109">
        <w:rPr>
          <w:sz w:val="14"/>
        </w:rPr>
        <w:t xml:space="preserve"> </w:t>
      </w:r>
      <w:r w:rsidRPr="00EB1B02">
        <w:rPr>
          <w:rStyle w:val="StyleUnderline"/>
        </w:rPr>
        <w:t>In contrast to the market for wind and solar</w:t>
      </w:r>
      <w:r w:rsidRPr="000D4109">
        <w:rPr>
          <w:sz w:val="14"/>
        </w:rPr>
        <w:t xml:space="preserve"> energy, where Beijing has been investing heavily since 2003 and 2011, respectively, </w:t>
      </w:r>
      <w:r w:rsidRPr="00C23512">
        <w:rPr>
          <w:rStyle w:val="StyleUnderline"/>
        </w:rPr>
        <w:t>the development of geothermal energy was never a possibility until Wen Jiabao visited Reykjavik</w:t>
      </w:r>
      <w:r w:rsidRPr="000D4109">
        <w:rPr>
          <w:sz w:val="14"/>
        </w:rPr>
        <w:t>. The pilot project using Icelandic know-how in China was launched in Xianyang City, in Shaanxi province in 2006. The original plan was for heat and electricity for 1 million square meters of living space. However, this year the overall residential area under geothermal power will exceed 30 million square meters, and it will reach 100 million in 2020. This will make Xianyang the most ecological city in the PRC. It has been decided to repeat the project’s success in the provinces of Hebei (Baoding City), Shandong, Sichuan, and Yunnan, as well as in Tibet and Xinjiang. By the end of 2014, 85 percent of all residential space in Baoding (1.6 million square meters) was being heated by geothermal energy, saving 120,000 tons of coal. Moreover, local household heating expenses decreased to 15-18 yuan per square meter, down from 24 yuan when coal was the main source of heat.</w:t>
      </w:r>
    </w:p>
    <w:p w14:paraId="1B3F0A76" w14:textId="77777777" w:rsidR="004A611D" w:rsidRPr="004A611D" w:rsidRDefault="004A611D" w:rsidP="004A611D"/>
    <w:p w14:paraId="69BAD9AF" w14:textId="4406324C" w:rsidR="00CC5CA2" w:rsidRDefault="00261A37" w:rsidP="003A391C">
      <w:pPr>
        <w:pStyle w:val="Heading3"/>
      </w:pPr>
      <w:r>
        <w:t>AT: Exploitation T/</w:t>
      </w:r>
      <w:r w:rsidR="00CC5CA2">
        <w:t xml:space="preserve"> </w:t>
      </w:r>
    </w:p>
    <w:p w14:paraId="403E0E8D" w14:textId="77777777" w:rsidR="00CC5CA2" w:rsidRDefault="00CC5CA2" w:rsidP="00CC5CA2"/>
    <w:p w14:paraId="0B0F0CE2" w14:textId="77777777" w:rsidR="00CC5CA2" w:rsidRDefault="00CC5CA2" w:rsidP="00CC5CA2">
      <w:pPr>
        <w:pStyle w:val="Heading4"/>
      </w:pPr>
      <w:r>
        <w:t xml:space="preserve">China’s arctic interests are </w:t>
      </w:r>
      <w:r w:rsidRPr="00787C10">
        <w:rPr>
          <w:u w:val="single"/>
        </w:rPr>
        <w:t>not</w:t>
      </w:r>
      <w:r>
        <w:t xml:space="preserve"> for corporate exploit – they’re for </w:t>
      </w:r>
      <w:r w:rsidRPr="00787C10">
        <w:rPr>
          <w:u w:val="single"/>
        </w:rPr>
        <w:t>national security</w:t>
      </w:r>
    </w:p>
    <w:p w14:paraId="5B6DEA0E" w14:textId="77777777" w:rsidR="00CC5CA2" w:rsidRPr="008B418B" w:rsidRDefault="00CC5CA2" w:rsidP="00CC5CA2">
      <w:pPr>
        <w:rPr>
          <w:bCs/>
        </w:rPr>
      </w:pPr>
      <w:r>
        <w:rPr>
          <w:rStyle w:val="Style13ptBold"/>
        </w:rPr>
        <w:t>Lamy 16</w:t>
      </w:r>
      <w:r w:rsidRPr="00CC5CA2">
        <w:t xml:space="preserve"> (Steven L., professor of international relations at University of Southern California; he has been named professor of the year four times, Chapter 5: “The U.S. Arctic Policy Agenda: The State Trumps Other Interests” Future Security of the Global Arctic: State Policy, Economic Security and Climate written by Heininen, Lassi, doi: 10.1057/9781137468253.0007. P. 82-83)//masonw</w:t>
      </w:r>
    </w:p>
    <w:p w14:paraId="22B8FE85" w14:textId="77777777" w:rsidR="00CC5CA2" w:rsidRPr="0044157A" w:rsidRDefault="00CC5CA2" w:rsidP="00CC5CA2">
      <w:pPr>
        <w:rPr>
          <w:sz w:val="16"/>
        </w:rPr>
      </w:pPr>
      <w:r w:rsidRPr="0044157A">
        <w:rPr>
          <w:sz w:val="16"/>
        </w:rPr>
        <w:t xml:space="preserve">6 Statist, Liberal or Marxist Explanations? Statist Arguments. In his thoughtful study, Defending the National Interest (1978), Stephen Krasner explores the relationship between state and society and examines 15 case studies in the area of raw materials investments. </w:t>
      </w:r>
      <w:r w:rsidRPr="007573D3">
        <w:rPr>
          <w:rStyle w:val="StyleUnderline"/>
        </w:rPr>
        <w:t>Krasner wants to understand the factors and forces that best explain how policy is made in this policy area</w:t>
      </w:r>
      <w:r w:rsidRPr="0044157A">
        <w:rPr>
          <w:sz w:val="16"/>
        </w:rPr>
        <w:t xml:space="preserve">. Which model or paradigm best explains policy choices in the area of raw materials investments? Krasner’s work wonders if a statist, liberal or Marxist model best describes the choices made by US policy-makers? To further elaborate, are policy choices best explained by the interest of the state and its various agencies or by the competition among various nongovernmental interest communities seeking to control the policy process? Still, </w:t>
      </w:r>
      <w:r w:rsidRPr="007573D3">
        <w:rPr>
          <w:rStyle w:val="StyleUnderline"/>
        </w:rPr>
        <w:t xml:space="preserve">Marxist or critical theory views ask whether </w:t>
      </w:r>
      <w:r w:rsidRPr="00F27077">
        <w:rPr>
          <w:rStyle w:val="StyleUnderline"/>
        </w:rPr>
        <w:t>US raw materials policy is controlled by corporations or wealthy capitalist elites</w:t>
      </w:r>
      <w:r w:rsidRPr="0044157A">
        <w:rPr>
          <w:sz w:val="16"/>
        </w:rPr>
        <w:t xml:space="preserve">. Krasner argues that </w:t>
      </w:r>
      <w:r w:rsidRPr="007573D3">
        <w:rPr>
          <w:rStyle w:val="StyleUnderline"/>
        </w:rPr>
        <w:t>the state or national interests shape policy in this area</w:t>
      </w:r>
      <w:r w:rsidRPr="0044157A">
        <w:rPr>
          <w:sz w:val="16"/>
        </w:rPr>
        <w:t xml:space="preserve"> </w:t>
      </w:r>
      <w:r w:rsidRPr="007573D3">
        <w:rPr>
          <w:rStyle w:val="StyleUnderline"/>
        </w:rPr>
        <w:t>not special interest groups or private capitalist interests</w:t>
      </w:r>
      <w:r w:rsidRPr="0044157A">
        <w:rPr>
          <w:sz w:val="16"/>
        </w:rPr>
        <w:t xml:space="preserve">. Thus, the state is an autonomous actor. Further, </w:t>
      </w:r>
      <w:r w:rsidRPr="007573D3">
        <w:rPr>
          <w:rStyle w:val="StyleUnderline"/>
        </w:rPr>
        <w:t>the goals of the state cannot be ‘reduced to a summation of private desires’</w:t>
      </w:r>
      <w:r w:rsidRPr="0044157A">
        <w:rPr>
          <w:sz w:val="16"/>
        </w:rPr>
        <w:t xml:space="preserve"> (Krasner, 1978, p. 6). Krasner argues that the </w:t>
      </w:r>
      <w:r w:rsidRPr="007573D3">
        <w:rPr>
          <w:rStyle w:val="StyleUnderline"/>
        </w:rPr>
        <w:t>material and ideational interests of the state determine policy and these statists goals overrule corporate interests</w:t>
      </w:r>
      <w:r w:rsidRPr="0044157A">
        <w:rPr>
          <w:sz w:val="16"/>
        </w:rPr>
        <w:t xml:space="preserve"> and the interests of both domestic and global civil society actors in specific policy areas. His work confirmed this proposition in the area of raw materials investment policies for the United States. His study found that national leaders representing departments and bureaucratic agencies are capable of defining and securing the </w:t>
      </w:r>
      <w:r w:rsidRPr="007573D3">
        <w:rPr>
          <w:rStyle w:val="StyleUnderline"/>
        </w:rPr>
        <w:t>national interest in policy areas</w:t>
      </w:r>
      <w:r w:rsidRPr="0044157A">
        <w:rPr>
          <w:sz w:val="16"/>
        </w:rPr>
        <w:t xml:space="preserve"> where there is not a great deal of public interest or that public participation in the policy process is constrained or repressed by public authorities. Krasner (1978, p. 331) found that in the area of raw materials the United States has three clear goals: Develop policies to maximize the competitive structure of the global market and thus keep the prices of key commodities low.</w:t>
      </w:r>
    </w:p>
    <w:p w14:paraId="361CD473" w14:textId="77777777" w:rsidR="00CC5CA2" w:rsidRPr="00CC5CA2" w:rsidRDefault="00CC5CA2" w:rsidP="00CC5CA2"/>
    <w:p w14:paraId="4691AA15" w14:textId="52E7594C" w:rsidR="000F73DC" w:rsidRDefault="00261A37" w:rsidP="003A391C">
      <w:pPr>
        <w:pStyle w:val="Heading3"/>
      </w:pPr>
      <w:r>
        <w:t xml:space="preserve">AT: Development T/ </w:t>
      </w:r>
      <w:r w:rsidR="000F73DC">
        <w:t xml:space="preserve"> </w:t>
      </w:r>
    </w:p>
    <w:p w14:paraId="5D36C570" w14:textId="77777777" w:rsidR="000F73DC" w:rsidRDefault="000F73DC" w:rsidP="000F73DC"/>
    <w:p w14:paraId="34195DB1" w14:textId="77777777" w:rsidR="000F73DC" w:rsidRDefault="000F73DC" w:rsidP="000F73DC">
      <w:pPr>
        <w:pStyle w:val="Heading4"/>
      </w:pPr>
      <w:r>
        <w:t>Development of the Arctic is inevitable – security and the Arctic Paradox</w:t>
      </w:r>
    </w:p>
    <w:p w14:paraId="4C2C204C" w14:textId="77777777" w:rsidR="000F73DC" w:rsidRPr="003D6E56" w:rsidRDefault="000F73DC" w:rsidP="000F73DC">
      <w:pPr>
        <w:rPr>
          <w:sz w:val="16"/>
        </w:rPr>
      </w:pPr>
      <w:r w:rsidRPr="00AF7697">
        <w:rPr>
          <w:b/>
        </w:rPr>
        <w:t>Finger 16</w:t>
      </w:r>
      <w:r>
        <w:rPr>
          <w:b/>
          <w:u w:val="single"/>
        </w:rPr>
        <w:t xml:space="preserve"> </w:t>
      </w:r>
      <w:r w:rsidRPr="00AF7697">
        <w:rPr>
          <w:sz w:val="16"/>
        </w:rPr>
        <w:t xml:space="preserve">Matthias, Swiss PostChair of Management of Network Industries at the EcolePolytechnique Fédérale in Lausanne, Switzerland and directs the Florence School of Regulation’s Transport Area at the European University Institute in Florence, Italy. “The Arctic, Laboratory of the Anthropocene.” </w:t>
      </w:r>
      <w:r w:rsidRPr="00AF7697">
        <w:rPr>
          <w:i/>
          <w:sz w:val="16"/>
        </w:rPr>
        <w:t xml:space="preserve">Future Security of the Global Arctic. </w:t>
      </w:r>
      <w:r w:rsidRPr="00AF7697">
        <w:rPr>
          <w:sz w:val="16"/>
        </w:rPr>
        <w:t>Ed by Lassi Heinenen, Professor of Arctic Politics at the Faculty of Social Sciences, Univers</w:t>
      </w:r>
      <w:r>
        <w:rPr>
          <w:sz w:val="16"/>
        </w:rPr>
        <w:t>ity of Lapland, Finland. Pg 129-130, LM.</w:t>
      </w:r>
    </w:p>
    <w:p w14:paraId="53DFEB02" w14:textId="77777777" w:rsidR="000F73DC" w:rsidRPr="003D6E56" w:rsidRDefault="000F73DC" w:rsidP="000F73DC">
      <w:pPr>
        <w:rPr>
          <w:sz w:val="16"/>
        </w:rPr>
      </w:pPr>
      <w:r w:rsidRPr="003D6E56">
        <w:rPr>
          <w:sz w:val="16"/>
        </w:rPr>
        <w:t>One year after the mentioned 2007 Arctic climate event, t</w:t>
      </w:r>
      <w:r w:rsidRPr="003D6E56">
        <w:rPr>
          <w:rStyle w:val="StyleUnderline"/>
        </w:rPr>
        <w:t>he US Geological Survey</w:t>
      </w:r>
      <w:r w:rsidRPr="003D6E56">
        <w:rPr>
          <w:sz w:val="16"/>
        </w:rPr>
        <w:t xml:space="preserve"> (2008) </w:t>
      </w:r>
      <w:r w:rsidRPr="003D6E56">
        <w:rPr>
          <w:rStyle w:val="StyleUnderline"/>
        </w:rPr>
        <w:t xml:space="preserve">released estimates </w:t>
      </w:r>
      <w:r w:rsidRPr="003D6E56">
        <w:rPr>
          <w:sz w:val="16"/>
        </w:rPr>
        <w:t xml:space="preserve">stating </w:t>
      </w:r>
      <w:r w:rsidRPr="003D6E56">
        <w:rPr>
          <w:rStyle w:val="StyleUnderline"/>
        </w:rPr>
        <w:t>that</w:t>
      </w:r>
      <w:r w:rsidRPr="003D6E56">
        <w:rPr>
          <w:sz w:val="16"/>
        </w:rPr>
        <w:t xml:space="preserve"> about </w:t>
      </w:r>
      <w:r w:rsidRPr="003D6E56">
        <w:rPr>
          <w:rStyle w:val="StyleUnderline"/>
        </w:rPr>
        <w:t xml:space="preserve">25 percent of the world’s oil and gas </w:t>
      </w:r>
      <w:r w:rsidRPr="003D6E56">
        <w:rPr>
          <w:sz w:val="16"/>
        </w:rPr>
        <w:t xml:space="preserve">reserves </w:t>
      </w:r>
      <w:r w:rsidRPr="003D6E56">
        <w:rPr>
          <w:rStyle w:val="StyleUnderline"/>
        </w:rPr>
        <w:t>lie in the Arctic,</w:t>
      </w:r>
      <w:r w:rsidRPr="003D6E56">
        <w:rPr>
          <w:sz w:val="16"/>
        </w:rPr>
        <w:t xml:space="preserve"> most of it offshore in the Arctic Ocean (13 percent of world oil reserves and 30 percent of gas reserves) (Finger-Stich and Finger, 2012). Suddenly, </w:t>
      </w:r>
      <w:r w:rsidRPr="003D6E56">
        <w:rPr>
          <w:rStyle w:val="StyleUnderline"/>
        </w:rPr>
        <w:t>the Arctic paradox became obvious, as the Arctic is</w:t>
      </w:r>
      <w:r w:rsidRPr="003D6E56">
        <w:rPr>
          <w:sz w:val="16"/>
        </w:rPr>
        <w:t xml:space="preserve"> on one hand </w:t>
      </w:r>
      <w:r w:rsidRPr="003D6E56">
        <w:rPr>
          <w:rStyle w:val="StyleUnderline"/>
        </w:rPr>
        <w:t>the place where the effects of climate change are among the strongest, and on the other, the region where there are the greatest remaining reserves of hydrocarbons</w:t>
      </w:r>
      <w:r w:rsidRPr="003D6E56">
        <w:rPr>
          <w:sz w:val="16"/>
        </w:rPr>
        <w:t xml:space="preserve"> in the world. Furthermore, as the International Energy Agency recognized that the need for world peak oil was probably reached in 2006,</w:t>
      </w:r>
      <w:r w:rsidRPr="003D6E56">
        <w:rPr>
          <w:rStyle w:val="StyleUnderline"/>
        </w:rPr>
        <w:t xml:space="preserve"> the pressure to access the few remaining reserves that can be exploited efficiently</w:t>
      </w:r>
      <w:r w:rsidRPr="003D6E56">
        <w:rPr>
          <w:sz w:val="16"/>
        </w:rPr>
        <w:t xml:space="preserve"> (with positive energy return on energy and capital invested) </w:t>
      </w:r>
      <w:r w:rsidRPr="003D6E56">
        <w:rPr>
          <w:rStyle w:val="StyleUnderline"/>
        </w:rPr>
        <w:t>becomes</w:t>
      </w:r>
      <w:r w:rsidRPr="003D6E56">
        <w:rPr>
          <w:sz w:val="16"/>
        </w:rPr>
        <w:t xml:space="preserve"> very </w:t>
      </w:r>
      <w:r w:rsidRPr="003D6E56">
        <w:rPr>
          <w:rStyle w:val="StyleUnderline"/>
        </w:rPr>
        <w:t>acute.</w:t>
      </w:r>
      <w:r w:rsidRPr="003D6E56">
        <w:rPr>
          <w:sz w:val="16"/>
        </w:rPr>
        <w:t xml:space="preserve"> This Arctic paradox can also be formulated as follows: global warming, and especially its consequence in the form of Arctic sea ice melting, leads to a ‘huge temptation’. This is the temptation to exploit the submarine geological resources, in particular oil and gas to the ‘very end’, something that will further accelerate climate change and further endanger the Earth’s global habitability. The relevant philosophical and anthropological question is whether Humanity can resist this temptation. Now, this temptation is actually not specific to the Arctic. Similar temptations exist, such as, for example, the temptation to clear the Amazonian or the Congolese rainforests and, by doing so, access fossil fuel resources or simply ‘develop’ land for biofuels and/or intensive agriculture. Other temptations are a little bit more complicated, yet equally real. These are the ones that are made possible by scientific and even more so technological advances, such as in the case of deep sea drilling. The Arctic actually rather resembles this latter category, given that, even with receding ice, significant technological means (and additional research) will have to be engaged in order to be able to exploit the available resources. So, what makes the Arctic different? I have already mentioned </w:t>
      </w:r>
      <w:r w:rsidRPr="003D6E56">
        <w:rPr>
          <w:rStyle w:val="StyleUnderline"/>
        </w:rPr>
        <w:t xml:space="preserve">the magnitude of the available resources </w:t>
      </w:r>
      <w:r w:rsidRPr="003D6E56">
        <w:rPr>
          <w:sz w:val="16"/>
        </w:rPr>
        <w:t xml:space="preserve">in the Arctic (Gautier and Pierce, 2008; Kontorovitch et al., 2010). In addition, one has to mention </w:t>
      </w:r>
      <w:r w:rsidRPr="003D6E56">
        <w:rPr>
          <w:rStyle w:val="StyleUnderline"/>
        </w:rPr>
        <w:t>the</w:t>
      </w:r>
      <w:r w:rsidRPr="003D6E56">
        <w:rPr>
          <w:sz w:val="16"/>
        </w:rPr>
        <w:t xml:space="preserve"> particular </w:t>
      </w:r>
      <w:r w:rsidRPr="003D6E56">
        <w:rPr>
          <w:rStyle w:val="StyleUnderline"/>
        </w:rPr>
        <w:t xml:space="preserve">role of nation-states: most of the Arctic’s territories are </w:t>
      </w:r>
      <w:r w:rsidRPr="003D6E56">
        <w:rPr>
          <w:sz w:val="16"/>
        </w:rPr>
        <w:t xml:space="preserve">actually </w:t>
      </w:r>
      <w:r w:rsidRPr="003D6E56">
        <w:rPr>
          <w:rStyle w:val="StyleUnderline"/>
        </w:rPr>
        <w:t>divided</w:t>
      </w:r>
      <w:r w:rsidRPr="003D6E56">
        <w:rPr>
          <w:sz w:val="16"/>
        </w:rPr>
        <w:t xml:space="preserve"> up </w:t>
      </w:r>
      <w:r w:rsidRPr="003D6E56">
        <w:rPr>
          <w:rStyle w:val="StyleUnderline"/>
        </w:rPr>
        <w:t>among nation-states and only very few areas are still being disputed.2</w:t>
      </w:r>
      <w:r w:rsidRPr="003D6E56">
        <w:rPr>
          <w:sz w:val="16"/>
        </w:rPr>
        <w:t xml:space="preserve"> Furthermore, the areas that are outside the exclusive 200 nautical miles zone (the EEZ) are said not to be particularly resourcesrich (Gautier and Pierce, 2008). In this respect, </w:t>
      </w:r>
      <w:r w:rsidRPr="003D6E56">
        <w:rPr>
          <w:rStyle w:val="StyleUnderline"/>
        </w:rPr>
        <w:t>one must also mention the particular nation-state history in the Arctic, shaped as it is by the Cold War (1950–1990), and which has led to a substantial militarization of the Arctic</w:t>
      </w:r>
      <w:r w:rsidRPr="003D6E56">
        <w:rPr>
          <w:sz w:val="16"/>
        </w:rPr>
        <w:t xml:space="preserve"> (Fritz, 2013) during that period. Particular mention must be made here of the United States and Russia, and also of Norway and Canada, as actually </w:t>
      </w:r>
      <w:r w:rsidRPr="003D6E56">
        <w:rPr>
          <w:rStyle w:val="StyleUnderline"/>
        </w:rPr>
        <w:t>little demilitarization has occurred</w:t>
      </w:r>
      <w:r w:rsidRPr="003D6E56">
        <w:rPr>
          <w:sz w:val="16"/>
        </w:rPr>
        <w:t xml:space="preserve"> since the end of the Cold War (see Heininen this volume). Moreover, </w:t>
      </w:r>
      <w:r w:rsidRPr="003D6E56">
        <w:rPr>
          <w:rStyle w:val="StyleUnderline"/>
        </w:rPr>
        <w:t>the territorial and military aspects of nation-states appear</w:t>
      </w:r>
      <w:r w:rsidRPr="003D6E56">
        <w:rPr>
          <w:sz w:val="16"/>
        </w:rPr>
        <w:t xml:space="preserve"> particularly </w:t>
      </w:r>
      <w:r w:rsidRPr="003D6E56">
        <w:rPr>
          <w:rStyle w:val="StyleUnderline"/>
        </w:rPr>
        <w:t>clearly</w:t>
      </w:r>
      <w:r w:rsidRPr="003D6E56">
        <w:rPr>
          <w:sz w:val="16"/>
        </w:rPr>
        <w:t xml:space="preserve"> and purely </w:t>
      </w:r>
      <w:r w:rsidRPr="003D6E56">
        <w:rPr>
          <w:rStyle w:val="StyleUnderline"/>
        </w:rPr>
        <w:t>in the case of the Arctic, as</w:t>
      </w:r>
      <w:r w:rsidRPr="003D6E56">
        <w:rPr>
          <w:sz w:val="16"/>
        </w:rPr>
        <w:t xml:space="preserve"> the </w:t>
      </w:r>
      <w:r w:rsidRPr="003D6E56">
        <w:rPr>
          <w:rStyle w:val="StyleUnderline"/>
        </w:rPr>
        <w:t>Arctic territory is sparsely populated, and as settlements are used,</w:t>
      </w:r>
      <w:r w:rsidRPr="003D6E56">
        <w:rPr>
          <w:sz w:val="16"/>
        </w:rPr>
        <w:t xml:space="preserve"> at least in the case of Russia, </w:t>
      </w:r>
      <w:r w:rsidRPr="003D6E56">
        <w:rPr>
          <w:rStyle w:val="StyleUnderline"/>
        </w:rPr>
        <w:t xml:space="preserve">as a means to affirm territorial claims </w:t>
      </w:r>
      <w:r w:rsidRPr="003D6E56">
        <w:rPr>
          <w:sz w:val="16"/>
        </w:rPr>
        <w:t xml:space="preserve">vis-à-vis indigenous peoples. </w:t>
      </w:r>
      <w:r w:rsidRPr="003D6E56">
        <w:rPr>
          <w:rStyle w:val="StyleUnderline"/>
        </w:rPr>
        <w:t xml:space="preserve">Security is a military concept, closely tied to the nation-state and its interests, in particular its interest in development; </w:t>
      </w:r>
      <w:r w:rsidRPr="003D6E56">
        <w:rPr>
          <w:sz w:val="16"/>
        </w:rPr>
        <w:t xml:space="preserve">epistemologically it is the result of the Western military history emerging along the described development path as early as the modern nation-state (17th century); security underpins the nation-state, scientific rationalism, colonization, the Industrial Revolution and the ‘domination of nature’ more generally. As such, </w:t>
      </w:r>
      <w:r w:rsidRPr="003D6E56">
        <w:rPr>
          <w:rStyle w:val="StyleUnderline"/>
        </w:rPr>
        <w:t>security is</w:t>
      </w:r>
      <w:r w:rsidRPr="003D6E56">
        <w:rPr>
          <w:sz w:val="16"/>
        </w:rPr>
        <w:t xml:space="preserve"> a key, if not </w:t>
      </w:r>
      <w:r w:rsidRPr="003D6E56">
        <w:rPr>
          <w:rStyle w:val="StyleUnderline"/>
        </w:rPr>
        <w:t xml:space="preserve">the key </w:t>
      </w:r>
      <w:r w:rsidRPr="003D6E56">
        <w:rPr>
          <w:sz w:val="16"/>
        </w:rPr>
        <w:t xml:space="preserve">(epistemological), </w:t>
      </w:r>
      <w:r w:rsidRPr="003D6E56">
        <w:rPr>
          <w:rStyle w:val="StyleUnderline"/>
        </w:rPr>
        <w:t>driver of much of the development trajectory. The idea is to protect oneself</w:t>
      </w:r>
      <w:r w:rsidRPr="003D6E56">
        <w:rPr>
          <w:sz w:val="16"/>
        </w:rPr>
        <w:t xml:space="preserve"> (the individual, the nation, industrial civilization) </w:t>
      </w:r>
      <w:r w:rsidRPr="003D6E56">
        <w:rPr>
          <w:rStyle w:val="StyleUnderline"/>
        </w:rPr>
        <w:t>from potential threats to</w:t>
      </w:r>
      <w:r w:rsidRPr="003D6E56">
        <w:rPr>
          <w:sz w:val="16"/>
        </w:rPr>
        <w:t xml:space="preserve"> (individual, national and industrial) </w:t>
      </w:r>
      <w:r w:rsidRPr="003D6E56">
        <w:rPr>
          <w:rStyle w:val="StyleUnderline"/>
        </w:rPr>
        <w:t>development. The lack of (fossil) fuels</w:t>
      </w:r>
      <w:r w:rsidRPr="003D6E56">
        <w:rPr>
          <w:sz w:val="16"/>
        </w:rPr>
        <w:t xml:space="preserve"> (to sustain the development trajectory </w:t>
      </w:r>
      <w:r w:rsidRPr="003D6E56">
        <w:rPr>
          <w:rStyle w:val="StyleUnderline"/>
        </w:rPr>
        <w:t xml:space="preserve">constitutes </w:t>
      </w:r>
      <w:r w:rsidRPr="003D6E56">
        <w:rPr>
          <w:sz w:val="16"/>
        </w:rPr>
        <w:t xml:space="preserve">definitely </w:t>
      </w:r>
      <w:r w:rsidRPr="003D6E56">
        <w:rPr>
          <w:rStyle w:val="StyleUnderline"/>
        </w:rPr>
        <w:t>a security threat.</w:t>
      </w:r>
      <w:r w:rsidRPr="003D6E56">
        <w:rPr>
          <w:sz w:val="16"/>
        </w:rPr>
        <w:t xml:space="preserve"> Consequently, </w:t>
      </w:r>
      <w:r w:rsidRPr="003D6E56">
        <w:rPr>
          <w:rStyle w:val="StyleUnderline"/>
        </w:rPr>
        <w:t xml:space="preserve">industrial civilization </w:t>
      </w:r>
      <w:r w:rsidRPr="003D6E56">
        <w:rPr>
          <w:sz w:val="16"/>
        </w:rPr>
        <w:t xml:space="preserve">– especially its main relevant actors notably the nation-states and the interested firms – </w:t>
      </w:r>
      <w:r w:rsidRPr="003D6E56">
        <w:rPr>
          <w:rStyle w:val="StyleUnderline"/>
        </w:rPr>
        <w:t xml:space="preserve">will thus do whatever it takes to access and exploit the Arctic’s resources. Environmental </w:t>
      </w:r>
      <w:r w:rsidRPr="003D6E56">
        <w:rPr>
          <w:sz w:val="16"/>
        </w:rPr>
        <w:t xml:space="preserve">and other </w:t>
      </w:r>
      <w:r w:rsidRPr="003D6E56">
        <w:rPr>
          <w:rStyle w:val="StyleUnderline"/>
        </w:rPr>
        <w:t>concerns</w:t>
      </w:r>
      <w:r w:rsidRPr="003D6E56">
        <w:rPr>
          <w:sz w:val="16"/>
        </w:rPr>
        <w:t xml:space="preserve"> (including the ones regarding the earlier-mentioned tipping points) </w:t>
      </w:r>
      <w:r w:rsidRPr="003D6E56">
        <w:rPr>
          <w:rStyle w:val="StyleUnderline"/>
        </w:rPr>
        <w:t xml:space="preserve">will certainly be raised, but they will be sidelined and ultimately ignored, given the institutionalized development trajectory along which Humanity seems almost irreversibly engaged. </w:t>
      </w:r>
      <w:r w:rsidRPr="003D6E56">
        <w:rPr>
          <w:sz w:val="16"/>
        </w:rPr>
        <w:t>In other words, the development of the Arctic will most likely be conceptualized and approached as a security issue (see also the other chapters in this volume).</w:t>
      </w:r>
    </w:p>
    <w:p w14:paraId="77C3F84B" w14:textId="77777777" w:rsidR="000F73DC" w:rsidRPr="000F73DC" w:rsidRDefault="000F73DC" w:rsidP="000F73DC"/>
    <w:p w14:paraId="196C1153" w14:textId="0C3CE161" w:rsidR="00CC5CA2" w:rsidRDefault="00CC5CA2" w:rsidP="00CC5CA2">
      <w:pPr>
        <w:pStyle w:val="Heading2"/>
      </w:pPr>
      <w:r>
        <w:t>Russia/Arctic Adv</w:t>
      </w:r>
    </w:p>
    <w:p w14:paraId="61E43E74" w14:textId="77777777" w:rsidR="00CC5CA2" w:rsidRDefault="00CC5CA2" w:rsidP="00CC5CA2"/>
    <w:p w14:paraId="630C400B" w14:textId="293CE2FB" w:rsidR="00CC5CA2" w:rsidRDefault="00CC5CA2" w:rsidP="00CC5CA2">
      <w:pPr>
        <w:pStyle w:val="Heading3"/>
      </w:pPr>
      <w:r>
        <w:t xml:space="preserve">Miscalc Coming </w:t>
      </w:r>
    </w:p>
    <w:p w14:paraId="6801D45D" w14:textId="77777777" w:rsidR="00CC5CA2" w:rsidRPr="00CC5CA2" w:rsidRDefault="00CC5CA2" w:rsidP="00CC5CA2"/>
    <w:p w14:paraId="6B437A22" w14:textId="77777777" w:rsidR="00CC5CA2" w:rsidRDefault="00CC5CA2" w:rsidP="00CC5CA2">
      <w:pPr>
        <w:pStyle w:val="Heading4"/>
      </w:pPr>
      <w:r>
        <w:t>Tensions in between Russia in the Barents sea are rising --- renewed nuclear operations means risk of miscalc is high</w:t>
      </w:r>
    </w:p>
    <w:p w14:paraId="16B16277" w14:textId="50CB8F5B" w:rsidR="00CC5CA2" w:rsidRDefault="00400F5C" w:rsidP="00CC5CA2">
      <w:pPr>
        <w:rPr>
          <w:rStyle w:val="Style13ptBold"/>
          <w:b w:val="0"/>
        </w:rPr>
      </w:pPr>
      <w:r>
        <w:rPr>
          <w:rStyle w:val="Style13ptBold"/>
        </w:rPr>
        <w:t>L</w:t>
      </w:r>
      <w:r w:rsidR="00CC5CA2">
        <w:rPr>
          <w:rStyle w:val="Style13ptBold"/>
        </w:rPr>
        <w:t>uszczuk 16 (</w:t>
      </w:r>
      <w:r w:rsidR="00CC5CA2" w:rsidRPr="00CC5CA2">
        <w:t>Michał, (Ph. D.) s (Ph. D.) in political sciences awarded by the Council of the Faculty of Political Science of MCSU in Lublin, “Military Cooperation and Enhanced Arctic Security in the Context of Climate Change and Growing Global Interest in the Arctic” published in: Future Security of the Global Arctic: State Policy, Economic Security and Climate. By Heininen, Lassi. Chapter 5, pages 38-41 Pdf, 2016)//masonw</w:t>
      </w:r>
    </w:p>
    <w:p w14:paraId="2E1B294D" w14:textId="77777777" w:rsidR="00CC5CA2" w:rsidRDefault="00CC5CA2" w:rsidP="00CC5CA2">
      <w:pPr>
        <w:rPr>
          <w:sz w:val="14"/>
        </w:rPr>
      </w:pPr>
      <w:r w:rsidRPr="00DC3B21">
        <w:rPr>
          <w:sz w:val="14"/>
        </w:rPr>
        <w:t xml:space="preserve">Renewed strategic importance of the region It is usually pointed out that </w:t>
      </w:r>
      <w:r w:rsidRPr="00B304C2">
        <w:rPr>
          <w:rStyle w:val="StyleUnderline"/>
        </w:rPr>
        <w:t>major changes are occurring in Greenland, Iceland and the Barents Sea subregion</w:t>
      </w:r>
      <w:r w:rsidRPr="00DC3B21">
        <w:rPr>
          <w:sz w:val="14"/>
        </w:rPr>
        <w:t xml:space="preserve"> and </w:t>
      </w:r>
      <w:r w:rsidRPr="00B304C2">
        <w:rPr>
          <w:rStyle w:val="StyleUnderline"/>
        </w:rPr>
        <w:t>that they are actively shaping the new reality of the whole Arctic region</w:t>
      </w:r>
      <w:r w:rsidRPr="00DC3B21">
        <w:rPr>
          <w:sz w:val="14"/>
        </w:rPr>
        <w:t xml:space="preserve"> (IISS, 2012). Greenland is shifting toward independence from Denmark, a possibility that will seriously determine the future involvement and position of that state in Arctic affairs (Auchet, 2011). </w:t>
      </w:r>
      <w:r w:rsidRPr="00532D0B">
        <w:rPr>
          <w:rStyle w:val="StyleUnderline"/>
        </w:rPr>
        <w:t>Iceland’s</w:t>
      </w:r>
      <w:r w:rsidRPr="00DC3B21">
        <w:rPr>
          <w:sz w:val="14"/>
        </w:rPr>
        <w:t xml:space="preserve"> recent </w:t>
      </w:r>
      <w:r w:rsidRPr="00532D0B">
        <w:rPr>
          <w:rStyle w:val="StyleUnderline"/>
        </w:rPr>
        <w:t>financial crisis and the shutting down of the U</w:t>
      </w:r>
      <w:r w:rsidRPr="00DC3B21">
        <w:rPr>
          <w:sz w:val="14"/>
        </w:rPr>
        <w:t xml:space="preserve">nited </w:t>
      </w:r>
      <w:r w:rsidRPr="00532D0B">
        <w:rPr>
          <w:rStyle w:val="StyleUnderline"/>
        </w:rPr>
        <w:t>S</w:t>
      </w:r>
      <w:r w:rsidRPr="00DC3B21">
        <w:rPr>
          <w:sz w:val="14"/>
        </w:rPr>
        <w:t xml:space="preserve">tates’ Keflavik </w:t>
      </w:r>
      <w:r w:rsidRPr="00532D0B">
        <w:rPr>
          <w:rStyle w:val="StyleUnderline"/>
        </w:rPr>
        <w:t>air</w:t>
      </w:r>
      <w:r w:rsidRPr="00DC3B21">
        <w:rPr>
          <w:sz w:val="14"/>
        </w:rPr>
        <w:t xml:space="preserve"> </w:t>
      </w:r>
      <w:r w:rsidRPr="00532D0B">
        <w:rPr>
          <w:rStyle w:val="StyleUnderline"/>
        </w:rPr>
        <w:t>base</w:t>
      </w:r>
      <w:r w:rsidRPr="00DC3B21">
        <w:rPr>
          <w:sz w:val="14"/>
        </w:rPr>
        <w:t xml:space="preserve"> in 2006 – followed by resumed Russian bomber flights in the Arctic (Watson, 2011) – </w:t>
      </w:r>
      <w:r w:rsidRPr="00532D0B">
        <w:rPr>
          <w:rStyle w:val="StyleUnderline"/>
        </w:rPr>
        <w:t>raised some concerns about what the intentions of Russia might be</w:t>
      </w:r>
      <w:r w:rsidRPr="00DC3B21">
        <w:rPr>
          <w:sz w:val="14"/>
        </w:rPr>
        <w:t xml:space="preserve">, and about Iceland’s security and (self-)defense arrangements (Kristjansson and Cela, 2011; Dodds and Ingimundarson, 2012). The Barents Sea subregion, which is becoming a nexus for the changes taking place in the Arctic (shipping, extraction, military activity), has made bilateral relations between </w:t>
      </w:r>
      <w:r w:rsidRPr="00532D0B">
        <w:rPr>
          <w:rStyle w:val="StyleUnderline"/>
        </w:rPr>
        <w:t>Norway and Russia extremely important for the overall geopolitical situation</w:t>
      </w:r>
      <w:r w:rsidRPr="00DC3B21">
        <w:rPr>
          <w:sz w:val="14"/>
        </w:rPr>
        <w:t xml:space="preserve"> in the region (Moe, 2010). On the contrary, sovereignty claims, the Arctic as a strategic nuclear arena, and ballistic missile defense systems currently seem to be the main aspects of the Arctic military dimension (IISS, 2012; Conley et al., 2012), and as such they require a more detailed presentation. First, when human activities in the Arctic increase surveillance of territorial waters and exclusive economic zones, search and rescue and environmental protection activities become instrumental in signalling sovereignty. This approach is generally shared by all Arctic states, especially coastal ones (Bailes and Heininen, 2012). Second, </w:t>
      </w:r>
      <w:r w:rsidRPr="00532D0B">
        <w:rPr>
          <w:rStyle w:val="StyleUnderline"/>
        </w:rPr>
        <w:t>strategic</w:t>
      </w:r>
      <w:r w:rsidRPr="00DC3B21">
        <w:rPr>
          <w:sz w:val="14"/>
        </w:rPr>
        <w:t xml:space="preserve"> nuclea</w:t>
      </w:r>
      <w:r w:rsidRPr="00532D0B">
        <w:rPr>
          <w:rStyle w:val="StyleUnderline"/>
        </w:rPr>
        <w:t xml:space="preserve">r assets were concentrated in the Arctic throughout the Cold War, and nuclear operations never completely ceased </w:t>
      </w:r>
      <w:r w:rsidRPr="00DC3B21">
        <w:rPr>
          <w:sz w:val="14"/>
        </w:rPr>
        <w:t xml:space="preserve">(Wallace and Staples, 2010). </w:t>
      </w:r>
      <w:r w:rsidRPr="00532D0B">
        <w:rPr>
          <w:rStyle w:val="StyleUnderline"/>
        </w:rPr>
        <w:t>The ice cap made submarines difficult or impossible to detect</w:t>
      </w:r>
      <w:r w:rsidRPr="00DC3B21">
        <w:rPr>
          <w:sz w:val="14"/>
        </w:rPr>
        <w:t xml:space="preserve">, </w:t>
      </w:r>
      <w:r w:rsidRPr="00532D0B">
        <w:rPr>
          <w:rStyle w:val="StyleUnderline"/>
        </w:rPr>
        <w:t>and this raises</w:t>
      </w:r>
      <w:r w:rsidRPr="00DC3B21">
        <w:rPr>
          <w:sz w:val="14"/>
        </w:rPr>
        <w:t xml:space="preserve"> </w:t>
      </w:r>
      <w:r w:rsidRPr="00532D0B">
        <w:rPr>
          <w:rStyle w:val="StyleUnderline"/>
        </w:rPr>
        <w:t>the question of whether the ice melt will erode second-strike nuclear capabilities and render countries more vulnerable to attacks</w:t>
      </w:r>
      <w:r w:rsidRPr="00DC3B21">
        <w:rPr>
          <w:sz w:val="14"/>
        </w:rPr>
        <w:t xml:space="preserve">. </w:t>
      </w:r>
      <w:r w:rsidRPr="00532D0B">
        <w:rPr>
          <w:rStyle w:val="StyleUnderline"/>
        </w:rPr>
        <w:t>Russia, the U</w:t>
      </w:r>
      <w:r w:rsidRPr="00DC3B21">
        <w:rPr>
          <w:sz w:val="14"/>
        </w:rPr>
        <w:t xml:space="preserve">nited </w:t>
      </w:r>
      <w:r w:rsidRPr="00532D0B">
        <w:rPr>
          <w:rStyle w:val="StyleUnderline"/>
        </w:rPr>
        <w:t>S</w:t>
      </w:r>
      <w:r w:rsidRPr="00DC3B21">
        <w:rPr>
          <w:sz w:val="14"/>
        </w:rPr>
        <w:t xml:space="preserve">tates and the United Kingdom </w:t>
      </w:r>
      <w:r w:rsidRPr="00532D0B">
        <w:rPr>
          <w:rStyle w:val="StyleUnderline"/>
        </w:rPr>
        <w:t>are developin</w:t>
      </w:r>
      <w:r w:rsidRPr="00DC3B21">
        <w:rPr>
          <w:sz w:val="14"/>
        </w:rPr>
        <w:t xml:space="preserve">g or debating the </w:t>
      </w:r>
      <w:r w:rsidRPr="00532D0B">
        <w:rPr>
          <w:rStyle w:val="StyleUnderline"/>
        </w:rPr>
        <w:t xml:space="preserve">renewal and revitalization of their </w:t>
      </w:r>
      <w:r w:rsidRPr="00532D0B">
        <w:rPr>
          <w:rStyle w:val="Emphasis"/>
        </w:rPr>
        <w:t>SSBN systems</w:t>
      </w:r>
      <w:r w:rsidRPr="00DC3B21">
        <w:rPr>
          <w:sz w:val="14"/>
        </w:rPr>
        <w:t xml:space="preserve">. </w:t>
      </w:r>
      <w:r w:rsidRPr="00532D0B">
        <w:rPr>
          <w:rStyle w:val="StyleUnderline"/>
        </w:rPr>
        <w:t>In</w:t>
      </w:r>
      <w:r w:rsidRPr="00DC3B21">
        <w:rPr>
          <w:sz w:val="14"/>
        </w:rPr>
        <w:t xml:space="preserve"> many </w:t>
      </w:r>
      <w:r w:rsidRPr="00532D0B">
        <w:rPr>
          <w:rStyle w:val="StyleUnderline"/>
        </w:rPr>
        <w:t>capital cities there has been</w:t>
      </w:r>
      <w:r w:rsidRPr="00DC3B21">
        <w:rPr>
          <w:sz w:val="14"/>
        </w:rPr>
        <w:t xml:space="preserve"> an intense </w:t>
      </w:r>
      <w:r w:rsidRPr="00532D0B">
        <w:rPr>
          <w:rStyle w:val="StyleUnderline"/>
        </w:rPr>
        <w:t>debate about how the change in the operating conditions</w:t>
      </w:r>
      <w:r w:rsidRPr="00DC3B21">
        <w:rPr>
          <w:sz w:val="14"/>
        </w:rPr>
        <w:t xml:space="preserve"> for which these weapons systems were developed will affect operational patterns and strategic stability, and what effect this will have on investment decisions for the future (Vestergaard, 2010). Third, </w:t>
      </w:r>
      <w:r w:rsidRPr="001D2EC8">
        <w:rPr>
          <w:rStyle w:val="StyleUnderline"/>
        </w:rPr>
        <w:t xml:space="preserve">the BMD systems are shifting slowly toward more sea-based components, which may lead to more shipbased systems operating further to the North, and </w:t>
      </w:r>
      <w:r w:rsidRPr="00DC3B21">
        <w:rPr>
          <w:sz w:val="14"/>
        </w:rPr>
        <w:t xml:space="preserve">this in turn </w:t>
      </w:r>
      <w:r w:rsidRPr="001D2EC8">
        <w:rPr>
          <w:rStyle w:val="StyleUnderline"/>
        </w:rPr>
        <w:t>may be</w:t>
      </w:r>
      <w:r w:rsidRPr="00DC3B21">
        <w:rPr>
          <w:sz w:val="14"/>
        </w:rPr>
        <w:t xml:space="preserve"> </w:t>
      </w:r>
      <w:r w:rsidRPr="001D2EC8">
        <w:rPr>
          <w:rStyle w:val="StyleUnderline"/>
        </w:rPr>
        <w:t xml:space="preserve">regarded as </w:t>
      </w:r>
      <w:r w:rsidRPr="001D2EC8">
        <w:rPr>
          <w:rStyle w:val="Emphasis"/>
        </w:rPr>
        <w:t>manifestations of US and allied naval power</w:t>
      </w:r>
      <w:r w:rsidRPr="00DC3B21">
        <w:rPr>
          <w:sz w:val="14"/>
        </w:rPr>
        <w:t xml:space="preserve">. </w:t>
      </w:r>
      <w:r w:rsidRPr="001D2EC8">
        <w:rPr>
          <w:rStyle w:val="StyleUnderline"/>
        </w:rPr>
        <w:t>This</w:t>
      </w:r>
      <w:r w:rsidRPr="00DC3B21">
        <w:rPr>
          <w:sz w:val="14"/>
        </w:rPr>
        <w:t xml:space="preserve"> </w:t>
      </w:r>
      <w:r w:rsidRPr="001D2EC8">
        <w:rPr>
          <w:rStyle w:val="StyleUnderline"/>
        </w:rPr>
        <w:t>carries</w:t>
      </w:r>
      <w:r w:rsidRPr="00DC3B21">
        <w:rPr>
          <w:sz w:val="14"/>
        </w:rPr>
        <w:t xml:space="preserve"> </w:t>
      </w:r>
      <w:r w:rsidRPr="001D2EC8">
        <w:rPr>
          <w:rStyle w:val="StyleUnderline"/>
        </w:rPr>
        <w:t xml:space="preserve">the risk of </w:t>
      </w:r>
      <w:r w:rsidRPr="001D2EC8">
        <w:rPr>
          <w:rStyle w:val="Emphasis"/>
        </w:rPr>
        <w:t>misunderstood intentions</w:t>
      </w:r>
      <w:r w:rsidRPr="00DC3B21">
        <w:rPr>
          <w:sz w:val="14"/>
        </w:rPr>
        <w:t xml:space="preserve">. </w:t>
      </w:r>
      <w:r w:rsidRPr="001D2EC8">
        <w:rPr>
          <w:rStyle w:val="StyleUnderline"/>
        </w:rPr>
        <w:t>The strong Russian reaction</w:t>
      </w:r>
      <w:r w:rsidRPr="00DC3B21">
        <w:rPr>
          <w:sz w:val="14"/>
        </w:rPr>
        <w:t xml:space="preserve"> </w:t>
      </w:r>
      <w:r w:rsidRPr="001D2EC8">
        <w:rPr>
          <w:rStyle w:val="StyleUnderline"/>
        </w:rPr>
        <w:t>to the</w:t>
      </w:r>
      <w:r w:rsidRPr="00DC3B21">
        <w:rPr>
          <w:sz w:val="14"/>
        </w:rPr>
        <w:t xml:space="preserve"> proposed </w:t>
      </w:r>
      <w:r w:rsidRPr="001D2EC8">
        <w:rPr>
          <w:rStyle w:val="StyleUnderline"/>
        </w:rPr>
        <w:t>missile defense system</w:t>
      </w:r>
      <w:r w:rsidRPr="00DC3B21">
        <w:rPr>
          <w:sz w:val="14"/>
        </w:rPr>
        <w:t xml:space="preserve"> in Central Europe </w:t>
      </w:r>
      <w:r w:rsidRPr="001D2EC8">
        <w:rPr>
          <w:rStyle w:val="Emphasis"/>
        </w:rPr>
        <w:t>indicates potential sensitivities</w:t>
      </w:r>
      <w:r w:rsidRPr="00DC3B21">
        <w:rPr>
          <w:sz w:val="14"/>
        </w:rPr>
        <w:t xml:space="preserve"> </w:t>
      </w:r>
      <w:r w:rsidRPr="001D2EC8">
        <w:rPr>
          <w:rStyle w:val="StyleUnderline"/>
        </w:rPr>
        <w:t>around changes in BMD systems</w:t>
      </w:r>
      <w:r w:rsidRPr="00DC3B21">
        <w:rPr>
          <w:sz w:val="14"/>
        </w:rPr>
        <w:t xml:space="preserve"> </w:t>
      </w:r>
      <w:r w:rsidRPr="001D2EC8">
        <w:rPr>
          <w:rStyle w:val="StyleUnderline"/>
        </w:rPr>
        <w:t>and raises a dilemma around</w:t>
      </w:r>
      <w:r w:rsidRPr="00DC3B21">
        <w:rPr>
          <w:sz w:val="14"/>
        </w:rPr>
        <w:t xml:space="preserve"> whether adverse reactions from </w:t>
      </w:r>
      <w:r w:rsidRPr="001D2EC8">
        <w:rPr>
          <w:rStyle w:val="StyleUnderline"/>
        </w:rPr>
        <w:t>nations in and around the Arctic</w:t>
      </w:r>
      <w:r w:rsidRPr="00DC3B21">
        <w:rPr>
          <w:sz w:val="14"/>
        </w:rPr>
        <w:t xml:space="preserve"> would be worth the technological systemic effect of BMD components operating in the Arctic (IISS, 2012). Having drawn the strategic picture of the Arctic, it is now time to look at the military capabilities of the states in the region. Unique military capabilities for a unique region According to Haftendorn (2011), </w:t>
      </w:r>
      <w:r w:rsidRPr="00AD108A">
        <w:rPr>
          <w:rStyle w:val="StyleUnderline"/>
        </w:rPr>
        <w:t>the Arctic Ocean</w:t>
      </w:r>
      <w:r w:rsidRPr="00DC3B21">
        <w:rPr>
          <w:sz w:val="14"/>
        </w:rPr>
        <w:t xml:space="preserve"> coastal, or littoral, </w:t>
      </w:r>
      <w:r w:rsidRPr="00AD108A">
        <w:rPr>
          <w:rStyle w:val="StyleUnderline"/>
        </w:rPr>
        <w:t>states have followed one model in their new Arctic strategie</w:t>
      </w:r>
      <w:r w:rsidRPr="00DC3B21">
        <w:rPr>
          <w:sz w:val="14"/>
        </w:rPr>
        <w:t xml:space="preserve">s (as political declarations or projects) and admitted that their main focus is </w:t>
      </w:r>
      <w:r w:rsidRPr="00AD108A">
        <w:rPr>
          <w:rStyle w:val="StyleUnderline"/>
        </w:rPr>
        <w:t>safeguarding sovereignty over their Arctic territories and securing a fair share in the exploitation of the area’s resources</w:t>
      </w:r>
      <w:r w:rsidRPr="00DC3B21">
        <w:rPr>
          <w:sz w:val="14"/>
        </w:rPr>
        <w:t xml:space="preserve">, while the noncoastal states seem to prefer mainly the development of international cooperation. They also committed themselves to </w:t>
      </w:r>
      <w:r w:rsidRPr="00D6620F">
        <w:rPr>
          <w:rStyle w:val="StyleUnderline"/>
        </w:rPr>
        <w:t>using hydrocarbons</w:t>
      </w:r>
      <w:r w:rsidRPr="00DC3B21">
        <w:rPr>
          <w:sz w:val="14"/>
        </w:rPr>
        <w:t xml:space="preserve"> responsibly </w:t>
      </w:r>
      <w:r w:rsidRPr="00D6620F">
        <w:rPr>
          <w:rStyle w:val="StyleUnderline"/>
        </w:rPr>
        <w:t>in order to avoid destroying the highly fragile Arctic environment, and to ensuring the well-being of indigenous people in the Arctic – “In so doing, they try to blend military preparedness with enhanced cooperation”, Haftendorn (2011, p. 339) remarks. It is worth noting that a similar position was expressed by the participants of the first NATO seminar on “Security Prospects</w:t>
      </w:r>
      <w:r w:rsidRPr="00DC3B21">
        <w:rPr>
          <w:sz w:val="14"/>
        </w:rPr>
        <w:t xml:space="preserve"> in the High North” organized in Reykjavík on 29 January 2009. They underscored that it remained “a priority to preserve the current stability in the Arctic as a region of low tension by managing the ongoing limited increase in military activities in a transparent, deliberate and measured way” (Chairman’s Conclusions, 2009). The review of current and projected military forces in the Arctic region, presented by Siemon Wezeman of the Stockholm Peace Research Institute (SIPRI) in March 2012, indicated that the process of modernization and the creation of new capacities to address new challenges was associated with the </w:t>
      </w:r>
      <w:r w:rsidRPr="00597672">
        <w:rPr>
          <w:rStyle w:val="StyleUnderline"/>
        </w:rPr>
        <w:t>environmental, economic and political changes anticipated in the re</w:t>
      </w:r>
      <w:r w:rsidRPr="00DC3B21">
        <w:rPr>
          <w:sz w:val="14"/>
        </w:rPr>
        <w:t xml:space="preserve">gion, rather than constituting a response to major threat perceptions. Conventional military forces especially adjusted to the harsh Arctic environment were projected to remain rather local in range, especially given the size of the Arctic region, and would remain in some cases very much below Cold War levels (Wezeman, 2012). An interesting comparison referring only to the Arctic Ocean’s navy and coastguard ships is presented by Grätz (2012). As Haftendorn (2011, p. 343) predicts, “any new military challenge in the Arctic will be radically different from that during the Cold War; it will stem from fundamentally changed political interests and ambitions”. Norway’s former chief of defense, </w:t>
      </w:r>
      <w:r w:rsidRPr="00597672">
        <w:rPr>
          <w:rStyle w:val="StyleUnderline"/>
        </w:rPr>
        <w:t>General S. Diesen</w:t>
      </w:r>
      <w:r w:rsidRPr="00DC3B21">
        <w:rPr>
          <w:sz w:val="14"/>
        </w:rPr>
        <w:t xml:space="preserve"> (2008), even </w:t>
      </w:r>
      <w:r w:rsidRPr="00597672">
        <w:rPr>
          <w:rStyle w:val="StyleUnderline"/>
        </w:rPr>
        <w:t>suggests</w:t>
      </w:r>
      <w:r w:rsidRPr="00DC3B21">
        <w:rPr>
          <w:sz w:val="14"/>
        </w:rPr>
        <w:t xml:space="preserve"> that such </w:t>
      </w:r>
      <w:r w:rsidRPr="00597672">
        <w:rPr>
          <w:rStyle w:val="StyleUnderline"/>
        </w:rPr>
        <w:t>new challenges might arise from greater accessibility to raw materials and the opening of new lines of communication</w:t>
      </w:r>
      <w:r w:rsidRPr="00DC3B21">
        <w:rPr>
          <w:sz w:val="14"/>
        </w:rPr>
        <w:t xml:space="preserve">; </w:t>
      </w:r>
      <w:r w:rsidRPr="00597672">
        <w:rPr>
          <w:rStyle w:val="StyleUnderline"/>
        </w:rPr>
        <w:t>other sources might be strategic competition, miscalculation or an accident caused by the military forces deployed in the region.</w:t>
      </w:r>
      <w:r w:rsidRPr="00DC3B21">
        <w:rPr>
          <w:sz w:val="14"/>
        </w:rPr>
        <w:t xml:space="preserve"> Taking this into consideration, it bears pointing out that following the reduction of the political and military tensions in the 1990s, some military capabilities are again being restored or redeployed in the Arctic. In many instances, </w:t>
      </w:r>
      <w:r w:rsidRPr="00225963">
        <w:rPr>
          <w:rStyle w:val="StyleUnderline"/>
        </w:rPr>
        <w:t xml:space="preserve">these capabilities are defensive in </w:t>
      </w:r>
      <w:r w:rsidRPr="001F7D82">
        <w:rPr>
          <w:rStyle w:val="StyleUnderline"/>
        </w:rPr>
        <w:t>nature and</w:t>
      </w:r>
      <w:r w:rsidRPr="00DC3B21">
        <w:rPr>
          <w:sz w:val="14"/>
        </w:rPr>
        <w:t xml:space="preserve"> linked to intensified activities surrounding either the extraction of raw materials or new ‘soft’ security issues. Soft capabilities help to </w:t>
      </w:r>
      <w:r w:rsidRPr="001F7D82">
        <w:rPr>
          <w:rStyle w:val="StyleUnderline"/>
        </w:rPr>
        <w:t>address climate change, cyber crime, search and rescue, disaster response and humanitarian assistance</w:t>
      </w:r>
      <w:r w:rsidRPr="00DC3B21">
        <w:rPr>
          <w:sz w:val="14"/>
        </w:rPr>
        <w:t xml:space="preserve">. As has already been highlighted, due to the extreme weather conditions, primarily military or coast guard assets tend to be able to safely operate under Arctic conditions (plus a very limited number of the icebrakers capable of operating in the Arctic Ocean). In light of the new possibilities, </w:t>
      </w:r>
      <w:r w:rsidRPr="001F7D82">
        <w:rPr>
          <w:rStyle w:val="StyleUnderline"/>
        </w:rPr>
        <w:t xml:space="preserve">there is </w:t>
      </w:r>
      <w:r w:rsidRPr="00DC3B21">
        <w:rPr>
          <w:sz w:val="14"/>
        </w:rPr>
        <w:t xml:space="preserve">also </w:t>
      </w:r>
      <w:r w:rsidRPr="001F7D82">
        <w:rPr>
          <w:rStyle w:val="StyleUnderline"/>
        </w:rPr>
        <w:t>a growing awareness of the lack of surveillance capabilities for the territory and for the purpose of enforcing sovereignty</w:t>
      </w:r>
      <w:r w:rsidRPr="00DC3B21">
        <w:rPr>
          <w:sz w:val="14"/>
        </w:rPr>
        <w:t xml:space="preserve">. While Canada and the Kingdom of Denmark, for instance, strive to build up policing and military capabilities to strengthen their presence in the Arctic areas, Russia, along with upgrading border protection capabilities as a part of the integrated security system in </w:t>
      </w:r>
      <w:r w:rsidRPr="00E96F1E">
        <w:rPr>
          <w:rStyle w:val="StyleUnderline"/>
        </w:rPr>
        <w:t>the Russian Arctic, has</w:t>
      </w:r>
      <w:r w:rsidRPr="00DC3B21">
        <w:rPr>
          <w:sz w:val="14"/>
        </w:rPr>
        <w:t xml:space="preserve"> also </w:t>
      </w:r>
      <w:r w:rsidRPr="00E96F1E">
        <w:rPr>
          <w:rStyle w:val="StyleUnderline"/>
        </w:rPr>
        <w:t>focused on</w:t>
      </w:r>
      <w:r w:rsidRPr="00DC3B21">
        <w:rPr>
          <w:sz w:val="14"/>
        </w:rPr>
        <w:t xml:space="preserve"> </w:t>
      </w:r>
      <w:r w:rsidRPr="00E96F1E">
        <w:rPr>
          <w:rStyle w:val="StyleUnderline"/>
        </w:rPr>
        <w:t>modernizing its hard capabilities</w:t>
      </w:r>
      <w:r w:rsidRPr="00DC3B21">
        <w:rPr>
          <w:sz w:val="14"/>
        </w:rPr>
        <w:t xml:space="preserve">, </w:t>
      </w:r>
      <w:r w:rsidRPr="00E96F1E">
        <w:rPr>
          <w:rStyle w:val="StyleUnderline"/>
        </w:rPr>
        <w:t xml:space="preserve">which are </w:t>
      </w:r>
      <w:r w:rsidRPr="000513A9">
        <w:rPr>
          <w:rStyle w:val="StyleUnderline"/>
        </w:rPr>
        <w:t>essential</w:t>
      </w:r>
      <w:r w:rsidRPr="00DC3B21">
        <w:rPr>
          <w:sz w:val="14"/>
        </w:rPr>
        <w:t xml:space="preserve"> not only </w:t>
      </w:r>
      <w:r w:rsidRPr="00FF18B9">
        <w:rPr>
          <w:rStyle w:val="StyleUnderline"/>
        </w:rPr>
        <w:t>for power projection and strategic deterrence</w:t>
      </w:r>
      <w:r w:rsidRPr="00DC3B21">
        <w:rPr>
          <w:sz w:val="14"/>
        </w:rPr>
        <w:t xml:space="preserve">, but also </w:t>
      </w:r>
      <w:r w:rsidRPr="00E96F1E">
        <w:rPr>
          <w:rStyle w:val="StyleUnderline"/>
        </w:rPr>
        <w:t>for maritime security, aerial and naval reconnaissance</w:t>
      </w:r>
      <w:r w:rsidRPr="00DC3B21">
        <w:rPr>
          <w:sz w:val="14"/>
        </w:rPr>
        <w:t xml:space="preserve"> </w:t>
      </w:r>
      <w:r w:rsidRPr="00FF18B9">
        <w:rPr>
          <w:rStyle w:val="StyleUnderline"/>
        </w:rPr>
        <w:t>or satellite communication</w:t>
      </w:r>
      <w:r w:rsidRPr="00DC3B21">
        <w:rPr>
          <w:sz w:val="14"/>
        </w:rPr>
        <w:t xml:space="preserve">. What is more, </w:t>
      </w:r>
      <w:r w:rsidRPr="00FF18B9">
        <w:rPr>
          <w:rStyle w:val="StyleUnderline"/>
        </w:rPr>
        <w:t>Russia has resumed patrol flights over the Arctic as well as submarine patrols</w:t>
      </w:r>
      <w:r w:rsidRPr="00DC3B21">
        <w:rPr>
          <w:sz w:val="14"/>
        </w:rPr>
        <w:t xml:space="preserve"> last </w:t>
      </w:r>
      <w:r w:rsidRPr="00FF18B9">
        <w:rPr>
          <w:rStyle w:val="StyleUnderline"/>
        </w:rPr>
        <w:t>carried out during the Cold War</w:t>
      </w:r>
      <w:r w:rsidRPr="00DC3B21">
        <w:rPr>
          <w:sz w:val="14"/>
        </w:rPr>
        <w:t xml:space="preserve">, albeit at a lower frequency. This confirms the persistence of a rather traditional Russian threat perception (Grätz, 2012), which, however, is occasionally developed through participation in different forms of military cooperation – the main topic of the next section. </w:t>
      </w:r>
    </w:p>
    <w:p w14:paraId="4BDBD962" w14:textId="4F48D9B7" w:rsidR="00400F5C" w:rsidRPr="00DC3B21" w:rsidRDefault="00EE6BFC" w:rsidP="00400F5C">
      <w:pPr>
        <w:pStyle w:val="Heading3"/>
      </w:pPr>
      <w:r>
        <w:t>IL</w:t>
      </w:r>
      <w:r w:rsidR="00400F5C">
        <w:t xml:space="preserve">—UNCLOS </w:t>
      </w:r>
    </w:p>
    <w:p w14:paraId="2E404E77" w14:textId="77777777" w:rsidR="00CC5CA2" w:rsidRDefault="00CC5CA2" w:rsidP="00CC5CA2">
      <w:pPr>
        <w:pStyle w:val="Heading4"/>
      </w:pPr>
      <w:r>
        <w:t>UNCLOS obstruction has altered the discourse about the Arctic and means an increasing risk of miscalc</w:t>
      </w:r>
    </w:p>
    <w:p w14:paraId="740F08E3" w14:textId="77777777" w:rsidR="00CC5CA2" w:rsidRDefault="00CC5CA2" w:rsidP="00CC5CA2">
      <w:pPr>
        <w:rPr>
          <w:rStyle w:val="Style13ptBold"/>
          <w:b w:val="0"/>
        </w:rPr>
      </w:pPr>
      <w:r>
        <w:rPr>
          <w:rStyle w:val="Style13ptBold"/>
        </w:rPr>
        <w:t xml:space="preserve">Łuszczuk 16 </w:t>
      </w:r>
      <w:r w:rsidRPr="00CC5CA2">
        <w:t>(Michał, (Ph. D.) s (Ph. D.) in political sciences awarded by the Council of the Faculty of Political Science of MCSU in Lublin, “Military Cooperation and Enhanced Arctic Security in the Context of Climate Change and Growing Global Interest in the Arctic” published in: Future Security of the Global Arctic: State Policy, Economic Security and Climate. By Heininen, Lassi. Chapter 5, pages 95-96 Pdf, 2016)//masonw</w:t>
      </w:r>
    </w:p>
    <w:p w14:paraId="7FD4EE9D" w14:textId="77777777" w:rsidR="00CC5CA2" w:rsidRPr="00AD3392" w:rsidRDefault="00CC5CA2" w:rsidP="00CC5CA2">
      <w:pPr>
        <w:rPr>
          <w:rStyle w:val="StyleUnderline"/>
          <w:b/>
        </w:rPr>
      </w:pPr>
      <w:r w:rsidRPr="00EE11CA">
        <w:rPr>
          <w:sz w:val="16"/>
        </w:rPr>
        <w:t xml:space="preserve">Concluding remarks At the beginning of the 21st century, </w:t>
      </w:r>
      <w:r w:rsidRPr="00DF273F">
        <w:rPr>
          <w:rStyle w:val="StyleUnderline"/>
        </w:rPr>
        <w:t>various complex factors resulting from</w:t>
      </w:r>
      <w:r w:rsidRPr="00EE11CA">
        <w:rPr>
          <w:sz w:val="16"/>
        </w:rPr>
        <w:t xml:space="preserve"> the consequences of </w:t>
      </w:r>
      <w:r w:rsidRPr="00DF273F">
        <w:rPr>
          <w:rStyle w:val="StyleUnderline"/>
        </w:rPr>
        <w:t>climate change have raised political concerns over the future</w:t>
      </w:r>
      <w:r w:rsidRPr="00EE11CA">
        <w:rPr>
          <w:sz w:val="16"/>
        </w:rPr>
        <w:t xml:space="preserve"> of the Arctic region. </w:t>
      </w:r>
      <w:r w:rsidRPr="00DF273F">
        <w:rPr>
          <w:rStyle w:val="StyleUnderline"/>
        </w:rPr>
        <w:t>A shrinking ice cap</w:t>
      </w:r>
      <w:r w:rsidRPr="00EE11CA">
        <w:rPr>
          <w:sz w:val="16"/>
        </w:rPr>
        <w:t xml:space="preserve"> that </w:t>
      </w:r>
      <w:r w:rsidRPr="00DF273F">
        <w:rPr>
          <w:rStyle w:val="StyleUnderline"/>
        </w:rPr>
        <w:t>increases accessibility to resources and potential shipping routes</w:t>
      </w:r>
      <w:r w:rsidRPr="00EE11CA">
        <w:rPr>
          <w:sz w:val="16"/>
        </w:rPr>
        <w:t xml:space="preserve">, </w:t>
      </w:r>
      <w:r w:rsidRPr="00DF273F">
        <w:rPr>
          <w:rStyle w:val="StyleUnderline"/>
        </w:rPr>
        <w:t>technological changes</w:t>
      </w:r>
      <w:r w:rsidRPr="00EE11CA">
        <w:rPr>
          <w:sz w:val="16"/>
        </w:rPr>
        <w:t xml:space="preserve"> </w:t>
      </w:r>
      <w:r w:rsidRPr="00DF273F">
        <w:rPr>
          <w:rStyle w:val="StyleUnderline"/>
        </w:rPr>
        <w:t>facilitating the extraction of resources from deep seas and</w:t>
      </w:r>
      <w:r w:rsidRPr="00EE11CA">
        <w:rPr>
          <w:sz w:val="16"/>
        </w:rPr>
        <w:t xml:space="preserve"> the implementation of </w:t>
      </w:r>
      <w:r w:rsidRPr="00DF273F">
        <w:rPr>
          <w:rStyle w:val="StyleUnderline"/>
        </w:rPr>
        <w:t>UNCLOS,</w:t>
      </w:r>
      <w:r w:rsidRPr="00EE11CA">
        <w:rPr>
          <w:sz w:val="16"/>
        </w:rPr>
        <w:t xml:space="preserve"> </w:t>
      </w:r>
      <w:r w:rsidRPr="00DF273F">
        <w:rPr>
          <w:rStyle w:val="StyleUnderline"/>
        </w:rPr>
        <w:t>which has allowed countries to extend their sovereign right to harvest resources into the sea</w:t>
      </w:r>
      <w:r w:rsidRPr="00EE11CA">
        <w:rPr>
          <w:sz w:val="16"/>
        </w:rPr>
        <w:t xml:space="preserve">, </w:t>
      </w:r>
      <w:r w:rsidRPr="00DF273F">
        <w:rPr>
          <w:rStyle w:val="StyleUnderline"/>
        </w:rPr>
        <w:t>have put the Arctic back on the geopolitical map and in the news</w:t>
      </w:r>
      <w:r w:rsidRPr="00EE11CA">
        <w:rPr>
          <w:sz w:val="16"/>
        </w:rPr>
        <w:t xml:space="preserve">. </w:t>
      </w:r>
      <w:r w:rsidRPr="004A799E">
        <w:rPr>
          <w:rStyle w:val="StyleUnderline"/>
        </w:rPr>
        <w:t>This has</w:t>
      </w:r>
      <w:r w:rsidRPr="00EE11CA">
        <w:rPr>
          <w:sz w:val="16"/>
        </w:rPr>
        <w:t xml:space="preserve"> once again </w:t>
      </w:r>
      <w:r w:rsidRPr="004A799E">
        <w:rPr>
          <w:rStyle w:val="StyleUnderline"/>
        </w:rPr>
        <w:t xml:space="preserve">altered the discourse about the Arctic </w:t>
      </w:r>
      <w:r w:rsidRPr="00F75859">
        <w:rPr>
          <w:rStyle w:val="StyleUnderline"/>
        </w:rPr>
        <w:t>from one being concerned with</w:t>
      </w:r>
      <w:r w:rsidRPr="00EE11CA">
        <w:rPr>
          <w:sz w:val="16"/>
        </w:rPr>
        <w:t xml:space="preserve"> only </w:t>
      </w:r>
      <w:r w:rsidRPr="00F75859">
        <w:rPr>
          <w:rStyle w:val="StyleUnderline"/>
        </w:rPr>
        <w:t>environmental protection to</w:t>
      </w:r>
      <w:r w:rsidRPr="00EE11CA">
        <w:rPr>
          <w:sz w:val="16"/>
        </w:rPr>
        <w:t xml:space="preserve"> a renewed take in which the </w:t>
      </w:r>
      <w:r w:rsidRPr="00EE11CA">
        <w:rPr>
          <w:rStyle w:val="StyleUnderline"/>
        </w:rPr>
        <w:t>exploitation of natural resources, navigation, territorial claims</w:t>
      </w:r>
      <w:r w:rsidRPr="00EE11CA">
        <w:rPr>
          <w:b/>
          <w:sz w:val="16"/>
        </w:rPr>
        <w:t xml:space="preserve"> </w:t>
      </w:r>
      <w:r w:rsidRPr="00EE11CA">
        <w:rPr>
          <w:rStyle w:val="StyleUnderline"/>
        </w:rPr>
        <w:t>and</w:t>
      </w:r>
      <w:r w:rsidRPr="00EE11CA">
        <w:rPr>
          <w:sz w:val="16"/>
        </w:rPr>
        <w:t xml:space="preserve">, finally, </w:t>
      </w:r>
      <w:r w:rsidRPr="00EE11CA">
        <w:rPr>
          <w:rStyle w:val="StyleUnderline"/>
        </w:rPr>
        <w:t>the military dimension of security</w:t>
      </w:r>
      <w:r w:rsidRPr="004A799E">
        <w:rPr>
          <w:rStyle w:val="StyleUnderline"/>
        </w:rPr>
        <w:t xml:space="preserve"> </w:t>
      </w:r>
      <w:r w:rsidRPr="00EE11CA">
        <w:rPr>
          <w:sz w:val="16"/>
        </w:rPr>
        <w:t xml:space="preserve">have become prevalent. Today we are almost sure that </w:t>
      </w:r>
      <w:r w:rsidRPr="004A799E">
        <w:rPr>
          <w:rStyle w:val="StyleUnderline"/>
        </w:rPr>
        <w:t>the Arctic will experience extraordinary and far-reaching environmental, social and economic transformation</w:t>
      </w:r>
      <w:r w:rsidRPr="00EE11CA">
        <w:rPr>
          <w:sz w:val="16"/>
        </w:rPr>
        <w:t xml:space="preserve"> over the next several decades (see Finger in this volume). More </w:t>
      </w:r>
      <w:r w:rsidRPr="004A799E">
        <w:rPr>
          <w:rStyle w:val="StyleUnderline"/>
        </w:rPr>
        <w:t>extensive drilling</w:t>
      </w:r>
      <w:r w:rsidRPr="00EE11CA">
        <w:rPr>
          <w:sz w:val="16"/>
        </w:rPr>
        <w:t xml:space="preserve"> for oil and gas in the region, booming </w:t>
      </w:r>
      <w:r w:rsidRPr="004A799E">
        <w:rPr>
          <w:rStyle w:val="StyleUnderline"/>
        </w:rPr>
        <w:t xml:space="preserve">shipping and tourism </w:t>
      </w:r>
      <w:r w:rsidRPr="00EE11CA">
        <w:rPr>
          <w:sz w:val="16"/>
        </w:rPr>
        <w:t xml:space="preserve">are just a few of the widely known examples of increased human activity anticipated in the Arctic, as new shipping routes come into existence and the scope of human activity expands. Owing to the extremely harsh polar climate and almost unpredictable weather conditions, </w:t>
      </w:r>
      <w:r w:rsidRPr="00A652B4">
        <w:rPr>
          <w:rStyle w:val="StyleUnderline"/>
        </w:rPr>
        <w:t>this</w:t>
      </w:r>
      <w:r w:rsidRPr="00EE11CA">
        <w:rPr>
          <w:sz w:val="16"/>
        </w:rPr>
        <w:t xml:space="preserve"> renewed </w:t>
      </w:r>
      <w:r w:rsidRPr="00A652B4">
        <w:rPr>
          <w:rStyle w:val="StyleUnderline"/>
        </w:rPr>
        <w:t>activity will</w:t>
      </w:r>
      <w:r w:rsidRPr="00EE11CA">
        <w:rPr>
          <w:sz w:val="16"/>
        </w:rPr>
        <w:t xml:space="preserve"> still </w:t>
      </w:r>
      <w:r w:rsidRPr="00A652B4">
        <w:rPr>
          <w:rStyle w:val="StyleUnderline"/>
        </w:rPr>
        <w:t>require</w:t>
      </w:r>
      <w:r w:rsidRPr="00EE11CA">
        <w:rPr>
          <w:sz w:val="16"/>
        </w:rPr>
        <w:t xml:space="preserve"> very </w:t>
      </w:r>
      <w:r w:rsidRPr="00A652B4">
        <w:rPr>
          <w:rStyle w:val="StyleUnderline"/>
        </w:rPr>
        <w:t>special support</w:t>
      </w:r>
      <w:r w:rsidRPr="00EE11CA">
        <w:rPr>
          <w:sz w:val="16"/>
        </w:rPr>
        <w:t xml:space="preserve"> and security, both in terms of competencies and technical capabilities (Perry and Andersen, 2012). What is more, it should be emphasized that the new security challenges are quite wide-ranging, including search and rescue, environmental remediation, natural and man-made disaster response, border protection and, at a further point in time, even piracy or terrorism (Conley et al., 2012). As the US Department of Defense appraises, military </w:t>
      </w:r>
      <w:r w:rsidRPr="004B0A3C">
        <w:rPr>
          <w:rStyle w:val="StyleUnderline"/>
        </w:rPr>
        <w:t>operations in the Arctic areas are being transformed</w:t>
      </w:r>
      <w:r w:rsidRPr="00EE11CA">
        <w:rPr>
          <w:sz w:val="16"/>
        </w:rPr>
        <w:t xml:space="preserve"> in recent times </w:t>
      </w:r>
      <w:r w:rsidRPr="004B0A3C">
        <w:rPr>
          <w:rStyle w:val="StyleUnderline"/>
        </w:rPr>
        <w:t>by</w:t>
      </w:r>
      <w:r w:rsidRPr="00EE11CA">
        <w:rPr>
          <w:sz w:val="16"/>
        </w:rPr>
        <w:t xml:space="preserve"> the </w:t>
      </w:r>
      <w:r w:rsidRPr="004B0A3C">
        <w:rPr>
          <w:rStyle w:val="StyleUnderline"/>
        </w:rPr>
        <w:t>changing physical environment as well as increased civilian presence and activities</w:t>
      </w:r>
      <w:r w:rsidRPr="00EE11CA">
        <w:rPr>
          <w:sz w:val="16"/>
        </w:rPr>
        <w:t xml:space="preserve"> (US DoD, 2010) that create a demand for very special coast guard services in the area. These services include </w:t>
      </w:r>
      <w:r w:rsidRPr="004B0A3C">
        <w:rPr>
          <w:rStyle w:val="StyleUnderline"/>
        </w:rPr>
        <w:t>surveillance and maritime domain awareness; law enforcement</w:t>
      </w:r>
      <w:r w:rsidRPr="00EE11CA">
        <w:rPr>
          <w:sz w:val="16"/>
        </w:rPr>
        <w:t xml:space="preserve">, including observing and reporting on fishing activities; </w:t>
      </w:r>
      <w:r w:rsidRPr="004B0A3C">
        <w:rPr>
          <w:rStyle w:val="StyleUnderline"/>
        </w:rPr>
        <w:t>environmental protection</w:t>
      </w:r>
      <w:r w:rsidRPr="00EE11CA">
        <w:rPr>
          <w:sz w:val="16"/>
        </w:rPr>
        <w:t xml:space="preserve">, including </w:t>
      </w:r>
      <w:r w:rsidRPr="004B0A3C">
        <w:rPr>
          <w:rStyle w:val="StyleUnderline"/>
        </w:rPr>
        <w:t>oil pollution response; and search and rescue</w:t>
      </w:r>
      <w:r w:rsidRPr="00EE11CA">
        <w:rPr>
          <w:sz w:val="16"/>
        </w:rPr>
        <w:t xml:space="preserve">. Delivering these services in the Arctic presents additional challenges, particularly ones connected with the considerable distances involved. These issues are likely new and prospective domains for the military forces’ activities in all Arctic states. As has been suggested throughout this chapter, the Arctic has been so far an area of low military tension, but it should still be considered paramount to design plans on ‘how to keep it that way’, </w:t>
      </w:r>
      <w:r w:rsidRPr="00AD3392">
        <w:rPr>
          <w:rStyle w:val="StyleUnderline"/>
        </w:rPr>
        <w:t>how to create forums for discussing hard and soft security issues, confidence-building and military cooperation</w:t>
      </w:r>
      <w:r w:rsidRPr="00EE11CA">
        <w:rPr>
          <w:sz w:val="16"/>
        </w:rPr>
        <w:t xml:space="preserve"> (see also Heininen in this volume). The different examples of military cooperation provided here show that </w:t>
      </w:r>
      <w:r w:rsidRPr="00F1569C">
        <w:rPr>
          <w:rStyle w:val="StyleUnderline"/>
        </w:rPr>
        <w:t>there has been a growing awareness of these needs among the Arctic states</w:t>
      </w:r>
      <w:r w:rsidRPr="00EE11CA">
        <w:rPr>
          <w:sz w:val="16"/>
        </w:rPr>
        <w:t xml:space="preserve"> or at least they manifested such. At the same time, along with the development of the Ukrainian crisis, the issue of the changing settings for the political cooperation in the Arctic region has been gaining importance. When the new US and EU sanctions against Russia apply also to security and energy-related projects in the Arctic and concurrently the Russian military has increased the frequency of its exercises and manoeuvres in the region, </w:t>
      </w:r>
      <w:r w:rsidRPr="00AD3392">
        <w:rPr>
          <w:rStyle w:val="StyleUnderline"/>
        </w:rPr>
        <w:t>this</w:t>
      </w:r>
      <w:r w:rsidRPr="00EE11CA">
        <w:rPr>
          <w:sz w:val="16"/>
        </w:rPr>
        <w:t xml:space="preserve"> quite often used </w:t>
      </w:r>
      <w:r w:rsidRPr="00AD3392">
        <w:rPr>
          <w:rStyle w:val="Emphasis"/>
        </w:rPr>
        <w:t>phrase ‘High North with low tension’ might be replaced with its new version: ‘High North with growing tension’</w:t>
      </w:r>
      <w:r w:rsidRPr="00EE11CA">
        <w:rPr>
          <w:sz w:val="16"/>
        </w:rPr>
        <w:t xml:space="preserve">. Of course, </w:t>
      </w:r>
      <w:r w:rsidRPr="00AD3392">
        <w:rPr>
          <w:rStyle w:val="StyleUnderline"/>
        </w:rPr>
        <w:t>the projection of military power</w:t>
      </w:r>
      <w:r w:rsidRPr="00EE11CA">
        <w:rPr>
          <w:sz w:val="16"/>
        </w:rPr>
        <w:t xml:space="preserve"> does not have to lead to an open conflict; however, it </w:t>
      </w:r>
      <w:r w:rsidRPr="00AD3392">
        <w:rPr>
          <w:rStyle w:val="StyleUnderline"/>
        </w:rPr>
        <w:t>may increase the probability of some accidents or the wild cards that will test the values and effectiveness of the earlier multilateral military cooperation.</w:t>
      </w:r>
    </w:p>
    <w:p w14:paraId="26C3527D" w14:textId="77777777" w:rsidR="00CC5CA2" w:rsidRPr="00CC5CA2" w:rsidRDefault="00CC5CA2" w:rsidP="00CC5CA2"/>
    <w:p w14:paraId="44AECA0D" w14:textId="62328E36" w:rsidR="003809D2" w:rsidRDefault="00EE6BFC" w:rsidP="003809D2">
      <w:pPr>
        <w:pStyle w:val="Heading1"/>
      </w:pPr>
      <w:r>
        <w:t>AT: DISADS</w:t>
      </w:r>
    </w:p>
    <w:p w14:paraId="25795AE7" w14:textId="2F40917E" w:rsidR="008050C7" w:rsidRDefault="00EE6BFC" w:rsidP="00CC5CA2">
      <w:pPr>
        <w:pStyle w:val="Heading2"/>
      </w:pPr>
      <w:r>
        <w:t xml:space="preserve">UQ </w:t>
      </w:r>
      <w:r w:rsidR="008050C7">
        <w:t>Tricks</w:t>
      </w:r>
    </w:p>
    <w:p w14:paraId="3BA11EAB" w14:textId="77777777" w:rsidR="008050C7" w:rsidRDefault="008050C7" w:rsidP="008050C7"/>
    <w:p w14:paraId="03BA3E62" w14:textId="19F44796" w:rsidR="008050C7" w:rsidRDefault="00EE6BFC" w:rsidP="008050C7">
      <w:pPr>
        <w:pStyle w:val="Heading3"/>
      </w:pPr>
      <w:r>
        <w:t xml:space="preserve">SCS UQ—2ac </w:t>
      </w:r>
    </w:p>
    <w:p w14:paraId="1AF7F179" w14:textId="77777777" w:rsidR="008050C7" w:rsidRDefault="008050C7" w:rsidP="008050C7"/>
    <w:p w14:paraId="34F76774" w14:textId="3B0C875A" w:rsidR="008050C7" w:rsidRPr="008D2915" w:rsidRDefault="008050C7" w:rsidP="008050C7">
      <w:pPr>
        <w:pStyle w:val="Heading4"/>
      </w:pPr>
      <w:r>
        <w:t xml:space="preserve">The US will </w:t>
      </w:r>
      <w:r>
        <w:rPr>
          <w:u w:val="single"/>
        </w:rPr>
        <w:t>inevitably</w:t>
      </w:r>
      <w:r>
        <w:t xml:space="preserve"> engage – it’s </w:t>
      </w:r>
      <w:r w:rsidR="00EE6BFC">
        <w:t xml:space="preserve">kind of a big deal—it’s only </w:t>
      </w:r>
      <w:r>
        <w:t xml:space="preserve">a question of </w:t>
      </w:r>
      <w:r w:rsidR="00EE6BFC">
        <w:rPr>
          <w:u w:val="single"/>
        </w:rPr>
        <w:t>how</w:t>
      </w:r>
      <w:r>
        <w:t xml:space="preserve"> </w:t>
      </w:r>
    </w:p>
    <w:p w14:paraId="1248A556" w14:textId="77777777" w:rsidR="008050C7" w:rsidRDefault="008050C7" w:rsidP="008050C7">
      <w:r w:rsidRPr="00D73A62">
        <w:rPr>
          <w:rStyle w:val="Style13ptBold"/>
        </w:rPr>
        <w:t>Garamone 7/8</w:t>
      </w:r>
      <w:r>
        <w:t xml:space="preserve"> -- (Jim Garamone, 7-8-2016, "International Court to Rule on Maritime Dispute in the South China Sea," U.S. DEPARTMENT OF DEFENSE, http://www.defense.gov/News-Article-View/Article/831560/international-court-to-rule-on-maritime-dispute-in-the-south-china-sea)//A-Sharma</w:t>
      </w:r>
    </w:p>
    <w:p w14:paraId="07FB7FB4" w14:textId="77777777" w:rsidR="008050C7" w:rsidRDefault="008050C7" w:rsidP="008050C7">
      <w:pPr>
        <w:rPr>
          <w:rStyle w:val="StyleUnderline"/>
        </w:rPr>
      </w:pPr>
      <w:r w:rsidRPr="00D73A62">
        <w:rPr>
          <w:rStyle w:val="StyleUnderline"/>
        </w:rPr>
        <w:t>The United States is pursuing a whole-of-government approach to resolving the problems in the region, he said, noting that the Defense Department is working with the State Department and others to ensure peace and stability.</w:t>
      </w:r>
      <w:r>
        <w:rPr>
          <w:rStyle w:val="StyleUnderline"/>
        </w:rPr>
        <w:t xml:space="preserve"> </w:t>
      </w:r>
      <w:r w:rsidRPr="00D73A62">
        <w:rPr>
          <w:rStyle w:val="Emphasis"/>
        </w:rPr>
        <w:t>Denmark said DoD is working along four lines of effort in the South China Sea</w:t>
      </w:r>
      <w:r>
        <w:t xml:space="preserve">. </w:t>
      </w:r>
      <w:r w:rsidRPr="00D73A62">
        <w:rPr>
          <w:rStyle w:val="StyleUnderline"/>
        </w:rPr>
        <w:t>The f</w:t>
      </w:r>
      <w:r w:rsidRPr="00D73A62">
        <w:rPr>
          <w:rStyle w:val="Emphasis"/>
        </w:rPr>
        <w:t>irst is presence</w:t>
      </w:r>
      <w:r w:rsidRPr="00D73A62">
        <w:rPr>
          <w:rStyle w:val="StyleUnderline"/>
        </w:rPr>
        <w:t>.</w:t>
      </w:r>
      <w:r>
        <w:t xml:space="preserve"> The </w:t>
      </w:r>
      <w:r w:rsidRPr="00D73A62">
        <w:rPr>
          <w:rStyle w:val="StyleUnderline"/>
        </w:rPr>
        <w:t>United States has a credible, powerful capability in the region</w:t>
      </w:r>
      <w:r>
        <w:t>, he said, that creates stability and provides the space for diplomacy. “</w:t>
      </w:r>
      <w:r w:rsidRPr="00D73A62">
        <w:rPr>
          <w:rStyle w:val="StyleUnderline"/>
        </w:rPr>
        <w:t>We’ve increased our military presence and we’re ensuring our presence is geographically distributed, operationally resilient and politically sustainable,” he added.</w:t>
      </w:r>
      <w:r>
        <w:rPr>
          <w:rStyle w:val="StyleUnderline"/>
        </w:rPr>
        <w:t xml:space="preserve"> </w:t>
      </w:r>
      <w:r>
        <w:t xml:space="preserve">The </w:t>
      </w:r>
      <w:r w:rsidRPr="00D73A62">
        <w:rPr>
          <w:rStyle w:val="Emphasis"/>
        </w:rPr>
        <w:t>second line of effort is an increase in the tempo of military operations in the region</w:t>
      </w:r>
      <w:r>
        <w:t xml:space="preserve">, he told the panel. </w:t>
      </w:r>
      <w:r w:rsidRPr="00D73A62">
        <w:rPr>
          <w:rStyle w:val="StyleUnderline"/>
        </w:rPr>
        <w:t>Exercises, freedom of navigation exercises and presence operations mean DoD continues to fly, sail and operate “wherever international law allows so that others can do the same,” Denmark said.</w:t>
      </w:r>
      <w:r>
        <w:rPr>
          <w:rStyle w:val="StyleUnderline"/>
        </w:rPr>
        <w:t xml:space="preserve"> </w:t>
      </w:r>
      <w:r w:rsidRPr="00D73A62">
        <w:rPr>
          <w:rStyle w:val="StyleUnderline"/>
        </w:rPr>
        <w:t>DoD is also working with partner nations to enhance their capabilities and capacity, particularly through work with the Association of Southeast Asian Nations, Denmark said.</w:t>
      </w:r>
      <w:r>
        <w:rPr>
          <w:rStyle w:val="StyleUnderline"/>
        </w:rPr>
        <w:t xml:space="preserve"> </w:t>
      </w:r>
      <w:r w:rsidRPr="00D73A62">
        <w:rPr>
          <w:rStyle w:val="StyleUnderline"/>
        </w:rPr>
        <w:t xml:space="preserve">“Finally, </w:t>
      </w:r>
      <w:r w:rsidRPr="00D73A62">
        <w:rPr>
          <w:rStyle w:val="Emphasis"/>
        </w:rPr>
        <w:t>we are engaging China directly to reduce risk</w:t>
      </w:r>
      <w:r w:rsidRPr="00D73A62">
        <w:rPr>
          <w:rStyle w:val="StyleUnderline"/>
        </w:rPr>
        <w:t>. … We seek to keep lines of communication with Beijing open and improve our cooperation in areas of mutual interest and to speak candidly and constructively when we disagree,” he said.</w:t>
      </w:r>
    </w:p>
    <w:p w14:paraId="543B5860" w14:textId="77777777" w:rsidR="008050C7" w:rsidRPr="008050C7" w:rsidRDefault="008050C7" w:rsidP="008050C7"/>
    <w:p w14:paraId="42255D18" w14:textId="1C8AD792" w:rsidR="00CC5CA2" w:rsidRDefault="00EE6BFC" w:rsidP="00CC5CA2">
      <w:pPr>
        <w:pStyle w:val="Heading2"/>
      </w:pPr>
      <w:r>
        <w:t xml:space="preserve">AT: </w:t>
      </w:r>
      <w:r w:rsidR="00CC5CA2">
        <w:t xml:space="preserve">Elections </w:t>
      </w:r>
    </w:p>
    <w:p w14:paraId="2E713710" w14:textId="77777777" w:rsidR="00CC5CA2" w:rsidRDefault="00CC5CA2" w:rsidP="00CC5CA2"/>
    <w:p w14:paraId="2FF57971" w14:textId="2E909DA1" w:rsidR="00CC5CA2" w:rsidRDefault="00CC5CA2" w:rsidP="00CC5CA2">
      <w:pPr>
        <w:pStyle w:val="Heading3"/>
      </w:pPr>
      <w:r>
        <w:t xml:space="preserve">Link </w:t>
      </w:r>
      <w:r w:rsidR="00EE6BFC">
        <w:t>T/</w:t>
      </w:r>
      <w:r>
        <w:t xml:space="preserve">—Plan = W </w:t>
      </w:r>
    </w:p>
    <w:p w14:paraId="2F4EADA0" w14:textId="77777777" w:rsidR="00CC5CA2" w:rsidRPr="00CC5CA2" w:rsidRDefault="00CC5CA2" w:rsidP="00CC5CA2"/>
    <w:p w14:paraId="39E5513A" w14:textId="77777777" w:rsidR="00CC5CA2" w:rsidRPr="00410489" w:rsidRDefault="00CC5CA2" w:rsidP="00CC5CA2">
      <w:pPr>
        <w:pStyle w:val="Heading4"/>
      </w:pPr>
      <w:r>
        <w:t>Link turn – remilitarization of the arctic is used to rally support – cooperation solves it</w:t>
      </w:r>
    </w:p>
    <w:p w14:paraId="2D69FD4E" w14:textId="77777777" w:rsidR="00CC5CA2" w:rsidRPr="00FA087F" w:rsidRDefault="00CC5CA2" w:rsidP="00CC5CA2">
      <w:pPr>
        <w:rPr>
          <w:bCs/>
        </w:rPr>
      </w:pPr>
      <w:r>
        <w:rPr>
          <w:rStyle w:val="Style13ptBold"/>
        </w:rPr>
        <w:t xml:space="preserve">Lamy 16 </w:t>
      </w:r>
      <w:r w:rsidRPr="00CC5CA2">
        <w:t>(Steven L., professor of international relations at University of Southern California; he has been named professor of the year four times, Chapter 5: “The U.S. Arctic Policy Agenda: The State Trumps Other Interests” Future Security of the Global Arctic: State Policy, Economic Security and Climate written by Heininen, Lassi, doi: 10.1057/9781137468253.0007. P. 95-96)//masonw</w:t>
      </w:r>
    </w:p>
    <w:p w14:paraId="56276E01" w14:textId="77777777" w:rsidR="00CC5CA2" w:rsidRDefault="00CC5CA2" w:rsidP="00CC5CA2">
      <w:pPr>
        <w:rPr>
          <w:sz w:val="16"/>
        </w:rPr>
      </w:pPr>
      <w:r w:rsidRPr="0028565A">
        <w:rPr>
          <w:sz w:val="16"/>
        </w:rPr>
        <w:t>Conclusion</w:t>
      </w:r>
      <w:r>
        <w:t xml:space="preserve"> </w:t>
      </w:r>
      <w:r w:rsidRPr="0028565A">
        <w:rPr>
          <w:sz w:val="16"/>
        </w:rPr>
        <w:t xml:space="preserve">The issue leaders and issue clusters that formulate and implement Arctic policy in the United States are state or public actors. Krasner’s statist model clearly applies here in that the dominant policies reflect the interests of state agencies and organizations. National debates about the Arctic region have yet to develop and energy corporations seem to have little opposition outside of Alaska. Recently, indigenous communities and environmental organizations have stalled some of the oil exploration in this region. </w:t>
      </w:r>
      <w:r w:rsidRPr="00E41FC9">
        <w:rPr>
          <w:rStyle w:val="StyleUnderline"/>
        </w:rPr>
        <w:t xml:space="preserve">Citizens in the United States are generally not interested in foreign policy </w:t>
      </w:r>
      <w:r w:rsidRPr="00E41FC9">
        <w:rPr>
          <w:rStyle w:val="Emphasis"/>
        </w:rPr>
        <w:t>and many US citizens</w:t>
      </w:r>
      <w:r w:rsidRPr="0028565A">
        <w:rPr>
          <w:sz w:val="16"/>
        </w:rPr>
        <w:t xml:space="preserve"> </w:t>
      </w:r>
      <w:r w:rsidRPr="00E41FC9">
        <w:rPr>
          <w:rStyle w:val="StyleUnderline"/>
        </w:rPr>
        <w:t xml:space="preserve">and their elected representatives do </w:t>
      </w:r>
      <w:r w:rsidRPr="00E41FC9">
        <w:rPr>
          <w:rStyle w:val="Emphasis"/>
        </w:rPr>
        <w:t>not believe the scientific evidence that climate change is opening the Arctic region</w:t>
      </w:r>
      <w:r w:rsidRPr="0028565A">
        <w:rPr>
          <w:sz w:val="16"/>
        </w:rPr>
        <w:t xml:space="preserve">. Others are concerned with the security issues raised by the opening of the Arctic and the activism of Russia in the region. Russian rhetoric and actions and Chinese interest in the region have raised concerns related to national security, economic interests and sovereignty. In an effort </w:t>
      </w:r>
      <w:r w:rsidRPr="00D92B15">
        <w:rPr>
          <w:rStyle w:val="StyleUnderline"/>
        </w:rPr>
        <w:t>to rally domestic political support</w:t>
      </w:r>
      <w:r w:rsidRPr="0028565A">
        <w:rPr>
          <w:sz w:val="16"/>
        </w:rPr>
        <w:t xml:space="preserve">, </w:t>
      </w:r>
      <w:r w:rsidRPr="00D92B15">
        <w:rPr>
          <w:rStyle w:val="StyleUnderline"/>
        </w:rPr>
        <w:t xml:space="preserve">political leaders are not beyond using the </w:t>
      </w:r>
      <w:r w:rsidRPr="00D92B15">
        <w:rPr>
          <w:rStyle w:val="Emphasis"/>
        </w:rPr>
        <w:t>remilitarization of the Arctic by</w:t>
      </w:r>
      <w:r w:rsidRPr="00D92B15">
        <w:rPr>
          <w:rStyle w:val="StyleUnderline"/>
        </w:rPr>
        <w:t xml:space="preserve"> </w:t>
      </w:r>
      <w:r w:rsidRPr="0028565A">
        <w:rPr>
          <w:sz w:val="16"/>
        </w:rPr>
        <w:t xml:space="preserve">potential </w:t>
      </w:r>
      <w:r w:rsidRPr="00D92B15">
        <w:rPr>
          <w:rStyle w:val="Emphasis"/>
        </w:rPr>
        <w:t>enemies to issues in their campaigns</w:t>
      </w:r>
      <w:r w:rsidRPr="00D92B15">
        <w:rPr>
          <w:rStyle w:val="StyleUnderline"/>
        </w:rPr>
        <w:t xml:space="preserve"> for re-election or for support of their policy positions</w:t>
      </w:r>
      <w:r w:rsidRPr="0028565A">
        <w:rPr>
          <w:sz w:val="16"/>
        </w:rPr>
        <w:t xml:space="preserve">. The Arctic Council has established a cooperative policy environment open to a variety of state and non-state actors. </w:t>
      </w:r>
      <w:r w:rsidRPr="00D92B15">
        <w:rPr>
          <w:rStyle w:val="StyleUnderline"/>
        </w:rPr>
        <w:t>The U</w:t>
      </w:r>
      <w:r w:rsidRPr="0028565A">
        <w:rPr>
          <w:sz w:val="16"/>
        </w:rPr>
        <w:t>nited</w:t>
      </w:r>
      <w:r w:rsidRPr="00D92B15">
        <w:rPr>
          <w:rStyle w:val="StyleUnderline"/>
        </w:rPr>
        <w:t xml:space="preserve"> S</w:t>
      </w:r>
      <w:r w:rsidRPr="0028565A">
        <w:rPr>
          <w:sz w:val="16"/>
        </w:rPr>
        <w:t xml:space="preserve">tates </w:t>
      </w:r>
      <w:r w:rsidRPr="00D92B15">
        <w:rPr>
          <w:rStyle w:val="StyleUnderline"/>
        </w:rPr>
        <w:t>has worked to make this institution work effectively</w:t>
      </w:r>
      <w:r w:rsidRPr="0028565A">
        <w:rPr>
          <w:sz w:val="16"/>
        </w:rPr>
        <w:t xml:space="preserve"> in areas of low politics or issues not directly related to national security. With three great powers – the United States, Russia and China – involved in the region, we may soon experience a clash of security cultures from cooperative security to a strategy of primacy or great power competition. The domestic political climate within the US suggests that the disdain for global and regional treaties and the reluctance to surrender or share sovereignty is likely to increase. Unlike, Heininen argues in the introduction of this volume, </w:t>
      </w:r>
      <w:r w:rsidRPr="00260FAE">
        <w:rPr>
          <w:rStyle w:val="StyleUnderline"/>
        </w:rPr>
        <w:t>it is</w:t>
      </w:r>
      <w:r w:rsidRPr="0028565A">
        <w:rPr>
          <w:sz w:val="16"/>
        </w:rPr>
        <w:t xml:space="preserve"> also </w:t>
      </w:r>
      <w:r w:rsidRPr="00260FAE">
        <w:rPr>
          <w:rStyle w:val="StyleUnderline"/>
        </w:rPr>
        <w:t>entirely possible, that this region will be remilitarized</w:t>
      </w:r>
      <w:r w:rsidRPr="0028565A">
        <w:rPr>
          <w:sz w:val="16"/>
        </w:rPr>
        <w:t>, and the achieved high political stability and all of the efforts aimed at</w:t>
      </w:r>
      <w:r w:rsidRPr="00260FAE">
        <w:rPr>
          <w:rStyle w:val="StyleUnderline"/>
        </w:rPr>
        <w:t xml:space="preserve"> </w:t>
      </w:r>
      <w:r w:rsidRPr="00260FAE">
        <w:rPr>
          <w:rStyle w:val="Emphasis"/>
        </w:rPr>
        <w:t>building a cooperative culture</w:t>
      </w:r>
      <w:r w:rsidRPr="00260FAE">
        <w:rPr>
          <w:rStyle w:val="StyleUnderline"/>
        </w:rPr>
        <w:t xml:space="preserve"> by the members of the </w:t>
      </w:r>
      <w:r w:rsidRPr="00260FAE">
        <w:rPr>
          <w:rStyle w:val="Emphasis"/>
        </w:rPr>
        <w:t>Arctic Council will be slowed</w:t>
      </w:r>
      <w:r w:rsidRPr="0028565A">
        <w:rPr>
          <w:sz w:val="16"/>
        </w:rPr>
        <w:t>, if not completely stopped. Once again, the Machiavellians may win over the Grotian gidslands.</w:t>
      </w:r>
    </w:p>
    <w:p w14:paraId="771BEE7C" w14:textId="3559E489" w:rsidR="003809D2" w:rsidRDefault="003809D2" w:rsidP="00CC5CA2">
      <w:pPr>
        <w:pStyle w:val="Heading3"/>
      </w:pPr>
      <w:r>
        <w:t>No L—No One Cares</w:t>
      </w:r>
    </w:p>
    <w:p w14:paraId="7CD93F2F" w14:textId="77777777" w:rsidR="003809D2" w:rsidRDefault="003809D2" w:rsidP="003809D2"/>
    <w:p w14:paraId="489527B4" w14:textId="77777777" w:rsidR="003809D2" w:rsidRDefault="003809D2" w:rsidP="003809D2">
      <w:pPr>
        <w:pStyle w:val="Heading4"/>
      </w:pPr>
      <w:r>
        <w:t xml:space="preserve">Americans do not care about the Arctic </w:t>
      </w:r>
    </w:p>
    <w:p w14:paraId="179D59E6" w14:textId="5A779261" w:rsidR="003809D2" w:rsidRPr="008513BE" w:rsidRDefault="003809D2" w:rsidP="003809D2">
      <w:pPr>
        <w:rPr>
          <w:rStyle w:val="Style13ptBold"/>
          <w:b w:val="0"/>
          <w:sz w:val="16"/>
        </w:rPr>
      </w:pPr>
      <w:r>
        <w:rPr>
          <w:rStyle w:val="Style13ptBold"/>
        </w:rPr>
        <w:t>Rosen 5/31</w:t>
      </w:r>
      <w:r>
        <w:rPr>
          <w:rStyle w:val="Style13ptBold"/>
          <w:b w:val="0"/>
        </w:rPr>
        <w:t xml:space="preserve">/16 </w:t>
      </w:r>
      <w:r>
        <w:rPr>
          <w:rStyle w:val="Style13ptBold"/>
          <w:b w:val="0"/>
          <w:sz w:val="16"/>
        </w:rPr>
        <w:t xml:space="preserve">--- </w:t>
      </w:r>
      <w:r w:rsidRPr="008513BE">
        <w:rPr>
          <w:rStyle w:val="Style13ptBold"/>
          <w:b w:val="0"/>
          <w:sz w:val="16"/>
        </w:rPr>
        <w:t>has been a journalist in Alaska since 1987. For most of that time, she was the sole Alaska-based reporter for Reuters.</w:t>
      </w:r>
      <w:r>
        <w:rPr>
          <w:rStyle w:val="Style13ptBold"/>
          <w:b w:val="0"/>
          <w:sz w:val="16"/>
        </w:rPr>
        <w:t>(Yereth, “</w:t>
      </w:r>
      <w:r w:rsidRPr="008513BE">
        <w:rPr>
          <w:rStyle w:val="Style13ptBold"/>
          <w:b w:val="0"/>
          <w:sz w:val="16"/>
        </w:rPr>
        <w:t>has been a journalist in Alaska since 1987. For most of that time, she was the sole Alaska-based reporter for Reuters.</w:t>
      </w:r>
      <w:r>
        <w:rPr>
          <w:rStyle w:val="Style13ptBold"/>
          <w:b w:val="0"/>
          <w:sz w:val="16"/>
        </w:rPr>
        <w:t xml:space="preserve">,” </w:t>
      </w:r>
      <w:hyperlink r:id="rId65" w:history="1">
        <w:r w:rsidRPr="00073B80">
          <w:rPr>
            <w:rStyle w:val="Hyperlink"/>
            <w:sz w:val="16"/>
          </w:rPr>
          <w:t>http://www.adn.com/arctic/article/midway-through-us-chairmanship-arctic-council-focusing-black-carbon-science/2016/05/08/)//ernst</w:t>
        </w:r>
      </w:hyperlink>
      <w:r>
        <w:rPr>
          <w:rStyle w:val="Style13ptBold"/>
          <w:b w:val="0"/>
          <w:sz w:val="16"/>
        </w:rPr>
        <w:t xml:space="preserve"> </w:t>
      </w:r>
    </w:p>
    <w:p w14:paraId="0A8E8E45" w14:textId="77777777" w:rsidR="003809D2" w:rsidRPr="008513BE" w:rsidRDefault="003809D2" w:rsidP="003809D2">
      <w:pPr>
        <w:rPr>
          <w:rStyle w:val="StyleUnderline"/>
        </w:rPr>
      </w:pPr>
      <w:r w:rsidRPr="008513BE">
        <w:rPr>
          <w:sz w:val="16"/>
        </w:rPr>
        <w:t xml:space="preserve">. What is the Arctic Council? Although governments of all eight nations with Arctic territory are members, the Arctic Council itself is not a government organization. It does not set policy or pass laws. It does not control large amounts of money. It does not undertake projects that benefit only one nation. It holds informational and persuasive powers, but no treaty authority and no ability to impose mandates or engage in enforcement. Established in 1996, the council is a diplomatic forum for cooperation among governments, research institutions, businesses and nongovernmental bodies -- part think tank, part advisory body, part information clearinghouse and part matchmaker, bringing funding organizations together with research and demonstration projects. It has a permanent secretariat in Tromsø, Norway, that was established in 2013. Member states fund the secretariat's operations; in the 2015 fiscal year, the U.S. State Department chipped in $125,000. For much of its 20-year history, the Arctic Council has focused heavily on environmental and science issues, as past work shows. Its mandate specifically excludes military defense and territorial claims. The council issues many reports, the most famous of which are the 2004 Arctic Climate Impact Assessment, the first comprehensive and independent analysis of climate change in the Arctic, and the 2009 Arctic Marine Shipping Assessment, a planning tool for vessel traffic and service in the far north. It can be difficult to grasp the distinction between the Arctic Council, which has done fact-finding and information-exchange missions, and the government organizations that are responsible for carrying out policies. So says Robert </w:t>
      </w:r>
      <w:r w:rsidRPr="008513BE">
        <w:rPr>
          <w:rStyle w:val="StyleUnderline"/>
        </w:rPr>
        <w:t xml:space="preserve">Papp, the former U.S. Coast Guard commandant who now serves as the State Department's special representative for the Arctic. </w:t>
      </w:r>
      <w:r w:rsidRPr="008513BE">
        <w:rPr>
          <w:sz w:val="16"/>
        </w:rPr>
        <w:t xml:space="preserve">Back when he was leading the Coast Guard and trying to boost U.S. icebreaker capacity, he approached Arctic Council delegations with the mistaken idea that he would get support for such a "parochial" goal. "What I found out was </w:t>
      </w:r>
      <w:r w:rsidRPr="008513BE">
        <w:rPr>
          <w:rStyle w:val="StyleUnderline"/>
        </w:rPr>
        <w:t xml:space="preserve">I really didn't understand the Arctic Council," he said at an April 25 speech to the Brookings Institution. "What I didn't realize was this term 'international forum,' which is what the Arctic Council is." </w:t>
      </w:r>
      <w:r w:rsidRPr="008513BE">
        <w:rPr>
          <w:sz w:val="16"/>
        </w:rPr>
        <w:t xml:space="preserve">In fact, all Arctic Council action and projects are supposed to be relevant across the entire Arctic, and all require agreement of the eight nations. Benefits and drawbacks to consensus approach </w:t>
      </w:r>
      <w:r w:rsidRPr="008513BE">
        <w:rPr>
          <w:rStyle w:val="StyleUnderline"/>
        </w:rPr>
        <w:t>When consensus is reached across North America, the Nordic nations and Russia -- three Arctic regions with vastly different needs and perspectives -- that can prompt action from other bodies.</w:t>
      </w:r>
      <w:r w:rsidRPr="008513BE">
        <w:rPr>
          <w:sz w:val="16"/>
        </w:rPr>
        <w:t xml:space="preserve"> A recent example is the Polar Code, a set of rules for the Arctic and Antarctic regions that the International Maritime Organization approved in 2014 with Arctic Council advice. The IMO, unlike the Arctic Council, can enforce law. The consensus approach has its drawbacks. It can limit scope of the work, and it can frustrate some advocates. "What they actually accomplish is what I call the low-hanging fruit," said Jim Stotts, Alaska president of the Inuit Circumpolar Council, one of the Arctic Council's six "permanent participants" representing indigenous northern people. Stotts cited the council's past work to help governments cooperate on search and rescue missions and oil spill prevention and response as examples of useful but noncontroversial accomplishments. A more difficult potential Arctic Council project, Stotts said, would be to establish Arctic-wide safety and environmental standards for oil and gas development, which would be followed by binding regulations in each of the eight nations. There is no such project pending at the council, though the concept has been endorsed by the Brookings Institution's Energy Security Initiative. Another unachieved goal is council endorsement of a ban on use of heavy fuel oil in the Arctic, a move that conservation organizations have urged. Such a ban, which the Polar Code now imposes for the Antarctic but not the Arctic, would reduce black carbon emissions and the risks of a disastrous oil spill, said Kevin Harun, Arctic program director for the conservation group Pacific Environment. Council endorsement would nudge the IMO to add an Arctic ban to the Polar Code in the future, Harun said. There is an obvious impediment to such action: Russia relies on cheap heavy fuel oil for its ships and for some of its far-north communities. Harun is optimistic that Russian resistance will eventually fall away. Tangible benefits to Alaska could result from several council projects that have won consensus, said other Alaska experts. Many cited a project called ARENA, intended to nurture microgrid renewable energy projects in remote sites. Other projects are focused on suicide prevention, making inventories of Arctic freshwater bodies or assessing the state of telecommunications and of water and sewer systems. One project seeks to spread the Local Environmental Observer network, an Alaska program created by the Alaska Native Tribal Health Consortium, across the circumpolar north. US challenge: Raise domestic Arctic awareness Still, there is one parochial aspect to the U.S. chairmanship. </w:t>
      </w:r>
      <w:r w:rsidRPr="008513BE">
        <w:rPr>
          <w:rStyle w:val="StyleUnderline"/>
        </w:rPr>
        <w:t xml:space="preserve">Gourley and others involved in U.S. Arctic policy are trying to use the chairmanship to heighten awareness of the Arctic across the nation. "We've spent a lot of time on what we call, in the State Department, 'public diplomacy,' </w:t>
      </w:r>
      <w:r w:rsidRPr="008513BE">
        <w:rPr>
          <w:sz w:val="16"/>
        </w:rPr>
        <w:t xml:space="preserve">" she said. Gourley said there is evidence of success. </w:t>
      </w:r>
      <w:r w:rsidRPr="008513BE">
        <w:rPr>
          <w:rStyle w:val="StyleUnderline"/>
        </w:rPr>
        <w:t>There has been a proliferation of Arctic-related meetings and conferences, not only in Alaska but also in the Lower 48,</w:t>
      </w:r>
      <w:r w:rsidRPr="008513BE">
        <w:rPr>
          <w:sz w:val="16"/>
        </w:rPr>
        <w:t xml:space="preserve"> she said. The State Department has launched a blog called "Our Arctic Nation" intended to highlight Arctic connections to each of the 50 states. The joint U.S.-Canada statement produced at a widely covered March meeting between President Obama and Canadian Prime Minister Justin Trudeau had a heavy Arctic focus. In Alaska, there are mixed views about whether the U.S. awareness goal is being fulfilled. Evon Peter, vice chancellor at the University of Alaska Fairbanks, said he believes the chairmanship has helped spread the message. "I didn't expect this to be a huge economic boon. But I did expect it to be bringing more attention to Alaska and the Arctic," he said. "I do think they've been able to leverage our chairmanship to bring not only greater U.S. attention but global attention to the Arctic." Margaret Williams, Arctic program director of the World Wildlife Fund, said new domestic interest is evident in the list of Alaska-related projects President Obama announced last year and the increased funding for Arctic programs he is seeking from Congress this year, including $400 million for climate-threatened Alaska villages. Craig Fleener, Gov. Bill Walker's adviser on Arctic issues, said he is thankful for the "big blowout event" in August when Obama attended the GLACIER conference in Anchorage and toured other parts of Alaska. Still, Fleener sees signs that Americans are failing to pay attention, possibly because of distractions like the raucous presidential campaign. He cited a recent event he attended in Washington, D.C., where he was disheartened when college students admitted they do not know what is going on in the Arctic. "</w:t>
      </w:r>
      <w:r w:rsidRPr="008513BE">
        <w:rPr>
          <w:rStyle w:val="StyleUnderline"/>
        </w:rPr>
        <w:t>We are not doing a very good job of getting the word out," he said. Stotts, of the Inuit Circumpolar Council, said it has always been a challenge to get outsiders to think about the Arctic. "This sounds terrible, but I'll say it: People in Anchorage don't even know about the Arctic," he said.</w:t>
      </w:r>
    </w:p>
    <w:p w14:paraId="19F4AC02" w14:textId="77777777" w:rsidR="003809D2" w:rsidRDefault="003809D2" w:rsidP="003809D2"/>
    <w:p w14:paraId="54A13C5A" w14:textId="77777777" w:rsidR="003809D2" w:rsidRPr="003809D2" w:rsidRDefault="003809D2" w:rsidP="003809D2"/>
    <w:p w14:paraId="41B3FFF1" w14:textId="721109E6" w:rsidR="00CC5CA2" w:rsidRPr="0028565A" w:rsidRDefault="00CC5CA2" w:rsidP="00CC5CA2">
      <w:pPr>
        <w:pStyle w:val="Heading3"/>
      </w:pPr>
      <w:r>
        <w:t>No L—Only Alaskans Care</w:t>
      </w:r>
    </w:p>
    <w:p w14:paraId="316EA9C0" w14:textId="77777777" w:rsidR="00CC5CA2" w:rsidRDefault="00CC5CA2" w:rsidP="00CC5CA2">
      <w:pPr>
        <w:pStyle w:val="Heading4"/>
      </w:pPr>
      <w:r>
        <w:t>No link – previous council cooperation disproves - the Arctic is distant to everyone but Alaskans</w:t>
      </w:r>
    </w:p>
    <w:p w14:paraId="7D73057C" w14:textId="77777777" w:rsidR="00CC5CA2" w:rsidRPr="0059754A" w:rsidRDefault="00CC5CA2" w:rsidP="00CC5CA2">
      <w:pPr>
        <w:rPr>
          <w:bCs/>
        </w:rPr>
      </w:pPr>
      <w:r>
        <w:rPr>
          <w:rStyle w:val="Style13ptBold"/>
        </w:rPr>
        <w:t xml:space="preserve">Lamy 16 </w:t>
      </w:r>
      <w:r w:rsidRPr="00CC5CA2">
        <w:t>(Steven L., professor of international relations at University of Southern California; he has been named professor of the year four times, Chapter 5: “The U.S. Arctic Policy Agenda: The State Trumps Other Interests” Future Security of the Global Arctic: State Policy, Economic Security and Climate written by Heininen, Lassi, doi: 10.1057/9781137468253.0007. P. 84)//masonw</w:t>
      </w:r>
    </w:p>
    <w:p w14:paraId="40A664FA" w14:textId="77777777" w:rsidR="00CC5CA2" w:rsidRDefault="00CC5CA2" w:rsidP="00CC5CA2">
      <w:pPr>
        <w:rPr>
          <w:rStyle w:val="StyleUnderline"/>
          <w:b/>
        </w:rPr>
      </w:pPr>
      <w:r w:rsidRPr="008031A5">
        <w:rPr>
          <w:sz w:val="16"/>
        </w:rPr>
        <w:t xml:space="preserve">Increase the security of supplies of critical natural resources on which the United States depends for economic and political security and stability. Implement policies that help secure more general foreign and security policy objectives. These three goals apply to the current US policies in the Arctic as well. </w:t>
      </w:r>
      <w:r w:rsidRPr="00787C10">
        <w:rPr>
          <w:rStyle w:val="StyleUnderline"/>
        </w:rPr>
        <w:t>The Obama administration</w:t>
      </w:r>
      <w:r w:rsidRPr="008031A5">
        <w:rPr>
          <w:sz w:val="16"/>
        </w:rPr>
        <w:t xml:space="preserve">’s May 2013 National Security for the Arctic sets </w:t>
      </w:r>
      <w:r w:rsidRPr="00787C10">
        <w:rPr>
          <w:rStyle w:val="StyleUnderline"/>
        </w:rPr>
        <w:t>the strategic priorities for the Arctic</w:t>
      </w:r>
      <w:r w:rsidRPr="008031A5">
        <w:rPr>
          <w:sz w:val="16"/>
        </w:rPr>
        <w:t xml:space="preserve"> </w:t>
      </w:r>
      <w:r w:rsidRPr="00787C10">
        <w:rPr>
          <w:rStyle w:val="StyleUnderline"/>
        </w:rPr>
        <w:t>region</w:t>
      </w:r>
      <w:r w:rsidRPr="008031A5">
        <w:rPr>
          <w:sz w:val="16"/>
        </w:rPr>
        <w:t xml:space="preserve">. The most recent national strategy document repeats many of the guiding principles of the 2010 National Security Strategy: </w:t>
      </w:r>
      <w:r w:rsidRPr="00F27077">
        <w:rPr>
          <w:rStyle w:val="StyleUnderline"/>
        </w:rPr>
        <w:t>The U</w:t>
      </w:r>
      <w:r w:rsidRPr="008031A5">
        <w:rPr>
          <w:sz w:val="16"/>
        </w:rPr>
        <w:t xml:space="preserve">nited </w:t>
      </w:r>
      <w:r w:rsidRPr="00F27077">
        <w:rPr>
          <w:rStyle w:val="StyleUnderline"/>
        </w:rPr>
        <w:t>S</w:t>
      </w:r>
      <w:r w:rsidRPr="008031A5">
        <w:rPr>
          <w:sz w:val="16"/>
        </w:rPr>
        <w:t xml:space="preserve">tates is an Arctic Nation with broad and fundamental interests in the Arctic Region: we seek </w:t>
      </w:r>
      <w:r w:rsidRPr="00F27077">
        <w:rPr>
          <w:rStyle w:val="StyleUnderline"/>
        </w:rPr>
        <w:t>to meet our national security needs</w:t>
      </w:r>
      <w:r w:rsidRPr="008031A5">
        <w:rPr>
          <w:sz w:val="16"/>
        </w:rPr>
        <w:t xml:space="preserve">, </w:t>
      </w:r>
      <w:r w:rsidRPr="00F27077">
        <w:rPr>
          <w:rStyle w:val="StyleUnderline"/>
        </w:rPr>
        <w:t xml:space="preserve">protect the environment, responsibly manage resources, account for </w:t>
      </w:r>
      <w:r w:rsidRPr="008031A5">
        <w:rPr>
          <w:sz w:val="16"/>
        </w:rPr>
        <w:t xml:space="preserve">indigenous communities, support scientific research, and strengthen international cooperation on a wide range of issues. Other elements of the 2013 document include </w:t>
      </w:r>
      <w:r w:rsidRPr="00184D5D">
        <w:rPr>
          <w:rStyle w:val="StyleUnderline"/>
        </w:rPr>
        <w:t>advancing</w:t>
      </w:r>
      <w:r w:rsidRPr="008031A5">
        <w:rPr>
          <w:sz w:val="16"/>
        </w:rPr>
        <w:t xml:space="preserve"> </w:t>
      </w:r>
      <w:r w:rsidRPr="00184D5D">
        <w:rPr>
          <w:rStyle w:val="StyleUnderline"/>
        </w:rPr>
        <w:t>US security</w:t>
      </w:r>
      <w:r w:rsidRPr="008031A5">
        <w:rPr>
          <w:sz w:val="16"/>
        </w:rPr>
        <w:t xml:space="preserve"> </w:t>
      </w:r>
      <w:r w:rsidRPr="00184D5D">
        <w:rPr>
          <w:rStyle w:val="StyleUnderline"/>
        </w:rPr>
        <w:t>interests</w:t>
      </w:r>
      <w:r w:rsidRPr="008031A5">
        <w:rPr>
          <w:sz w:val="16"/>
        </w:rPr>
        <w:t xml:space="preserve">, protecting and properly managing Arctic resources; promoting scientific research and more traditional ways of understanding the Arctic and working to strengthen international cooperation; </w:t>
      </w:r>
      <w:r w:rsidRPr="00184D5D">
        <w:rPr>
          <w:rStyle w:val="StyleUnderline"/>
        </w:rPr>
        <w:t>advancing the interests of all Arctic states and promoting ‘shared Arctic state prosperity’</w:t>
      </w:r>
      <w:r w:rsidRPr="008031A5">
        <w:rPr>
          <w:sz w:val="16"/>
        </w:rPr>
        <w:t xml:space="preserve"> </w:t>
      </w:r>
      <w:r w:rsidRPr="00184D5D">
        <w:rPr>
          <w:rStyle w:val="StyleUnderline"/>
        </w:rPr>
        <w:t>through both bilateral and multilateral institutions</w:t>
      </w:r>
      <w:r w:rsidRPr="008031A5">
        <w:rPr>
          <w:sz w:val="16"/>
        </w:rPr>
        <w:t xml:space="preserve"> (US National Strategy for the Arctic Region, 2013, p. 2). </w:t>
      </w:r>
      <w:r w:rsidRPr="007500A1">
        <w:rPr>
          <w:rStyle w:val="StyleUnderline"/>
        </w:rPr>
        <w:t>These may be similar to the interests of private sector actors</w:t>
      </w:r>
      <w:r w:rsidRPr="008031A5">
        <w:rPr>
          <w:sz w:val="16"/>
        </w:rPr>
        <w:t xml:space="preserve">; </w:t>
      </w:r>
      <w:r w:rsidRPr="007500A1">
        <w:rPr>
          <w:rStyle w:val="StyleUnderline"/>
        </w:rPr>
        <w:t xml:space="preserve">however, due to the </w:t>
      </w:r>
      <w:r w:rsidRPr="00FE083B">
        <w:rPr>
          <w:rStyle w:val="Emphasis"/>
        </w:rPr>
        <w:t>traditional lack of interest in the Arctic region among the US public</w:t>
      </w:r>
      <w:r w:rsidRPr="007500A1">
        <w:rPr>
          <w:rStyle w:val="StyleUnderline"/>
        </w:rPr>
        <w:t>,</w:t>
      </w:r>
      <w:r w:rsidRPr="008031A5">
        <w:rPr>
          <w:sz w:val="16"/>
        </w:rPr>
        <w:t xml:space="preserve"> until recently, </w:t>
      </w:r>
      <w:r w:rsidRPr="007500A1">
        <w:rPr>
          <w:rStyle w:val="StyleUnderline"/>
        </w:rPr>
        <w:t xml:space="preserve">the US government has been free to develop its Arctic policies with only </w:t>
      </w:r>
      <w:r w:rsidRPr="00FE083B">
        <w:rPr>
          <w:rStyle w:val="Emphasis"/>
        </w:rPr>
        <w:t>minimal pressures from the private sector or other governments</w:t>
      </w:r>
      <w:r w:rsidRPr="008031A5">
        <w:rPr>
          <w:sz w:val="16"/>
        </w:rPr>
        <w:t xml:space="preserve">. However, with the growing success of the Arctic Council and the proliferation of both bilateral and multilateral treaties and agreements, </w:t>
      </w:r>
      <w:r w:rsidRPr="006D6CAD">
        <w:rPr>
          <w:rStyle w:val="StyleUnderline"/>
        </w:rPr>
        <w:t>all Arctic states have increased their regional, national and collective activities in the Arctic.</w:t>
      </w:r>
      <w:r w:rsidRPr="008031A5">
        <w:rPr>
          <w:sz w:val="16"/>
        </w:rPr>
        <w:t xml:space="preserve"> The Arctic states are being pushed by global environmental NGOs and various indigenous communities who that recognize the political, economic and environmental challenges faced by the Arctic states and the rest of the world as climate change opens the Arctic to various commercial interests. National and global civil society actors are working to shape US Arctic policy but their impact is limited because</w:t>
      </w:r>
      <w:r w:rsidRPr="008031A5">
        <w:rPr>
          <w:sz w:val="10"/>
        </w:rPr>
        <w:t xml:space="preserve"> </w:t>
      </w:r>
      <w:r w:rsidRPr="00B71928">
        <w:rPr>
          <w:rStyle w:val="StyleUnderline"/>
        </w:rPr>
        <w:t>Alaska and the Arctic region is not a priority issue in the other 49 states.</w:t>
      </w:r>
    </w:p>
    <w:p w14:paraId="5DB03755" w14:textId="73C48DF3" w:rsidR="00CC5CA2" w:rsidRPr="0028565A" w:rsidRDefault="00CC5CA2" w:rsidP="00CC5CA2">
      <w:pPr>
        <w:pStyle w:val="Heading3"/>
      </w:pPr>
      <w:r>
        <w:t>No L—No Interest Groups</w:t>
      </w:r>
    </w:p>
    <w:p w14:paraId="4A7C9945" w14:textId="77777777" w:rsidR="00CC5CA2" w:rsidRDefault="00CC5CA2" w:rsidP="00CC5CA2"/>
    <w:p w14:paraId="2910CCBA" w14:textId="77777777" w:rsidR="00CC5CA2" w:rsidRDefault="00CC5CA2" w:rsidP="00CC5CA2">
      <w:pPr>
        <w:pStyle w:val="Heading4"/>
      </w:pPr>
      <w:r>
        <w:t>Voters don’t care – no interest groups</w:t>
      </w:r>
    </w:p>
    <w:p w14:paraId="048ABB30" w14:textId="77777777" w:rsidR="00CC5CA2" w:rsidRPr="002A2228" w:rsidRDefault="00CC5CA2" w:rsidP="00CC5CA2">
      <w:pPr>
        <w:rPr>
          <w:rStyle w:val="StyleUnderline"/>
          <w:bCs/>
          <w:u w:val="none"/>
        </w:rPr>
      </w:pPr>
      <w:r>
        <w:rPr>
          <w:rStyle w:val="Style13ptBold"/>
        </w:rPr>
        <w:t xml:space="preserve">Lamy 16 </w:t>
      </w:r>
      <w:r w:rsidRPr="00CC5CA2">
        <w:t>(Steven L., professor of international relations at University of Southern California; he has been named professor of the year four times, Chapter 5: “The U.S. Arctic Policy Agenda: The State Trumps Other Interests” Future Security of the Global Arctic: State Policy, Economic Security and Climate written by Heininen, Lassi, doi: 10.1057/9781137468253.0007. P.87-89)//masonw</w:t>
      </w:r>
    </w:p>
    <w:p w14:paraId="6876DB95" w14:textId="56868E46" w:rsidR="00CC5CA2" w:rsidRDefault="00CC5CA2" w:rsidP="00CC5CA2">
      <w:pPr>
        <w:rPr>
          <w:sz w:val="12"/>
        </w:rPr>
      </w:pPr>
      <w:r w:rsidRPr="00691811">
        <w:rPr>
          <w:rStyle w:val="StyleUnderline"/>
        </w:rPr>
        <w:t>The United States is certainly tolerant of interest groups</w:t>
      </w:r>
      <w:r w:rsidRPr="0039704F">
        <w:rPr>
          <w:sz w:val="12"/>
        </w:rPr>
        <w:t xml:space="preserve"> and they do attempt to shape policies </w:t>
      </w:r>
      <w:r w:rsidRPr="00691811">
        <w:rPr>
          <w:rStyle w:val="StyleUnderline"/>
        </w:rPr>
        <w:t>but</w:t>
      </w:r>
      <w:r w:rsidRPr="0039704F">
        <w:rPr>
          <w:sz w:val="12"/>
        </w:rPr>
        <w:t xml:space="preserve"> </w:t>
      </w:r>
      <w:r w:rsidRPr="00BB2070">
        <w:rPr>
          <w:rStyle w:val="StyleUnderline"/>
        </w:rPr>
        <w:t xml:space="preserve">there is minimal interest about Arctic issues in the United States. </w:t>
      </w:r>
      <w:r w:rsidRPr="0039704F">
        <w:rPr>
          <w:sz w:val="12"/>
        </w:rPr>
        <w:t xml:space="preserve">Major oil, mining and fishing interests are active in the US Arctic but so are environmentalists and Alaska Native groups. Marxist Views. A Marxist perspective would argue that the national policies reflect the interests of the various corporate actors. Thus in all of the Arctic states, oil, mining, shipping and fishing industries control the policy-making process in these states. There are plenty of oil companies with exploration and drilling activities in the Arctic region including Shell, Chevron, British Petroleum (BP), Statoil, Norsk Hydro, Exxon Mobil and Russian state-owned companies. With the exception of Russia and Norway, where the oil industry represents the interests of the state, these corporations compete with other interest communities to shape policy. The corporations clearly have greater support among Republican politicians. The critical Arctic resource region for the United States is the Chukchi and Beaufort Seas. In 2008, the US Minerals Management Services leased some 29 million acres of the Chukchi offshore shelf for $3.4 billion. Exploration wells have been drilled but full production will not take place for several years. BP operates the largest oilfield in the United States in Prudhoe Bay. In 2009, this area produced 400,000 barrels of oil a day. These corporations clearly have some influence in Alaska because of the jobs they provide; but a recent decision by a US federal court caused Shell to halt its drilling activities in Alaska’s Arctic region suggests that both environmental and indigenous peoples’ organizations are having an impact as well. This challenge to the Bureau Ocean Energy Management decision to allow for offshore drilling was led by Earth Justice and other organizations such as Greenpeace and Resisting Environmental Destruction on Indigenous Lands (REDOIL), a network of Alaskan native peoples (Worth, 2009, pp. 10–12). The more effective groups challenging the status quo in the Arctic tend to be environmental activists like Greenpeace, Earth Justice and World Wildlife Fund as well as various indigenous groups who that are concerned with how resource exploration will impact their way of life. The native peoples do not present a unified front in defiance of resource exploration. Some indigenous communities claim that any attempt to block investment in the Arctic challenges their economic rights. They are also aware of their own version of the Arctic paradox as they become dependent for employment and commerce on industries that may eventually threaten their very existence. A Clash of Political Cultures? Political culture and the political structure of a state plays a major role in shaping most policy debates. </w:t>
      </w:r>
      <w:r w:rsidRPr="003F5106">
        <w:rPr>
          <w:rStyle w:val="StyleUnderline"/>
        </w:rPr>
        <w:t>The</w:t>
      </w:r>
      <w:r w:rsidRPr="0039704F">
        <w:rPr>
          <w:sz w:val="12"/>
        </w:rPr>
        <w:t xml:space="preserve"> </w:t>
      </w:r>
      <w:r w:rsidRPr="003F5106">
        <w:rPr>
          <w:rStyle w:val="StyleUnderline"/>
        </w:rPr>
        <w:t>Nordic members of the Arctic Council are progressive social democratic states</w:t>
      </w:r>
      <w:r w:rsidRPr="0039704F">
        <w:rPr>
          <w:sz w:val="12"/>
        </w:rPr>
        <w:t xml:space="preserve">. Many citizens and their leaders in these states would describe their country as a mentor or guide state. Although an ideal type, John Erik Fossum (2006, p. 783) describes these gidsland or guide states as follows: A nation that progressively guides other countries locked in pitiful nationalist struggles for power, dominance and religious zeal to proper international behavior consisting of respect for the international legal order, the rights of men, and free trade as the best way of ensuring prosperity for all. In terms of ideational goals, Nordic states and Canada are all cooperative multilateralists willing to share sovereignty and each of these states works hard to create rule-based institutions. </w:t>
      </w:r>
      <w:r w:rsidRPr="003F5106">
        <w:rPr>
          <w:rStyle w:val="StyleUnderline"/>
        </w:rPr>
        <w:t>The Arctic Council is exactly the kind of institution middle powers seek to create and it is where their leaders hope Arctic policy will be debated and formulated</w:t>
      </w:r>
      <w:r w:rsidRPr="0039704F">
        <w:rPr>
          <w:sz w:val="12"/>
        </w:rPr>
        <w:t xml:space="preserve">. While Russia and the United States are great powers and generally share a grand strategy that emphasizes primacy or maintaining both relative and absolute power in order to secure national interests, </w:t>
      </w:r>
      <w:r w:rsidRPr="003F5106">
        <w:rPr>
          <w:rStyle w:val="StyleUnderline"/>
        </w:rPr>
        <w:t>the remaining members of the Arctic Council embrace a cooperative security strategy.</w:t>
      </w:r>
      <w:r w:rsidRPr="0039704F">
        <w:rPr>
          <w:sz w:val="12"/>
        </w:rPr>
        <w:t xml:space="preserve"> These states are all strong advocates of creating a rule-based system in the Arctic. While independence, sovereignty and the protection of national interests remain critical priorities for all of the Arctic states, the 2011 search and rescue agreement may suggest a willingness to share sovereignity in the future. This combination of Grotian and Kantian thought is built upon a political culture that encourages citizens to be informed and involved in all political areas. This form of reflexivity encourages citizens to be ‘actively involved in an on-going process of self-examination of who we are, who we should be and who we are thought to be’ (Fossum, 2006, p. 826). Thus, Krasner’s liberal paradigm best explains the Arctic policies of the Nordic states. These states do have national interests, and state agencies play a major role in implementing policy decisions. </w:t>
      </w:r>
      <w:r w:rsidRPr="003F5106">
        <w:rPr>
          <w:rStyle w:val="StyleUnderline"/>
        </w:rPr>
        <w:t xml:space="preserve">But citizens are more likely to be involved in the articulation of policy concerns, </w:t>
      </w:r>
      <w:r w:rsidRPr="0039704F">
        <w:rPr>
          <w:sz w:val="12"/>
        </w:rPr>
        <w:t xml:space="preserve">the actual formulation of policy and the on-going evaluation of the final policy program. In the case of the United States, </w:t>
      </w:r>
      <w:r w:rsidRPr="008C4857">
        <w:rPr>
          <w:rStyle w:val="StyleUnderline"/>
        </w:rPr>
        <w:t>citizens tend not to be interested in foreign policy and a significant number are disdainful of the big government</w:t>
      </w:r>
      <w:r w:rsidRPr="0039704F">
        <w:rPr>
          <w:sz w:val="12"/>
        </w:rPr>
        <w:t xml:space="preserve">. </w:t>
      </w:r>
      <w:r w:rsidRPr="008C4857">
        <w:rPr>
          <w:rStyle w:val="StyleUnderline"/>
        </w:rPr>
        <w:t>For</w:t>
      </w:r>
      <w:r w:rsidRPr="0039704F">
        <w:rPr>
          <w:sz w:val="12"/>
        </w:rPr>
        <w:t xml:space="preserve"> </w:t>
      </w:r>
      <w:r w:rsidRPr="008C4857">
        <w:rPr>
          <w:rStyle w:val="StyleUnderline"/>
        </w:rPr>
        <w:t>most Americans</w:t>
      </w:r>
      <w:r w:rsidRPr="008C4857">
        <w:rPr>
          <w:rStyle w:val="Emphasis"/>
        </w:rPr>
        <w:t>, the Arctic is considered a ‘distant place’ that has little or no bearing on their quality of life</w:t>
      </w:r>
      <w:r w:rsidRPr="0039704F">
        <w:rPr>
          <w:sz w:val="12"/>
        </w:rPr>
        <w:t xml:space="preserve">. </w:t>
      </w:r>
      <w:r w:rsidRPr="00F66F27">
        <w:rPr>
          <w:rStyle w:val="StyleUnderline"/>
        </w:rPr>
        <w:t>The lack of</w:t>
      </w:r>
      <w:r w:rsidRPr="0039704F">
        <w:rPr>
          <w:sz w:val="12"/>
        </w:rPr>
        <w:t xml:space="preserve"> interest and </w:t>
      </w:r>
      <w:r w:rsidRPr="00F66F27">
        <w:rPr>
          <w:rStyle w:val="StyleUnderline"/>
        </w:rPr>
        <w:t>attention allows the state to frame</w:t>
      </w:r>
      <w:r w:rsidRPr="0039704F">
        <w:rPr>
          <w:sz w:val="12"/>
        </w:rPr>
        <w:t xml:space="preserve"> the critical issues and set the </w:t>
      </w:r>
      <w:r w:rsidRPr="00F66F27">
        <w:rPr>
          <w:rStyle w:val="StyleUnderline"/>
        </w:rPr>
        <w:t>priorities with only minimal public involvement</w:t>
      </w:r>
      <w:r w:rsidRPr="0039704F">
        <w:rPr>
          <w:sz w:val="12"/>
        </w:rPr>
        <w:t>. In the case of the United States, this gives issue leadership to those departments and agencies concerned with security and commercial interests. The recent behavior of the Russian government in Ukraine may have pushed US Arctic policy back to the same government agencies that guided US Arctic strategies during the Cold War. Likewise, China’s growing interest in the region may create a great power rivalry in an area that is now known for in need of cooperation and collaboration now. Krasner’s statist argument provides the best explanation for US Arctic policies.</w:t>
      </w:r>
    </w:p>
    <w:p w14:paraId="242AA864" w14:textId="131D6179" w:rsidR="00CC5CA2" w:rsidRPr="0028565A" w:rsidRDefault="00CC5CA2" w:rsidP="00CC5CA2">
      <w:pPr>
        <w:pStyle w:val="Heading3"/>
      </w:pPr>
      <w:r>
        <w:t>No L—A2 ‘FoPo’</w:t>
      </w:r>
    </w:p>
    <w:p w14:paraId="030CFBF5" w14:textId="77777777" w:rsidR="00CC5CA2" w:rsidRPr="00CC5CA2" w:rsidRDefault="00CC5CA2" w:rsidP="00CC5CA2">
      <w:pPr>
        <w:rPr>
          <w:sz w:val="12"/>
        </w:rPr>
      </w:pPr>
    </w:p>
    <w:p w14:paraId="32D2C7AF" w14:textId="77777777" w:rsidR="00CC5CA2" w:rsidRDefault="00CC5CA2" w:rsidP="00CC5CA2">
      <w:pPr>
        <w:pStyle w:val="Heading4"/>
      </w:pPr>
      <w:r>
        <w:t>Public doesn’t care about foreign policy - no policy coalitions</w:t>
      </w:r>
    </w:p>
    <w:p w14:paraId="5B435545" w14:textId="77777777" w:rsidR="00CC5CA2" w:rsidRPr="002A2228" w:rsidRDefault="00CC5CA2" w:rsidP="00CC5CA2">
      <w:pPr>
        <w:rPr>
          <w:bCs/>
        </w:rPr>
      </w:pPr>
      <w:r>
        <w:rPr>
          <w:rStyle w:val="Style13ptBold"/>
        </w:rPr>
        <w:t xml:space="preserve">Lamy 16 </w:t>
      </w:r>
      <w:r w:rsidRPr="00CC5CA2">
        <w:t>(Steven L., professor of international relations at University of Southern California; he has been named professor of the year four times, Chapter 5: “The U.S. Arctic Policy Agenda: The State Trumps Other Interests” Future Security of the Global Arctic: State Policy, Economic Security and Climate written by Heininen, Lassi, doi: 10.1057/9781137468253.0007. P. 89-91)//masonw</w:t>
      </w:r>
    </w:p>
    <w:p w14:paraId="412B29F5" w14:textId="77777777" w:rsidR="00CC5CA2" w:rsidRPr="00EF3F34" w:rsidRDefault="00CC5CA2" w:rsidP="00CC5CA2">
      <w:pPr>
        <w:rPr>
          <w:sz w:val="10"/>
        </w:rPr>
      </w:pPr>
      <w:r w:rsidRPr="00EF3F34">
        <w:rPr>
          <w:sz w:val="10"/>
        </w:rPr>
        <w:t xml:space="preserve">US Arctic Strategy and Policy </w:t>
      </w:r>
      <w:r w:rsidRPr="00A75ADF">
        <w:rPr>
          <w:rStyle w:val="StyleUnderline"/>
        </w:rPr>
        <w:t>The majority of foreign policy</w:t>
      </w:r>
      <w:r w:rsidRPr="00EF3F34">
        <w:rPr>
          <w:sz w:val="10"/>
        </w:rPr>
        <w:t xml:space="preserve"> </w:t>
      </w:r>
      <w:r w:rsidRPr="00A75ADF">
        <w:rPr>
          <w:rStyle w:val="StyleUnderline"/>
        </w:rPr>
        <w:t>is formulated</w:t>
      </w:r>
      <w:r w:rsidRPr="00EF3F34">
        <w:rPr>
          <w:sz w:val="10"/>
        </w:rPr>
        <w:t xml:space="preserve"> and implemented </w:t>
      </w:r>
      <w:r w:rsidRPr="00A75ADF">
        <w:rPr>
          <w:rStyle w:val="StyleUnderline"/>
        </w:rPr>
        <w:t>largely out of public eye</w:t>
      </w:r>
      <w:r w:rsidRPr="00EF3F34">
        <w:rPr>
          <w:sz w:val="10"/>
        </w:rPr>
        <w:t xml:space="preserve">. Certain </w:t>
      </w:r>
      <w:r w:rsidRPr="00F9126D">
        <w:rPr>
          <w:rStyle w:val="StyleUnderline"/>
        </w:rPr>
        <w:t>high-profile</w:t>
      </w:r>
      <w:r w:rsidRPr="00EF3F34">
        <w:rPr>
          <w:sz w:val="10"/>
        </w:rPr>
        <w:t xml:space="preserve"> </w:t>
      </w:r>
      <w:r w:rsidRPr="00F9126D">
        <w:rPr>
          <w:rStyle w:val="StyleUnderline"/>
        </w:rPr>
        <w:t>issues</w:t>
      </w:r>
      <w:r w:rsidRPr="00EF3F34">
        <w:rPr>
          <w:sz w:val="10"/>
        </w:rPr>
        <w:t xml:space="preserve"> or major events </w:t>
      </w:r>
      <w:r w:rsidRPr="00F9126D">
        <w:rPr>
          <w:rStyle w:val="StyleUnderline"/>
        </w:rPr>
        <w:t>may cause the public to pay attention</w:t>
      </w:r>
      <w:r w:rsidRPr="00EF3F34">
        <w:rPr>
          <w:sz w:val="10"/>
        </w:rPr>
        <w:t xml:space="preserve"> to a particular issue area. </w:t>
      </w:r>
      <w:r w:rsidRPr="00F9126D">
        <w:rPr>
          <w:rStyle w:val="StyleUnderline"/>
        </w:rPr>
        <w:t>Day-to-day interactions</w:t>
      </w:r>
      <w:r w:rsidRPr="00EF3F34">
        <w:rPr>
          <w:sz w:val="10"/>
        </w:rPr>
        <w:t xml:space="preserve"> between cabinets and parliaments or the Executive Branch and Congress </w:t>
      </w:r>
      <w:r w:rsidRPr="00F9126D">
        <w:rPr>
          <w:rStyle w:val="StyleUnderline"/>
        </w:rPr>
        <w:t>is where most foreign and security</w:t>
      </w:r>
      <w:r w:rsidRPr="00EF3F34">
        <w:rPr>
          <w:sz w:val="10"/>
        </w:rPr>
        <w:t xml:space="preserve"> </w:t>
      </w:r>
      <w:r w:rsidRPr="00F9126D">
        <w:rPr>
          <w:rStyle w:val="StyleUnderline"/>
        </w:rPr>
        <w:t>policies are shaped</w:t>
      </w:r>
      <w:r w:rsidRPr="00EF3F34">
        <w:rPr>
          <w:sz w:val="10"/>
        </w:rPr>
        <w:t xml:space="preserve">, debated </w:t>
      </w:r>
      <w:r w:rsidRPr="00F9126D">
        <w:rPr>
          <w:rStyle w:val="StyleUnderline"/>
        </w:rPr>
        <w:t xml:space="preserve">and </w:t>
      </w:r>
      <w:r w:rsidRPr="00EF3F34">
        <w:rPr>
          <w:sz w:val="10"/>
        </w:rPr>
        <w:t>finally</w:t>
      </w:r>
      <w:r w:rsidRPr="00F9126D">
        <w:rPr>
          <w:rStyle w:val="StyleUnderline"/>
        </w:rPr>
        <w:t xml:space="preserve"> formulated</w:t>
      </w:r>
      <w:r w:rsidRPr="00EF3F34">
        <w:rPr>
          <w:sz w:val="10"/>
        </w:rPr>
        <w:t xml:space="preserve">. In any policy process leaders generally emerge. These issue leaders are likely to emerge when the formal processes of governance are fragmented and polarized. Issue leaders may also emerge when there is very little interest or awareness in a policy area. In the case of U.S. Arctic security policy, the conditions are just right for the emergence of a powerful and influential issue leader to guide policy debates (Hersman, 2000, p. 5). During the Cold War, the U.S. military dominated Arctic policy debates and the military bureaucracy still leads US policy in this policy area. </w:t>
      </w:r>
      <w:r w:rsidRPr="00E32146">
        <w:rPr>
          <w:rStyle w:val="StyleUnderline"/>
        </w:rPr>
        <w:t>The members of Congress from Alaska may have the personal drive</w:t>
      </w:r>
      <w:r w:rsidRPr="00EF3F34">
        <w:rPr>
          <w:sz w:val="10"/>
        </w:rPr>
        <w:t xml:space="preserve"> and political interests to become issue leaders </w:t>
      </w:r>
      <w:r w:rsidRPr="00E32146">
        <w:rPr>
          <w:rStyle w:val="StyleUnderline"/>
        </w:rPr>
        <w:t xml:space="preserve">but most </w:t>
      </w:r>
      <w:r w:rsidRPr="00EF3F34">
        <w:rPr>
          <w:sz w:val="10"/>
        </w:rPr>
        <w:t xml:space="preserve">of their colleagues in Congress </w:t>
      </w:r>
      <w:r w:rsidRPr="00E32146">
        <w:rPr>
          <w:rStyle w:val="StyleUnderline"/>
        </w:rPr>
        <w:t>from the lower 48 states do not seem to be interested in the day-to-day issues that define the Arctic policy landscape.</w:t>
      </w:r>
      <w:r>
        <w:rPr>
          <w:rStyle w:val="StyleUnderline"/>
        </w:rPr>
        <w:t xml:space="preserve"> </w:t>
      </w:r>
      <w:r w:rsidRPr="005360E3">
        <w:rPr>
          <w:rStyle w:val="Emphasis"/>
        </w:rPr>
        <w:t>Hersman</w:t>
      </w:r>
      <w:r w:rsidRPr="00EF3F34">
        <w:rPr>
          <w:sz w:val="10"/>
        </w:rPr>
        <w:t xml:space="preserve"> (2000, pp. 3–4) </w:t>
      </w:r>
      <w:r w:rsidRPr="005360E3">
        <w:rPr>
          <w:rStyle w:val="Emphasis"/>
        </w:rPr>
        <w:t>labels major clashes</w:t>
      </w:r>
      <w:r w:rsidRPr="004D297E">
        <w:rPr>
          <w:rStyle w:val="StyleUnderline"/>
        </w:rPr>
        <w:t xml:space="preserve"> or high-profile</w:t>
      </w:r>
      <w:r w:rsidRPr="00EF3F34">
        <w:rPr>
          <w:sz w:val="10"/>
        </w:rPr>
        <w:t xml:space="preserve"> events </w:t>
      </w:r>
      <w:r w:rsidRPr="004D297E">
        <w:rPr>
          <w:rStyle w:val="StyleUnderline"/>
        </w:rPr>
        <w:t xml:space="preserve">in policy </w:t>
      </w:r>
      <w:r w:rsidRPr="00EF3F34">
        <w:rPr>
          <w:sz w:val="10"/>
        </w:rPr>
        <w:t xml:space="preserve">areas </w:t>
      </w:r>
      <w:r w:rsidRPr="004D297E">
        <w:rPr>
          <w:rStyle w:val="StyleUnderline"/>
        </w:rPr>
        <w:t>waves</w:t>
      </w:r>
      <w:r w:rsidRPr="00EF3F34">
        <w:rPr>
          <w:sz w:val="10"/>
        </w:rPr>
        <w:t xml:space="preserve">. </w:t>
      </w:r>
      <w:r w:rsidRPr="004D297E">
        <w:rPr>
          <w:rStyle w:val="StyleUnderline"/>
        </w:rPr>
        <w:t>The</w:t>
      </w:r>
      <w:r w:rsidRPr="00EF3F34">
        <w:rPr>
          <w:sz w:val="10"/>
        </w:rPr>
        <w:t xml:space="preserve"> day-to-day </w:t>
      </w:r>
      <w:r w:rsidRPr="004D297E">
        <w:rPr>
          <w:rStyle w:val="StyleUnderline"/>
        </w:rPr>
        <w:t>interactions</w:t>
      </w:r>
      <w:r w:rsidRPr="00EF3F34">
        <w:rPr>
          <w:sz w:val="10"/>
        </w:rPr>
        <w:t xml:space="preserve"> among policymakers that </w:t>
      </w:r>
      <w:r w:rsidRPr="004D297E">
        <w:rPr>
          <w:rStyle w:val="StyleUnderline"/>
        </w:rPr>
        <w:t>create a place where most foreign policy is formulated is called the ocean</w:t>
      </w:r>
      <w:r w:rsidRPr="00EF3F34">
        <w:rPr>
          <w:sz w:val="10"/>
        </w:rPr>
        <w:t xml:space="preserve">. </w:t>
      </w:r>
      <w:r w:rsidRPr="004D297E">
        <w:rPr>
          <w:rStyle w:val="StyleUnderline"/>
        </w:rPr>
        <w:t>Arctic policy debates</w:t>
      </w:r>
      <w:r w:rsidRPr="00EF3F34">
        <w:rPr>
          <w:sz w:val="10"/>
        </w:rPr>
        <w:t xml:space="preserve"> and actions during the Cold War </w:t>
      </w:r>
      <w:r w:rsidRPr="00A311EA">
        <w:rPr>
          <w:rStyle w:val="StyleUnderline"/>
        </w:rPr>
        <w:t>fit mostly in the ocean category</w:t>
      </w:r>
      <w:r w:rsidRPr="00EF3F34">
        <w:rPr>
          <w:sz w:val="10"/>
        </w:rPr>
        <w:t xml:space="preserve">. Cold War security specialists from Henry Kissinger to Jeanne Kirkpatrick and security institutions in the United States as well as political leaders from Eisenhower to Bush kept Arctic policy in the ocean. The US global grand strategy of primacy meant that fear of Soviet expansion necessitated a global military presence for the United States. In this zero-sum environment, neither the US nor the Soviet Union were going to allow the Arctic to become a potential battleground. Clearly, with the exception of a few crises or waves, the US security policy in the Arctic worked effectiveldy as part of the containment of the Soviet Union. With the end of the Cold War, the analytical and ideological framework and the budget priorities for global containment of communism ended as well (Hersman, 2000, pp. 6–7). Yet, many of the </w:t>
      </w:r>
      <w:r w:rsidRPr="00EF3F34">
        <w:rPr>
          <w:sz w:val="10"/>
          <w:szCs w:val="14"/>
        </w:rPr>
        <w:t xml:space="preserve">policy arguments about containing a great power rival like the Soviet Union did not die with the end of the Cold War. The norms and values associated with great power rivalry in a potentially contentious shared resource region like the Arctic still motivate US policy. Concerns over Russia are real for those who still formulate and implement US defense policies. China’s interest in the region and its focus on resources and transportation routes in the Arctic further complicates the security debates in the United States. Given that the issue leaders in the United States are state actors, namely, the US Coast Guard, the US Navy and the Commerce Department. It is to their priorities that we now turn. US National Security Strategy The Obama Administration released its National Strategy for the Arctic Region in May 2013. This document presents US strategic priorities for the region (see also Corgan, 2014). The document includes both areas of policy effort and guiding principles. The principles that guide US policy in this area include the following: Safeguard peace and stability by acting in concert with allies and </w:t>
      </w:r>
      <w:r w:rsidRPr="00EF3F34">
        <w:rPr>
          <w:rFonts w:ascii="SimSun" w:eastAsia="SimSun" w:hAnsi="SimSun" w:cs="SimSun"/>
          <w:sz w:val="10"/>
          <w:szCs w:val="14"/>
        </w:rPr>
        <w:t></w:t>
      </w:r>
      <w:r w:rsidRPr="00EF3F34">
        <w:rPr>
          <w:sz w:val="10"/>
          <w:szCs w:val="14"/>
        </w:rPr>
        <w:t xml:space="preserve"> partners to </w:t>
      </w:r>
      <w:r w:rsidRPr="00EF3F34">
        <w:rPr>
          <w:sz w:val="10"/>
        </w:rPr>
        <w:t xml:space="preserve">maintain a conflict-free environment in the Arctic and to maintain the freedom of the seas and airspace for commercial and security reasons. Use both scientific and traditional or indigenous information and </w:t>
      </w:r>
      <w:r w:rsidRPr="00EF3F34">
        <w:rPr>
          <w:rFonts w:ascii="SimSun" w:eastAsia="SimSun" w:hAnsi="SimSun" w:cs="SimSun"/>
          <w:sz w:val="10"/>
        </w:rPr>
        <w:t></w:t>
      </w:r>
      <w:r w:rsidRPr="00EF3F34">
        <w:rPr>
          <w:sz w:val="10"/>
        </w:rPr>
        <w:t xml:space="preserve"> knowledge to make the best policy decisions. Develop partnerships with Alaska, the Arctic states, other </w:t>
      </w:r>
      <w:r w:rsidRPr="00EF3F34">
        <w:rPr>
          <w:rFonts w:ascii="SimSun" w:eastAsia="SimSun" w:hAnsi="SimSun" w:cs="SimSun"/>
          <w:sz w:val="10"/>
        </w:rPr>
        <w:t></w:t>
      </w:r>
      <w:r w:rsidRPr="00EF3F34">
        <w:rPr>
          <w:sz w:val="10"/>
        </w:rPr>
        <w:t xml:space="preserve"> international partners and key private sector actors to develop critical resources and manage economic activities in this shared resource region. Work with Alaska Native populations, recognizing both their </w:t>
      </w:r>
      <w:r w:rsidRPr="00EF3F34">
        <w:rPr>
          <w:rFonts w:ascii="SimSun" w:eastAsia="SimSun" w:hAnsi="SimSun" w:cs="SimSun"/>
          <w:sz w:val="10"/>
        </w:rPr>
        <w:t></w:t>
      </w:r>
      <w:r w:rsidRPr="00EF3F34">
        <w:rPr>
          <w:sz w:val="10"/>
        </w:rPr>
        <w:t xml:space="preserve"> interests and their legal relationship with the United States, to formulate and implement effective Arctic policies. US strategy is focused on three critical areas of policy. These policy priorities are greatly influenced by climate change and the new Arctic environment such as the diminishment of sea ice and opening of maritime sea lanes. U.S. Arctic policy priorities include: Advancing US security interests that include safe commercial   and scientific operations and protecting US territory and national interests in this region. Protecting the Arctic environment and conserving its resources for   future generations. Working to promote international and regional cooperation   through the Arctic Council and other multilateral organizations toward protecting the environment and providing national and human security and also working toward accession to the UN Convention on the Law of the Sea (UNCLOS). It should be noted that there is no major issue leader emerging outside of the Executive Branch which includes the State Department and the Department of Defense. In addition, </w:t>
      </w:r>
      <w:r w:rsidRPr="00CA5388">
        <w:rPr>
          <w:rStyle w:val="StyleUnderline"/>
        </w:rPr>
        <w:t>there are no significant policy coalitions</w:t>
      </w:r>
      <w:r w:rsidRPr="00EF3F34">
        <w:rPr>
          <w:sz w:val="10"/>
        </w:rPr>
        <w:t xml:space="preserve"> or issue clusters </w:t>
      </w:r>
      <w:r w:rsidRPr="00CA5388">
        <w:rPr>
          <w:rStyle w:val="StyleUnderline"/>
        </w:rPr>
        <w:t>made up of members of Congress</w:t>
      </w:r>
      <w:r w:rsidRPr="00EF3F34">
        <w:rPr>
          <w:sz w:val="10"/>
        </w:rPr>
        <w:t xml:space="preserve">, </w:t>
      </w:r>
      <w:r w:rsidRPr="00CA5388">
        <w:rPr>
          <w:rStyle w:val="StyleUnderline"/>
        </w:rPr>
        <w:t>the Executive branch</w:t>
      </w:r>
      <w:r w:rsidRPr="00EF3F34">
        <w:rPr>
          <w:sz w:val="10"/>
        </w:rPr>
        <w:t xml:space="preserve"> and the private and not-for-profit sectors. It might be that it is too early </w:t>
      </w:r>
      <w:r w:rsidRPr="00CA5388">
        <w:rPr>
          <w:rStyle w:val="StyleUnderline"/>
        </w:rPr>
        <w:t>for a coordinated policy related to the Arctic</w:t>
      </w:r>
      <w:r w:rsidRPr="00EF3F34">
        <w:rPr>
          <w:sz w:val="10"/>
        </w:rPr>
        <w:t>. However, climate change and the resulting geopolitical will necessitate a new focus on this region. The three main pillars of US policy are national security, economic development and science and research. Several studies suggest that US policy will be increasingly shaped by economic factors (CSIS), as is the case with most of the other Arctic states according to their national strategies (see Heininen, 2011).</w:t>
      </w:r>
    </w:p>
    <w:p w14:paraId="78B66563" w14:textId="77777777" w:rsidR="00EE6BFC" w:rsidRDefault="00EE6BFC" w:rsidP="00EE6BFC">
      <w:pPr>
        <w:pStyle w:val="Heading2"/>
      </w:pPr>
      <w:r>
        <w:t>AT: Appeasement</w:t>
      </w:r>
    </w:p>
    <w:p w14:paraId="085C8BBE" w14:textId="77777777" w:rsidR="00EE6BFC" w:rsidRDefault="00EE6BFC" w:rsidP="00EE6BFC"/>
    <w:p w14:paraId="6169A667" w14:textId="77777777" w:rsidR="00EE6BFC" w:rsidRDefault="00EE6BFC" w:rsidP="00EE6BFC">
      <w:pPr>
        <w:pStyle w:val="Heading3"/>
      </w:pPr>
      <w:r>
        <w:t>2ac –Arctic T/</w:t>
      </w:r>
    </w:p>
    <w:p w14:paraId="2D21A7F8" w14:textId="77777777" w:rsidR="00EE6BFC" w:rsidRDefault="00EE6BFC" w:rsidP="00EE6BFC"/>
    <w:p w14:paraId="7F3593CE" w14:textId="77777777" w:rsidR="00EE6BFC" w:rsidRDefault="00EE6BFC" w:rsidP="00EE6BFC">
      <w:pPr>
        <w:pStyle w:val="Heading4"/>
      </w:pPr>
      <w:r>
        <w:t>Chinese involvement in the Arctic is inevitable – Arctic council involvement ensures it is peaceful and sustainable</w:t>
      </w:r>
    </w:p>
    <w:p w14:paraId="45744750" w14:textId="77777777" w:rsidR="00EE6BFC" w:rsidRPr="00DF30E2" w:rsidRDefault="00EE6BFC" w:rsidP="00EE6BFC">
      <w:r>
        <w:rPr>
          <w:b/>
        </w:rPr>
        <w:t xml:space="preserve">CER 13 </w:t>
      </w:r>
      <w:r>
        <w:t xml:space="preserve">(China Economic Review, original research works on the economy of China, and its relation to the world economy, Submissions subjected to double-blind peer review. “China's invitation to the Arctic will help keep the country’s thirst for resources in check” </w:t>
      </w:r>
      <w:hyperlink r:id="rId66" w:history="1">
        <w:r w:rsidRPr="00865774">
          <w:rPr>
            <w:rStyle w:val="Hyperlink"/>
          </w:rPr>
          <w:t>http://www.chinaeconomicreview.com/breaking-ice-china-arctic-council</w:t>
        </w:r>
      </w:hyperlink>
      <w:r>
        <w:t xml:space="preserve"> May 21 2013)//masonw</w:t>
      </w:r>
    </w:p>
    <w:p w14:paraId="18E09D1C" w14:textId="77777777" w:rsidR="00EE6BFC" w:rsidRPr="002612E1" w:rsidRDefault="00EE6BFC" w:rsidP="00EE6BFC">
      <w:pPr>
        <w:rPr>
          <w:rStyle w:val="Emphasis"/>
        </w:rPr>
      </w:pPr>
      <w:r w:rsidRPr="008D6F01">
        <w:rPr>
          <w:rStyle w:val="StyleUnderline"/>
        </w:rPr>
        <w:t>When</w:t>
      </w:r>
      <w:r w:rsidRPr="002612E1">
        <w:rPr>
          <w:sz w:val="16"/>
        </w:rPr>
        <w:t xml:space="preserve"> </w:t>
      </w:r>
      <w:r w:rsidRPr="008D6F01">
        <w:rPr>
          <w:rStyle w:val="StyleUnderline"/>
        </w:rPr>
        <w:t>the Arctic Council</w:t>
      </w:r>
      <w:r w:rsidRPr="002612E1">
        <w:rPr>
          <w:sz w:val="16"/>
        </w:rPr>
        <w:t xml:space="preserve">, a body of eight Arctic states, </w:t>
      </w:r>
      <w:r w:rsidRPr="008D6F01">
        <w:rPr>
          <w:rStyle w:val="StyleUnderline"/>
        </w:rPr>
        <w:t>meets later</w:t>
      </w:r>
      <w:r w:rsidRPr="002612E1">
        <w:rPr>
          <w:sz w:val="16"/>
        </w:rPr>
        <w:t xml:space="preserve"> this month in Iceland </w:t>
      </w:r>
      <w:r w:rsidRPr="008D6F01">
        <w:rPr>
          <w:rStyle w:val="StyleUnderline"/>
        </w:rPr>
        <w:t>to discuss</w:t>
      </w:r>
      <w:r w:rsidRPr="002612E1">
        <w:rPr>
          <w:sz w:val="16"/>
        </w:rPr>
        <w:t xml:space="preserve"> underwater fiber optics, </w:t>
      </w:r>
      <w:r w:rsidRPr="008D6F01">
        <w:rPr>
          <w:rStyle w:val="StyleUnderline"/>
        </w:rPr>
        <w:t>China is sure to be in the room. The council granted China</w:t>
      </w:r>
      <w:r w:rsidRPr="002612E1">
        <w:rPr>
          <w:sz w:val="16"/>
        </w:rPr>
        <w:t xml:space="preserve"> – located thousands of kilometers south of the North Pole – a </w:t>
      </w:r>
      <w:r w:rsidRPr="008D6F01">
        <w:rPr>
          <w:rStyle w:val="StyleUnderline"/>
        </w:rPr>
        <w:t>permanent observer seat</w:t>
      </w:r>
      <w:r w:rsidRPr="002612E1">
        <w:rPr>
          <w:sz w:val="16"/>
        </w:rPr>
        <w:t xml:space="preserve"> </w:t>
      </w:r>
      <w:r w:rsidRPr="008D6F01">
        <w:rPr>
          <w:rStyle w:val="StyleUnderline"/>
        </w:rPr>
        <w:t>on the council last week, a status the country has long sought out</w:t>
      </w:r>
      <w:r w:rsidRPr="002612E1">
        <w:rPr>
          <w:b/>
          <w:sz w:val="16"/>
        </w:rPr>
        <w:t xml:space="preserve">. </w:t>
      </w:r>
      <w:r w:rsidRPr="002612E1">
        <w:rPr>
          <w:sz w:val="16"/>
        </w:rPr>
        <w:t xml:space="preserve">The wide coverage of China’s grandiose-sounding ascendance to the council underplayed that it is essentially a toothless organization. The Arctic Council doesn't make policy decisions on the region, nor does observer status allow China to vote on the body's agenda. </w:t>
      </w:r>
      <w:r w:rsidRPr="009B6B61">
        <w:rPr>
          <w:rStyle w:val="StyleUnderline"/>
        </w:rPr>
        <w:t>When it comes to resource deals in a region estimated to hold 30% of the world's undiscovered gas</w:t>
      </w:r>
      <w:r w:rsidRPr="002612E1">
        <w:rPr>
          <w:sz w:val="16"/>
        </w:rPr>
        <w:t xml:space="preserve">, </w:t>
      </w:r>
      <w:r w:rsidRPr="009B6B61">
        <w:rPr>
          <w:rStyle w:val="StyleUnderline"/>
        </w:rPr>
        <w:t>the council will have little sway</w:t>
      </w:r>
      <w:r w:rsidRPr="002612E1">
        <w:rPr>
          <w:sz w:val="16"/>
        </w:rPr>
        <w:t xml:space="preserve"> in </w:t>
      </w:r>
      <w:r w:rsidRPr="009B6B61">
        <w:rPr>
          <w:rStyle w:val="StyleUnderline"/>
        </w:rPr>
        <w:t>keeping</w:t>
      </w:r>
      <w:r w:rsidRPr="002612E1">
        <w:rPr>
          <w:sz w:val="16"/>
        </w:rPr>
        <w:t xml:space="preserve"> players such as </w:t>
      </w:r>
      <w:r w:rsidRPr="009B6B61">
        <w:rPr>
          <w:rStyle w:val="StyleUnderline"/>
        </w:rPr>
        <w:t>China out.</w:t>
      </w:r>
      <w:r w:rsidRPr="002612E1">
        <w:rPr>
          <w:sz w:val="16"/>
        </w:rPr>
        <w:t xml:space="preserve"> China's footprint is already in the snow. </w:t>
      </w:r>
      <w:r w:rsidRPr="009B6B61">
        <w:rPr>
          <w:rStyle w:val="StyleUnderline"/>
        </w:rPr>
        <w:t>The country has spent the last year wooing a few Arctic powers</w:t>
      </w:r>
      <w:r w:rsidRPr="002612E1">
        <w:rPr>
          <w:sz w:val="16"/>
        </w:rPr>
        <w:t xml:space="preserve"> </w:t>
      </w:r>
      <w:r w:rsidRPr="009B6B61">
        <w:rPr>
          <w:rStyle w:val="StyleUnderline"/>
        </w:rPr>
        <w:t>on resources deals.</w:t>
      </w:r>
      <w:r>
        <w:rPr>
          <w:rStyle w:val="StyleUnderline"/>
        </w:rPr>
        <w:t xml:space="preserve"> </w:t>
      </w:r>
      <w:r w:rsidRPr="002612E1">
        <w:rPr>
          <w:sz w:val="16"/>
        </w:rPr>
        <w:t xml:space="preserve">Its dealings with Greenland, still technically part of Denmark, are a good example of how it has showed up without warning in the region. The Copenhagen Post last year reported that China would invest US$225.5 in airports and shipping infrastructure in Nuuk, the capital of Greenland. Officials on the EU Commission have also noted that </w:t>
      </w:r>
      <w:r w:rsidRPr="009B6B61">
        <w:rPr>
          <w:rStyle w:val="StyleUnderline"/>
        </w:rPr>
        <w:t>China has people conducting feasibility studies for mining projects</w:t>
      </w:r>
      <w:r w:rsidRPr="002612E1">
        <w:rPr>
          <w:sz w:val="16"/>
        </w:rPr>
        <w:t xml:space="preserve"> on the huge but mainly uninhabited piece of land. China and Iceland signed a free-trade agreement last month, but China's interest there go beyond trade. Damien Degeorges, a researcher at the University of Greenland, told CHINA ECONOMIC REVIEW late last year that </w:t>
      </w:r>
      <w:r w:rsidRPr="00850E37">
        <w:rPr>
          <w:rStyle w:val="StyleUnderline"/>
        </w:rPr>
        <w:t>the island-state “is seen by some as a future hub for Chinese shipping activity in the region.”</w:t>
      </w:r>
      <w:r>
        <w:rPr>
          <w:rStyle w:val="StyleUnderline"/>
        </w:rPr>
        <w:t xml:space="preserve"> </w:t>
      </w:r>
      <w:r w:rsidRPr="002612E1">
        <w:rPr>
          <w:sz w:val="16"/>
        </w:rPr>
        <w:t xml:space="preserve">China's trip through the Arctic Sea last year would support that suspicion. Last summer, Chinese icebreaking “Snow Dragon” sailed north from China, around Russia to an Icelandic port and back again. Other countries in the region that are more wary of China, such as Norway and Russia, watched carefully as the ship made its way through the icebergs. With little </w:t>
      </w:r>
      <w:r w:rsidRPr="00850E37">
        <w:rPr>
          <w:rStyle w:val="StyleUnderline"/>
        </w:rPr>
        <w:t>other</w:t>
      </w:r>
      <w:r w:rsidRPr="002612E1">
        <w:rPr>
          <w:sz w:val="16"/>
        </w:rPr>
        <w:t xml:space="preserve"> recourse for </w:t>
      </w:r>
      <w:r w:rsidRPr="00850E37">
        <w:rPr>
          <w:rStyle w:val="StyleUnderline"/>
        </w:rPr>
        <w:t>nations</w:t>
      </w:r>
      <w:r w:rsidRPr="002612E1">
        <w:rPr>
          <w:sz w:val="16"/>
        </w:rPr>
        <w:t xml:space="preserve"> that </w:t>
      </w:r>
      <w:r w:rsidRPr="00850E37">
        <w:rPr>
          <w:rStyle w:val="StyleUnderline"/>
        </w:rPr>
        <w:t xml:space="preserve">are nervous about China's activity in the region, the Arctic Council's mantra might as well </w:t>
      </w:r>
      <w:r w:rsidRPr="00CE53FB">
        <w:rPr>
          <w:rStyle w:val="StyleUnderline"/>
        </w:rPr>
        <w:t>be</w:t>
      </w:r>
      <w:r w:rsidRPr="00850E37">
        <w:rPr>
          <w:rStyle w:val="StyleUnderline"/>
        </w:rPr>
        <w:t xml:space="preserve"> 'If you can't beat them, have them join you.'</w:t>
      </w:r>
      <w:r w:rsidRPr="002612E1">
        <w:rPr>
          <w:sz w:val="16"/>
        </w:rPr>
        <w:t xml:space="preserve"> Although </w:t>
      </w:r>
      <w:r w:rsidRPr="00850E37">
        <w:rPr>
          <w:rStyle w:val="StyleUnderline"/>
        </w:rPr>
        <w:t>the council h</w:t>
      </w:r>
      <w:r w:rsidRPr="002612E1">
        <w:rPr>
          <w:sz w:val="16"/>
        </w:rPr>
        <w:t xml:space="preserve">as little power to act, it </w:t>
      </w:r>
      <w:r w:rsidRPr="00850E37">
        <w:rPr>
          <w:rStyle w:val="StyleUnderline"/>
        </w:rPr>
        <w:t>can</w:t>
      </w:r>
      <w:r w:rsidRPr="002612E1">
        <w:rPr>
          <w:sz w:val="16"/>
        </w:rPr>
        <w:t xml:space="preserve"> still </w:t>
      </w:r>
      <w:r w:rsidRPr="00850E37">
        <w:rPr>
          <w:rStyle w:val="StyleUnderline"/>
        </w:rPr>
        <w:t>play a role in fostering peaceful relations</w:t>
      </w:r>
      <w:r w:rsidRPr="002612E1">
        <w:rPr>
          <w:sz w:val="16"/>
        </w:rPr>
        <w:t xml:space="preserve">. The council is the primary forum for communication and cooperation on the preservation of the Arctic environment. If problems or abuses arise during China's Arctic expeditions, </w:t>
      </w:r>
      <w:r w:rsidRPr="00850E37">
        <w:rPr>
          <w:rStyle w:val="StyleUnderline"/>
        </w:rPr>
        <w:t>the council will be the arena in which to engage the country.</w:t>
      </w:r>
      <w:r>
        <w:rPr>
          <w:rStyle w:val="StyleUnderline"/>
        </w:rPr>
        <w:t xml:space="preserve"> </w:t>
      </w:r>
      <w:r w:rsidRPr="002612E1">
        <w:rPr>
          <w:sz w:val="16"/>
        </w:rPr>
        <w:t xml:space="preserve">Participation on </w:t>
      </w:r>
      <w:r w:rsidRPr="00CF1E6F">
        <w:rPr>
          <w:rStyle w:val="StyleUnderline"/>
        </w:rPr>
        <w:t>the council</w:t>
      </w:r>
      <w:r w:rsidRPr="002612E1">
        <w:rPr>
          <w:sz w:val="16"/>
        </w:rPr>
        <w:t xml:space="preserve"> will also </w:t>
      </w:r>
      <w:r w:rsidRPr="00CF1E6F">
        <w:rPr>
          <w:rStyle w:val="StyleUnderline"/>
        </w:rPr>
        <w:t>fosters a much-needed</w:t>
      </w:r>
      <w:r w:rsidRPr="002612E1">
        <w:rPr>
          <w:sz w:val="16"/>
        </w:rPr>
        <w:t xml:space="preserve"> </w:t>
      </w:r>
      <w:r w:rsidRPr="00CF1E6F">
        <w:rPr>
          <w:rStyle w:val="StyleUnderline"/>
        </w:rPr>
        <w:t>understanding between</w:t>
      </w:r>
      <w:r w:rsidRPr="002612E1">
        <w:rPr>
          <w:sz w:val="16"/>
        </w:rPr>
        <w:t xml:space="preserve"> interested nations like </w:t>
      </w:r>
      <w:r w:rsidRPr="00CF1E6F">
        <w:rPr>
          <w:rStyle w:val="StyleUnderline"/>
        </w:rPr>
        <w:t>China and Arctic countries</w:t>
      </w:r>
      <w:r w:rsidRPr="002612E1">
        <w:rPr>
          <w:sz w:val="16"/>
        </w:rPr>
        <w:t>, said Lawson Brigham, a governor at the American Polar Society and a senior fellow at the Institute of the North in Anchorage, Alaska, in an interview with CHINA ECONOMIC REVIEW late last year that. India, Italy and South Korea ascended to observer status on the council at the same time as China. “</w:t>
      </w:r>
      <w:r w:rsidRPr="0006208E">
        <w:rPr>
          <w:rStyle w:val="StyleUnderline"/>
        </w:rPr>
        <w:t>Having</w:t>
      </w:r>
      <w:r w:rsidRPr="002612E1">
        <w:rPr>
          <w:sz w:val="16"/>
        </w:rPr>
        <w:t xml:space="preserve"> many key </w:t>
      </w:r>
      <w:r w:rsidRPr="0006208E">
        <w:rPr>
          <w:rStyle w:val="StyleUnderline"/>
        </w:rPr>
        <w:t>non-Arctic states in this forum will allow these nations to be closely abreast of Arctic developments</w:t>
      </w:r>
      <w:r w:rsidRPr="002612E1">
        <w:rPr>
          <w:sz w:val="16"/>
        </w:rPr>
        <w:t xml:space="preserve">,” Brigham said in an email. “Also, </w:t>
      </w:r>
      <w:r w:rsidRPr="0006208E">
        <w:rPr>
          <w:rStyle w:val="StyleUnderline"/>
        </w:rPr>
        <w:t>the non-Arctic states can participate</w:t>
      </w:r>
      <w:r w:rsidRPr="002612E1">
        <w:rPr>
          <w:sz w:val="16"/>
        </w:rPr>
        <w:t xml:space="preserve"> </w:t>
      </w:r>
      <w:r w:rsidRPr="0006208E">
        <w:rPr>
          <w:rStyle w:val="StyleUnderline"/>
        </w:rPr>
        <w:t>in</w:t>
      </w:r>
      <w:r w:rsidRPr="002612E1">
        <w:rPr>
          <w:sz w:val="16"/>
        </w:rPr>
        <w:t xml:space="preserve"> the working groups of </w:t>
      </w:r>
      <w:r w:rsidRPr="0006208E">
        <w:rPr>
          <w:rStyle w:val="StyleUnderline"/>
        </w:rPr>
        <w:t>the council on</w:t>
      </w:r>
      <w:r w:rsidRPr="002612E1">
        <w:rPr>
          <w:sz w:val="16"/>
        </w:rPr>
        <w:t xml:space="preserve"> such subjects </w:t>
      </w:r>
      <w:r w:rsidRPr="0006208E">
        <w:rPr>
          <w:rStyle w:val="StyleUnderline"/>
        </w:rPr>
        <w:t>climate change, emergency response, protection of the Arctic marine environment, sustainability issues and more.”</w:t>
      </w:r>
      <w:r>
        <w:rPr>
          <w:rStyle w:val="StyleUnderline"/>
        </w:rPr>
        <w:t xml:space="preserve"> </w:t>
      </w:r>
      <w:r w:rsidRPr="002612E1">
        <w:rPr>
          <w:sz w:val="16"/>
        </w:rPr>
        <w:t xml:space="preserve">Despite the urge to shut China out (something Norwegian officials reportedly threatened to do), </w:t>
      </w:r>
      <w:r w:rsidRPr="002612E1">
        <w:rPr>
          <w:rStyle w:val="StyleUnderline"/>
        </w:rPr>
        <w:t>coming face to face with China on environmental issues will be the most effective way</w:t>
      </w:r>
      <w:r w:rsidRPr="002612E1">
        <w:rPr>
          <w:sz w:val="16"/>
        </w:rPr>
        <w:t xml:space="preserve"> </w:t>
      </w:r>
      <w:r w:rsidRPr="002612E1">
        <w:rPr>
          <w:rStyle w:val="StyleUnderline"/>
        </w:rPr>
        <w:t>of dealing with the country that</w:t>
      </w:r>
      <w:r w:rsidRPr="002612E1">
        <w:rPr>
          <w:sz w:val="16"/>
        </w:rPr>
        <w:t xml:space="preserve"> – at least on its home turf – </w:t>
      </w:r>
      <w:r w:rsidRPr="002612E1">
        <w:rPr>
          <w:rStyle w:val="StyleUnderline"/>
        </w:rPr>
        <w:t>has shown little regard for the state of its natural environment.</w:t>
      </w:r>
      <w:r>
        <w:rPr>
          <w:rStyle w:val="StyleUnderline"/>
        </w:rPr>
        <w:t xml:space="preserve"> </w:t>
      </w:r>
      <w:r w:rsidRPr="002612E1">
        <w:rPr>
          <w:sz w:val="16"/>
        </w:rPr>
        <w:t xml:space="preserve">China is in the Arctic, with or without welcome. Now </w:t>
      </w:r>
      <w:r w:rsidRPr="002612E1">
        <w:rPr>
          <w:rStyle w:val="StyleUnderline"/>
        </w:rPr>
        <w:t>it’s up to the Arctic Council's member states to pressure the country to conform to environmentally friendly practices</w:t>
      </w:r>
      <w:r w:rsidRPr="002612E1">
        <w:rPr>
          <w:b/>
          <w:sz w:val="16"/>
        </w:rPr>
        <w:t>.</w:t>
      </w:r>
      <w:r w:rsidRPr="002612E1">
        <w:rPr>
          <w:sz w:val="16"/>
        </w:rPr>
        <w:t xml:space="preserve"> </w:t>
      </w:r>
      <w:r w:rsidRPr="002612E1">
        <w:rPr>
          <w:rStyle w:val="Emphasis"/>
        </w:rPr>
        <w:t>Facing off with China in a meeting room</w:t>
      </w:r>
      <w:r w:rsidRPr="002612E1">
        <w:rPr>
          <w:rStyle w:val="StyleUnderline"/>
        </w:rPr>
        <w:t xml:space="preserve"> should yield </w:t>
      </w:r>
      <w:r w:rsidRPr="002612E1">
        <w:rPr>
          <w:rStyle w:val="Emphasis"/>
        </w:rPr>
        <w:t>more peaceful results than a confrontation on the ice.</w:t>
      </w:r>
    </w:p>
    <w:p w14:paraId="7BF7F4DD" w14:textId="77777777" w:rsidR="00EE6BFC" w:rsidRDefault="00EE6BFC" w:rsidP="00EE6BFC">
      <w:pPr>
        <w:pStyle w:val="Heading3"/>
      </w:pPr>
      <w:r>
        <w:t xml:space="preserve">2ac—Containment T/ </w:t>
      </w:r>
    </w:p>
    <w:p w14:paraId="7279BD3D" w14:textId="77777777" w:rsidR="00EE6BFC" w:rsidRDefault="00EE6BFC" w:rsidP="00EE6BFC">
      <w:pPr>
        <w:pStyle w:val="Heading4"/>
      </w:pPr>
      <w:r>
        <w:t xml:space="preserve">China’s belligerence is a result of US containment – empirics </w:t>
      </w:r>
    </w:p>
    <w:p w14:paraId="435DD036" w14:textId="77777777" w:rsidR="00EE6BFC" w:rsidRPr="008B6C45" w:rsidRDefault="00EE6BFC" w:rsidP="00EE6BFC">
      <w:pPr>
        <w:rPr>
          <w:sz w:val="16"/>
        </w:rPr>
      </w:pPr>
      <w:r w:rsidRPr="008B6C45">
        <w:rPr>
          <w:b/>
        </w:rPr>
        <w:t>Roach 7/12</w:t>
      </w:r>
      <w:r w:rsidRPr="008B6C45">
        <w:rPr>
          <w:sz w:val="16"/>
        </w:rPr>
        <w:t>/16 Stephen S., Senior Fellow at Yale University’s Jackson Institute of Global Affairs and a Senior Lecturer at Yale’s School of Management. "China’s Claims in the South China Sea Rejected." ChinaFile. www.chinafile.com/conversation/chinas-claims-south-china-sea-rejected</w:t>
      </w:r>
    </w:p>
    <w:p w14:paraId="0109759F" w14:textId="77777777" w:rsidR="00EE6BFC" w:rsidRPr="008B6C45" w:rsidRDefault="00EE6BFC" w:rsidP="00EE6BFC">
      <w:r>
        <w:t xml:space="preserve">The dirty little secret is that </w:t>
      </w:r>
      <w:r w:rsidRPr="008B6C45">
        <w:rPr>
          <w:rStyle w:val="StyleUnderline"/>
        </w:rPr>
        <w:t>China’s response</w:t>
      </w:r>
      <w:r>
        <w:t xml:space="preserve"> has </w:t>
      </w:r>
      <w:r w:rsidRPr="008B6C45">
        <w:rPr>
          <w:rStyle w:val="StyleUnderline"/>
        </w:rPr>
        <w:t xml:space="preserve">hardly occurred in a vacuum. It can be traced </w:t>
      </w:r>
      <w:r w:rsidRPr="008B6C45">
        <w:t>i</w:t>
      </w:r>
      <w:r>
        <w:t xml:space="preserve">n large part </w:t>
      </w:r>
      <w:r w:rsidRPr="008B6C45">
        <w:rPr>
          <w:rStyle w:val="StyleUnderline"/>
        </w:rPr>
        <w:t>to the reaction to a muscular China containment strategy launched by the U</w:t>
      </w:r>
      <w:r>
        <w:t xml:space="preserve">nited </w:t>
      </w:r>
      <w:r w:rsidRPr="008B6C45">
        <w:rPr>
          <w:rStyle w:val="StyleUnderline"/>
        </w:rPr>
        <w:t>S</w:t>
      </w:r>
      <w:r>
        <w:t>tates</w:t>
      </w:r>
      <w:r w:rsidRPr="008B6C45">
        <w:rPr>
          <w:rStyle w:val="StyleUnderline"/>
        </w:rPr>
        <w:t>.</w:t>
      </w:r>
      <w:r>
        <w:t xml:space="preserve"> In an economic summit in Hawaii </w:t>
      </w:r>
      <w:r w:rsidRPr="008B6C45">
        <w:rPr>
          <w:rStyle w:val="StyleUnderline"/>
        </w:rPr>
        <w:t xml:space="preserve">in November 2011, the Obama Administration unveiled is so-called Asian pivot—America’s foreign policy projection back to Asia. At the same time, the U.S. launched </w:t>
      </w:r>
      <w:r w:rsidRPr="008B6C45">
        <w:t xml:space="preserve">an ambitious pan-regional trade plan—later to be known as </w:t>
      </w:r>
      <w:r w:rsidRPr="008B6C45">
        <w:rPr>
          <w:rStyle w:val="StyleUnderline"/>
        </w:rPr>
        <w:t>the T</w:t>
      </w:r>
      <w:r w:rsidRPr="008B6C45">
        <w:t>rans-</w:t>
      </w:r>
      <w:r w:rsidRPr="008B6C45">
        <w:rPr>
          <w:rStyle w:val="StyleUnderline"/>
        </w:rPr>
        <w:t>P</w:t>
      </w:r>
      <w:r w:rsidRPr="008B6C45">
        <w:t xml:space="preserve">acific </w:t>
      </w:r>
      <w:r w:rsidRPr="008B6C45">
        <w:rPr>
          <w:rStyle w:val="StyleUnderline"/>
        </w:rPr>
        <w:t>P</w:t>
      </w:r>
      <w:r w:rsidRPr="008B6C45">
        <w:t>artnership</w:t>
      </w:r>
      <w:r w:rsidRPr="008B6C45">
        <w:rPr>
          <w:rStyle w:val="StyleUnderline"/>
        </w:rPr>
        <w:t xml:space="preserve">—which excluded China, </w:t>
      </w:r>
      <w:r w:rsidRPr="008B6C45">
        <w:t xml:space="preserve">the largest trading economy in Asia and the world. President </w:t>
      </w:r>
      <w:r w:rsidRPr="008B6C45">
        <w:rPr>
          <w:rStyle w:val="StyleUnderline"/>
        </w:rPr>
        <w:t>Obama made his intent quite clear by underscoring the significance of TPP with the famous line, “…we can’t let countries like China write the rules of the global economy.”</w:t>
      </w:r>
      <w:r w:rsidRPr="008B6C45">
        <w:t xml:space="preserve"> Needless to say, </w:t>
      </w:r>
      <w:r w:rsidRPr="008B6C45">
        <w:rPr>
          <w:rStyle w:val="StyleUnderline"/>
        </w:rPr>
        <w:t>this didn’t exactly dovetail with the “China Dream,”</w:t>
      </w:r>
      <w:r w:rsidRPr="008B6C45">
        <w:t xml:space="preserve"> President Xi Jinping’s own mantra that was unveiled soon after he assumed CCP leadership in late 2012. The Dream is about rejuvenation and nationalistic pride—something China doesn’t take lightly after its so-called century of humiliation that began with the Opium Wars of the mid-19th century. </w:t>
      </w:r>
      <w:r w:rsidRPr="008B6C45">
        <w:rPr>
          <w:rStyle w:val="StyleUnderline"/>
        </w:rPr>
        <w:t>Mindful of the historic tensions between rising and dominant powers,</w:t>
      </w:r>
      <w:r w:rsidRPr="008B6C45">
        <w:t xml:space="preserve"> </w:t>
      </w:r>
      <w:r w:rsidRPr="008B6C45">
        <w:rPr>
          <w:rStyle w:val="StyleUnderline"/>
        </w:rPr>
        <w:t>and with Sino-Japanese frictions in the E</w:t>
      </w:r>
      <w:r w:rsidRPr="008B6C45">
        <w:t xml:space="preserve">ast </w:t>
      </w:r>
      <w:r w:rsidRPr="008B6C45">
        <w:rPr>
          <w:rStyle w:val="StyleUnderline"/>
        </w:rPr>
        <w:t>C</w:t>
      </w:r>
      <w:r w:rsidRPr="008B6C45">
        <w:t xml:space="preserve">hina </w:t>
      </w:r>
      <w:r w:rsidRPr="008B6C45">
        <w:rPr>
          <w:rStyle w:val="StyleUnderline"/>
        </w:rPr>
        <w:t>S</w:t>
      </w:r>
      <w:r w:rsidRPr="008B6C45">
        <w:t>ea simmering in the background,</w:t>
      </w:r>
      <w:r w:rsidRPr="008B6C45">
        <w:rPr>
          <w:rStyle w:val="StyleUnderline"/>
        </w:rPr>
        <w:t xml:space="preserve"> it is understandable how China might view America’s containment strategy as all the more threatening—</w:t>
      </w:r>
      <w:r w:rsidRPr="008B6C45">
        <w:t xml:space="preserve">thereby </w:t>
      </w:r>
      <w:r w:rsidRPr="008B6C45">
        <w:rPr>
          <w:rStyle w:val="StyleUnderline"/>
        </w:rPr>
        <w:t xml:space="preserve">justifying a counter-response of its own. Legal skirmishes </w:t>
      </w:r>
      <w:r w:rsidRPr="008B6C45">
        <w:t>w</w:t>
      </w:r>
      <w:r>
        <w:t xml:space="preserve">ith the Philippines </w:t>
      </w:r>
      <w:r w:rsidRPr="008B6C45">
        <w:rPr>
          <w:rStyle w:val="StyleUnderline"/>
        </w:rPr>
        <w:t>may</w:t>
      </w:r>
      <w:r>
        <w:t xml:space="preserve"> well </w:t>
      </w:r>
      <w:r w:rsidRPr="008B6C45">
        <w:rPr>
          <w:rStyle w:val="StyleUnderline"/>
        </w:rPr>
        <w:t xml:space="preserve">be a proxy for a more significant </w:t>
      </w:r>
      <w:r>
        <w:t xml:space="preserve">and increasingly contentious </w:t>
      </w:r>
      <w:r w:rsidRPr="008B6C45">
        <w:rPr>
          <w:rStyle w:val="StyleUnderline"/>
        </w:rPr>
        <w:t>power struggle</w:t>
      </w:r>
      <w:r>
        <w:t xml:space="preserve"> between the United States and China.. For the record, t</w:t>
      </w:r>
      <w:r w:rsidRPr="008B6C45">
        <w:rPr>
          <w:rStyle w:val="StyleUnderline"/>
        </w:rPr>
        <w:t xml:space="preserve">he construction timeline of China’s land reclamation and the establishment of military facilities in the Spratly Islands started </w:t>
      </w:r>
      <w:r w:rsidRPr="008B6C45">
        <w:t>at so</w:t>
      </w:r>
      <w:r>
        <w:t xml:space="preserve">me point </w:t>
      </w:r>
      <w:r w:rsidRPr="008B6C45">
        <w:rPr>
          <w:rStyle w:val="StyleUnderline"/>
        </w:rPr>
        <w:t>in 2014. Given the</w:t>
      </w:r>
      <w:r>
        <w:t xml:space="preserve"> forward </w:t>
      </w:r>
      <w:r w:rsidRPr="008B6C45">
        <w:rPr>
          <w:rStyle w:val="StyleUnderline"/>
        </w:rPr>
        <w:t>planning required</w:t>
      </w:r>
      <w:r>
        <w:t xml:space="preserve"> for such activities, </w:t>
      </w:r>
      <w:r w:rsidRPr="008B6C45">
        <w:rPr>
          <w:rStyle w:val="StyleUnderline"/>
        </w:rPr>
        <w:t xml:space="preserve">it is safe to say that this more overt phase of China’s </w:t>
      </w:r>
      <w:r>
        <w:t xml:space="preserve">territorial </w:t>
      </w:r>
      <w:r w:rsidRPr="008B6C45">
        <w:rPr>
          <w:rStyle w:val="StyleUnderline"/>
        </w:rPr>
        <w:t xml:space="preserve">aggression </w:t>
      </w:r>
      <w:r>
        <w:t xml:space="preserve">strategy </w:t>
      </w:r>
      <w:r w:rsidRPr="008B6C45">
        <w:rPr>
          <w:rStyle w:val="StyleUnderline"/>
        </w:rPr>
        <w:t xml:space="preserve">probably was formulated during </w:t>
      </w:r>
      <w:r>
        <w:t>2013—</w:t>
      </w:r>
      <w:r w:rsidRPr="008B6C45">
        <w:rPr>
          <w:rStyle w:val="StyleUnderline"/>
        </w:rPr>
        <w:t>a period that post-dates America’s</w:t>
      </w:r>
      <w:r>
        <w:t xml:space="preserve"> Asian </w:t>
      </w:r>
      <w:r w:rsidRPr="008B6C45">
        <w:rPr>
          <w:rStyle w:val="StyleUnderline"/>
        </w:rPr>
        <w:t>pivot</w:t>
      </w:r>
      <w:r>
        <w:t xml:space="preserve">. Not by coincidence, </w:t>
      </w:r>
      <w:r w:rsidRPr="008B6C45">
        <w:rPr>
          <w:rStyle w:val="StyleUnderline"/>
        </w:rPr>
        <w:t xml:space="preserve">it was around the same time when China frimed up its own Asian pivot in the form of </w:t>
      </w:r>
      <w:r>
        <w:t xml:space="preserve">its sponsorship for </w:t>
      </w:r>
      <w:r w:rsidRPr="008B6C45">
        <w:rPr>
          <w:rStyle w:val="StyleUnderline"/>
        </w:rPr>
        <w:t>the A</w:t>
      </w:r>
      <w:r>
        <w:t xml:space="preserve">sian </w:t>
      </w:r>
      <w:r w:rsidRPr="008B6C45">
        <w:rPr>
          <w:rStyle w:val="StyleUnderline"/>
        </w:rPr>
        <w:t>I</w:t>
      </w:r>
      <w:r>
        <w:t xml:space="preserve">nfrastructure </w:t>
      </w:r>
      <w:r w:rsidRPr="008B6C45">
        <w:rPr>
          <w:rStyle w:val="StyleUnderline"/>
        </w:rPr>
        <w:t>I</w:t>
      </w:r>
      <w:r>
        <w:t xml:space="preserve">nvestment </w:t>
      </w:r>
      <w:r w:rsidRPr="008B6C45">
        <w:rPr>
          <w:rStyle w:val="StyleUnderline"/>
        </w:rPr>
        <w:t>B</w:t>
      </w:r>
      <w:r>
        <w:t>ank and its pan-regional One-Belt One-Road campaign.</w:t>
      </w:r>
    </w:p>
    <w:p w14:paraId="62F20B9C" w14:textId="77777777" w:rsidR="00EE6BFC" w:rsidRPr="00682BE9" w:rsidRDefault="00EE6BFC" w:rsidP="00EE6BFC"/>
    <w:p w14:paraId="7AB43803" w14:textId="77777777" w:rsidR="00EE6BFC" w:rsidRDefault="00EE6BFC" w:rsidP="00EE6BFC">
      <w:pPr>
        <w:pStyle w:val="Heading3"/>
      </w:pPr>
      <w:r>
        <w:t xml:space="preserve">UQ—Arctic </w:t>
      </w:r>
    </w:p>
    <w:p w14:paraId="6ED5B64F" w14:textId="77777777" w:rsidR="00EE6BFC" w:rsidRPr="00524F10" w:rsidRDefault="00EE6BFC" w:rsidP="00EE6BFC"/>
    <w:p w14:paraId="17BFF235" w14:textId="77777777" w:rsidR="00EE6BFC" w:rsidRDefault="00EE6BFC" w:rsidP="00EE6BFC">
      <w:pPr>
        <w:pStyle w:val="Heading4"/>
      </w:pPr>
      <w:r>
        <w:t xml:space="preserve">Chinese Arctic power is growing now – it’s try or die </w:t>
      </w:r>
    </w:p>
    <w:p w14:paraId="39BB9852" w14:textId="77777777" w:rsidR="00EE6BFC" w:rsidRPr="0030053E" w:rsidRDefault="00EE6BFC" w:rsidP="00EE6BFC">
      <w:pPr>
        <w:rPr>
          <w:rStyle w:val="Style13ptBold"/>
          <w:b w:val="0"/>
          <w:sz w:val="20"/>
          <w:szCs w:val="20"/>
        </w:rPr>
      </w:pPr>
      <w:r>
        <w:rPr>
          <w:rStyle w:val="Style13ptBold"/>
        </w:rPr>
        <w:t xml:space="preserve">Scott 16 </w:t>
      </w:r>
      <w:r w:rsidRPr="00524F10">
        <w:t xml:space="preserve">2016-01-09 Dr. David J. Scott is the Executive Director of the Canadian Polar Commission in Ottawa, “CHINA COMING INTO THE ARCTIC: SHAPING A FLANKING STRATEGY”, </w:t>
      </w:r>
      <w:hyperlink r:id="rId67" w:history="1">
        <w:r w:rsidRPr="00524F10">
          <w:t>http://www.sldinfo.com/china-coming-into-the-arctic-shaping-a-flanking-strategy/</w:t>
        </w:r>
      </w:hyperlink>
      <w:r w:rsidRPr="00524F10">
        <w:t xml:space="preserve"> //Deej</w:t>
      </w:r>
    </w:p>
    <w:p w14:paraId="6CCF5D0D" w14:textId="77777777" w:rsidR="00EE6BFC" w:rsidRDefault="00EE6BFC" w:rsidP="00EE6BFC">
      <w:pPr>
        <w:rPr>
          <w:rStyle w:val="StyleUnderline"/>
        </w:rPr>
      </w:pPr>
      <w:r>
        <w:t xml:space="preserve">In recent years three processes have caught the attention of the world. Firstly, climate change has brought the Arctic Ocean into prominence, as melting unlocks its previously frozen waters. </w:t>
      </w:r>
      <w:r w:rsidRPr="0030053E">
        <w:rPr>
          <w:rStyle w:val="StyleUnderline"/>
        </w:rPr>
        <w:t xml:space="preserve">Secondly, China’s economic rise presents a power-shift challenge for the international system. Thirdly, the combination of these two processes has generated a further process in which China is increasingly entering into Arctic affairs. </w:t>
      </w:r>
      <w:r>
        <w:t xml:space="preserve">The Arctic primarily consists of a hitherto largely ice-bound Arctic Ocean and an Arctic littoral made up of parts of the United States (Alaska), Canada, Denmark (Greenland), Iceland, </w:t>
      </w:r>
      <w:r w:rsidRPr="0030053E">
        <w:rPr>
          <w:rStyle w:val="StyleUnderline"/>
        </w:rPr>
        <w:t>Norway (Svalbard/Spitzbergen), Sweden (Lapland), Finland, and Russia, which lie above the Arctic Circle. Although geographically China is far away from the Arctic and is not an Arctic state, its own power projection is making it an Arctic actor, and increasingly a player in Arctic geopolitics.</w:t>
      </w:r>
      <w:r>
        <w:t xml:space="preserve"> Indeed, on 20 May 2013, the government-controlled Beijing Review carried an article titled “How China became an ‘Arctic State,” which contained the assertion that “</w:t>
      </w:r>
      <w:r w:rsidRPr="0030053E">
        <w:rPr>
          <w:rStyle w:val="StyleUnderline"/>
        </w:rPr>
        <w:t>China has ultimately managed to re-shuffle the Arctic balance of power in record time”. China now refers to itself as a “near Arctic state” (jin beiji guojia); an “Arctic stakeholder” (beiji lihaiguanxguo) with strategic interests to gain, maintain and, if need be, defend</w:t>
      </w:r>
    </w:p>
    <w:p w14:paraId="6A319EB3" w14:textId="77777777" w:rsidR="00EE6BFC" w:rsidRPr="00524F10" w:rsidRDefault="00EE6BFC" w:rsidP="00EE6BFC"/>
    <w:p w14:paraId="0CA23749" w14:textId="77777777" w:rsidR="00EE6BFC" w:rsidRDefault="00EE6BFC" w:rsidP="00EE6BFC">
      <w:pPr>
        <w:pStyle w:val="Heading3"/>
      </w:pPr>
      <w:r>
        <w:t xml:space="preserve">AT: Motives—Economy </w:t>
      </w:r>
    </w:p>
    <w:p w14:paraId="462FA178" w14:textId="77777777" w:rsidR="00EE6BFC" w:rsidRDefault="00EE6BFC" w:rsidP="00EE6BFC"/>
    <w:p w14:paraId="2C524A0B" w14:textId="77777777" w:rsidR="00EE6BFC" w:rsidRDefault="00EE6BFC" w:rsidP="00EE6BFC">
      <w:pPr>
        <w:pStyle w:val="Heading4"/>
        <w:rPr>
          <w:shd w:val="clear" w:color="auto" w:fill="FFFFFF"/>
        </w:rPr>
      </w:pPr>
      <w:r>
        <w:rPr>
          <w:shd w:val="clear" w:color="auto" w:fill="FFFFFF"/>
        </w:rPr>
        <w:t xml:space="preserve">China is mainly interested in economic development in the Arctic </w:t>
      </w:r>
    </w:p>
    <w:p w14:paraId="6BEF4C7A" w14:textId="77777777" w:rsidR="00EE6BFC" w:rsidRDefault="00EE6BFC" w:rsidP="00EE6BFC">
      <w:pPr>
        <w:rPr>
          <w:shd w:val="clear" w:color="auto" w:fill="FFFFFF"/>
        </w:rPr>
      </w:pPr>
      <w:r w:rsidRPr="008050C7">
        <w:rPr>
          <w:rStyle w:val="Style13ptBold"/>
        </w:rPr>
        <w:t>Tang and Kuo 15</w:t>
      </w:r>
      <w:r>
        <w:rPr>
          <w:shd w:val="clear" w:color="auto" w:fill="FFFFFF"/>
        </w:rPr>
        <w:t xml:space="preserve"> (Mercy A. Kuo and Angelica Tang, “China Arctic Strategy: The Geopolitics Of Energy Security”, The Diplomat, </w:t>
      </w:r>
      <w:hyperlink r:id="rId68" w:history="1">
        <w:r w:rsidRPr="005E519A">
          <w:rPr>
            <w:rStyle w:val="Hyperlink"/>
            <w:shd w:val="clear" w:color="auto" w:fill="FFFFFF"/>
          </w:rPr>
          <w:t>http://thediplomat.com/2015/12/chinas-arctic-strategy-the-geopolitics-of-energy-security/</w:t>
        </w:r>
      </w:hyperlink>
      <w:r>
        <w:rPr>
          <w:shd w:val="clear" w:color="auto" w:fill="FFFFFF"/>
        </w:rPr>
        <w:t>) //AS</w:t>
      </w:r>
    </w:p>
    <w:p w14:paraId="5655E545" w14:textId="77777777" w:rsidR="00EE6BFC" w:rsidRPr="003A1F19" w:rsidRDefault="00EE6BFC" w:rsidP="00EE6BFC">
      <w:r w:rsidRPr="003A1F19">
        <w:rPr>
          <w:shd w:val="clear" w:color="auto" w:fill="FFFFFF"/>
        </w:rPr>
        <w:t xml:space="preserve">China has not published any official Arctic strategy, policy or white paper, which suggest that the region has not been a priority and presently not high enough on the political agenda in Beijing. Nonetheless, </w:t>
      </w:r>
      <w:r w:rsidRPr="0073312C">
        <w:rPr>
          <w:rStyle w:val="StyleUnderline"/>
        </w:rPr>
        <w:t xml:space="preserve">statements by Chinese officials and China’s membership as a permanent observer in the Arctic Council have clarified China’s position on Arctic affairs </w:t>
      </w:r>
      <w:r w:rsidRPr="0073312C">
        <w:rPr>
          <w:shd w:val="clear" w:color="auto" w:fill="FFFFFF"/>
        </w:rPr>
        <w:t>and acknowledged China’s interests in the region</w:t>
      </w:r>
      <w:r w:rsidRPr="003A1F19">
        <w:rPr>
          <w:shd w:val="clear" w:color="auto" w:fill="FFFFFF"/>
        </w:rPr>
        <w:t>.</w:t>
      </w:r>
      <w:r>
        <w:rPr>
          <w:shd w:val="clear" w:color="auto" w:fill="FFFFFF"/>
        </w:rPr>
        <w:t xml:space="preserve"> </w:t>
      </w:r>
      <w:r w:rsidRPr="0073312C">
        <w:rPr>
          <w:rStyle w:val="StyleUnderline"/>
          <w:b/>
        </w:rPr>
        <w:t>China’s growing activism in the Arctic</w:t>
      </w:r>
      <w:r w:rsidRPr="0073312C">
        <w:rPr>
          <w:b/>
          <w:u w:val="single"/>
          <w:shd w:val="clear" w:color="auto" w:fill="FFFFFF"/>
        </w:rPr>
        <w:t xml:space="preserve"> </w:t>
      </w:r>
      <w:r w:rsidRPr="0073312C">
        <w:rPr>
          <w:rStyle w:val="StyleUnderline"/>
          <w:b/>
        </w:rPr>
        <w:t>is</w:t>
      </w:r>
      <w:r w:rsidRPr="0073312C">
        <w:rPr>
          <w:b/>
          <w:u w:val="single"/>
          <w:shd w:val="clear" w:color="auto" w:fill="FFFFFF"/>
        </w:rPr>
        <w:t xml:space="preserve"> primarily </w:t>
      </w:r>
      <w:r w:rsidRPr="0073312C">
        <w:rPr>
          <w:rStyle w:val="StyleUnderline"/>
          <w:b/>
        </w:rPr>
        <w:t>shaped by scientific and climate considerations, commercial interest in the petroleum, shipping and mineral sector, as well as diplomatic and legal concerns</w:t>
      </w:r>
      <w:r w:rsidRPr="003A1F19">
        <w:rPr>
          <w:shd w:val="clear" w:color="auto" w:fill="FFFFFF"/>
        </w:rPr>
        <w:t xml:space="preserve">. China’s willingness to become an Arctic Council observer supports the view that China does not challenge the sovereignty of the littoral states in the Arctic Ocean and remains committed to respecting the rule of law, including UNCLOS. </w:t>
      </w:r>
      <w:r w:rsidRPr="003A1F19">
        <w:rPr>
          <w:rStyle w:val="StyleUnderline"/>
        </w:rPr>
        <w:t>China is positioning itself</w:t>
      </w:r>
      <w:r w:rsidRPr="003A1F19">
        <w:rPr>
          <w:shd w:val="clear" w:color="auto" w:fill="FFFFFF"/>
        </w:rPr>
        <w:t xml:space="preserve">, and </w:t>
      </w:r>
      <w:r w:rsidRPr="0073312C">
        <w:rPr>
          <w:b/>
          <w:u w:val="single"/>
          <w:shd w:val="clear" w:color="auto" w:fill="FFFFFF"/>
        </w:rPr>
        <w:t xml:space="preserve">gaining a “foot in the door,” in order </w:t>
      </w:r>
      <w:r w:rsidRPr="0073312C">
        <w:rPr>
          <w:rStyle w:val="StyleUnderline"/>
          <w:b/>
        </w:rPr>
        <w:t>to access and extract resources and take advantage of strategic, economic, military, and scientific opportunities in the Arctic region</w:t>
      </w:r>
      <w:r w:rsidRPr="0073312C">
        <w:rPr>
          <w:b/>
          <w:u w:val="single"/>
          <w:shd w:val="clear" w:color="auto" w:fill="FFFFFF"/>
        </w:rPr>
        <w:t xml:space="preserve"> in the years ahead.</w:t>
      </w:r>
      <w:r>
        <w:rPr>
          <w:shd w:val="clear" w:color="auto" w:fill="FFFFFF"/>
        </w:rPr>
        <w:t xml:space="preserve"> </w:t>
      </w:r>
      <w:r w:rsidRPr="003A1F19">
        <w:rPr>
          <w:rStyle w:val="StyleUnderline"/>
        </w:rPr>
        <w:t>China’s objectives in the Arctic could complement the One Belt, One Road Strategy (OBOR).</w:t>
      </w:r>
      <w:r w:rsidRPr="003A1F19">
        <w:rPr>
          <w:shd w:val="clear" w:color="auto" w:fill="FFFFFF"/>
        </w:rPr>
        <w:t xml:space="preserve"> Geographically, the Indian Ocean and the Arctic Ocean are the southern and northern flanks of the Eurasian landmass. </w:t>
      </w:r>
      <w:r w:rsidRPr="003A1F19">
        <w:rPr>
          <w:rStyle w:val="StyleUnderline"/>
        </w:rPr>
        <w:t>Investments in shipping and infrastructure along the Northern Sea Route</w:t>
      </w:r>
      <w:r w:rsidRPr="003A1F19">
        <w:rPr>
          <w:shd w:val="clear" w:color="auto" w:fill="FFFFFF"/>
        </w:rPr>
        <w:t xml:space="preserve"> and the Maritime Silk Road </w:t>
      </w:r>
      <w:r w:rsidRPr="003A1F19">
        <w:rPr>
          <w:rStyle w:val="Emphasis"/>
        </w:rPr>
        <w:t>can enhance China’s Silk Road Economic Belt strategy</w:t>
      </w:r>
      <w:r w:rsidRPr="003A1F19">
        <w:rPr>
          <w:shd w:val="clear" w:color="auto" w:fill="FFFFFF"/>
        </w:rPr>
        <w:t xml:space="preserve">. In addition, China remains a huge littoral state. Consequently, </w:t>
      </w:r>
      <w:r w:rsidRPr="003A1F19">
        <w:rPr>
          <w:rStyle w:val="StyleUnderline"/>
        </w:rPr>
        <w:t>China can add three oceanic frontiers to Mackinder’s “heartland</w:t>
      </w:r>
      <w:r w:rsidRPr="003A1F19">
        <w:rPr>
          <w:shd w:val="clear" w:color="auto" w:fill="FFFFFF"/>
        </w:rPr>
        <w:t xml:space="preserve">” in Eurasia and overcome some of the challenges in controlling the heartland envisioned in the past. </w:t>
      </w:r>
      <w:r w:rsidRPr="003A1F19">
        <w:rPr>
          <w:rStyle w:val="StyleUnderline"/>
        </w:rPr>
        <w:t>This could provide China with a favorable geopolitical position and an opportunity to “command the world islands” – Asia, Europe and Africa – in the twenty first century</w:t>
      </w:r>
      <w:r w:rsidRPr="003A1F19">
        <w:rPr>
          <w:shd w:val="clear" w:color="auto" w:fill="FFFFFF"/>
        </w:rPr>
        <w:t xml:space="preserve">. </w:t>
      </w:r>
      <w:r w:rsidRPr="003A1F19">
        <w:rPr>
          <w:rStyle w:val="StyleUnderline"/>
        </w:rPr>
        <w:t>However</w:t>
      </w:r>
      <w:r w:rsidRPr="0073312C">
        <w:rPr>
          <w:rStyle w:val="StyleUnderline"/>
          <w:b/>
        </w:rPr>
        <w:t>, it remains to be seen if China can successfully implement the OBOR strategy and whether Chinese investments in the Arctic region can complement this strategy</w:t>
      </w:r>
      <w:r w:rsidRPr="0073312C">
        <w:rPr>
          <w:b/>
          <w:u w:val="single"/>
          <w:shd w:val="clear" w:color="auto" w:fill="FFFFFF"/>
        </w:rPr>
        <w:t>.</w:t>
      </w:r>
      <w:r>
        <w:rPr>
          <w:shd w:val="clear" w:color="auto" w:fill="FFFFFF"/>
        </w:rPr>
        <w:t xml:space="preserve"> </w:t>
      </w:r>
      <w:r w:rsidRPr="003A1F19">
        <w:rPr>
          <w:sz w:val="24"/>
        </w:rPr>
        <w:t xml:space="preserve">irectly. Sino-Russian energy cooperation is strongest in the Arctic were Russia is looking for investments. </w:t>
      </w:r>
      <w:r w:rsidRPr="0073312C">
        <w:rPr>
          <w:rStyle w:val="StyleUnderline"/>
          <w:b/>
        </w:rPr>
        <w:t>China and its national oil companies (NOCs) are now one of the few willing to invest in this high cost producing region</w:t>
      </w:r>
      <w:r w:rsidRPr="003A1F19">
        <w:rPr>
          <w:sz w:val="24"/>
        </w:rPr>
        <w:t xml:space="preserve">. </w:t>
      </w:r>
      <w:r w:rsidRPr="003A1F19">
        <w:rPr>
          <w:rStyle w:val="StyleUnderline"/>
        </w:rPr>
        <w:t>China’s oil companies are looking for experience in international project management and are aiming to advance their technological skills.</w:t>
      </w:r>
      <w:r w:rsidRPr="003A1F19">
        <w:rPr>
          <w:sz w:val="24"/>
        </w:rPr>
        <w:t xml:space="preserve"> </w:t>
      </w:r>
      <w:r w:rsidRPr="003A1F19">
        <w:rPr>
          <w:rStyle w:val="StyleUnderline"/>
        </w:rPr>
        <w:t xml:space="preserve">The Chinese government is seeking to enhance China’s energy security </w:t>
      </w:r>
      <w:r w:rsidRPr="003A1F19">
        <w:rPr>
          <w:sz w:val="24"/>
        </w:rPr>
        <w:t>through a hedging strategy that diversifies through investments in more costly petroleum sources and transportation routes.</w:t>
      </w:r>
      <w:r w:rsidRPr="003A1F19">
        <w:rPr>
          <w:sz w:val="12"/>
        </w:rPr>
        <w:t xml:space="preserve">¶ </w:t>
      </w:r>
    </w:p>
    <w:p w14:paraId="38497922" w14:textId="77777777" w:rsidR="00EE6BFC" w:rsidRDefault="00EE6BFC" w:rsidP="00EE6BFC"/>
    <w:p w14:paraId="75B8EADC" w14:textId="77777777" w:rsidR="00EE6BFC" w:rsidRPr="008050C7" w:rsidRDefault="00EE6BFC" w:rsidP="00EE6BFC"/>
    <w:p w14:paraId="5216EE23" w14:textId="77777777" w:rsidR="00EE6BFC" w:rsidRDefault="00EE6BFC" w:rsidP="00EE6BFC">
      <w:pPr>
        <w:pStyle w:val="Heading3"/>
      </w:pPr>
      <w:r>
        <w:t xml:space="preserve">AT: Motives—Science  </w:t>
      </w:r>
    </w:p>
    <w:p w14:paraId="54BA8410" w14:textId="77777777" w:rsidR="00EE6BFC" w:rsidRDefault="00EE6BFC" w:rsidP="00EE6BFC"/>
    <w:p w14:paraId="1269415E" w14:textId="77777777" w:rsidR="00EE6BFC" w:rsidRDefault="00EE6BFC" w:rsidP="00EE6BFC">
      <w:pPr>
        <w:pStyle w:val="Heading4"/>
      </w:pPr>
      <w:r>
        <w:t xml:space="preserve">China’s main goal in the arctic is scientific diplomacy </w:t>
      </w:r>
    </w:p>
    <w:p w14:paraId="6AFD67AC" w14:textId="77777777" w:rsidR="00EE6BFC" w:rsidRPr="006D691A" w:rsidRDefault="00EE6BFC" w:rsidP="00EE6BFC">
      <w:pPr>
        <w:rPr>
          <w:rStyle w:val="Style13ptBold"/>
        </w:rPr>
      </w:pPr>
      <w:r>
        <w:rPr>
          <w:rStyle w:val="Style13ptBold"/>
        </w:rPr>
        <w:t xml:space="preserve">Lanteigne 15 </w:t>
      </w:r>
      <w:r w:rsidRPr="00F7150E">
        <w:t>(Marc []; Affirm the Sciengific: Chinese Diplomacy in the Arctic; December 23, 2015; https://www.newsdeeply.com/arctic/op-eds/2015/12/23/affirm-the-scientific-chinese-diplomacy-in-the-arctic)//AJ</w:t>
      </w:r>
    </w:p>
    <w:p w14:paraId="167F17FD" w14:textId="77777777" w:rsidR="00EE6BFC" w:rsidRDefault="00EE6BFC" w:rsidP="00EE6BFC">
      <w:r>
        <w:t xml:space="preserve">AT THIS MONTH’S COP21 climate change meetings in Paris, the actions of the participants from China were arguably second in visibility only to the United States, evidence that </w:t>
      </w:r>
      <w:r w:rsidRPr="006D691A">
        <w:rPr>
          <w:rStyle w:val="StyleUnderline"/>
        </w:rPr>
        <w:t>Beijing is becoming more of an activist in addressing global climate change.</w:t>
      </w:r>
      <w:r>
        <w:t xml:space="preserve"> China remains the world’s largest producer of greenhouse gases, and has experienced chronic high levels of pollution as illustrated by recent record levels of poor air quality levels in Beijing. However, </w:t>
      </w:r>
      <w:r w:rsidRPr="006D691A">
        <w:rPr>
          <w:rStyle w:val="Emphasis"/>
        </w:rPr>
        <w:t>China is seeking to improve its “green” image on the global stage</w:t>
      </w:r>
      <w:r w:rsidRPr="006D691A">
        <w:rPr>
          <w:rStyle w:val="StyleUnderline"/>
        </w:rPr>
        <w:t xml:space="preserve"> and portray itself as an obligatory partner in international cooperation on various environmental issues. The Arctic has become a notable proving ground for these policies, especially as Beijing seeks to develop a more comprehensive set of policies in the Far North that incorporate environmental, economic and legal issues, in response to the growing international socioeconomic and strategic interest in the region.</w:t>
      </w:r>
    </w:p>
    <w:p w14:paraId="24C80AF8" w14:textId="77777777" w:rsidR="00EE6BFC" w:rsidRPr="006D691A" w:rsidRDefault="00EE6BFC" w:rsidP="00EE6BFC">
      <w:pPr>
        <w:rPr>
          <w:rStyle w:val="Emphasis"/>
        </w:rPr>
      </w:pPr>
      <w:r>
        <w:t xml:space="preserve">Chinese scholars and policymakers have begun to refer to China as a near-Arctic state (jin beiji guojia) and a legitimate regional stakeholder in their academic papers and speeches. This has caused some consternation among Arctic states since it leaves the impression that Beijing is seeking to unilaterally integrate itself into the region’s affairs, despite its lack of Arctic geography. Cognizant of this backlash, </w:t>
      </w:r>
      <w:r w:rsidRPr="006D691A">
        <w:rPr>
          <w:rStyle w:val="StyleUnderline"/>
        </w:rPr>
        <w:t xml:space="preserve">Chinese Arctic specialists are countering the negative impressions by arguing that Arctic environmental events are having an impact on China and that Beijing must play a role in developing solutions. </w:t>
      </w:r>
      <w:r w:rsidRPr="006D691A">
        <w:rPr>
          <w:rStyle w:val="Emphasis"/>
        </w:rPr>
        <w:t>Beijing has sought to make scientific diplomacy the cornerstone of its engagement of the Arctic.</w:t>
      </w:r>
    </w:p>
    <w:p w14:paraId="29599F91" w14:textId="77777777" w:rsidR="00EE6BFC" w:rsidRDefault="00EE6BFC" w:rsidP="00EE6BFC">
      <w:r w:rsidRPr="006D691A">
        <w:rPr>
          <w:rStyle w:val="StyleUnderline"/>
        </w:rPr>
        <w:t>Recent scientific papers published in China have argued that melting Arctic sea ice has had an impact on China’s environment and weather and, by association, the country’s ecology, agriculture and overall economy.</w:t>
      </w:r>
      <w:r>
        <w:t xml:space="preserve"> Weather extremes in China, including drought and heavy rainfall, and more severe winter weather, even in the country’s southern regions, have also been traced to the altered polar climate. For example, Beijing flooded extensively during the summer of 2012, and Shanghai and south-central China experienced harsh snow and ice conditions and unusually cold temperatures in early 2008. Some climate scientists in China have referred to the link between the changed circumpolar environment and extreme weather events in the country as a “Blue Arctic” effect, namely the effects of the erosion of polar sea ice on weather patterns further south.</w:t>
      </w:r>
    </w:p>
    <w:p w14:paraId="6E4B3E7C" w14:textId="77777777" w:rsidR="00EE6BFC" w:rsidRPr="006D691A" w:rsidRDefault="00EE6BFC" w:rsidP="00EE6BFC">
      <w:pPr>
        <w:rPr>
          <w:rStyle w:val="Emphasis"/>
        </w:rPr>
      </w:pPr>
      <w:r w:rsidRPr="006D691A">
        <w:rPr>
          <w:rStyle w:val="Emphasis"/>
        </w:rPr>
        <w:t>China has a growing number of ongoing scientific endeavours in the Arctic.</w:t>
      </w:r>
      <w:r w:rsidRPr="006D691A">
        <w:rPr>
          <w:rStyle w:val="StyleUnderline"/>
        </w:rPr>
        <w:t xml:space="preserve"> It owns an icebreaker</w:t>
      </w:r>
      <w:r>
        <w:t xml:space="preserve">, Xuelong (“Snow Dragon”), </w:t>
      </w:r>
      <w:r w:rsidRPr="006D691A">
        <w:rPr>
          <w:rStyle w:val="StyleUnderline"/>
        </w:rPr>
        <w:t>which has been active in both poles, and has plans to commission the construction of a second icebreaker in 2016. It established a scientific research station</w:t>
      </w:r>
      <w:r>
        <w:t xml:space="preserve"> in Ny-Alesund, Svalbard, in 2004 </w:t>
      </w:r>
      <w:r w:rsidRPr="006D691A">
        <w:rPr>
          <w:rStyle w:val="StyleUnderline"/>
        </w:rPr>
        <w:t>and has entered into an agreement with Iceland to build an aurora research facility</w:t>
      </w:r>
      <w:r>
        <w:t xml:space="preserve"> near Akureyri. </w:t>
      </w:r>
      <w:r w:rsidRPr="006D691A">
        <w:rPr>
          <w:rStyle w:val="Emphasis"/>
        </w:rPr>
        <w:t>These projects</w:t>
      </w:r>
      <w:r w:rsidRPr="00FF6EB4">
        <w:t>, along with recent ship visits</w:t>
      </w:r>
      <w:r>
        <w:t xml:space="preserve"> by the Xuelong, </w:t>
      </w:r>
      <w:r w:rsidRPr="006D691A">
        <w:rPr>
          <w:rStyle w:val="Emphasis"/>
        </w:rPr>
        <w:t>have made many contributions to Beijing’s ongoing “science diplomacy” in the Arctic in the hopes of blunting international concerns that China was seeking a more revisionist, hard power approach to the region.</w:t>
      </w:r>
    </w:p>
    <w:p w14:paraId="57A91FD2" w14:textId="77777777" w:rsidR="00EE6BFC" w:rsidRDefault="00EE6BFC" w:rsidP="00EE6BFC">
      <w:r w:rsidRPr="006D691A">
        <w:rPr>
          <w:rStyle w:val="StyleUnderline"/>
        </w:rPr>
        <w:t>Beijing has also built up the potential for increased bilateral cooperation with the eight Arctic governments on the governmental and sub-governmental levels.</w:t>
      </w:r>
      <w:r>
        <w:t xml:space="preserve"> At this year’s Arctic Circle conference in Reykjavík, keynote speaker Zhang Ming, deputy foreign minister of China, unveiled a shortlist of policies China would pursue in the region. He began his presentation by explaining the fragility of the Arctic ecosystem and presenting the idea that the Far North was an ideal laboratory for international scientific research in a variety of disciplines including those related to environmental change.</w:t>
      </w:r>
    </w:p>
    <w:p w14:paraId="0E369009" w14:textId="77777777" w:rsidR="00EE6BFC" w:rsidRDefault="00EE6BFC" w:rsidP="00EE6BFC">
      <w:r>
        <w:t>Mr. Zhang’s speech also emphasized that the circumpolar region is an area of importance for both Arctic and non-Arctic states. China has expressed interest in the emerging potential economic benefits of the region, including access to fossil fuels, raw materials and polar sea routes. For example, China’s largest shipping company, Cosco, announced in October that it planned to start more regular transits through Russia’s Northern Sea Route to cut shipping time between Asian and European markets.</w:t>
      </w:r>
    </w:p>
    <w:p w14:paraId="5E406D74" w14:textId="77777777" w:rsidR="00EE6BFC" w:rsidRPr="006D691A" w:rsidRDefault="00EE6BFC" w:rsidP="00EE6BFC">
      <w:pPr>
        <w:rPr>
          <w:rStyle w:val="StyleUnderline"/>
        </w:rPr>
      </w:pPr>
      <w:r>
        <w:t xml:space="preserve">While China remains sensitive to being portrayed as a spoiler in the Arctic, the country is also wary of being excluded as the region opens up to international research and economic interests. </w:t>
      </w:r>
      <w:r w:rsidRPr="006D691A">
        <w:rPr>
          <w:rStyle w:val="StyleUnderline"/>
        </w:rPr>
        <w:t>There is a growing perception that as China continues to grow in capabilities, it should act as a “responsible great power”</w:t>
      </w:r>
      <w:r>
        <w:t xml:space="preserve"> (fuzeren daguo) by shouldering a more multifaceted role in Arctic affairs. Although the government of China has recently been more open to describing its economic interests in the Arctic, </w:t>
      </w:r>
      <w:r w:rsidRPr="006D691A">
        <w:rPr>
          <w:rStyle w:val="Emphasis"/>
        </w:rPr>
        <w:t>scientific diplomacy will likely continue to take the lead in Beijing’s regional interests for the near future.</w:t>
      </w:r>
    </w:p>
    <w:p w14:paraId="68B3E037" w14:textId="77777777" w:rsidR="00EE6BFC" w:rsidRPr="003A43FA" w:rsidRDefault="00EE6BFC" w:rsidP="00EE6BFC"/>
    <w:p w14:paraId="57AD9F75" w14:textId="77777777" w:rsidR="00EE6BFC" w:rsidRDefault="00EE6BFC" w:rsidP="00EE6BFC">
      <w:pPr>
        <w:pStyle w:val="Heading3"/>
      </w:pPr>
      <w:r>
        <w:t xml:space="preserve">AT: Impact—Coop &gt; Competition </w:t>
      </w:r>
    </w:p>
    <w:p w14:paraId="3ACB208C" w14:textId="77777777" w:rsidR="00EE6BFC" w:rsidRDefault="00EE6BFC" w:rsidP="00EE6BFC">
      <w:pPr>
        <w:pStyle w:val="Heading4"/>
      </w:pPr>
      <w:r>
        <w:t>Trends show China wants to cooperate, not compete – necessary to solve a lot of impacts</w:t>
      </w:r>
    </w:p>
    <w:p w14:paraId="1DAC7AEB" w14:textId="77777777" w:rsidR="00EE6BFC" w:rsidRPr="004F29CD" w:rsidRDefault="00EE6BFC" w:rsidP="00EE6BFC">
      <w:pPr>
        <w:rPr>
          <w:rStyle w:val="Style13ptBold"/>
          <w:b w:val="0"/>
        </w:rPr>
      </w:pPr>
      <w:r>
        <w:rPr>
          <w:rStyle w:val="Style13ptBold"/>
        </w:rPr>
        <w:t xml:space="preserve">Wegge 14 </w:t>
      </w:r>
      <w:r w:rsidRPr="000F73DC">
        <w:t xml:space="preserve">(Njord Wegge, Associate Professor II, UiT The Arctic University of Norway, China in the Arctic Interests, Actions, and Challenges </w:t>
      </w:r>
      <w:hyperlink r:id="rId69" w:history="1">
        <w:r w:rsidRPr="000F73DC">
          <w:t>http://septentrio.uit.no/index.php/nordlit/article/viewFile/3072/2964</w:t>
        </w:r>
      </w:hyperlink>
      <w:r w:rsidRPr="000F73DC">
        <w:t xml:space="preserve"> 2014 p. 83-86)//masonw</w:t>
      </w:r>
    </w:p>
    <w:p w14:paraId="7CF45DF6" w14:textId="77777777" w:rsidR="00EE6BFC" w:rsidRDefault="00EE6BFC" w:rsidP="00EE6BFC">
      <w:pPr>
        <w:rPr>
          <w:sz w:val="14"/>
        </w:rPr>
      </w:pPr>
      <w:r w:rsidRPr="00FD2B7F">
        <w:rPr>
          <w:sz w:val="14"/>
        </w:rPr>
        <w:t xml:space="preserve"> Theoretical guidance “China’s rise” is a key change with broad implications, playing out in the international system of today (Lanteigne 2013: 1). The term “rise” corresponds not only to the fact that China is becoming an “economic superpower”; it also refers to how the PRC is becoming more visible in global governance. The example from Arctic governance illustrates a general trend: </w:t>
      </w:r>
      <w:r w:rsidRPr="001D14C0">
        <w:rPr>
          <w:rStyle w:val="StyleUnderline"/>
        </w:rPr>
        <w:t>China is joining a large number of</w:t>
      </w:r>
      <w:r>
        <w:rPr>
          <w:rStyle w:val="StyleUnderline"/>
        </w:rPr>
        <w:t xml:space="preserve"> </w:t>
      </w:r>
      <w:r w:rsidRPr="001D14C0">
        <w:rPr>
          <w:rStyle w:val="StyleUnderline"/>
        </w:rPr>
        <w:t>international organizations at a steady pace, gradually becoming more engaged</w:t>
      </w:r>
      <w:r w:rsidRPr="00FD2B7F">
        <w:rPr>
          <w:sz w:val="14"/>
        </w:rPr>
        <w:t xml:space="preserve"> and integrated in the international community (Johnston 2003: 13). Moreover, the term “China’s rise” is also commonly used in describing how China has improved its position in the international hierarchy of states, evolving into a modern developed state with a larger middle class and acquiring various types of advanced technology and industrial capacities, including new military capabilities—enabling the government to project power far beyond its borders (Ikenberry 2008, Wang 2011, Larson and Shevchenko 2010). China’s rise, its new stakes in far-away places, as well as its increased engagement in multilateral governance around the globe have been interpreted differently in different theoretical traditions. When applying the realist tradition as the point of departure, one important branch of study focuses on how the ongoing global “power-transition” unfolds. According to this theoretical approach </w:t>
      </w:r>
      <w:r w:rsidRPr="001560F8">
        <w:rPr>
          <w:rStyle w:val="StyleUnderline"/>
        </w:rPr>
        <w:t>the</w:t>
      </w:r>
      <w:r>
        <w:rPr>
          <w:rStyle w:val="StyleUnderline"/>
        </w:rPr>
        <w:t xml:space="preserve"> </w:t>
      </w:r>
      <w:r w:rsidRPr="001560F8">
        <w:rPr>
          <w:rStyle w:val="StyleUnderline"/>
        </w:rPr>
        <w:t>question of whether or not China is satisfied with the current political order</w:t>
      </w:r>
      <w:r w:rsidRPr="00FD2B7F">
        <w:rPr>
          <w:sz w:val="14"/>
        </w:rPr>
        <w:t>—or its status within this order—</w:t>
      </w:r>
      <w:r w:rsidRPr="001560F8">
        <w:rPr>
          <w:rStyle w:val="StyleUnderline"/>
        </w:rPr>
        <w:t>is a key question</w:t>
      </w:r>
      <w:r w:rsidRPr="00FD2B7F">
        <w:rPr>
          <w:sz w:val="14"/>
        </w:rPr>
        <w:t xml:space="preserve">, likely to say something about what the future holds with respect to the ongoing shifts in power structures (Chan 2008, Gilpin 1986: 34, Fravel 2010, Foot 2006: 90-93, Wohlforth 2009). In this respect one should expect a rising power to get more engaged globally in trying to shape international institutions, laws and norms to reflect the interests as well as social status of the rising power (Fravel 2010: 506). </w:t>
      </w:r>
      <w:r w:rsidRPr="00C673C1">
        <w:rPr>
          <w:rStyle w:val="StyleUnderline"/>
        </w:rPr>
        <w:t>A</w:t>
      </w:r>
      <w:r w:rsidRPr="00FD2B7F">
        <w:rPr>
          <w:sz w:val="14"/>
        </w:rPr>
        <w:t xml:space="preserve">nother </w:t>
      </w:r>
      <w:r w:rsidRPr="00C673C1">
        <w:rPr>
          <w:rStyle w:val="StyleUnderline"/>
        </w:rPr>
        <w:t>realist</w:t>
      </w:r>
      <w:r w:rsidRPr="00FD2B7F">
        <w:rPr>
          <w:sz w:val="14"/>
        </w:rPr>
        <w:t xml:space="preserve"> informed </w:t>
      </w:r>
      <w:r w:rsidRPr="00C673C1">
        <w:rPr>
          <w:rStyle w:val="StyleUnderline"/>
        </w:rPr>
        <w:t>approach</w:t>
      </w:r>
      <w:r w:rsidRPr="00FD2B7F">
        <w:rPr>
          <w:sz w:val="14"/>
        </w:rPr>
        <w:t xml:space="preserve"> to China’s rise, typically advocated by analysts in the USA, </w:t>
      </w:r>
      <w:r w:rsidRPr="00C673C1">
        <w:rPr>
          <w:rStyle w:val="StyleUnderline"/>
        </w:rPr>
        <w:t>is</w:t>
      </w:r>
      <w:r w:rsidRPr="00FD2B7F">
        <w:rPr>
          <w:sz w:val="14"/>
        </w:rPr>
        <w:t xml:space="preserve"> </w:t>
      </w:r>
      <w:r w:rsidRPr="00C673C1">
        <w:rPr>
          <w:rStyle w:val="StyleUnderline"/>
        </w:rPr>
        <w:t>found in the so called “China threat” theory</w:t>
      </w:r>
      <w:r w:rsidRPr="00FD2B7F">
        <w:rPr>
          <w:sz w:val="14"/>
        </w:rPr>
        <w:t xml:space="preserve"> (Shih and Yin 2013: 60, Lanteigne 2013: 4-5, 33, Ross 2005). According to this approach to China’s growth, </w:t>
      </w:r>
      <w:r w:rsidRPr="00ED68D1">
        <w:rPr>
          <w:rStyle w:val="StyleUnderline"/>
        </w:rPr>
        <w:t xml:space="preserve">the PRC </w:t>
      </w:r>
      <w:r w:rsidRPr="00223266">
        <w:rPr>
          <w:rStyle w:val="StyleUnderline"/>
        </w:rPr>
        <w:t>is usually portrayed</w:t>
      </w:r>
      <w:r w:rsidRPr="00ED68D1">
        <w:rPr>
          <w:rStyle w:val="StyleUnderline"/>
        </w:rPr>
        <w:t xml:space="preserve"> as representing a “danger</w:t>
      </w:r>
      <w:r w:rsidRPr="00FD2B7F">
        <w:rPr>
          <w:sz w:val="14"/>
        </w:rPr>
        <w:t xml:space="preserve">” to the West with respect to the following dimensions: </w:t>
      </w:r>
      <w:r w:rsidRPr="00ED68D1">
        <w:rPr>
          <w:rStyle w:val="StyleUnderline"/>
        </w:rPr>
        <w:t>militarily, economically and politically/</w:t>
      </w:r>
      <w:r>
        <w:rPr>
          <w:rStyle w:val="StyleUnderline"/>
        </w:rPr>
        <w:t xml:space="preserve"> </w:t>
      </w:r>
      <w:r w:rsidRPr="00ED68D1">
        <w:rPr>
          <w:rStyle w:val="StyleUnderline"/>
        </w:rPr>
        <w:t>ideologically</w:t>
      </w:r>
      <w:r w:rsidRPr="00FD2B7F">
        <w:rPr>
          <w:sz w:val="14"/>
        </w:rPr>
        <w:t xml:space="preserve"> (Yang and Liu 2012: 697). In this perspective the PRC’s major diplomatic and economic gains in Africa and Latin America are viewed as coming at the cost of American influence. </w:t>
      </w:r>
      <w:r w:rsidRPr="00ED68D1">
        <w:rPr>
          <w:rStyle w:val="StyleUnderline"/>
        </w:rPr>
        <w:t>This view points out the potential for rivalry between</w:t>
      </w:r>
      <w:r>
        <w:rPr>
          <w:rStyle w:val="StyleUnderline"/>
        </w:rPr>
        <w:t xml:space="preserve"> </w:t>
      </w:r>
      <w:r w:rsidRPr="00ED68D1">
        <w:rPr>
          <w:rStyle w:val="StyleUnderline"/>
        </w:rPr>
        <w:t>the two large sta</w:t>
      </w:r>
      <w:r w:rsidRPr="00FD2B7F">
        <w:rPr>
          <w:sz w:val="14"/>
        </w:rPr>
        <w:t xml:space="preserve">tes, and Europe’s half millennium experience with great power rivalry is viewed as not unlikely to be repeated in Asia, </w:t>
      </w:r>
      <w:r w:rsidRPr="00ED68D1">
        <w:rPr>
          <w:rStyle w:val="StyleUnderline"/>
        </w:rPr>
        <w:t>with China as a future major</w:t>
      </w:r>
      <w:r>
        <w:rPr>
          <w:rStyle w:val="StyleUnderline"/>
        </w:rPr>
        <w:t xml:space="preserve"> </w:t>
      </w:r>
      <w:r w:rsidRPr="00ED68D1">
        <w:rPr>
          <w:rStyle w:val="StyleUnderline"/>
        </w:rPr>
        <w:t xml:space="preserve">“pole” intending to balance the USA </w:t>
      </w:r>
      <w:r w:rsidRPr="00FD2B7F">
        <w:rPr>
          <w:sz w:val="14"/>
        </w:rPr>
        <w:t xml:space="preserve">(Kim 2004: 19). A tense </w:t>
      </w:r>
      <w:r w:rsidRPr="00ED68D1">
        <w:rPr>
          <w:rStyle w:val="StyleUnderline"/>
        </w:rPr>
        <w:t>competition for scarce</w:t>
      </w:r>
      <w:r>
        <w:rPr>
          <w:rStyle w:val="StyleUnderline"/>
        </w:rPr>
        <w:t xml:space="preserve"> </w:t>
      </w:r>
      <w:r w:rsidRPr="00ED68D1">
        <w:rPr>
          <w:rStyle w:val="StyleUnderline"/>
        </w:rPr>
        <w:t>commodities</w:t>
      </w:r>
      <w:r w:rsidRPr="00FD2B7F">
        <w:rPr>
          <w:sz w:val="14"/>
        </w:rPr>
        <w:t xml:space="preserve">, stretching </w:t>
      </w:r>
      <w:r w:rsidRPr="00ED68D1">
        <w:rPr>
          <w:rStyle w:val="StyleUnderline"/>
        </w:rPr>
        <w:t>from</w:t>
      </w:r>
      <w:r w:rsidRPr="00FD2B7F">
        <w:rPr>
          <w:sz w:val="14"/>
        </w:rPr>
        <w:t xml:space="preserve"> the control of </w:t>
      </w:r>
      <w:r w:rsidRPr="00ED68D1">
        <w:rPr>
          <w:rStyle w:val="StyleUnderline"/>
        </w:rPr>
        <w:t>natural resources to</w:t>
      </w:r>
      <w:r w:rsidRPr="00FD2B7F">
        <w:rPr>
          <w:sz w:val="14"/>
        </w:rPr>
        <w:t xml:space="preserve"> struggles for </w:t>
      </w:r>
      <w:r w:rsidRPr="00ED68D1">
        <w:rPr>
          <w:rStyle w:val="StyleUnderline"/>
        </w:rPr>
        <w:t>political influence</w:t>
      </w:r>
      <w:r w:rsidRPr="00FD2B7F">
        <w:rPr>
          <w:sz w:val="14"/>
        </w:rPr>
        <w:t xml:space="preserve">, </w:t>
      </w:r>
      <w:r w:rsidRPr="00ED68D1">
        <w:rPr>
          <w:rStyle w:val="StyleUnderline"/>
        </w:rPr>
        <w:t>is likely</w:t>
      </w:r>
      <w:r w:rsidRPr="00FD2B7F">
        <w:rPr>
          <w:sz w:val="14"/>
        </w:rPr>
        <w:t xml:space="preserve"> according to this theory (Lanteigne 2013: 102-103). In this perspective China’s increasing global engagement might be viewed in the context of rivalry with the USA, where analysts in Washington argue for the need for China to be watched and possibly contained, while their Chinese counterparts might display concerns about American attempts to contain Chinese power regionally as well as internationally (Carter and Perry 2007, Lanteigne 2013: 118). From the perspective of liberal and institutionalist theory, states engage in international cooperation and regime formation in order to solve mutual challenges. Nordlit 32, 2014 Njord Wegge, China in the Arctic 85 </w:t>
      </w:r>
      <w:r w:rsidRPr="00223266">
        <w:rPr>
          <w:rStyle w:val="StyleUnderline"/>
        </w:rPr>
        <w:t xml:space="preserve">In the absence of a world government, </w:t>
      </w:r>
      <w:r w:rsidRPr="00223266">
        <w:rPr>
          <w:rStyle w:val="Emphasis"/>
        </w:rPr>
        <w:t>formalized international cooperation</w:t>
      </w:r>
      <w:r w:rsidRPr="00FD2B7F">
        <w:rPr>
          <w:sz w:val="14"/>
        </w:rPr>
        <w:t xml:space="preserve"> </w:t>
      </w:r>
      <w:r w:rsidRPr="00223266">
        <w:rPr>
          <w:rStyle w:val="StyleUnderline"/>
        </w:rPr>
        <w:t>through</w:t>
      </w:r>
      <w:r w:rsidRPr="00FD2B7F">
        <w:rPr>
          <w:sz w:val="14"/>
        </w:rPr>
        <w:t xml:space="preserve"> </w:t>
      </w:r>
      <w:r w:rsidRPr="00223266">
        <w:rPr>
          <w:rStyle w:val="StyleUnderline"/>
        </w:rPr>
        <w:t>regimes and international organizations</w:t>
      </w:r>
      <w:r w:rsidRPr="00FD2B7F">
        <w:rPr>
          <w:sz w:val="14"/>
        </w:rPr>
        <w:t xml:space="preserve"> </w:t>
      </w:r>
      <w:r w:rsidRPr="00223266">
        <w:rPr>
          <w:rStyle w:val="StyleUnderline"/>
        </w:rPr>
        <w:t>might</w:t>
      </w:r>
      <w:r w:rsidRPr="00FD2B7F">
        <w:rPr>
          <w:sz w:val="14"/>
        </w:rPr>
        <w:t xml:space="preserve"> therefore </w:t>
      </w:r>
      <w:r w:rsidRPr="00223266">
        <w:rPr>
          <w:rStyle w:val="StyleUnderline"/>
        </w:rPr>
        <w:t>function to increase</w:t>
      </w:r>
      <w:r>
        <w:rPr>
          <w:rStyle w:val="StyleUnderline"/>
        </w:rPr>
        <w:t xml:space="preserve"> </w:t>
      </w:r>
      <w:r w:rsidRPr="00223266">
        <w:rPr>
          <w:rStyle w:val="StyleUnderline"/>
        </w:rPr>
        <w:t>predictability, international stability and economic development</w:t>
      </w:r>
      <w:r w:rsidRPr="00FD2B7F">
        <w:rPr>
          <w:sz w:val="14"/>
        </w:rPr>
        <w:t xml:space="preserve"> (Young 1998, Kim 2004: 30). As </w:t>
      </w:r>
      <w:r w:rsidRPr="00223266">
        <w:rPr>
          <w:rStyle w:val="StyleUnderline"/>
        </w:rPr>
        <w:t>China’s economic rise has gradually made the country a</w:t>
      </w:r>
      <w:r w:rsidRPr="00FD2B7F">
        <w:rPr>
          <w:sz w:val="14"/>
        </w:rPr>
        <w:t xml:space="preserve">n interconnected </w:t>
      </w:r>
      <w:r w:rsidRPr="00223266">
        <w:rPr>
          <w:rStyle w:val="StyleUnderline"/>
        </w:rPr>
        <w:t>stakeholder in most parts of the world</w:t>
      </w:r>
      <w:r w:rsidRPr="00FD2B7F">
        <w:rPr>
          <w:sz w:val="14"/>
        </w:rPr>
        <w:t xml:space="preserve">, </w:t>
      </w:r>
      <w:r w:rsidRPr="00223266">
        <w:rPr>
          <w:rStyle w:val="StyleUnderline"/>
        </w:rPr>
        <w:t>China’s more active foreign</w:t>
      </w:r>
      <w:r>
        <w:rPr>
          <w:rStyle w:val="StyleUnderline"/>
        </w:rPr>
        <w:t xml:space="preserve"> </w:t>
      </w:r>
      <w:r w:rsidRPr="00223266">
        <w:rPr>
          <w:rStyle w:val="StyleUnderline"/>
        </w:rPr>
        <w:t xml:space="preserve">policy could be interpreted as an expression of a </w:t>
      </w:r>
      <w:r w:rsidRPr="00223266">
        <w:rPr>
          <w:rStyle w:val="Emphasis"/>
        </w:rPr>
        <w:t>desire to cooperate</w:t>
      </w:r>
      <w:r w:rsidRPr="00223266">
        <w:rPr>
          <w:rStyle w:val="StyleUnderline"/>
        </w:rPr>
        <w:t xml:space="preserve"> as well as a</w:t>
      </w:r>
      <w:r>
        <w:rPr>
          <w:rStyle w:val="StyleUnderline"/>
        </w:rPr>
        <w:t xml:space="preserve"> </w:t>
      </w:r>
      <w:r w:rsidRPr="00223266">
        <w:rPr>
          <w:rStyle w:val="StyleUnderline"/>
        </w:rPr>
        <w:t>result of economic interdependence</w:t>
      </w:r>
      <w:r w:rsidRPr="00FD2B7F">
        <w:rPr>
          <w:sz w:val="14"/>
        </w:rPr>
        <w:t xml:space="preserve">, </w:t>
      </w:r>
      <w:r w:rsidRPr="00223266">
        <w:rPr>
          <w:rStyle w:val="Emphasis"/>
        </w:rPr>
        <w:t>rather than an attempt to marginalize other</w:t>
      </w:r>
      <w:r>
        <w:rPr>
          <w:rStyle w:val="Emphasis"/>
        </w:rPr>
        <w:t xml:space="preserve"> </w:t>
      </w:r>
      <w:r w:rsidRPr="00223266">
        <w:rPr>
          <w:rStyle w:val="Emphasis"/>
        </w:rPr>
        <w:t>potential great-power competitors</w:t>
      </w:r>
      <w:r w:rsidRPr="00FD2B7F">
        <w:rPr>
          <w:sz w:val="14"/>
        </w:rPr>
        <w:t xml:space="preserve"> in regions of common interest (Lanteigne 2013: 4- 6, 10-12). The liberal approach also tends to focus on how the domestic level impacts foreign policy formation. Increased </w:t>
      </w:r>
      <w:r w:rsidRPr="001D2459">
        <w:rPr>
          <w:rStyle w:val="StyleUnderline"/>
        </w:rPr>
        <w:t>Chinese participation in multilateral cooperation</w:t>
      </w:r>
      <w:r w:rsidRPr="00FD2B7F">
        <w:rPr>
          <w:sz w:val="14"/>
        </w:rPr>
        <w:t xml:space="preserve"> </w:t>
      </w:r>
      <w:r w:rsidRPr="001D2459">
        <w:rPr>
          <w:rStyle w:val="StyleUnderline"/>
        </w:rPr>
        <w:t>is</w:t>
      </w:r>
      <w:r w:rsidRPr="00FD2B7F">
        <w:rPr>
          <w:sz w:val="14"/>
        </w:rPr>
        <w:t xml:space="preserve"> then at least partly </w:t>
      </w:r>
      <w:r w:rsidRPr="001D2459">
        <w:rPr>
          <w:rStyle w:val="StyleUnderline"/>
        </w:rPr>
        <w:t>explained by domestic developments</w:t>
      </w:r>
      <w:r w:rsidRPr="00FD2B7F">
        <w:rPr>
          <w:sz w:val="14"/>
        </w:rPr>
        <w:t xml:space="preserve">. </w:t>
      </w:r>
      <w:r w:rsidRPr="001D2459">
        <w:rPr>
          <w:rStyle w:val="StyleUnderline"/>
        </w:rPr>
        <w:t>As the education level of</w:t>
      </w:r>
      <w:r>
        <w:rPr>
          <w:rStyle w:val="StyleUnderline"/>
        </w:rPr>
        <w:t xml:space="preserve"> </w:t>
      </w:r>
      <w:r w:rsidRPr="001D2459">
        <w:rPr>
          <w:rStyle w:val="StyleUnderline"/>
        </w:rPr>
        <w:t>the population in China has increased, a strong focus on cross-border challenges such</w:t>
      </w:r>
      <w:r>
        <w:rPr>
          <w:rStyle w:val="StyleUnderline"/>
        </w:rPr>
        <w:t xml:space="preserve"> </w:t>
      </w:r>
      <w:r w:rsidRPr="001D2459">
        <w:rPr>
          <w:rStyle w:val="StyleUnderline"/>
        </w:rPr>
        <w:t>as pollution and sustainable development has</w:t>
      </w:r>
      <w:r w:rsidRPr="00FD2B7F">
        <w:rPr>
          <w:sz w:val="14"/>
        </w:rPr>
        <w:t xml:space="preserve"> also </w:t>
      </w:r>
      <w:r w:rsidRPr="001D2459">
        <w:rPr>
          <w:rStyle w:val="StyleUnderline"/>
        </w:rPr>
        <w:t>elicited enormous attention</w:t>
      </w:r>
      <w:r w:rsidRPr="00FD2B7F">
        <w:rPr>
          <w:sz w:val="14"/>
        </w:rPr>
        <w:t xml:space="preserve"> in the Chinese media in recent years. </w:t>
      </w:r>
      <w:r w:rsidRPr="001D2459">
        <w:rPr>
          <w:rStyle w:val="StyleUnderline"/>
        </w:rPr>
        <w:t>This</w:t>
      </w:r>
      <w:r w:rsidRPr="00FD2B7F">
        <w:rPr>
          <w:sz w:val="14"/>
        </w:rPr>
        <w:t xml:space="preserve"> is a development that in accordance with liberal IR theory </w:t>
      </w:r>
      <w:r w:rsidRPr="001D2459">
        <w:rPr>
          <w:rStyle w:val="StyleUnderline"/>
        </w:rPr>
        <w:t>could be interpreted as having pushed the Chinese government to focus</w:t>
      </w:r>
      <w:r>
        <w:rPr>
          <w:rStyle w:val="StyleUnderline"/>
        </w:rPr>
        <w:t xml:space="preserve"> </w:t>
      </w:r>
      <w:r w:rsidRPr="001D2459">
        <w:rPr>
          <w:rStyle w:val="StyleUnderline"/>
        </w:rPr>
        <w:t>more on multilateral challenges that see no borders</w:t>
      </w:r>
      <w:r w:rsidRPr="00FD2B7F">
        <w:rPr>
          <w:sz w:val="14"/>
        </w:rPr>
        <w:t xml:space="preserve"> (Lanteigne 2013: 46, 55, PRC State Council 2011: II, H 2011: 70-77).1 China is essentially experiencing its modern “rise” in an age of globalization, which implies a situation where borders and distances are decreasing in importance. Such developments are also followed by an increased sensitivity to several new threats, as well as an appreciation of the opportunities that follow from extended cross-border cooperation. </w:t>
      </w:r>
      <w:r w:rsidRPr="001D2459">
        <w:rPr>
          <w:rStyle w:val="StyleUnderline"/>
        </w:rPr>
        <w:t>With global challenges such as international</w:t>
      </w:r>
      <w:r w:rsidRPr="00FD2B7F">
        <w:rPr>
          <w:sz w:val="14"/>
        </w:rPr>
        <w:t xml:space="preserve"> </w:t>
      </w:r>
      <w:r w:rsidRPr="001D2459">
        <w:rPr>
          <w:rStyle w:val="StyleUnderline"/>
        </w:rPr>
        <w:t>terrorism</w:t>
      </w:r>
      <w:r w:rsidRPr="00FD2B7F">
        <w:rPr>
          <w:sz w:val="14"/>
        </w:rPr>
        <w:t xml:space="preserve">, the spread of </w:t>
      </w:r>
      <w:r w:rsidRPr="001D2459">
        <w:rPr>
          <w:rStyle w:val="StyleUnderline"/>
        </w:rPr>
        <w:t>weapons of mass destruction</w:t>
      </w:r>
      <w:r w:rsidRPr="00FD2B7F">
        <w:rPr>
          <w:sz w:val="14"/>
        </w:rPr>
        <w:t xml:space="preserve">, </w:t>
      </w:r>
      <w:r w:rsidRPr="001D2459">
        <w:rPr>
          <w:rStyle w:val="StyleUnderline"/>
        </w:rPr>
        <w:t>spreading epidemics such as AIDS or SARS,</w:t>
      </w:r>
      <w:r>
        <w:rPr>
          <w:rStyle w:val="StyleUnderline"/>
        </w:rPr>
        <w:t xml:space="preserve"> </w:t>
      </w:r>
      <w:r w:rsidRPr="001D2459">
        <w:rPr>
          <w:rStyle w:val="StyleUnderline"/>
        </w:rPr>
        <w:t>drug trafficking, cybercrime and global warming</w:t>
      </w:r>
      <w:r w:rsidRPr="00FD2B7F">
        <w:rPr>
          <w:sz w:val="14"/>
        </w:rPr>
        <w:t xml:space="preserve">, </w:t>
      </w:r>
      <w:r w:rsidRPr="001D2459">
        <w:rPr>
          <w:rStyle w:val="StyleUnderline"/>
        </w:rPr>
        <w:t>a liberal approach to IR will</w:t>
      </w:r>
      <w:r w:rsidRPr="00FD2B7F">
        <w:rPr>
          <w:sz w:val="14"/>
        </w:rPr>
        <w:t xml:space="preserve"> often </w:t>
      </w:r>
      <w:r w:rsidRPr="001D2459">
        <w:rPr>
          <w:rStyle w:val="StyleUnderline"/>
        </w:rPr>
        <w:t>emphasize the importance</w:t>
      </w:r>
      <w:r w:rsidRPr="00FD2B7F">
        <w:rPr>
          <w:sz w:val="14"/>
        </w:rPr>
        <w:t xml:space="preserve"> </w:t>
      </w:r>
      <w:r w:rsidRPr="001D2459">
        <w:rPr>
          <w:rStyle w:val="StyleUnderline"/>
        </w:rPr>
        <w:t>of</w:t>
      </w:r>
      <w:r w:rsidRPr="00FD2B7F">
        <w:rPr>
          <w:sz w:val="14"/>
        </w:rPr>
        <w:t xml:space="preserve"> how such challenges have </w:t>
      </w:r>
      <w:r w:rsidRPr="001D2459">
        <w:rPr>
          <w:rStyle w:val="StyleUnderline"/>
        </w:rPr>
        <w:t>demonstrated certain limits</w:t>
      </w:r>
      <w:r>
        <w:rPr>
          <w:rStyle w:val="StyleUnderline"/>
        </w:rPr>
        <w:t xml:space="preserve"> </w:t>
      </w:r>
      <w:r w:rsidRPr="001D2459">
        <w:rPr>
          <w:rStyle w:val="StyleUnderline"/>
        </w:rPr>
        <w:t>of state control and sovereignty</w:t>
      </w:r>
      <w:r w:rsidRPr="00FD2B7F">
        <w:rPr>
          <w:sz w:val="14"/>
        </w:rPr>
        <w:t xml:space="preserve"> (Deng and Moore 2004). These are all tendencies likely to influence Beijing’s view on the need for participation in international politics in the Arctic. Combining the functional, utility oriented dimension of foreign policy developments with the domestic sphere is hence vital when analyzing China’s new interest in far-away places. Finally, “post</w:t>
      </w:r>
      <w:r w:rsidRPr="000C3415">
        <w:rPr>
          <w:rStyle w:val="StyleUnderline"/>
        </w:rPr>
        <w:t>-positivist” approaches</w:t>
      </w:r>
      <w:r w:rsidRPr="00FD2B7F">
        <w:rPr>
          <w:sz w:val="14"/>
        </w:rPr>
        <w:t xml:space="preserve"> to international relations, with constructivism as the most applied version, offers a third major approach to explaining foreign policy outcomes as it tends to </w:t>
      </w:r>
      <w:r w:rsidRPr="000C3415">
        <w:rPr>
          <w:rStyle w:val="StyleUnderline"/>
        </w:rPr>
        <w:t>emphasize</w:t>
      </w:r>
      <w:r w:rsidRPr="00FD2B7F">
        <w:rPr>
          <w:sz w:val="14"/>
        </w:rPr>
        <w:t xml:space="preserve"> </w:t>
      </w:r>
      <w:r w:rsidRPr="000C3415">
        <w:rPr>
          <w:rStyle w:val="StyleUnderline"/>
        </w:rPr>
        <w:t>ideational, non-material</w:t>
      </w:r>
      <w:r>
        <w:rPr>
          <w:rStyle w:val="StyleUnderline"/>
        </w:rPr>
        <w:t xml:space="preserve"> </w:t>
      </w:r>
      <w:r w:rsidRPr="000C3415">
        <w:rPr>
          <w:rStyle w:val="StyleUnderline"/>
        </w:rPr>
        <w:t xml:space="preserve">factors--such as norms, culture and identity </w:t>
      </w:r>
      <w:r w:rsidRPr="00FD2B7F">
        <w:rPr>
          <w:sz w:val="14"/>
        </w:rPr>
        <w:t xml:space="preserve">(Wendt 1992, 1999). By arguing that </w:t>
      </w:r>
      <w:r w:rsidRPr="000C3415">
        <w:rPr>
          <w:rStyle w:val="Emphasis"/>
        </w:rPr>
        <w:t>neither “state identities” or interests are fixed</w:t>
      </w:r>
      <w:r w:rsidRPr="00FD2B7F">
        <w:rPr>
          <w:sz w:val="14"/>
        </w:rPr>
        <w:t xml:space="preserve">, </w:t>
      </w:r>
      <w:r w:rsidRPr="000C3415">
        <w:rPr>
          <w:rStyle w:val="StyleUnderline"/>
        </w:rPr>
        <w:t>nor</w:t>
      </w:r>
      <w:r w:rsidRPr="00FD2B7F">
        <w:rPr>
          <w:sz w:val="14"/>
        </w:rPr>
        <w:t xml:space="preserve"> necessarily </w:t>
      </w:r>
      <w:r w:rsidRPr="000C3415">
        <w:rPr>
          <w:rStyle w:val="StyleUnderline"/>
        </w:rPr>
        <w:t>derived from power</w:t>
      </w:r>
      <w:r>
        <w:rPr>
          <w:rStyle w:val="StyleUnderline"/>
        </w:rPr>
        <w:t xml:space="preserve"> </w:t>
      </w:r>
      <w:r w:rsidRPr="000C3415">
        <w:rPr>
          <w:rStyle w:val="StyleUnderline"/>
        </w:rPr>
        <w:t>struggles</w:t>
      </w:r>
      <w:r w:rsidRPr="00FD2B7F">
        <w:rPr>
          <w:sz w:val="14"/>
        </w:rPr>
        <w:t xml:space="preserve">, </w:t>
      </w:r>
      <w:r w:rsidRPr="000C3415">
        <w:rPr>
          <w:rStyle w:val="StyleUnderline"/>
        </w:rPr>
        <w:t>or ambitions of maximizing utility</w:t>
      </w:r>
      <w:r w:rsidRPr="00FD2B7F">
        <w:rPr>
          <w:sz w:val="14"/>
        </w:rPr>
        <w:t xml:space="preserve">, constructivism represents a different epistemological tradition, focusing on the construction of social reality (Wendt 1995, Katzenstein 1996, Checkel 1998). To understand dominant “state actor identities” including evaluating subjective experiences such as “social status” hence becomes a key task to investigate in an analysis seeking to explain foreign policy development and actions (Katzenstein 1996). In this respect phenomena such as “collective memory” or the construction of threat perceptions become important when seeking to understand state behavior and the potential for conflict or cooperation in a given situation. The constructivist approach hence offers a powerful method in understanding a social reality that goes beyond “instrumental” utility calculations. Constructivism could therefore inform an analysis of Chinese foreign policy-making by questioning “social facts” and the construction of possible meanings of material resources. Hence, if the analyst wants to uncover how cultural biases, where the existence of old, fixed, “mental frames” potentially might fuel influential discourses on how China’s new foreign policies should be interpreted, </w:t>
      </w:r>
      <w:r w:rsidRPr="00DF1A3D">
        <w:rPr>
          <w:rStyle w:val="StyleUnderline"/>
        </w:rPr>
        <w:t>constructivism might be a</w:t>
      </w:r>
      <w:r>
        <w:rPr>
          <w:rStyle w:val="StyleUnderline"/>
        </w:rPr>
        <w:t xml:space="preserve"> </w:t>
      </w:r>
      <w:r w:rsidRPr="00DF1A3D">
        <w:rPr>
          <w:rStyle w:val="StyleUnderline"/>
        </w:rPr>
        <w:t>superior approach to that of the rationalist approaches</w:t>
      </w:r>
      <w:r w:rsidRPr="00FD2B7F">
        <w:rPr>
          <w:sz w:val="14"/>
        </w:rPr>
        <w:t xml:space="preserve"> (Sun 2013, Kim 2004: 41). Nevertheless, while post-positivist and constructivist approaches indeed have the potential to uncover and explain important aspects of Chinese foreign policy-making, this epistemological approach will not be applied in any depth in this article due to the article format’s constraints and a limited research object. </w:t>
      </w:r>
    </w:p>
    <w:p w14:paraId="45C5A958" w14:textId="77777777" w:rsidR="00EE6BFC" w:rsidRPr="00FD2B7F" w:rsidRDefault="00EE6BFC" w:rsidP="00EE6BFC">
      <w:pPr>
        <w:rPr>
          <w:sz w:val="14"/>
        </w:rPr>
      </w:pPr>
    </w:p>
    <w:p w14:paraId="4AFE5BED" w14:textId="77777777" w:rsidR="00EE6BFC" w:rsidRDefault="00EE6BFC" w:rsidP="00EE6BFC">
      <w:pPr>
        <w:pStyle w:val="Heading4"/>
      </w:pPr>
      <w:r>
        <w:t xml:space="preserve">China’s intents are </w:t>
      </w:r>
      <w:r>
        <w:rPr>
          <w:u w:val="single"/>
        </w:rPr>
        <w:t xml:space="preserve">economic and scientific – </w:t>
      </w:r>
      <w:r>
        <w:t>confrontation is unlikely</w:t>
      </w:r>
    </w:p>
    <w:p w14:paraId="1B196D77" w14:textId="77777777" w:rsidR="00EE6BFC" w:rsidRPr="002F5945" w:rsidRDefault="00EE6BFC" w:rsidP="00EE6BFC">
      <w:r>
        <w:rPr>
          <w:rStyle w:val="Style13ptBold"/>
        </w:rPr>
        <w:t>Wegge 14 (Njord Wegge, Associate Professor II, UiT The Arctic University of Norway</w:t>
      </w:r>
      <w:r w:rsidRPr="004F29CD">
        <w:t>, C</w:t>
      </w:r>
      <w:r>
        <w:t xml:space="preserve">hina in the Arctic Interests, Actions, and Challenges </w:t>
      </w:r>
      <w:hyperlink r:id="rId70" w:history="1">
        <w:r w:rsidRPr="004B3622">
          <w:rPr>
            <w:rStyle w:val="Hyperlink"/>
          </w:rPr>
          <w:t>http://septentrio.uit.no/index.php/nordlit/article/viewFile/3072/2964</w:t>
        </w:r>
      </w:hyperlink>
      <w:r>
        <w:t xml:space="preserve"> 2014 p. 86-88</w:t>
      </w:r>
      <w:r>
        <w:rPr>
          <w:rStyle w:val="Style13ptBold"/>
        </w:rPr>
        <w:t>)//masonw</w:t>
      </w:r>
    </w:p>
    <w:p w14:paraId="398923F4" w14:textId="77777777" w:rsidR="00EE6BFC" w:rsidRPr="00265F0D" w:rsidRDefault="00EE6BFC" w:rsidP="00EE6BFC">
      <w:pPr>
        <w:rPr>
          <w:sz w:val="14"/>
        </w:rPr>
      </w:pPr>
      <w:r w:rsidRPr="00FD2B7F">
        <w:rPr>
          <w:sz w:val="14"/>
        </w:rPr>
        <w:t>China and the Arctic</w:t>
      </w:r>
      <w:r w:rsidRPr="00265F0D">
        <w:rPr>
          <w:sz w:val="14"/>
        </w:rPr>
        <w:t xml:space="preserve">- Why is China getting engaged in the High North? </w:t>
      </w:r>
      <w:r w:rsidRPr="00DF1A3D">
        <w:rPr>
          <w:rStyle w:val="StyleUnderline"/>
        </w:rPr>
        <w:t>China has in the last few years increased its interest in the</w:t>
      </w:r>
      <w:r w:rsidRPr="00265F0D">
        <w:rPr>
          <w:sz w:val="14"/>
        </w:rPr>
        <w:t xml:space="preserve"> </w:t>
      </w:r>
      <w:r w:rsidRPr="00DF1A3D">
        <w:rPr>
          <w:rStyle w:val="StyleUnderline"/>
        </w:rPr>
        <w:t>Arctic</w:t>
      </w:r>
      <w:r w:rsidRPr="00265F0D">
        <w:rPr>
          <w:sz w:val="14"/>
        </w:rPr>
        <w:t xml:space="preserve">—a region where it is repeatedly pointed out as one of the most prominent newcomers (Alexeeva and Lasserre 2012: 82-83, Keil 2013: 2). When seeking to point out why China is getting engaged in the Arctic </w:t>
      </w:r>
      <w:r w:rsidRPr="00DF1A3D">
        <w:rPr>
          <w:rStyle w:val="StyleUnderline"/>
        </w:rPr>
        <w:t>several explanations seem valid</w:t>
      </w:r>
      <w:r w:rsidRPr="00265F0D">
        <w:rPr>
          <w:sz w:val="14"/>
        </w:rPr>
        <w:t xml:space="preserve">. </w:t>
      </w:r>
      <w:r w:rsidRPr="00DF1A3D">
        <w:rPr>
          <w:rStyle w:val="StyleUnderline"/>
        </w:rPr>
        <w:t>First China has a substantial</w:t>
      </w:r>
      <w:r>
        <w:rPr>
          <w:rStyle w:val="StyleUnderline"/>
        </w:rPr>
        <w:t xml:space="preserve"> </w:t>
      </w:r>
      <w:r w:rsidRPr="00DF1A3D">
        <w:rPr>
          <w:rStyle w:val="StyleUnderline"/>
        </w:rPr>
        <w:t>interest in new potential shipping routes</w:t>
      </w:r>
      <w:r w:rsidRPr="00265F0D">
        <w:rPr>
          <w:sz w:val="14"/>
        </w:rPr>
        <w:t xml:space="preserve"> </w:t>
      </w:r>
      <w:r w:rsidRPr="00DF1A3D">
        <w:rPr>
          <w:rStyle w:val="StyleUnderline"/>
        </w:rPr>
        <w:t>due to decreasing ice coverage</w:t>
      </w:r>
      <w:r w:rsidRPr="00265F0D">
        <w:rPr>
          <w:sz w:val="14"/>
        </w:rPr>
        <w:t xml:space="preserve"> in the Arctic. With the Arctic Ocean increasingly becoming navigable in the summer season, </w:t>
      </w:r>
      <w:r w:rsidRPr="00DF1A3D">
        <w:rPr>
          <w:rStyle w:val="StyleUnderline"/>
        </w:rPr>
        <w:t>China has, as a major trade actor deeply integrated in the world economy</w:t>
      </w:r>
      <w:r w:rsidRPr="00265F0D">
        <w:rPr>
          <w:sz w:val="14"/>
        </w:rPr>
        <w:t xml:space="preserve">, </w:t>
      </w:r>
      <w:r w:rsidRPr="00DF1A3D">
        <w:rPr>
          <w:rStyle w:val="StyleUnderline"/>
        </w:rPr>
        <w:t>a direct</w:t>
      </w:r>
      <w:r>
        <w:rPr>
          <w:rStyle w:val="StyleUnderline"/>
        </w:rPr>
        <w:t xml:space="preserve"> </w:t>
      </w:r>
      <w:r w:rsidRPr="00DF1A3D">
        <w:rPr>
          <w:rStyle w:val="StyleUnderline"/>
        </w:rPr>
        <w:t>economic stake in this development</w:t>
      </w:r>
      <w:r w:rsidRPr="00265F0D">
        <w:rPr>
          <w:sz w:val="14"/>
        </w:rPr>
        <w:t xml:space="preserve">. Being deeply affected by processes of globalization and with most of its import and export being shipped by sea, China might potentially be the greatest future consumer or exporter of goods being shipped through the formerly closed shipping lanes in the north (Lee 2012). As China’s economy keeps growing, </w:t>
      </w:r>
      <w:r w:rsidRPr="00DF1A3D">
        <w:rPr>
          <w:rStyle w:val="StyleUnderline"/>
        </w:rPr>
        <w:t>Chinese manufacturers continue to demand</w:t>
      </w:r>
      <w:r>
        <w:rPr>
          <w:rStyle w:val="StyleUnderline"/>
        </w:rPr>
        <w:t xml:space="preserve"> </w:t>
      </w:r>
      <w:r w:rsidRPr="00DF1A3D">
        <w:rPr>
          <w:rStyle w:val="StyleUnderline"/>
        </w:rPr>
        <w:t>an ever larger volume of the world’s natural resources and energy. With the Arctic</w:t>
      </w:r>
      <w:r>
        <w:rPr>
          <w:rStyle w:val="StyleUnderline"/>
        </w:rPr>
        <w:t xml:space="preserve"> </w:t>
      </w:r>
      <w:r w:rsidRPr="00DF1A3D">
        <w:rPr>
          <w:rStyle w:val="StyleUnderline"/>
        </w:rPr>
        <w:t xml:space="preserve">region harboring </w:t>
      </w:r>
      <w:r w:rsidRPr="00265F0D">
        <w:rPr>
          <w:sz w:val="14"/>
        </w:rPr>
        <w:t xml:space="preserve">both </w:t>
      </w:r>
      <w:r w:rsidRPr="00DF1A3D">
        <w:rPr>
          <w:rStyle w:val="StyleUnderline"/>
        </w:rPr>
        <w:t>large quantities of oil and gas in addition to</w:t>
      </w:r>
      <w:r w:rsidRPr="00265F0D">
        <w:rPr>
          <w:sz w:val="14"/>
        </w:rPr>
        <w:t xml:space="preserve"> large </w:t>
      </w:r>
      <w:r w:rsidRPr="00DF1A3D">
        <w:rPr>
          <w:rStyle w:val="StyleUnderline"/>
        </w:rPr>
        <w:t>organic and</w:t>
      </w:r>
      <w:r>
        <w:rPr>
          <w:rStyle w:val="StyleUnderline"/>
        </w:rPr>
        <w:t xml:space="preserve"> </w:t>
      </w:r>
      <w:r w:rsidRPr="00DF1A3D">
        <w:rPr>
          <w:rStyle w:val="StyleUnderline"/>
        </w:rPr>
        <w:t>mineral resources</w:t>
      </w:r>
      <w:r w:rsidRPr="00265F0D">
        <w:rPr>
          <w:sz w:val="14"/>
        </w:rPr>
        <w:t xml:space="preserve">, </w:t>
      </w:r>
      <w:r w:rsidRPr="00DF1A3D">
        <w:rPr>
          <w:rStyle w:val="StyleUnderline"/>
        </w:rPr>
        <w:t>China is</w:t>
      </w:r>
      <w:r w:rsidRPr="00265F0D">
        <w:rPr>
          <w:sz w:val="14"/>
        </w:rPr>
        <w:t xml:space="preserve"> actively </w:t>
      </w:r>
      <w:r w:rsidRPr="00DF1A3D">
        <w:rPr>
          <w:rStyle w:val="StyleUnderline"/>
        </w:rPr>
        <w:t>assessing the Arctic as a region to supply its</w:t>
      </w:r>
      <w:r>
        <w:rPr>
          <w:rStyle w:val="StyleUnderline"/>
        </w:rPr>
        <w:t xml:space="preserve"> </w:t>
      </w:r>
      <w:r w:rsidRPr="00DF1A3D">
        <w:rPr>
          <w:rStyle w:val="StyleUnderline"/>
        </w:rPr>
        <w:t>growth.</w:t>
      </w:r>
      <w:r w:rsidRPr="00265F0D">
        <w:rPr>
          <w:sz w:val="14"/>
        </w:rPr>
        <w:t xml:space="preserve"> This is a development seen most profoundly in Greenland, but also in Iceland--both regions with concrete Chinese investments taking place today. Thus, one key aspect of China’s enhanced interest in the Arctic is China’s demand for natural resources and the potential supply of these commodities through the Northern Sea Route (NSR) (Blunden 2012: 125-126, Blank 2013). </w:t>
      </w:r>
      <w:r w:rsidRPr="00AF03A5">
        <w:rPr>
          <w:rStyle w:val="StyleUnderline"/>
        </w:rPr>
        <w:t>As</w:t>
      </w:r>
      <w:r w:rsidRPr="00265F0D">
        <w:rPr>
          <w:sz w:val="14"/>
        </w:rPr>
        <w:t xml:space="preserve"> </w:t>
      </w:r>
      <w:r w:rsidRPr="00AF03A5">
        <w:rPr>
          <w:rStyle w:val="StyleUnderline"/>
        </w:rPr>
        <w:t>shipping through the</w:t>
      </w:r>
      <w:r>
        <w:rPr>
          <w:rStyle w:val="StyleUnderline"/>
        </w:rPr>
        <w:t xml:space="preserve"> </w:t>
      </w:r>
      <w:r w:rsidRPr="00AF03A5">
        <w:rPr>
          <w:rStyle w:val="StyleUnderline"/>
        </w:rPr>
        <w:t>NSR can be expected to increase gradually</w:t>
      </w:r>
      <w:r w:rsidRPr="00265F0D">
        <w:rPr>
          <w:sz w:val="14"/>
        </w:rPr>
        <w:t xml:space="preserve">, </w:t>
      </w:r>
      <w:r w:rsidRPr="00AF03A5">
        <w:rPr>
          <w:rStyle w:val="StyleUnderline"/>
        </w:rPr>
        <w:t>China</w:t>
      </w:r>
      <w:r w:rsidRPr="00265F0D">
        <w:rPr>
          <w:sz w:val="14"/>
        </w:rPr>
        <w:t xml:space="preserve"> </w:t>
      </w:r>
      <w:r w:rsidRPr="00AF03A5">
        <w:rPr>
          <w:rStyle w:val="StyleUnderline"/>
        </w:rPr>
        <w:t>has a direct interest in following</w:t>
      </w:r>
      <w:r>
        <w:rPr>
          <w:rStyle w:val="StyleUnderline"/>
        </w:rPr>
        <w:t xml:space="preserve"> </w:t>
      </w:r>
      <w:r w:rsidRPr="00AF03A5">
        <w:rPr>
          <w:rStyle w:val="StyleUnderline"/>
        </w:rPr>
        <w:t>this development closely as a major potential destination</w:t>
      </w:r>
      <w:r w:rsidRPr="00265F0D">
        <w:rPr>
          <w:sz w:val="14"/>
        </w:rPr>
        <w:t xml:space="preserve"> (Blunden 2012). With China’s ever growing importance in the world economy, a new demand for influence in global as well as regional governance can also be observed as </w:t>
      </w:r>
      <w:r w:rsidRPr="00AF03A5">
        <w:rPr>
          <w:rStyle w:val="StyleUnderline"/>
        </w:rPr>
        <w:t>the PR</w:t>
      </w:r>
      <w:r w:rsidRPr="00265F0D">
        <w:rPr>
          <w:sz w:val="14"/>
        </w:rPr>
        <w:t xml:space="preserve">C </w:t>
      </w:r>
      <w:r w:rsidRPr="00AF03A5">
        <w:rPr>
          <w:rStyle w:val="StyleUnderline"/>
        </w:rPr>
        <w:t>gradually is becoming more active within international organizations</w:t>
      </w:r>
      <w:r w:rsidRPr="00265F0D">
        <w:rPr>
          <w:sz w:val="14"/>
        </w:rPr>
        <w:t xml:space="preserve">. </w:t>
      </w:r>
      <w:r w:rsidRPr="001073C8">
        <w:rPr>
          <w:rStyle w:val="StyleUnderline"/>
        </w:rPr>
        <w:t>The most</w:t>
      </w:r>
      <w:r>
        <w:rPr>
          <w:rStyle w:val="StyleUnderline"/>
        </w:rPr>
        <w:t xml:space="preserve"> </w:t>
      </w:r>
      <w:r w:rsidRPr="001073C8">
        <w:rPr>
          <w:rStyle w:val="StyleUnderline"/>
        </w:rPr>
        <w:t>prominent example is its more active role in the UN Security Council</w:t>
      </w:r>
      <w:r w:rsidRPr="00265F0D">
        <w:rPr>
          <w:sz w:val="14"/>
        </w:rPr>
        <w:t xml:space="preserve">, </w:t>
      </w:r>
      <w:r w:rsidRPr="001073C8">
        <w:rPr>
          <w:rStyle w:val="StyleUnderline"/>
        </w:rPr>
        <w:t>where</w:t>
      </w:r>
      <w:r w:rsidRPr="00265F0D">
        <w:rPr>
          <w:sz w:val="14"/>
        </w:rPr>
        <w:t xml:space="preserve"> </w:t>
      </w:r>
      <w:r w:rsidRPr="001073C8">
        <w:rPr>
          <w:rStyle w:val="StyleUnderline"/>
        </w:rPr>
        <w:t>China</w:t>
      </w:r>
      <w:r w:rsidRPr="00265F0D">
        <w:rPr>
          <w:sz w:val="14"/>
        </w:rPr>
        <w:t>– yet always along with Russia–</w:t>
      </w:r>
      <w:r w:rsidRPr="001073C8">
        <w:rPr>
          <w:rStyle w:val="StyleUnderline"/>
        </w:rPr>
        <w:t>has used its veto right five times since 2007</w:t>
      </w:r>
      <w:r w:rsidRPr="00265F0D">
        <w:rPr>
          <w:sz w:val="14"/>
        </w:rPr>
        <w:t xml:space="preserve"> (UN 2013, Lanteigne 2013: 71). The Chinese use of the veto is </w:t>
      </w:r>
      <w:r w:rsidRPr="001073C8">
        <w:rPr>
          <w:rStyle w:val="StyleUnderline"/>
        </w:rPr>
        <w:t>a steep increase from previous</w:t>
      </w:r>
      <w:r>
        <w:rPr>
          <w:rStyle w:val="StyleUnderline"/>
        </w:rPr>
        <w:t xml:space="preserve"> </w:t>
      </w:r>
      <w:r w:rsidRPr="001073C8">
        <w:rPr>
          <w:rStyle w:val="StyleUnderline"/>
        </w:rPr>
        <w:t xml:space="preserve">decades </w:t>
      </w:r>
      <w:r w:rsidRPr="00265F0D">
        <w:rPr>
          <w:sz w:val="14"/>
        </w:rPr>
        <w:t xml:space="preserve">(UN 2013). A more active Chinese role is also seen in regional organizations such as the Shanghai Cooperation Organization, the ASEAN-plus-three organization or the East Asian Summit (Lanteigne 2013: 8). Recently </w:t>
      </w:r>
      <w:r w:rsidRPr="00D21271">
        <w:rPr>
          <w:rStyle w:val="StyleUnderline"/>
        </w:rPr>
        <w:t>a similar tendency can be</w:t>
      </w:r>
      <w:r>
        <w:rPr>
          <w:rStyle w:val="StyleUnderline"/>
        </w:rPr>
        <w:t xml:space="preserve"> </w:t>
      </w:r>
      <w:r w:rsidRPr="00D21271">
        <w:rPr>
          <w:rStyle w:val="StyleUnderline"/>
        </w:rPr>
        <w:t>observed in the Arctic</w:t>
      </w:r>
      <w:r w:rsidRPr="00265F0D">
        <w:rPr>
          <w:sz w:val="14"/>
        </w:rPr>
        <w:t xml:space="preserve">, where China, along with other Asian states has voiced an interest in taking part in governance of the region (Blank 2013, Jacobson and Lee 2013). </w:t>
      </w:r>
      <w:r w:rsidRPr="00D21271">
        <w:rPr>
          <w:rStyle w:val="StyleUnderline"/>
        </w:rPr>
        <w:t>The most recent manifestation of the Chinese desire to broaden its</w:t>
      </w:r>
      <w:r>
        <w:rPr>
          <w:rStyle w:val="StyleUnderline"/>
        </w:rPr>
        <w:t xml:space="preserve"> </w:t>
      </w:r>
      <w:r w:rsidRPr="00D21271">
        <w:rPr>
          <w:rStyle w:val="StyleUnderline"/>
        </w:rPr>
        <w:t xml:space="preserve">engagement in Arctic affairs, </w:t>
      </w:r>
      <w:r w:rsidRPr="00265F0D">
        <w:rPr>
          <w:sz w:val="14"/>
        </w:rPr>
        <w:t xml:space="preserve">which is probably also the engagement with the highest public profile, </w:t>
      </w:r>
      <w:r w:rsidRPr="00D21271">
        <w:rPr>
          <w:rStyle w:val="StyleUnderline"/>
        </w:rPr>
        <w:t>is its new role as a permanent observer in the Arctic Council</w:t>
      </w:r>
      <w:r w:rsidRPr="00265F0D">
        <w:rPr>
          <w:sz w:val="14"/>
        </w:rPr>
        <w:t xml:space="preserve">. As the AC usually is regarded as the preeminent circumpolar multilateral forum for political discussions and debate, obtaining observer status was of great symbolic value for China, just as it has been for other applicants like the EU. The Chinese role in the AC will therefore be specifically addressed in the next section. Finally, while the recently acquired observer status in the AC was important not least in the way it legitimated China as a stakeholder in the Arctic, one should also note that China’s role in governing institutions pertaining to Arctic politics also include work in other forums, such as the International Maritime Organization’s (IMO). In this respect one should note that representatives from the PRC have been involved in the process towards establishing a “polar code” for shipping in ice-covered waters in the IMO (Blank 2013, Lasserre 2010: 9). While China’s engagement in the Arctic can be ascribed to economic motives, where both mechanisms of interdependence as well as a power-dynamic of a geopolitical nature can be discerned, </w:t>
      </w:r>
      <w:r w:rsidRPr="001B2853">
        <w:rPr>
          <w:rStyle w:val="StyleUnderline"/>
        </w:rPr>
        <w:t>I will</w:t>
      </w:r>
      <w:r w:rsidRPr="00265F0D">
        <w:rPr>
          <w:sz w:val="14"/>
        </w:rPr>
        <w:t xml:space="preserve"> in the following specifically </w:t>
      </w:r>
      <w:r w:rsidRPr="001B2853">
        <w:rPr>
          <w:rStyle w:val="StyleUnderline"/>
        </w:rPr>
        <w:t>address the</w:t>
      </w:r>
      <w:r>
        <w:rPr>
          <w:rStyle w:val="StyleUnderline"/>
        </w:rPr>
        <w:t xml:space="preserve"> </w:t>
      </w:r>
      <w:r w:rsidRPr="001B2853">
        <w:rPr>
          <w:rStyle w:val="StyleUnderline"/>
        </w:rPr>
        <w:t>security dimension,</w:t>
      </w:r>
      <w:r w:rsidRPr="00265F0D">
        <w:rPr>
          <w:sz w:val="14"/>
        </w:rPr>
        <w:t xml:space="preserve"> as well as the issue of social status. These are all issues often mentioned when China’s engagement in the Arctic is debated. With respect to the security dimension </w:t>
      </w:r>
      <w:r w:rsidRPr="00E855D6">
        <w:rPr>
          <w:rStyle w:val="StyleUnderline"/>
        </w:rPr>
        <w:t>it is interesting to note that discussions of</w:t>
      </w:r>
      <w:r>
        <w:rPr>
          <w:rStyle w:val="StyleUnderline"/>
        </w:rPr>
        <w:t xml:space="preserve"> </w:t>
      </w:r>
      <w:r w:rsidRPr="00E855D6">
        <w:rPr>
          <w:rStyle w:val="Emphasis"/>
        </w:rPr>
        <w:t>Chinese military interests are</w:t>
      </w:r>
      <w:r w:rsidRPr="00265F0D">
        <w:rPr>
          <w:sz w:val="14"/>
        </w:rPr>
        <w:t xml:space="preserve"> (currently) </w:t>
      </w:r>
      <w:r w:rsidRPr="00E855D6">
        <w:rPr>
          <w:rStyle w:val="Emphasis"/>
        </w:rPr>
        <w:t>almost entirely absent</w:t>
      </w:r>
      <w:r w:rsidRPr="00265F0D">
        <w:rPr>
          <w:sz w:val="14"/>
        </w:rPr>
        <w:t xml:space="preserve">, even though references </w:t>
      </w:r>
      <w:r w:rsidRPr="00E855D6">
        <w:rPr>
          <w:rStyle w:val="Emphasis"/>
        </w:rPr>
        <w:t>to China’s interests in the Arctic</w:t>
      </w:r>
      <w:r w:rsidRPr="00E855D6">
        <w:rPr>
          <w:rStyle w:val="StyleUnderline"/>
        </w:rPr>
        <w:t xml:space="preserve"> </w:t>
      </w:r>
      <w:r w:rsidRPr="00265F0D">
        <w:rPr>
          <w:sz w:val="14"/>
        </w:rPr>
        <w:t xml:space="preserve">stated by the Chinese military personnel might be discussed (Campbell 2012: 4, 8). 2 On the other side, while traditional notions of security are seldom addressed, environmental security and </w:t>
      </w:r>
      <w:r w:rsidRPr="00F04F7A">
        <w:rPr>
          <w:rStyle w:val="StyleUnderline"/>
        </w:rPr>
        <w:t>the need for</w:t>
      </w:r>
      <w:r>
        <w:rPr>
          <w:rStyle w:val="StyleUnderline"/>
        </w:rPr>
        <w:t xml:space="preserve"> </w:t>
      </w:r>
      <w:r w:rsidRPr="00F04F7A">
        <w:rPr>
          <w:rStyle w:val="StyleUnderline"/>
        </w:rPr>
        <w:t>scientific knowledge on climate change is often argued as a key interest explaining</w:t>
      </w:r>
      <w:r>
        <w:rPr>
          <w:rStyle w:val="StyleUnderline"/>
        </w:rPr>
        <w:t xml:space="preserve"> </w:t>
      </w:r>
      <w:r w:rsidRPr="00F04F7A">
        <w:rPr>
          <w:rStyle w:val="StyleUnderline"/>
        </w:rPr>
        <w:t>Chinese research activities in the High North</w:t>
      </w:r>
      <w:r w:rsidRPr="00265F0D">
        <w:rPr>
          <w:sz w:val="14"/>
        </w:rPr>
        <w:t xml:space="preserve"> (Pan and Zhou 2010, Lasserre 2010: 4). Concretely research on how the summer ice extent in the Arctic Ocean or weather patterns such as the Arctic Oscillation are linked to weather conditions in China is therefore a concern of great interest (Wu et. al. 2013, Drinkwater and Zhao 2013). If applying an extended security notion, environmental security concerns should hence be taken into account when seeking to explain China’s engagement in the north. </w:t>
      </w:r>
      <w:r w:rsidRPr="00F366C3">
        <w:rPr>
          <w:rStyle w:val="StyleUnderline"/>
        </w:rPr>
        <w:t>Social status is a concept that has been identified to matter for states seeking to</w:t>
      </w:r>
      <w:r>
        <w:rPr>
          <w:rStyle w:val="StyleUnderline"/>
        </w:rPr>
        <w:t xml:space="preserve"> </w:t>
      </w:r>
      <w:r w:rsidRPr="00F366C3">
        <w:rPr>
          <w:rStyle w:val="StyleUnderline"/>
        </w:rPr>
        <w:t>maximize their influence</w:t>
      </w:r>
      <w:r w:rsidRPr="00265F0D">
        <w:rPr>
          <w:sz w:val="14"/>
        </w:rPr>
        <w:t xml:space="preserve"> and standing in world governance (Holsti 1995: 84, 107- 108, Wohlforth 2009, Welch et. al. 2010). </w:t>
      </w:r>
      <w:r w:rsidRPr="00F366C3">
        <w:rPr>
          <w:rStyle w:val="StyleUnderline"/>
        </w:rPr>
        <w:t>As polar research</w:t>
      </w:r>
      <w:r w:rsidRPr="00265F0D">
        <w:rPr>
          <w:sz w:val="14"/>
        </w:rPr>
        <w:t xml:space="preserve"> generally </w:t>
      </w:r>
      <w:r w:rsidRPr="00F366C3">
        <w:rPr>
          <w:rStyle w:val="StyleUnderline"/>
        </w:rPr>
        <w:t>demands</w:t>
      </w:r>
      <w:r>
        <w:rPr>
          <w:rStyle w:val="StyleUnderline"/>
        </w:rPr>
        <w:t xml:space="preserve"> </w:t>
      </w:r>
      <w:r w:rsidRPr="00F366C3">
        <w:rPr>
          <w:rStyle w:val="StyleUnderline"/>
        </w:rPr>
        <w:t>specialized capabilities</w:t>
      </w:r>
      <w:r w:rsidRPr="00265F0D">
        <w:rPr>
          <w:sz w:val="14"/>
        </w:rPr>
        <w:t xml:space="preserve">, and potentially has a high profile domestically as well as on the global stage, </w:t>
      </w:r>
      <w:r w:rsidRPr="00F366C3">
        <w:rPr>
          <w:rStyle w:val="StyleUnderline"/>
        </w:rPr>
        <w:t>the status dimension should not be ignored when seeking to</w:t>
      </w:r>
      <w:r>
        <w:rPr>
          <w:rStyle w:val="StyleUnderline"/>
        </w:rPr>
        <w:t xml:space="preserve"> </w:t>
      </w:r>
      <w:r w:rsidRPr="00F366C3">
        <w:rPr>
          <w:rStyle w:val="StyleUnderline"/>
        </w:rPr>
        <w:t>understand why China engages in Arctic research</w:t>
      </w:r>
      <w:r w:rsidRPr="00265F0D">
        <w:rPr>
          <w:sz w:val="14"/>
        </w:rPr>
        <w:t>. Moreover, a debate on China’s rise and its implications for its engagement in the Arctic could also include China’s “status competition” with its centuries-long rival Japan, even though East Asian cooperation in the Arctic might in fact be more practically important. The Arctic engagement of Japan and even other more remote great powers such as India should nevertheless at least be considered as one factor partly explaining the increased Chinese interest in the north (Tonami 2013).</w:t>
      </w:r>
    </w:p>
    <w:p w14:paraId="12853710" w14:textId="77777777" w:rsidR="00EE6BFC" w:rsidRDefault="00EE6BFC" w:rsidP="00EE6BFC">
      <w:pPr>
        <w:pStyle w:val="Heading2"/>
      </w:pPr>
      <w:r>
        <w:t xml:space="preserve">AT: XI—SCS </w:t>
      </w:r>
    </w:p>
    <w:p w14:paraId="1B9E0F7F" w14:textId="77777777" w:rsidR="00EE6BFC" w:rsidRDefault="00EE6BFC" w:rsidP="00EE6BFC"/>
    <w:p w14:paraId="19C54BD6" w14:textId="77777777" w:rsidR="00EE6BFC" w:rsidRDefault="00EE6BFC" w:rsidP="00EE6BFC">
      <w:pPr>
        <w:pStyle w:val="Heading3"/>
      </w:pPr>
      <w:r>
        <w:t xml:space="preserve">Link T/ – Int’l Legit </w:t>
      </w:r>
    </w:p>
    <w:p w14:paraId="40FB1C45" w14:textId="77777777" w:rsidR="00EE6BFC" w:rsidRPr="00261A37" w:rsidRDefault="00EE6BFC" w:rsidP="00EE6BFC"/>
    <w:p w14:paraId="7C786080" w14:textId="77777777" w:rsidR="00EE6BFC" w:rsidRDefault="00EE6BFC" w:rsidP="00EE6BFC">
      <w:pPr>
        <w:pStyle w:val="Heading4"/>
      </w:pPr>
      <w:r>
        <w:t xml:space="preserve">China’s hemorraghing support now – the plan is a lifeline </w:t>
      </w:r>
    </w:p>
    <w:p w14:paraId="311AFBBF" w14:textId="77777777" w:rsidR="00EE6BFC" w:rsidRDefault="00EE6BFC" w:rsidP="00EE6BFC">
      <w:r w:rsidRPr="00411503">
        <w:rPr>
          <w:rStyle w:val="Style13ptBold"/>
        </w:rPr>
        <w:t>Javad and Heydarian 7/13</w:t>
      </w:r>
      <w:r>
        <w:t xml:space="preserve"> -- (Richard Javad Heydarian In Manila, 7-13-2016, "China may dispute South China Sea verdict, but it's a huge setback," Guardian, https://www.theguardian.com/world/2016/jul/13/china-may-dispute-south-china-sea-verdict-but-its-a-huge-setback)//A-Sharma</w:t>
      </w:r>
    </w:p>
    <w:p w14:paraId="7338A1EE" w14:textId="77777777" w:rsidR="00EE6BFC" w:rsidRDefault="00EE6BFC" w:rsidP="00EE6BFC">
      <w:pPr>
        <w:rPr>
          <w:rStyle w:val="Emphasis"/>
        </w:rPr>
      </w:pPr>
      <w:r w:rsidRPr="00411503">
        <w:rPr>
          <w:rStyle w:val="StyleUnderline"/>
        </w:rPr>
        <w:t>In effect, the arbitration body nullified China’s sweeping maritime claims. The verdict is an unequivocal rejection of China’s aggressive manoeuvres across the South China Sea, arguably the world’s most important waterway.</w:t>
      </w:r>
      <w:r>
        <w:rPr>
          <w:rStyle w:val="StyleUnderline"/>
        </w:rPr>
        <w:t xml:space="preserve"> </w:t>
      </w:r>
      <w:r>
        <w:t xml:space="preserve">While the majority of Filipinos were ecstatic about this legal and moral victory, the Philippine government, however, called for sobriety and a subdued response. After all, the verdict is legally binding but not necessarily enforceable, especially since China has declared it “null and void” and the Philippines lacks the capability to ensure compliance. Nonetheless, </w:t>
      </w:r>
      <w:r w:rsidRPr="00411503">
        <w:rPr>
          <w:rStyle w:val="Emphasis"/>
        </w:rPr>
        <w:t>the verdict represents a huge setback for China.</w:t>
      </w:r>
      <w:r>
        <w:t xml:space="preserve"> First of all</w:t>
      </w:r>
      <w:r w:rsidRPr="00411503">
        <w:rPr>
          <w:rStyle w:val="StyleUnderline"/>
        </w:rPr>
        <w:t xml:space="preserve">, it provides a more robust legal pretext for the US, Japan, Australia and other like-minded naval powers to conduct more extensive and multilateral </w:t>
      </w:r>
      <w:r w:rsidRPr="00411503">
        <w:rPr>
          <w:rStyle w:val="Emphasis"/>
        </w:rPr>
        <w:t>freedom of navigation operations</w:t>
      </w:r>
      <w:r w:rsidRPr="00411503">
        <w:rPr>
          <w:rStyle w:val="StyleUnderline"/>
        </w:rPr>
        <w:t>, which are aimed at challenging China’s claims now flatly rejected by the arbitration body.</w:t>
      </w:r>
      <w:r>
        <w:rPr>
          <w:rStyle w:val="StyleUnderline"/>
        </w:rPr>
        <w:t xml:space="preserve"> </w:t>
      </w:r>
      <w:r w:rsidRPr="00411503">
        <w:rPr>
          <w:rStyle w:val="StyleUnderline"/>
        </w:rPr>
        <w:t xml:space="preserve">Second, the Philippines’ case sets a </w:t>
      </w:r>
      <w:r w:rsidRPr="00411503">
        <w:rPr>
          <w:rStyle w:val="Emphasis"/>
        </w:rPr>
        <w:t>legal precedent</w:t>
      </w:r>
      <w:r w:rsidRPr="00411503">
        <w:rPr>
          <w:rStyle w:val="StyleUnderline"/>
        </w:rPr>
        <w:t xml:space="preserve"> for other south-east Asian countries such as Indonesia and Vietnam, which have threatened to take China to the court over their maritime disputes. Now, China faces the prospect of a virtual class suit by its deeply estranged neighbours.</w:t>
      </w:r>
      <w:r>
        <w:rPr>
          <w:rStyle w:val="StyleUnderline"/>
        </w:rPr>
        <w:t xml:space="preserve"> </w:t>
      </w:r>
      <w:r w:rsidRPr="00411503">
        <w:rPr>
          <w:rStyle w:val="StyleUnderline"/>
        </w:rPr>
        <w:t xml:space="preserve">Above all, if China refuses to abide by the verdict, it will be openly branded as an outlaw, </w:t>
      </w:r>
      <w:r w:rsidRPr="00411503">
        <w:rPr>
          <w:rStyle w:val="Emphasis"/>
        </w:rPr>
        <w:t>undermining its longstanding claim to regional leadership as a responsible power.</w:t>
      </w:r>
      <w:r>
        <w:rPr>
          <w:rStyle w:val="Emphasis"/>
        </w:rPr>
        <w:t xml:space="preserve"> </w:t>
      </w:r>
      <w:r>
        <w:t xml:space="preserve">All eyes are on the Philippines’ new president, Rodrigo Duterte, who has expressed his refusal to flaunt the verdict to taunt China in order to avoid further escalation. For the Duterte administration, it appears more important to leverage the verdict as a bargaining chip in upcoming high-stakes bilateral negotiations with China. Most likely, the Philippine government will shun a strongly worded statement regarding the arbitration verdict to revive long-frayed bilateral ties with China and seek tangible concessions on the ground. </w:t>
      </w:r>
      <w:r w:rsidRPr="00411503">
        <w:rPr>
          <w:rStyle w:val="Emphasis"/>
        </w:rPr>
        <w:t>What is clear, however, is that China’s actions in the South China Sea are in contravention of international law. That is now beyond dispute.</w:t>
      </w:r>
    </w:p>
    <w:p w14:paraId="5EA9159B" w14:textId="77777777" w:rsidR="00EE6BFC" w:rsidRPr="00261A37" w:rsidRDefault="00EE6BFC" w:rsidP="00EE6BFC"/>
    <w:p w14:paraId="17AEB5C0" w14:textId="77777777" w:rsidR="00EE6BFC" w:rsidRDefault="00EE6BFC" w:rsidP="00EE6BFC">
      <w:pPr>
        <w:pStyle w:val="Heading3"/>
      </w:pPr>
      <w:r>
        <w:t xml:space="preserve">XT – Int’l Legit T/ 1ar**  </w:t>
      </w:r>
    </w:p>
    <w:p w14:paraId="247F4372" w14:textId="77777777" w:rsidR="00EE6BFC" w:rsidRDefault="00EE6BFC" w:rsidP="00EE6BFC"/>
    <w:p w14:paraId="414B24D6" w14:textId="77777777" w:rsidR="00EE6BFC" w:rsidRPr="002D3707" w:rsidRDefault="00EE6BFC" w:rsidP="00EE6BFC">
      <w:pPr>
        <w:pStyle w:val="Heading4"/>
      </w:pPr>
      <w:r>
        <w:t>Xi pushes for multilat --- and its popular with the CCP</w:t>
      </w:r>
    </w:p>
    <w:p w14:paraId="7AD0F6F6" w14:textId="77777777" w:rsidR="00EE6BFC" w:rsidRPr="002D3707" w:rsidRDefault="00EE6BFC" w:rsidP="00EE6BFC">
      <w:pPr>
        <w:rPr>
          <w:sz w:val="16"/>
        </w:rPr>
      </w:pPr>
      <w:r>
        <w:rPr>
          <w:b/>
        </w:rPr>
        <w:t>Ying 7-8 ---</w:t>
      </w:r>
      <w:r>
        <w:t xml:space="preserve"> </w:t>
      </w:r>
      <w:r w:rsidRPr="008D2DF5">
        <w:rPr>
          <w:sz w:val="16"/>
        </w:rPr>
        <w:t>Fu Ying is Chairperson of the Foreign Affairs Committee of China’s National People’s Congress, Chairperson of the Academic Committee of China’s Institute of International Strategy, CASS; and Specially Invited Vice Chairperson of the China Center for International Economic Exchanges. She was the Chinese ambassador to the United Kingdom from 2007 to 2009</w:t>
      </w:r>
      <w:r>
        <w:rPr>
          <w:sz w:val="16"/>
        </w:rPr>
        <w:t xml:space="preserve"> (“China and the US should be able to co-operate in the South China Sea”, Fu Ying, Telegraph, July 8, 2016, </w:t>
      </w:r>
      <w:r w:rsidRPr="007748DF">
        <w:rPr>
          <w:sz w:val="16"/>
        </w:rPr>
        <w:t>http://www.telegraph.co.uk/news/2016/07/08/china-and-the-us-should-be-able-to-co-operate-in-the-south-china/</w:t>
      </w:r>
      <w:r>
        <w:rPr>
          <w:sz w:val="16"/>
        </w:rPr>
        <w:t>)//chiragjain</w:t>
      </w:r>
    </w:p>
    <w:p w14:paraId="3D9F37AC" w14:textId="77777777" w:rsidR="00EE6BFC" w:rsidRPr="002D3707" w:rsidRDefault="00EE6BFC" w:rsidP="00EE6BFC">
      <w:pPr>
        <w:rPr>
          <w:sz w:val="12"/>
        </w:rPr>
      </w:pPr>
      <w:r w:rsidRPr="002D3707">
        <w:rPr>
          <w:sz w:val="12"/>
        </w:rPr>
        <w:t xml:space="preserve">What </w:t>
      </w:r>
      <w:r w:rsidRPr="00571F79">
        <w:rPr>
          <w:rStyle w:val="StyleUnderline"/>
        </w:rPr>
        <w:t>China can say is that we remain committed to closer ties with the UK.</w:t>
      </w:r>
      <w:r w:rsidRPr="002D3707">
        <w:rPr>
          <w:sz w:val="12"/>
        </w:rPr>
        <w:t xml:space="preserve"> We will also continue the policy of supporting European integration. It is commonly accepted in the West that </w:t>
      </w:r>
      <w:r w:rsidRPr="00571F79">
        <w:rPr>
          <w:rStyle w:val="StyleUnderline"/>
        </w:rPr>
        <w:t>the existing world order is built and led by the United States, the notion of “Pax Americana”.</w:t>
      </w:r>
      <w:r>
        <w:rPr>
          <w:rStyle w:val="StyleUnderline"/>
        </w:rPr>
        <w:t xml:space="preserve"> </w:t>
      </w:r>
      <w:r w:rsidRPr="002D3707">
        <w:rPr>
          <w:sz w:val="12"/>
        </w:rPr>
        <w:t xml:space="preserve">American power is waning? This order, as I see it, contains three pillars: first, American or Western values; second, a US-led military alignment; third, the UN and its institutions. </w:t>
      </w:r>
      <w:r w:rsidRPr="00571F79">
        <w:rPr>
          <w:rStyle w:val="StyleUnderline"/>
        </w:rPr>
        <w:t>This world order has its roots in the history of international politics and also has its modern contributions. The US, as the leader for this order system, has also reaped great benefit from its role.</w:t>
      </w:r>
      <w:r>
        <w:rPr>
          <w:rStyle w:val="StyleUnderline"/>
        </w:rPr>
        <w:t xml:space="preserve"> </w:t>
      </w:r>
      <w:r w:rsidRPr="002D3707">
        <w:rPr>
          <w:sz w:val="12"/>
        </w:rPr>
        <w:t xml:space="preserve">Long alienated politically by the western world because it follows a different system, </w:t>
      </w:r>
      <w:r w:rsidRPr="00571F79">
        <w:rPr>
          <w:rStyle w:val="StyleUnderline"/>
        </w:rPr>
        <w:t>China is never fully embraced by this</w:t>
      </w:r>
      <w:r>
        <w:rPr>
          <w:rStyle w:val="StyleUnderline"/>
        </w:rPr>
        <w:t xml:space="preserve"> </w:t>
      </w:r>
      <w:r w:rsidRPr="00571F79">
        <w:rPr>
          <w:rStyle w:val="StyleUnderline"/>
        </w:rPr>
        <w:t>system</w:t>
      </w:r>
      <w:r w:rsidRPr="002D3707">
        <w:rPr>
          <w:sz w:val="12"/>
        </w:rPr>
        <w:t xml:space="preserve">, even </w:t>
      </w:r>
      <w:r w:rsidRPr="00571F79">
        <w:rPr>
          <w:rStyle w:val="StyleUnderline"/>
        </w:rPr>
        <w:t>despite of tremendous progress</w:t>
      </w:r>
      <w:r w:rsidRPr="002D3707">
        <w:rPr>
          <w:sz w:val="12"/>
        </w:rPr>
        <w:t xml:space="preserve"> it has achieved. The </w:t>
      </w:r>
      <w:r w:rsidRPr="00571F79">
        <w:rPr>
          <w:rStyle w:val="StyleUnderline"/>
        </w:rPr>
        <w:t>US-led military alliance does not show much interest in accommodating China’s security concerns either.</w:t>
      </w:r>
      <w:r>
        <w:rPr>
          <w:rStyle w:val="StyleUnderline"/>
        </w:rPr>
        <w:t xml:space="preserve"> </w:t>
      </w:r>
      <w:r w:rsidRPr="002D3707">
        <w:rPr>
          <w:sz w:val="12"/>
        </w:rPr>
        <w:t xml:space="preserve">From a wider perspective, </w:t>
      </w:r>
      <w:r w:rsidRPr="00571F79">
        <w:rPr>
          <w:rStyle w:val="StyleUnderline"/>
        </w:rPr>
        <w:t>it is quite questionable if this world order can offer solutions to all the challenges in today’s world, and whether it is actually creating more problems</w:t>
      </w:r>
      <w:r w:rsidRPr="002D3707">
        <w:rPr>
          <w:sz w:val="12"/>
        </w:rPr>
        <w:t>. Over the years, the global promo</w:t>
      </w:r>
      <w:r w:rsidRPr="00571F79">
        <w:rPr>
          <w:rStyle w:val="StyleUnderline"/>
        </w:rPr>
        <w:t xml:space="preserve">tion of western values has not always been successful, </w:t>
      </w:r>
      <w:r w:rsidRPr="002D3707">
        <w:rPr>
          <w:sz w:val="12"/>
        </w:rPr>
        <w:t xml:space="preserve">especially </w:t>
      </w:r>
      <w:r w:rsidRPr="00571F79">
        <w:rPr>
          <w:rStyle w:val="StyleUnderline"/>
        </w:rPr>
        <w:t>in countries where new governing structures failed</w:t>
      </w:r>
      <w:r w:rsidRPr="002D3707">
        <w:rPr>
          <w:sz w:val="12"/>
        </w:rPr>
        <w:t xml:space="preserve"> to grow fast enough to replace original ones that were being brought down. </w:t>
      </w:r>
      <w:r w:rsidRPr="00571F79">
        <w:rPr>
          <w:rStyle w:val="StyleUnderline"/>
        </w:rPr>
        <w:t>Chaos and disorder can occur and even spill over</w:t>
      </w:r>
      <w:r w:rsidRPr="002D3707">
        <w:rPr>
          <w:sz w:val="12"/>
        </w:rPr>
        <w:t xml:space="preserve">, which only reinforce disorder than order. Who thought that terrorists would take semi-state form when the "war on terror" was launched years ago? Who thought Europe would be faced with millions of refugees when the first sparkle of revolution erupted in the Arab world? Hungarian border In the area of defence, the US-led military alliance puts its own security interests above others and consequently, has often led to more complex situations, especially when it comes to regional disputes. This only reinforces the trend of disorder. It is true that globalisation is changing the world, and also bringing challenges to the existing power structure. For decades, </w:t>
      </w:r>
      <w:r w:rsidRPr="00571F79">
        <w:rPr>
          <w:rStyle w:val="StyleUnderline"/>
        </w:rPr>
        <w:t>we have seen the diffusion and shifting of capital, technology and markets from the Western centre of the developed world to the peripheries</w:t>
      </w:r>
      <w:r w:rsidRPr="002D3707">
        <w:rPr>
          <w:sz w:val="12"/>
        </w:rPr>
        <w:t xml:space="preserve">, where many in the less-developed world picked up economic speed. And </w:t>
      </w:r>
      <w:r w:rsidRPr="00571F79">
        <w:rPr>
          <w:rStyle w:val="StyleUnderline"/>
        </w:rPr>
        <w:t>now we start to see decentralisation in power</w:t>
      </w:r>
      <w:r w:rsidRPr="002D3707">
        <w:rPr>
          <w:sz w:val="12"/>
        </w:rPr>
        <w:t xml:space="preserve"> along the same trend. While the </w:t>
      </w:r>
      <w:r w:rsidRPr="00571F79">
        <w:rPr>
          <w:rStyle w:val="StyleUnderline"/>
        </w:rPr>
        <w:t>Western-dominated order is showing signs of weakening and failing to offer solutions to all the challenges</w:t>
      </w:r>
      <w:r w:rsidRPr="002D3707">
        <w:rPr>
          <w:sz w:val="12"/>
        </w:rPr>
        <w:t xml:space="preserve">, the newly rising developing countries are expected to participate more in the world affairs, and take more responsibility. </w:t>
      </w:r>
      <w:r w:rsidRPr="00571F79">
        <w:rPr>
          <w:rStyle w:val="StyleUnderline"/>
        </w:rPr>
        <w:t>China</w:t>
      </w:r>
      <w:r w:rsidRPr="002D3707">
        <w:rPr>
          <w:sz w:val="12"/>
        </w:rPr>
        <w:t xml:space="preserve">, as a rising country, </w:t>
      </w:r>
      <w:r w:rsidRPr="00571F79">
        <w:rPr>
          <w:rStyle w:val="StyleUnderline"/>
        </w:rPr>
        <w:t>now has realized that there is a growing global expectation for its role</w:t>
      </w:r>
      <w:r w:rsidRPr="002D3707">
        <w:rPr>
          <w:sz w:val="12"/>
        </w:rPr>
        <w:t xml:space="preserve">. Some people are worrying that China may challenge the world order or create a separate order. They also fear that China and the US may enter a power rivalry. UN Secretary General Ban Ki-moon L and Chinese President Xi Jinping </w:t>
      </w:r>
      <w:r w:rsidRPr="00D31301">
        <w:rPr>
          <w:rStyle w:val="StyleUnderline"/>
        </w:rPr>
        <w:t>China is committed to the UN</w:t>
      </w:r>
      <w:r>
        <w:rPr>
          <w:rStyle w:val="StyleUnderline"/>
        </w:rPr>
        <w:t xml:space="preserve"> </w:t>
      </w:r>
      <w:r w:rsidRPr="002D3707">
        <w:rPr>
          <w:sz w:val="12"/>
        </w:rPr>
        <w:t xml:space="preserve">What you hear from the Chinese leaders is that, </w:t>
      </w:r>
      <w:r w:rsidRPr="00D31301">
        <w:rPr>
          <w:rStyle w:val="StyleUnderline"/>
        </w:rPr>
        <w:t>China is part of the international order</w:t>
      </w:r>
      <w:r w:rsidRPr="002D3707">
        <w:rPr>
          <w:sz w:val="12"/>
        </w:rPr>
        <w:t>. One needs to note that the term we use is “</w:t>
      </w:r>
      <w:r w:rsidRPr="00D31301">
        <w:rPr>
          <w:rStyle w:val="StyleUnderline"/>
        </w:rPr>
        <w:t>international order” and what we refer to is</w:t>
      </w:r>
      <w:r>
        <w:rPr>
          <w:rStyle w:val="StyleUnderline"/>
        </w:rPr>
        <w:t xml:space="preserve"> </w:t>
      </w:r>
      <w:r w:rsidRPr="00D31301">
        <w:rPr>
          <w:rStyle w:val="StyleUnderline"/>
        </w:rPr>
        <w:t>the United Nations and its international institutions, including the principles of international law.</w:t>
      </w:r>
      <w:r>
        <w:rPr>
          <w:rStyle w:val="StyleUnderline"/>
        </w:rPr>
        <w:t xml:space="preserve"> </w:t>
      </w:r>
      <w:r w:rsidRPr="00D31301">
        <w:rPr>
          <w:rStyle w:val="StyleUnderline"/>
        </w:rPr>
        <w:t>China has a strong sense of belonging to this UN-led order system</w:t>
      </w:r>
      <w:r w:rsidRPr="002D3707">
        <w:rPr>
          <w:sz w:val="12"/>
        </w:rPr>
        <w:t xml:space="preserve">, as </w:t>
      </w:r>
      <w:r w:rsidRPr="00D31301">
        <w:rPr>
          <w:rStyle w:val="StyleUnderline"/>
        </w:rPr>
        <w:t>China is one of its founders and a beneficiary, a contributor, as well as part of its reform efforts</w:t>
      </w:r>
      <w:r w:rsidRPr="002D3707">
        <w:rPr>
          <w:sz w:val="12"/>
        </w:rPr>
        <w:t xml:space="preserve">. “There is no intention to unravel the system or start all over again,” Chinese President Xi Jinping has said. July 1 marked 95 years of the Communist Party of China. In his speech marking that moment, </w:t>
      </w:r>
      <w:r w:rsidRPr="00D31301">
        <w:rPr>
          <w:rStyle w:val="StyleUnderline"/>
        </w:rPr>
        <w:t>President Xi (who is also the party’s General Secretary) reminded the whole party not to forget the commitment to serving the people the party has had from the day of its founding.</w:t>
      </w:r>
      <w:r>
        <w:rPr>
          <w:rStyle w:val="StyleUnderline"/>
        </w:rPr>
        <w:t xml:space="preserve"> </w:t>
      </w:r>
      <w:r w:rsidRPr="002D3707">
        <w:rPr>
          <w:sz w:val="12"/>
        </w:rPr>
        <w:t xml:space="preserve">He also touched on world affairs and reiterated China’s foreign policy objective as promoting world peace and prosperity, as well as China’s willingness to work jointly with the world to promote the international order, to be fairer to all countries. Indeed, China is offering its own ideas and initiatives to improve the international order. For example, </w:t>
      </w:r>
      <w:r w:rsidRPr="00930C50">
        <w:rPr>
          <w:rStyle w:val="StyleUnderline"/>
        </w:rPr>
        <w:t>the creation of the Asian Infrastructure Investment Bank (AIIB), which Britain has also signed up to, and the Silk Road economic belt initiative, which would increase connections between Asia and Europe</w:t>
      </w:r>
      <w:r w:rsidRPr="002D3707">
        <w:rPr>
          <w:sz w:val="12"/>
        </w:rPr>
        <w:t>. In the security field, China proposes to build common, comprehensive, cooperative and sustainable security.</w:t>
      </w:r>
    </w:p>
    <w:p w14:paraId="2027A883" w14:textId="77777777" w:rsidR="00EE6BFC" w:rsidRPr="00BD113F" w:rsidRDefault="00EE6BFC" w:rsidP="00EE6BFC"/>
    <w:p w14:paraId="2C787A10" w14:textId="77777777" w:rsidR="00EE6BFC" w:rsidRDefault="00EE6BFC" w:rsidP="00EE6BFC">
      <w:pPr>
        <w:pStyle w:val="Heading3"/>
      </w:pPr>
      <w:r>
        <w:t xml:space="preserve">AT: Nationalism (ToD) </w:t>
      </w:r>
    </w:p>
    <w:p w14:paraId="24EF94CD" w14:textId="77777777" w:rsidR="00EE6BFC" w:rsidRDefault="00EE6BFC" w:rsidP="00EE6BFC">
      <w:pPr>
        <w:pStyle w:val="Heading4"/>
      </w:pPr>
      <w:r>
        <w:t xml:space="preserve">Nationalism is through the roof in the status quo – the aff is try or die in checking conflict escalation </w:t>
      </w:r>
    </w:p>
    <w:p w14:paraId="162C3FE9" w14:textId="77777777" w:rsidR="00EE6BFC" w:rsidRDefault="00EE6BFC" w:rsidP="00EE6BFC">
      <w:r w:rsidRPr="003A43FA">
        <w:rPr>
          <w:rStyle w:val="Style13ptBold"/>
        </w:rPr>
        <w:t>Xenakis 7/6</w:t>
      </w:r>
      <w:r>
        <w:t xml:space="preserve">/16 (John J. Xenakis, “World View: South China Sea Tension Set To Escalate After July 12 Arbitration Ruling, Breitbart, </w:t>
      </w:r>
      <w:hyperlink r:id="rId71" w:history="1">
        <w:r w:rsidRPr="007034BF">
          <w:rPr>
            <w:rStyle w:val="Hyperlink"/>
          </w:rPr>
          <w:t>http://www.breitbart.com/national-security/2016/07/07/7-jul-16-world-view-south-china-sea-tension-set-escalate-july-12-arbitration-ruling/</w:t>
        </w:r>
      </w:hyperlink>
      <w:r>
        <w:t>) //AS</w:t>
      </w:r>
    </w:p>
    <w:p w14:paraId="3A9C9367" w14:textId="77777777" w:rsidR="00EE6BFC" w:rsidRDefault="00EE6BFC" w:rsidP="00EE6BFC">
      <w:r w:rsidRPr="006006FC">
        <w:rPr>
          <w:rStyle w:val="StyleUnderline"/>
        </w:rPr>
        <w:t>The United Nations Permanent Court of Arbitration</w:t>
      </w:r>
      <w:r w:rsidRPr="006006FC">
        <w:t xml:space="preserve"> in the Hague has announced that on July 12 it </w:t>
      </w:r>
      <w:r w:rsidRPr="006006FC">
        <w:rPr>
          <w:rStyle w:val="StyleUnderline"/>
        </w:rPr>
        <w:t>will issue its long-awaited ruling on a case brought by the Philippines against China on the merits of China’s claims to the entire South China Sea.</w:t>
      </w:r>
      <w:r w:rsidRPr="006006FC">
        <w:t xml:space="preserve"> The case is brought under the United Nations Convention on the Law of the Sea (UNCLOS), which China claims does not apply to them.</w:t>
      </w:r>
      <w:r w:rsidRPr="006006FC">
        <w:rPr>
          <w:sz w:val="12"/>
        </w:rPr>
        <w:t xml:space="preserve">¶ </w:t>
      </w:r>
      <w:r w:rsidRPr="00DD1744">
        <w:rPr>
          <w:rStyle w:val="StyleUnderline"/>
        </w:rPr>
        <w:t>China has said it will ignore any ruling of the tribunal</w:t>
      </w:r>
      <w:r w:rsidRPr="006006FC">
        <w:t xml:space="preserve">. It’s </w:t>
      </w:r>
      <w:r w:rsidRPr="003A43FA">
        <w:t>saying that because it knows it will lose. Indeed, a BBC investigation of some of China’s evidence has been shown to be delusional, and possibly a complete fabrication. (</w:t>
      </w:r>
      <w:hyperlink r:id="rId72" w:anchor="e160622" w:tgtFrame="_blank" w:history="1">
        <w:r w:rsidRPr="003A43FA">
          <w:t xml:space="preserve"> “22-Jun-16 World View — China’s ‘ironclad proof’ of South China Sea claims revealed as hoax”</w:t>
        </w:r>
      </w:hyperlink>
      <w:r w:rsidRPr="003A43FA">
        <w:t>) The “heavy US intervention” refers to America’s “freedom of navigation” patrols in the South China Sea. Some $5 trillion in trade passes through the South China Sea on ships each year, including $1.2 trillion of US trade. China has flip-flopped among various positions and threats in the past few years, and some statements in the past have threatened to block international</w:t>
      </w:r>
      <w:r w:rsidRPr="006006FC">
        <w:t xml:space="preserve"> traffic, or at least to require permission of Chinese authorities to traverse the South China Sea. So the US has responded with the freedom of navigation patrols.</w:t>
      </w:r>
      <w:r w:rsidRPr="006006FC">
        <w:rPr>
          <w:sz w:val="12"/>
        </w:rPr>
        <w:t xml:space="preserve">¶ </w:t>
      </w:r>
      <w:r w:rsidRPr="00DD1744">
        <w:rPr>
          <w:rStyle w:val="StyleUnderline"/>
        </w:rPr>
        <w:t xml:space="preserve">China is claiming the entire South China Sea, and is using its massive military force to confiscate regions that have historically belonged to other nations, </w:t>
      </w:r>
      <w:r w:rsidRPr="006006FC">
        <w:t xml:space="preserve">especially Vietnam and the Philippines. </w:t>
      </w:r>
      <w:r w:rsidRPr="00DD1744">
        <w:rPr>
          <w:rStyle w:val="Emphasis"/>
        </w:rPr>
        <w:t>China is building artificial islands and converting them to military bases with advanced missile and radar systems.</w:t>
      </w:r>
      <w:r w:rsidRPr="006006FC">
        <w:t xml:space="preserve"> </w:t>
      </w:r>
      <w:r w:rsidRPr="003A43FA">
        <w:t>(</w:t>
      </w:r>
      <w:hyperlink r:id="rId73" w:anchor="e160223" w:tgtFrame="_blank" w:history="1">
        <w:r w:rsidRPr="003A43FA">
          <w:t xml:space="preserve"> “23-Feb-16 World View — China’s military buildup neutralizes America’s aircraft carriers”</w:t>
        </w:r>
      </w:hyperlink>
      <w:r w:rsidRPr="003A43FA">
        <w:t xml:space="preserve">)¶ </w:t>
      </w:r>
      <w:r w:rsidRPr="00DD1744">
        <w:rPr>
          <w:rStyle w:val="Emphasis"/>
        </w:rPr>
        <w:t>China’s military is in a highly emotional, irrational and nationalistic state, which makes them very dangerous.</w:t>
      </w:r>
      <w:r w:rsidRPr="006006FC">
        <w:t xml:space="preserve"> </w:t>
      </w:r>
      <w:r w:rsidRPr="00DD1744">
        <w:rPr>
          <w:rStyle w:val="StyleUnderline"/>
        </w:rPr>
        <w:t>They believe that the US has been weakened by the wars in Iraq and Afghanistan, and too anxious to risk another war</w:t>
      </w:r>
      <w:r w:rsidRPr="006006FC">
        <w:t xml:space="preserve">. </w:t>
      </w:r>
      <w:r w:rsidRPr="00DD1744">
        <w:rPr>
          <w:rStyle w:val="StyleUnderline"/>
        </w:rPr>
        <w:t>This is a major historic mistake that they will regret. They claim to be “peace loving,” but the way the world works is that every leader goes to war by claiming to be “peace loving,” and blaming the other side</w:t>
      </w:r>
      <w:r w:rsidRPr="006006FC">
        <w:t>. The July 12 ruling will only increase their anxieties.</w:t>
      </w:r>
      <w:r w:rsidRPr="006006FC">
        <w:rPr>
          <w:sz w:val="12"/>
        </w:rPr>
        <w:t xml:space="preserve">¶ </w:t>
      </w:r>
      <w:r w:rsidRPr="00DD1744">
        <w:rPr>
          <w:rStyle w:val="StyleUnderline"/>
        </w:rPr>
        <w:t>Some analysts are pointing out that occupying the South China Sea is an existential need for China and for its neighbors</w:t>
      </w:r>
      <w:r w:rsidRPr="006006FC">
        <w:t xml:space="preserve">. </w:t>
      </w:r>
      <w:r w:rsidRPr="00DD1744">
        <w:rPr>
          <w:rStyle w:val="StyleUnderline"/>
        </w:rPr>
        <w:t>China, Vietnam and the Philippines have high population densities and comparatively low amounts of arable land, further magnifying the importance of food sources outside traditional crops. Food security is an existential threat to all of these countries. For China, taking control of all the fish stocks in the South China Sea is seen as a necessity, and so China sees the need to control access to the South China Sea by other nations.¶ So all the talk about being “peace-loving” is really irrelevan</w:t>
      </w:r>
      <w:r w:rsidRPr="006006FC">
        <w:t xml:space="preserve">t. China will go to war if that is the only way to prevent Vietnam and the Philippines from fishing in the South China Sea. Out of desperation, </w:t>
      </w:r>
      <w:r w:rsidRPr="003A43FA">
        <w:t xml:space="preserve">Vietnam and the Philippines will see China’s military actions as an existential threat, and an attempt to starve their own people. The July 12 ruling will raise anxieties on all sides, and move the region closer to war. </w:t>
      </w:r>
      <w:hyperlink r:id="rId74" w:tgtFrame="_blank" w:history="1">
        <w:r w:rsidRPr="003A43FA">
          <w:t>Global Times (Beijing)</w:t>
        </w:r>
      </w:hyperlink>
      <w:r w:rsidRPr="003A43FA">
        <w:t xml:space="preserve"> and</w:t>
      </w:r>
      <w:hyperlink r:id="rId75" w:tgtFrame="_blank" w:history="1">
        <w:r w:rsidRPr="003A43FA">
          <w:t>Jamestown</w:t>
        </w:r>
      </w:hyperlink>
      <w:r w:rsidRPr="003A43FA">
        <w:t xml:space="preserve"> and </w:t>
      </w:r>
      <w:hyperlink r:id="rId76" w:tgtFrame="_blank" w:history="1">
        <w:r w:rsidRPr="003A43FA">
          <w:t>The Diplomat</w:t>
        </w:r>
      </w:hyperlink>
    </w:p>
    <w:p w14:paraId="23CFB461" w14:textId="77777777" w:rsidR="00EE6BFC" w:rsidRPr="003A43FA" w:rsidRDefault="00EE6BFC" w:rsidP="00EE6BFC"/>
    <w:p w14:paraId="7247BE88" w14:textId="77777777" w:rsidR="00EE6BFC" w:rsidRDefault="00EE6BFC" w:rsidP="00EE6BFC">
      <w:pPr>
        <w:pStyle w:val="Heading3"/>
      </w:pPr>
      <w:r>
        <w:t>AT: Nationalism (False)</w:t>
      </w:r>
    </w:p>
    <w:p w14:paraId="45656AAE" w14:textId="77777777" w:rsidR="00EE6BFC" w:rsidRDefault="00EE6BFC" w:rsidP="00EE6BFC"/>
    <w:p w14:paraId="5EBA780A" w14:textId="77777777" w:rsidR="00EE6BFC" w:rsidRDefault="00EE6BFC" w:rsidP="00EE6BFC">
      <w:pPr>
        <w:pStyle w:val="Heading4"/>
        <w:rPr>
          <w:rStyle w:val="StyleUnderline"/>
          <w:u w:val="none"/>
        </w:rPr>
      </w:pPr>
      <w:r>
        <w:rPr>
          <w:rStyle w:val="StyleUnderline"/>
          <w:u w:val="none"/>
        </w:rPr>
        <w:t xml:space="preserve">Nationalism is a bunk Western thesis that vastly oversimplifies and misunderstands China </w:t>
      </w:r>
    </w:p>
    <w:p w14:paraId="329C07E0" w14:textId="77777777" w:rsidR="00EE6BFC" w:rsidRPr="002D2054" w:rsidRDefault="00EE6BFC" w:rsidP="00EE6BFC">
      <w:r>
        <w:t>**Describing China as nationalist is an oversimplification – Peaceful Rise**</w:t>
      </w:r>
    </w:p>
    <w:p w14:paraId="26E6F9F6" w14:textId="77777777" w:rsidR="00EE6BFC" w:rsidRPr="006905C3" w:rsidRDefault="00EE6BFC" w:rsidP="00EE6BFC">
      <w:pPr>
        <w:rPr>
          <w:sz w:val="16"/>
        </w:rPr>
      </w:pPr>
      <w:r w:rsidRPr="008D2915">
        <w:rPr>
          <w:rStyle w:val="Style13ptBold"/>
        </w:rPr>
        <w:t>Kai 4/11</w:t>
      </w:r>
      <w:r w:rsidRPr="006905C3">
        <w:rPr>
          <w:sz w:val="16"/>
        </w:rPr>
        <w:t>/16 Jin, lecturer at the Graduate School of International Studies (GSIS), Yonsei University in South Korea. "Is China’s 'Assertiveness' in the South China Sea All About Nationalism?" The Diplomat. thediplomat.com/2016/04/is-chinas-assertiveness-in-the-south-china-sea-all-about-nationalism/</w:t>
      </w:r>
    </w:p>
    <w:p w14:paraId="06102731" w14:textId="77777777" w:rsidR="00EE6BFC" w:rsidRPr="006905C3" w:rsidRDefault="00EE6BFC" w:rsidP="00EE6BFC">
      <w:r w:rsidRPr="006905C3">
        <w:rPr>
          <w:rStyle w:val="StyleUnderline"/>
        </w:rPr>
        <w:t>Describing China’s stance as merely “nationalist” oversimplifies China’s strategies,</w:t>
      </w:r>
      <w:r>
        <w:t xml:space="preserve"> policies, </w:t>
      </w:r>
      <w:r w:rsidRPr="006905C3">
        <w:rPr>
          <w:rStyle w:val="StyleUnderline"/>
        </w:rPr>
        <w:t xml:space="preserve">and behaviors. These critiques </w:t>
      </w:r>
      <w:r>
        <w:t xml:space="preserve">also </w:t>
      </w:r>
      <w:r w:rsidRPr="006905C3">
        <w:rPr>
          <w:rStyle w:val="StyleUnderline"/>
        </w:rPr>
        <w:t>have a bad habit of foregoing a discussion of nationalism in a general sense and instead implying that only China’s disagreements</w:t>
      </w:r>
      <w:r>
        <w:t xml:space="preserve"> with others </w:t>
      </w:r>
      <w:r w:rsidRPr="006905C3">
        <w:rPr>
          <w:rStyle w:val="StyleUnderline"/>
        </w:rPr>
        <w:t>are proof of “narrow nationalism”</w:t>
      </w:r>
      <w:r>
        <w:t xml:space="preserve"> or even “expansionism.” These </w:t>
      </w:r>
      <w:r w:rsidRPr="006905C3">
        <w:rPr>
          <w:rStyle w:val="StyleUnderline"/>
        </w:rPr>
        <w:t>misconceptions — that China’s behaviors are only driven by nationalism,</w:t>
      </w:r>
      <w:r>
        <w:t xml:space="preserve"> and that Chinese nationalism is somehow distinct from similar tendencies in, say, Vietnam or the Philippines — only </w:t>
      </w:r>
      <w:r w:rsidRPr="006905C3">
        <w:rPr>
          <w:rStyle w:val="StyleUnderline"/>
        </w:rPr>
        <w:t xml:space="preserve">cloud an already complicated situation. When it comes to territorial disputes, states can be more or less </w:t>
      </w:r>
      <w:r w:rsidRPr="006905C3">
        <w:t>“con</w:t>
      </w:r>
      <w:r>
        <w:t xml:space="preserve">fident” or </w:t>
      </w:r>
      <w:r w:rsidRPr="006905C3">
        <w:rPr>
          <w:rStyle w:val="StyleUnderline"/>
        </w:rPr>
        <w:t>“assertive”</w:t>
      </w:r>
      <w:r>
        <w:t xml:space="preserve"> in their behavior, </w:t>
      </w:r>
      <w:r w:rsidRPr="006905C3">
        <w:rPr>
          <w:rStyle w:val="StyleUnderline"/>
        </w:rPr>
        <w:t xml:space="preserve">whether they are “nationalist” or not. </w:t>
      </w:r>
      <w:r>
        <w:t xml:space="preserve">In the South China Sea, the other claimants have broken their promises, incrementally occupied a majority of the islands and rocks, and “unilaterally” changed the status quo; that situation is causing China’s reactions now. But accusations against China have dominated, perhaps simply because China is China. In a statement given to the Senate Foreign Relations Committee, U.S. Assistant Secretary of Defense David Shear already made it clear that in the Spratly islands, “Vietnam has 48 outposts; the Philippines, 8; China, 8; Malaysia, 5, and Taiwan, 1.” No wonder Greg Austin, writing for The Diplomat in 2015, raised a sharp question: “Who Is the Biggest Aggressor in the South China Sea?” </w:t>
      </w:r>
      <w:r w:rsidRPr="006905C3">
        <w:rPr>
          <w:rStyle w:val="StyleUnderline"/>
        </w:rPr>
        <w:t xml:space="preserve">There is a clear line between preserving sovereign rights and using territorial disputes as an excuse for expansionism. </w:t>
      </w:r>
      <w:r>
        <w:t xml:space="preserve">China is often accused of the latter, but </w:t>
      </w:r>
      <w:r w:rsidRPr="006905C3">
        <w:rPr>
          <w:rStyle w:val="StyleUnderline"/>
        </w:rPr>
        <w:t xml:space="preserve">the reasons for China to have reminded relatively restrained (and </w:t>
      </w:r>
      <w:r>
        <w:t xml:space="preserve">thus </w:t>
      </w:r>
      <w:r w:rsidRPr="006905C3">
        <w:rPr>
          <w:rStyle w:val="StyleUnderline"/>
        </w:rPr>
        <w:t>less nationalistic) are obvious.</w:t>
      </w:r>
      <w:r>
        <w:t xml:space="preserve"> In both the East and the West, </w:t>
      </w:r>
      <w:r w:rsidRPr="006905C3">
        <w:rPr>
          <w:rStyle w:val="StyleUnderline"/>
        </w:rPr>
        <w:t xml:space="preserve">history has proven that extreme nationalists can go to war with neighboring countries when two driving factors are present: the accumulation of national power, and </w:t>
      </w:r>
      <w:r>
        <w:t xml:space="preserve">the </w:t>
      </w:r>
      <w:r w:rsidRPr="006905C3">
        <w:rPr>
          <w:rStyle w:val="StyleUnderline"/>
        </w:rPr>
        <w:t>emergence of a collective identity.</w:t>
      </w:r>
      <w:r>
        <w:t xml:space="preserve"> Such was the case in the first Sino-Japanese War of 1894-1895. In East Asia’s modern history, </w:t>
      </w:r>
      <w:r w:rsidRPr="006905C3">
        <w:rPr>
          <w:rStyle w:val="StyleUnderline"/>
        </w:rPr>
        <w:t>China was a victim of its neighbor’s extreme nationalism</w:t>
      </w:r>
      <w:r>
        <w:t xml:space="preserve"> and imperialism. </w:t>
      </w:r>
      <w:r w:rsidRPr="006905C3">
        <w:rPr>
          <w:rStyle w:val="StyleUnderline"/>
        </w:rPr>
        <w:t>Now China is rising rapidly in both economic power and national pride. Given the enduring maritime disputes between China and its neighbors, some believe that history is going to repeat itself: a “nationalistic” China would go for expansionism</w:t>
      </w:r>
      <w:r>
        <w:t xml:space="preserve">, and might even “claim its revenge” for historical wrongs. </w:t>
      </w:r>
      <w:r w:rsidRPr="006905C3">
        <w:rPr>
          <w:rStyle w:val="StyleUnderline"/>
        </w:rPr>
        <w:t>This is a misperception — or perhaps a “preconception” — of China’s</w:t>
      </w:r>
      <w:r>
        <w:t xml:space="preserve"> </w:t>
      </w:r>
      <w:r w:rsidRPr="006905C3">
        <w:rPr>
          <w:rStyle w:val="StyleUnderline"/>
        </w:rPr>
        <w:t xml:space="preserve">firmly intended peaceful rise. This theory </w:t>
      </w:r>
      <w:r w:rsidRPr="006905C3">
        <w:t>o</w:t>
      </w:r>
      <w:r>
        <w:t xml:space="preserve">bviously </w:t>
      </w:r>
      <w:r w:rsidRPr="006905C3">
        <w:rPr>
          <w:rStyle w:val="StyleUnderline"/>
        </w:rPr>
        <w:t>overlooks the fact that, even regarding the disputes over Chinese sovereign interests to which other claimants had no objections before, China still had always proposed a peaceful solution through negotiations</w:t>
      </w:r>
      <w:r>
        <w:t>. Meanwhile, as Austin pointed out, other countries responded with “incremental occupations” and Vietnam even “doubled its holdings” in the past years while “China has not physically occupied additional features.” So who really is guilty of “expansionism”?</w:t>
      </w:r>
    </w:p>
    <w:p w14:paraId="34BC2797" w14:textId="77777777" w:rsidR="00EE6BFC" w:rsidRPr="008D2915" w:rsidRDefault="00EE6BFC" w:rsidP="00EE6BFC"/>
    <w:p w14:paraId="3147ACD0" w14:textId="77777777" w:rsidR="00EE6BFC" w:rsidRPr="008D2915" w:rsidRDefault="00EE6BFC" w:rsidP="00EE6BFC"/>
    <w:p w14:paraId="25BD830D" w14:textId="77777777" w:rsidR="00EE6BFC" w:rsidRDefault="00EE6BFC" w:rsidP="00EE6BFC">
      <w:pPr>
        <w:pStyle w:val="Heading2"/>
      </w:pPr>
      <w:r>
        <w:t xml:space="preserve">A2 Xi—Arctic/Climate  </w:t>
      </w:r>
    </w:p>
    <w:p w14:paraId="72595B3E" w14:textId="77777777" w:rsidR="00EE6BFC" w:rsidRDefault="00EE6BFC" w:rsidP="00EE6BFC"/>
    <w:p w14:paraId="690E4B56" w14:textId="509DFB9B" w:rsidR="00EE6BFC" w:rsidRDefault="00EE6BFC" w:rsidP="00EE6BFC">
      <w:pPr>
        <w:pStyle w:val="Heading3"/>
      </w:pPr>
      <w:r>
        <w:t xml:space="preserve">Link T/ – Arctic </w:t>
      </w:r>
    </w:p>
    <w:p w14:paraId="646D1F25" w14:textId="77777777" w:rsidR="00EE6BFC" w:rsidRDefault="00EE6BFC" w:rsidP="00EE6BFC">
      <w:pPr>
        <w:pStyle w:val="Heading4"/>
      </w:pPr>
      <w:r>
        <w:t>Arctic involvement is viewed as getting leverage over the U.S. – increases Xi popularity</w:t>
      </w:r>
    </w:p>
    <w:p w14:paraId="4950C6C7" w14:textId="77777777" w:rsidR="00EE6BFC" w:rsidRPr="00844225" w:rsidRDefault="00EE6BFC" w:rsidP="00EE6BFC">
      <w:r w:rsidRPr="00844225">
        <w:rPr>
          <w:b/>
        </w:rPr>
        <w:t>Feldman</w:t>
      </w:r>
      <w:r>
        <w:rPr>
          <w:b/>
        </w:rPr>
        <w:t xml:space="preserve"> 15 </w:t>
      </w:r>
      <w:r>
        <w:t xml:space="preserve">(Noah, professor of constitutional and international law at Harvard University and the author of six books, doctorate in Islamic thought from the University of Oxford, where he was a Rhodes scholar. Senior fellow of the Society of Fellows at Harvard. “What's Going on With China's Military?” </w:t>
      </w:r>
      <w:hyperlink r:id="rId77" w:history="1">
        <w:r w:rsidRPr="00865774">
          <w:rPr>
            <w:rStyle w:val="Hyperlink"/>
          </w:rPr>
          <w:t>https://www.bloomberg.com/view/articles/2015-09-06/what-s-going-on-with-china-s-military-</w:t>
        </w:r>
      </w:hyperlink>
      <w:r>
        <w:t xml:space="preserve"> SEP 6, 2015)//masonw</w:t>
      </w:r>
    </w:p>
    <w:p w14:paraId="3AE68F31" w14:textId="77777777" w:rsidR="00EE6BFC" w:rsidRDefault="00EE6BFC" w:rsidP="00EE6BFC">
      <w:pPr>
        <w:rPr>
          <w:rStyle w:val="StyleUnderline"/>
        </w:rPr>
      </w:pPr>
      <w:r w:rsidRPr="00FD7F73">
        <w:rPr>
          <w:sz w:val="16"/>
        </w:rPr>
        <w:t xml:space="preserve">Talk about mixed signals. Last week, Chinese leader Xi Jinping announced a 300,000-man reduction in the size of the People’s Liberation Army -- a decision at least partly calculated to look like China has no aggressive intentions toward the rest of the world. Yet at almost the same time, he sent five Chinese ships into the Bering Sea near Alaska, in an unprecedented maneuver timed to coincide with the last day of President Barack Obama’s visit to the state. This sort of symbolism is pretty close to the textbook definition of muscle-flexing aggression. So what’s going on? Is Xi being peaceful or being hostile? The answer is complicated -- but so are the circumstances of the cool war between China and the U.S. </w:t>
      </w:r>
      <w:r w:rsidRPr="004C79A6">
        <w:rPr>
          <w:rStyle w:val="StyleUnderline"/>
        </w:rPr>
        <w:t xml:space="preserve">Domestically, Xi wants to signal that he has control </w:t>
      </w:r>
      <w:r w:rsidRPr="00AC6A27">
        <w:rPr>
          <w:rStyle w:val="StyleUnderline"/>
        </w:rPr>
        <w:t>over the military</w:t>
      </w:r>
      <w:r w:rsidRPr="00FD7F73">
        <w:rPr>
          <w:sz w:val="16"/>
        </w:rPr>
        <w:t xml:space="preserve">, </w:t>
      </w:r>
      <w:r w:rsidRPr="004C79A6">
        <w:rPr>
          <w:rStyle w:val="StyleUnderline"/>
        </w:rPr>
        <w:t>that reforms are needed and under way,</w:t>
      </w:r>
      <w:r w:rsidRPr="00FD7F73">
        <w:rPr>
          <w:sz w:val="16"/>
        </w:rPr>
        <w:t xml:space="preserve"> and that China won’t waste money on a land force that has little to do with its strategic position. </w:t>
      </w:r>
      <w:r w:rsidRPr="004C79A6">
        <w:rPr>
          <w:rStyle w:val="StyleUnderline"/>
        </w:rPr>
        <w:t>Although these moves aren’t exactly pacifist, at least they aren’t warmongering.</w:t>
      </w:r>
      <w:r>
        <w:rPr>
          <w:rStyle w:val="StyleUnderline"/>
        </w:rPr>
        <w:t xml:space="preserve"> </w:t>
      </w:r>
      <w:r w:rsidRPr="00FD7F73">
        <w:rPr>
          <w:sz w:val="16"/>
        </w:rPr>
        <w:t xml:space="preserve">Simultaneously, </w:t>
      </w:r>
      <w:r w:rsidRPr="004C79A6">
        <w:rPr>
          <w:rStyle w:val="StyleUnderline"/>
        </w:rPr>
        <w:t>Xi wants to signal to both his domestic and his foreign audiences that China will continue to press for a global strategic advantage against the U.S</w:t>
      </w:r>
      <w:r w:rsidRPr="00FD7F73">
        <w:rPr>
          <w:sz w:val="16"/>
        </w:rPr>
        <w:t xml:space="preserve">. </w:t>
      </w:r>
      <w:r w:rsidRPr="004C79A6">
        <w:rPr>
          <w:rStyle w:val="StyleUnderline"/>
        </w:rPr>
        <w:t>by focusing its military efforts where the U.S. hasn’t asserted its own power.</w:t>
      </w:r>
      <w:r>
        <w:rPr>
          <w:rStyle w:val="StyleUnderline"/>
        </w:rPr>
        <w:t xml:space="preserve"> </w:t>
      </w:r>
      <w:r w:rsidRPr="00116103">
        <w:rPr>
          <w:rStyle w:val="Emphasis"/>
        </w:rPr>
        <w:t>The Arctic turns out to be a great example</w:t>
      </w:r>
      <w:r w:rsidRPr="00FD7F73">
        <w:rPr>
          <w:sz w:val="16"/>
        </w:rPr>
        <w:t xml:space="preserve">. </w:t>
      </w:r>
      <w:r w:rsidRPr="004C79A6">
        <w:rPr>
          <w:rStyle w:val="StyleUnderline"/>
        </w:rPr>
        <w:t>The U.S. Navy isn’t a visible presence in the Arctic, and the Coast Guard’s showing there isn’t much more significant.</w:t>
      </w:r>
      <w:r>
        <w:rPr>
          <w:rStyle w:val="StyleUnderline"/>
        </w:rPr>
        <w:t xml:space="preserve"> </w:t>
      </w:r>
      <w:r w:rsidRPr="00FD7F73">
        <w:rPr>
          <w:sz w:val="16"/>
        </w:rPr>
        <w:t xml:space="preserve">In advance of his state visit to Washington later this month, </w:t>
      </w:r>
      <w:r w:rsidRPr="003846C2">
        <w:rPr>
          <w:rStyle w:val="StyleUnderline"/>
        </w:rPr>
        <w:t>Xi must’ve intended to signal to Obama that he will aggressively pursue China’s interests where and when the U.S. hasn’t staked its claim</w:t>
      </w:r>
      <w:r w:rsidRPr="00FD7F73">
        <w:rPr>
          <w:sz w:val="16"/>
        </w:rPr>
        <w:t xml:space="preserve">. It will be difficult for Obama to raise the issue of the five-ship convoy with Xi, because Xi can say that China wasn’t treading on any U.S. waters. </w:t>
      </w:r>
      <w:r w:rsidRPr="00FD7F73">
        <w:rPr>
          <w:rStyle w:val="StyleUnderline"/>
        </w:rPr>
        <w:t>This</w:t>
      </w:r>
      <w:r w:rsidRPr="00FD7F73">
        <w:rPr>
          <w:sz w:val="16"/>
        </w:rPr>
        <w:t xml:space="preserve"> pre-summit </w:t>
      </w:r>
      <w:r w:rsidRPr="00116103">
        <w:rPr>
          <w:rStyle w:val="StyleUnderline"/>
        </w:rPr>
        <w:t xml:space="preserve">gamesmanship </w:t>
      </w:r>
      <w:r w:rsidRPr="00FD7F73">
        <w:rPr>
          <w:rStyle w:val="StyleUnderline"/>
        </w:rPr>
        <w:t>has a</w:t>
      </w:r>
      <w:r w:rsidRPr="00FD7F73">
        <w:rPr>
          <w:sz w:val="16"/>
        </w:rPr>
        <w:t xml:space="preserve">n added </w:t>
      </w:r>
      <w:r w:rsidRPr="00FD7F73">
        <w:rPr>
          <w:rStyle w:val="Emphasis"/>
        </w:rPr>
        <w:t>benefit for Xi</w:t>
      </w:r>
      <w:r w:rsidRPr="00FD7F73">
        <w:rPr>
          <w:sz w:val="16"/>
        </w:rPr>
        <w:t xml:space="preserve">. It shows his senior military brass that the troop reduction isn’t truly a backpedaling from the pursuit of Chinese national greatness. It’s been widely noted that Xi has closer ties to the military than either of his predecessors as China’s president. What does this delicate two-step mean for the future of China-U.S. relations? It poses in miniature the profound dilemma that confronts U.S. policy makers today, and will confront the next president. </w:t>
      </w:r>
      <w:r w:rsidRPr="00116103">
        <w:rPr>
          <w:rStyle w:val="StyleUnderline"/>
        </w:rPr>
        <w:t>China’s economic rise has driven a steady but</w:t>
      </w:r>
      <w:r w:rsidRPr="00FD7F73">
        <w:rPr>
          <w:sz w:val="16"/>
        </w:rPr>
        <w:t xml:space="preserve"> in many ways </w:t>
      </w:r>
      <w:r w:rsidRPr="00116103">
        <w:rPr>
          <w:rStyle w:val="StyleUnderline"/>
        </w:rPr>
        <w:t>cautious expansion of its military capacities</w:t>
      </w:r>
      <w:r w:rsidRPr="00FD7F73">
        <w:rPr>
          <w:sz w:val="16"/>
        </w:rPr>
        <w:t xml:space="preserve">. Its </w:t>
      </w:r>
      <w:r w:rsidRPr="00116103">
        <w:rPr>
          <w:rStyle w:val="StyleUnderline"/>
        </w:rPr>
        <w:t xml:space="preserve">military budget has risen at roughly 10 percent a year </w:t>
      </w:r>
      <w:r w:rsidRPr="00FD7F73">
        <w:rPr>
          <w:sz w:val="16"/>
        </w:rPr>
        <w:t xml:space="preserve">according to official estimates, and perhaps more. China’s well-documented provocations in the seas around it have caused grave concern to its neighbors, almost all of whom rely on bilateral security relationships with the U.S. </w:t>
      </w:r>
      <w:r w:rsidRPr="00116103">
        <w:rPr>
          <w:rStyle w:val="StyleUnderline"/>
        </w:rPr>
        <w:t>The aggressive U.S. response would be to</w:t>
      </w:r>
      <w:r w:rsidRPr="00FD7F73">
        <w:rPr>
          <w:sz w:val="16"/>
        </w:rPr>
        <w:t xml:space="preserve"> </w:t>
      </w:r>
      <w:r w:rsidRPr="00116103">
        <w:rPr>
          <w:rStyle w:val="StyleUnderline"/>
        </w:rPr>
        <w:t>embrace</w:t>
      </w:r>
      <w:r w:rsidRPr="00FD7F73">
        <w:rPr>
          <w:sz w:val="16"/>
        </w:rPr>
        <w:t xml:space="preserve"> openly a strategy of </w:t>
      </w:r>
      <w:r w:rsidRPr="00116103">
        <w:rPr>
          <w:rStyle w:val="StyleUnderline"/>
        </w:rPr>
        <w:t>containing China</w:t>
      </w:r>
      <w:r w:rsidRPr="00FD7F73">
        <w:rPr>
          <w:sz w:val="16"/>
        </w:rPr>
        <w:t xml:space="preserve">. </w:t>
      </w:r>
      <w:r w:rsidRPr="00116103">
        <w:rPr>
          <w:rStyle w:val="StyleUnderline"/>
        </w:rPr>
        <w:t>This would mean strengthening</w:t>
      </w:r>
      <w:r w:rsidRPr="00FD7F73">
        <w:rPr>
          <w:sz w:val="16"/>
        </w:rPr>
        <w:t xml:space="preserve"> those </w:t>
      </w:r>
      <w:r w:rsidRPr="00116103">
        <w:rPr>
          <w:rStyle w:val="StyleUnderline"/>
        </w:rPr>
        <w:t>bilateral relationships and</w:t>
      </w:r>
      <w:r w:rsidRPr="00FD7F73">
        <w:rPr>
          <w:sz w:val="16"/>
        </w:rPr>
        <w:t xml:space="preserve"> perhaps </w:t>
      </w:r>
      <w:r w:rsidRPr="00116103">
        <w:rPr>
          <w:rStyle w:val="StyleUnderline"/>
        </w:rPr>
        <w:t>increasing country-to-country military ties within Asia</w:t>
      </w:r>
      <w:r w:rsidRPr="00FD7F73">
        <w:rPr>
          <w:sz w:val="16"/>
        </w:rPr>
        <w:t xml:space="preserve"> where possible. </w:t>
      </w:r>
      <w:r w:rsidRPr="0065082E">
        <w:rPr>
          <w:rStyle w:val="StyleUnderline"/>
        </w:rPr>
        <w:t>Advocates of this containment strategy</w:t>
      </w:r>
      <w:r w:rsidRPr="00FD7F73">
        <w:rPr>
          <w:sz w:val="16"/>
        </w:rPr>
        <w:t xml:space="preserve"> could, and no doubt will</w:t>
      </w:r>
      <w:r w:rsidRPr="00844225">
        <w:rPr>
          <w:sz w:val="16"/>
        </w:rPr>
        <w:t xml:space="preserve">, </w:t>
      </w:r>
      <w:r w:rsidRPr="00844225">
        <w:rPr>
          <w:rStyle w:val="StyleUnderline"/>
        </w:rPr>
        <w:t>point to the Arctic episode</w:t>
      </w:r>
      <w:r w:rsidRPr="0065082E">
        <w:rPr>
          <w:rStyle w:val="StyleUnderline"/>
        </w:rPr>
        <w:t xml:space="preserve"> as an instance of where some meaningful response is called for</w:t>
      </w:r>
      <w:r w:rsidRPr="00FD7F73">
        <w:rPr>
          <w:sz w:val="16"/>
        </w:rPr>
        <w:t xml:space="preserve"> -- namely </w:t>
      </w:r>
      <w:r w:rsidRPr="0065082E">
        <w:rPr>
          <w:rStyle w:val="StyleUnderline"/>
        </w:rPr>
        <w:t>strengthening the U.S. presence in the Arctic.</w:t>
      </w:r>
      <w:r>
        <w:rPr>
          <w:rStyle w:val="StyleUnderline"/>
        </w:rPr>
        <w:t xml:space="preserve"> </w:t>
      </w:r>
    </w:p>
    <w:p w14:paraId="3A102EE8" w14:textId="04C9C2A1" w:rsidR="00EE6BFC" w:rsidRDefault="00EE6BFC" w:rsidP="00EE6BFC">
      <w:pPr>
        <w:pStyle w:val="Heading3"/>
      </w:pPr>
      <w:r>
        <w:t xml:space="preserve">Link T/ – Climate </w:t>
      </w:r>
    </w:p>
    <w:p w14:paraId="19E44789" w14:textId="77777777" w:rsidR="00EE6BFC" w:rsidRDefault="00EE6BFC" w:rsidP="00EE6BFC"/>
    <w:p w14:paraId="659910A9" w14:textId="77777777" w:rsidR="00EE6BFC" w:rsidRDefault="00EE6BFC" w:rsidP="00EE6BFC">
      <w:pPr>
        <w:pStyle w:val="Heading4"/>
      </w:pPr>
      <w:r>
        <w:t>Arctic involvement is viewed as getting leverage over the U.S. – increases Xi popularity</w:t>
      </w:r>
    </w:p>
    <w:p w14:paraId="3C20FE95" w14:textId="77777777" w:rsidR="00EE6BFC" w:rsidRPr="00844225" w:rsidRDefault="00EE6BFC" w:rsidP="00EE6BFC">
      <w:r w:rsidRPr="00844225">
        <w:rPr>
          <w:b/>
        </w:rPr>
        <w:t>Feldman</w:t>
      </w:r>
      <w:r>
        <w:rPr>
          <w:b/>
        </w:rPr>
        <w:t xml:space="preserve"> 15 </w:t>
      </w:r>
      <w:r>
        <w:t xml:space="preserve">(Noah, professor of constitutional and international law at Harvard University and the author of six books, doctorate in Islamic thought from the University of Oxford, where he was a Rhodes scholar. Senior fellow of the Society of Fellows at Harvard. “What's Going on With China's Military?” </w:t>
      </w:r>
      <w:hyperlink r:id="rId78" w:history="1">
        <w:r w:rsidRPr="00865774">
          <w:rPr>
            <w:rStyle w:val="Hyperlink"/>
          </w:rPr>
          <w:t>https://www.bloomberg.com/view/articles/2015-09-06/what-s-going-on-with-china-s-military-</w:t>
        </w:r>
      </w:hyperlink>
      <w:r>
        <w:t xml:space="preserve"> SEP 6, 2015)//masonw</w:t>
      </w:r>
    </w:p>
    <w:p w14:paraId="58D37624" w14:textId="77777777" w:rsidR="00EE6BFC" w:rsidRDefault="00EE6BFC" w:rsidP="00EE6BFC">
      <w:pPr>
        <w:rPr>
          <w:rStyle w:val="StyleUnderline"/>
        </w:rPr>
      </w:pPr>
      <w:r w:rsidRPr="00FD7F73">
        <w:rPr>
          <w:sz w:val="16"/>
        </w:rPr>
        <w:t xml:space="preserve">Talk about mixed signals. Last week, Chinese leader Xi Jinping announced a 300,000-man reduction in the size of the People’s Liberation Army -- a decision at least partly calculated to look like China has no aggressive intentions toward the rest of the world. Yet at almost the same time, he sent five Chinese ships into the Bering Sea near Alaska, in an unprecedented maneuver timed to coincide with the last day of President Barack Obama’s visit to the state. This sort of symbolism is pretty close to the textbook definition of muscle-flexing aggression. So what’s going on? Is Xi being peaceful or being hostile? The answer is complicated -- but so are the circumstances of the cool war between China and the U.S. </w:t>
      </w:r>
      <w:r w:rsidRPr="004C79A6">
        <w:rPr>
          <w:rStyle w:val="StyleUnderline"/>
        </w:rPr>
        <w:t xml:space="preserve">Domestically, Xi wants to signal that he has control </w:t>
      </w:r>
      <w:r w:rsidRPr="00AC6A27">
        <w:rPr>
          <w:rStyle w:val="StyleUnderline"/>
        </w:rPr>
        <w:t>over the military</w:t>
      </w:r>
      <w:r w:rsidRPr="00FD7F73">
        <w:rPr>
          <w:sz w:val="16"/>
        </w:rPr>
        <w:t xml:space="preserve">, </w:t>
      </w:r>
      <w:r w:rsidRPr="004C79A6">
        <w:rPr>
          <w:rStyle w:val="StyleUnderline"/>
        </w:rPr>
        <w:t>that reforms are needed and under way,</w:t>
      </w:r>
      <w:r w:rsidRPr="00FD7F73">
        <w:rPr>
          <w:sz w:val="16"/>
        </w:rPr>
        <w:t xml:space="preserve"> and that China won’t waste money on a land force that has little to do with its strategic position. </w:t>
      </w:r>
      <w:r w:rsidRPr="004C79A6">
        <w:rPr>
          <w:rStyle w:val="StyleUnderline"/>
        </w:rPr>
        <w:t>Although these moves aren’t exactly pacifist, at least they aren’t warmongering.</w:t>
      </w:r>
      <w:r>
        <w:rPr>
          <w:rStyle w:val="StyleUnderline"/>
        </w:rPr>
        <w:t xml:space="preserve"> </w:t>
      </w:r>
      <w:r w:rsidRPr="00FD7F73">
        <w:rPr>
          <w:sz w:val="16"/>
        </w:rPr>
        <w:t xml:space="preserve">Simultaneously, </w:t>
      </w:r>
      <w:r w:rsidRPr="004C79A6">
        <w:rPr>
          <w:rStyle w:val="StyleUnderline"/>
        </w:rPr>
        <w:t>Xi wants to signal to both his domestic and his foreign audiences that China will continue to press for a global strategic advantage against the U.S</w:t>
      </w:r>
      <w:r w:rsidRPr="00FD7F73">
        <w:rPr>
          <w:sz w:val="16"/>
        </w:rPr>
        <w:t xml:space="preserve">. </w:t>
      </w:r>
      <w:r w:rsidRPr="004C79A6">
        <w:rPr>
          <w:rStyle w:val="StyleUnderline"/>
        </w:rPr>
        <w:t>by focusing its military efforts where the U.S. hasn’t asserted its own power.</w:t>
      </w:r>
      <w:r>
        <w:rPr>
          <w:rStyle w:val="StyleUnderline"/>
        </w:rPr>
        <w:t xml:space="preserve"> </w:t>
      </w:r>
      <w:r w:rsidRPr="00116103">
        <w:rPr>
          <w:rStyle w:val="Emphasis"/>
        </w:rPr>
        <w:t>The Arctic turns out to be a great example</w:t>
      </w:r>
      <w:r w:rsidRPr="00FD7F73">
        <w:rPr>
          <w:sz w:val="16"/>
        </w:rPr>
        <w:t xml:space="preserve">. </w:t>
      </w:r>
      <w:r w:rsidRPr="004C79A6">
        <w:rPr>
          <w:rStyle w:val="StyleUnderline"/>
        </w:rPr>
        <w:t>The U.S. Navy isn’t a visible presence in the Arctic, and the Coast Guard’s showing there isn’t much more significant.</w:t>
      </w:r>
      <w:r>
        <w:rPr>
          <w:rStyle w:val="StyleUnderline"/>
        </w:rPr>
        <w:t xml:space="preserve"> </w:t>
      </w:r>
      <w:r w:rsidRPr="00FD7F73">
        <w:rPr>
          <w:sz w:val="16"/>
        </w:rPr>
        <w:t xml:space="preserve">In advance of his state visit to Washington later this month, </w:t>
      </w:r>
      <w:r w:rsidRPr="003846C2">
        <w:rPr>
          <w:rStyle w:val="StyleUnderline"/>
        </w:rPr>
        <w:t>Xi must’ve intended to signal to Obama that he will aggressively pursue China’s interests where and when the U.S. hasn’t staked its claim</w:t>
      </w:r>
      <w:r w:rsidRPr="00FD7F73">
        <w:rPr>
          <w:sz w:val="16"/>
        </w:rPr>
        <w:t xml:space="preserve">. It will be difficult for Obama to raise the issue of the five-ship convoy with Xi, because Xi can say that China wasn’t treading on any U.S. waters. </w:t>
      </w:r>
      <w:r w:rsidRPr="00FD7F73">
        <w:rPr>
          <w:rStyle w:val="StyleUnderline"/>
        </w:rPr>
        <w:t>This</w:t>
      </w:r>
      <w:r w:rsidRPr="00FD7F73">
        <w:rPr>
          <w:sz w:val="16"/>
        </w:rPr>
        <w:t xml:space="preserve"> pre-summit </w:t>
      </w:r>
      <w:r w:rsidRPr="00116103">
        <w:rPr>
          <w:rStyle w:val="StyleUnderline"/>
        </w:rPr>
        <w:t xml:space="preserve">gamesmanship </w:t>
      </w:r>
      <w:r w:rsidRPr="00FD7F73">
        <w:rPr>
          <w:rStyle w:val="StyleUnderline"/>
        </w:rPr>
        <w:t>has a</w:t>
      </w:r>
      <w:r w:rsidRPr="00FD7F73">
        <w:rPr>
          <w:sz w:val="16"/>
        </w:rPr>
        <w:t xml:space="preserve">n added </w:t>
      </w:r>
      <w:r w:rsidRPr="00FD7F73">
        <w:rPr>
          <w:rStyle w:val="Emphasis"/>
        </w:rPr>
        <w:t>benefit for Xi</w:t>
      </w:r>
      <w:r w:rsidRPr="00FD7F73">
        <w:rPr>
          <w:sz w:val="16"/>
        </w:rPr>
        <w:t xml:space="preserve">. It shows his senior military brass that the troop reduction isn’t truly a backpedaling from the pursuit of Chinese national greatness. It’s been widely noted that Xi has closer ties to the military than either of his predecessors as China’s president. What does this delicate two-step mean for the future of China-U.S. relations? It poses in miniature the profound dilemma that confronts U.S. policy makers today, and will confront the next president. </w:t>
      </w:r>
      <w:r w:rsidRPr="00116103">
        <w:rPr>
          <w:rStyle w:val="StyleUnderline"/>
        </w:rPr>
        <w:t>China’s economic rise has driven a steady but</w:t>
      </w:r>
      <w:r w:rsidRPr="00FD7F73">
        <w:rPr>
          <w:sz w:val="16"/>
        </w:rPr>
        <w:t xml:space="preserve"> in many ways </w:t>
      </w:r>
      <w:r w:rsidRPr="00116103">
        <w:rPr>
          <w:rStyle w:val="StyleUnderline"/>
        </w:rPr>
        <w:t>cautious expansion of its military capacities</w:t>
      </w:r>
      <w:r w:rsidRPr="00FD7F73">
        <w:rPr>
          <w:sz w:val="16"/>
        </w:rPr>
        <w:t xml:space="preserve">. Its </w:t>
      </w:r>
      <w:r w:rsidRPr="00116103">
        <w:rPr>
          <w:rStyle w:val="StyleUnderline"/>
        </w:rPr>
        <w:t xml:space="preserve">military budget has risen at roughly 10 percent a year </w:t>
      </w:r>
      <w:r w:rsidRPr="00FD7F73">
        <w:rPr>
          <w:sz w:val="16"/>
        </w:rPr>
        <w:t xml:space="preserve">according to official estimates, and perhaps more. China’s well-documented provocations in the seas around it have caused grave concern to its neighbors, almost all of whom rely on bilateral security relationships with the U.S. </w:t>
      </w:r>
      <w:r w:rsidRPr="00116103">
        <w:rPr>
          <w:rStyle w:val="StyleUnderline"/>
        </w:rPr>
        <w:t>The aggressive U.S. response would be to</w:t>
      </w:r>
      <w:r w:rsidRPr="00FD7F73">
        <w:rPr>
          <w:sz w:val="16"/>
        </w:rPr>
        <w:t xml:space="preserve"> </w:t>
      </w:r>
      <w:r w:rsidRPr="00116103">
        <w:rPr>
          <w:rStyle w:val="StyleUnderline"/>
        </w:rPr>
        <w:t>embrace</w:t>
      </w:r>
      <w:r w:rsidRPr="00FD7F73">
        <w:rPr>
          <w:sz w:val="16"/>
        </w:rPr>
        <w:t xml:space="preserve"> openly a strategy of </w:t>
      </w:r>
      <w:r w:rsidRPr="00116103">
        <w:rPr>
          <w:rStyle w:val="StyleUnderline"/>
        </w:rPr>
        <w:t>containing China</w:t>
      </w:r>
      <w:r w:rsidRPr="00FD7F73">
        <w:rPr>
          <w:sz w:val="16"/>
        </w:rPr>
        <w:t xml:space="preserve">. </w:t>
      </w:r>
      <w:r w:rsidRPr="00116103">
        <w:rPr>
          <w:rStyle w:val="StyleUnderline"/>
        </w:rPr>
        <w:t>This would mean strengthening</w:t>
      </w:r>
      <w:r w:rsidRPr="00FD7F73">
        <w:rPr>
          <w:sz w:val="16"/>
        </w:rPr>
        <w:t xml:space="preserve"> those </w:t>
      </w:r>
      <w:r w:rsidRPr="00116103">
        <w:rPr>
          <w:rStyle w:val="StyleUnderline"/>
        </w:rPr>
        <w:t>bilateral relationships and</w:t>
      </w:r>
      <w:r w:rsidRPr="00FD7F73">
        <w:rPr>
          <w:sz w:val="16"/>
        </w:rPr>
        <w:t xml:space="preserve"> perhaps </w:t>
      </w:r>
      <w:r w:rsidRPr="00116103">
        <w:rPr>
          <w:rStyle w:val="StyleUnderline"/>
        </w:rPr>
        <w:t>increasing country-to-country military ties within Asia</w:t>
      </w:r>
      <w:r w:rsidRPr="00FD7F73">
        <w:rPr>
          <w:sz w:val="16"/>
        </w:rPr>
        <w:t xml:space="preserve"> where possible. </w:t>
      </w:r>
      <w:r w:rsidRPr="0065082E">
        <w:rPr>
          <w:rStyle w:val="StyleUnderline"/>
        </w:rPr>
        <w:t>Advocates of this containment strategy</w:t>
      </w:r>
      <w:r w:rsidRPr="00FD7F73">
        <w:rPr>
          <w:sz w:val="16"/>
        </w:rPr>
        <w:t xml:space="preserve"> could, and no doubt will</w:t>
      </w:r>
      <w:r w:rsidRPr="00844225">
        <w:rPr>
          <w:sz w:val="16"/>
        </w:rPr>
        <w:t xml:space="preserve">, </w:t>
      </w:r>
      <w:r w:rsidRPr="00844225">
        <w:rPr>
          <w:rStyle w:val="StyleUnderline"/>
        </w:rPr>
        <w:t>point to the Arctic episode</w:t>
      </w:r>
      <w:r w:rsidRPr="0065082E">
        <w:rPr>
          <w:rStyle w:val="StyleUnderline"/>
        </w:rPr>
        <w:t xml:space="preserve"> as an instance of where some meaningful response is called for</w:t>
      </w:r>
      <w:r w:rsidRPr="00FD7F73">
        <w:rPr>
          <w:sz w:val="16"/>
        </w:rPr>
        <w:t xml:space="preserve"> -- namely </w:t>
      </w:r>
      <w:r w:rsidRPr="0065082E">
        <w:rPr>
          <w:rStyle w:val="StyleUnderline"/>
        </w:rPr>
        <w:t>strengthening the U.S. presence in the Arctic.</w:t>
      </w:r>
      <w:r>
        <w:rPr>
          <w:rStyle w:val="StyleUnderline"/>
        </w:rPr>
        <w:t xml:space="preserve"> </w:t>
      </w:r>
    </w:p>
    <w:p w14:paraId="43681F04" w14:textId="77777777" w:rsidR="00EE6BFC" w:rsidRPr="000F73DC" w:rsidRDefault="00EE6BFC" w:rsidP="00EE6BFC"/>
    <w:p w14:paraId="0C7AB16D" w14:textId="62207E91" w:rsidR="00EE6BFC" w:rsidRDefault="00EE6BFC" w:rsidP="00EE6BFC">
      <w:pPr>
        <w:pStyle w:val="Heading3"/>
      </w:pPr>
      <w:r>
        <w:t xml:space="preserve">Straight T/ – Arctic </w:t>
      </w:r>
    </w:p>
    <w:p w14:paraId="59F55553" w14:textId="77777777" w:rsidR="00EE6BFC" w:rsidRDefault="00EE6BFC" w:rsidP="00EE6BFC">
      <w:pPr>
        <w:pStyle w:val="Heading4"/>
      </w:pPr>
      <w:r>
        <w:t>Non-unique – xi has already clarified his stance and China already views itself as an Arctic state</w:t>
      </w:r>
    </w:p>
    <w:p w14:paraId="33D729DE" w14:textId="77777777" w:rsidR="00EE6BFC" w:rsidRPr="00356B5A" w:rsidRDefault="00EE6BFC" w:rsidP="00EE6BFC">
      <w:r>
        <w:rPr>
          <w:b/>
        </w:rPr>
        <w:t xml:space="preserve">Scott 16 </w:t>
      </w:r>
      <w:r>
        <w:t xml:space="preserve">(David, Co-Chair of the Democratic Study Group on National Security, Masters in business and Bachelor’s in finance. “China Coming Into the Arctic: Shaping a Flanking Strategy” </w:t>
      </w:r>
      <w:r>
        <w:rPr>
          <w:i/>
        </w:rPr>
        <w:t xml:space="preserve">Second Line Defense </w:t>
      </w:r>
      <w:hyperlink r:id="rId79" w:history="1">
        <w:r w:rsidRPr="00865774">
          <w:rPr>
            <w:rStyle w:val="Hyperlink"/>
          </w:rPr>
          <w:t>http://www.sldinfo.com/china-coming-into-the-arctic-shaping-a-flanking-strategy/</w:t>
        </w:r>
      </w:hyperlink>
      <w:r>
        <w:t xml:space="preserve"> January 9, 2016)//masonw</w:t>
      </w:r>
    </w:p>
    <w:p w14:paraId="606E05E2" w14:textId="77777777" w:rsidR="00EE6BFC" w:rsidRPr="009A39CA" w:rsidRDefault="00EE6BFC" w:rsidP="00EE6BFC">
      <w:pPr>
        <w:rPr>
          <w:sz w:val="14"/>
        </w:rPr>
      </w:pPr>
      <w:r w:rsidRPr="009A39CA">
        <w:rPr>
          <w:sz w:val="14"/>
        </w:rPr>
        <w:t xml:space="preserve">2016-01-09 By David Scott In recent years three processes have caught the attention of the world. Firstly, </w:t>
      </w:r>
      <w:r w:rsidRPr="00587474">
        <w:rPr>
          <w:rStyle w:val="StyleUnderline"/>
        </w:rPr>
        <w:t>climate change has brought the Arctic Ocean into prominence</w:t>
      </w:r>
      <w:r w:rsidRPr="009A39CA">
        <w:rPr>
          <w:sz w:val="14"/>
        </w:rPr>
        <w:t xml:space="preserve">, </w:t>
      </w:r>
      <w:r w:rsidRPr="00587474">
        <w:rPr>
          <w:rStyle w:val="StyleUnderline"/>
        </w:rPr>
        <w:t>as melting unlocks its previously frozen waters</w:t>
      </w:r>
      <w:r w:rsidRPr="009A39CA">
        <w:rPr>
          <w:sz w:val="14"/>
        </w:rPr>
        <w:t xml:space="preserve">. Secondly, </w:t>
      </w:r>
      <w:r w:rsidRPr="00587474">
        <w:rPr>
          <w:rStyle w:val="StyleUnderline"/>
        </w:rPr>
        <w:t>China’s economic rise presents a power-shift challenge for the international system.</w:t>
      </w:r>
      <w:r w:rsidRPr="009A39CA">
        <w:rPr>
          <w:sz w:val="14"/>
        </w:rPr>
        <w:t xml:space="preserve"> Thirdly, </w:t>
      </w:r>
      <w:r w:rsidRPr="00587474">
        <w:rPr>
          <w:rStyle w:val="StyleUnderline"/>
        </w:rPr>
        <w:t>the combination of these two processes has generated a further process in which China is increasingly entering into Arctic affairs.</w:t>
      </w:r>
      <w:r>
        <w:rPr>
          <w:rStyle w:val="StyleUnderline"/>
        </w:rPr>
        <w:t xml:space="preserve"> </w:t>
      </w:r>
      <w:r w:rsidRPr="009A39CA">
        <w:rPr>
          <w:sz w:val="14"/>
        </w:rPr>
        <w:t xml:space="preserve">The Arctic primarily consists of a hitherto largely ice-bound Arctic Ocean and an Arctic littoral made up of parts of the United States (Alaska), Canada, Denmark (Greenland), Iceland, Norway (Svalbard/Spitzbergen), Sweden (Lapland), Finland, and Russia, which lie above the Arctic Circle. Although geographically China is far away from the Arctic and is not an Arctic state, its own power projection is making it an Arctic actor, and increasingly a player in Arctic geopolitics. Indeed, </w:t>
      </w:r>
      <w:r w:rsidRPr="00587474">
        <w:rPr>
          <w:rStyle w:val="StyleUnderline"/>
        </w:rPr>
        <w:t>on 20 May 2013, the government-controlled Beijing Review carried an article titled “How China became an ‘Arctic State,”</w:t>
      </w:r>
      <w:r w:rsidRPr="009A39CA">
        <w:rPr>
          <w:sz w:val="14"/>
        </w:rPr>
        <w:t xml:space="preserve"> </w:t>
      </w:r>
      <w:r w:rsidRPr="00587474">
        <w:rPr>
          <w:rStyle w:val="StyleUnderline"/>
        </w:rPr>
        <w:t>which</w:t>
      </w:r>
      <w:r w:rsidRPr="009A39CA">
        <w:rPr>
          <w:sz w:val="14"/>
        </w:rPr>
        <w:t xml:space="preserve"> </w:t>
      </w:r>
      <w:r w:rsidRPr="00587474">
        <w:rPr>
          <w:rStyle w:val="StyleUnderline"/>
        </w:rPr>
        <w:t>contained the assertion that “China has ultimately managed to re-shuffle the Arctic balance of power in record time”.</w:t>
      </w:r>
      <w:r>
        <w:rPr>
          <w:rStyle w:val="StyleUnderline"/>
        </w:rPr>
        <w:t xml:space="preserve"> </w:t>
      </w:r>
      <w:r w:rsidRPr="00D70964">
        <w:rPr>
          <w:rStyle w:val="StyleUnderline"/>
        </w:rPr>
        <w:t>China now refers to itself as a “near Arctic state</w:t>
      </w:r>
      <w:r w:rsidRPr="009A39CA">
        <w:rPr>
          <w:sz w:val="14"/>
        </w:rPr>
        <w:t xml:space="preserve">” (jin beiji guojia); </w:t>
      </w:r>
      <w:r w:rsidRPr="00D70964">
        <w:rPr>
          <w:rStyle w:val="StyleUnderline"/>
        </w:rPr>
        <w:t>an “Arctic stakeholder</w:t>
      </w:r>
      <w:r w:rsidRPr="009A39CA">
        <w:rPr>
          <w:sz w:val="14"/>
        </w:rPr>
        <w:t>” (beiji lihaiguanxguo</w:t>
      </w:r>
      <w:r w:rsidRPr="00D70964">
        <w:rPr>
          <w:rStyle w:val="StyleUnderline"/>
        </w:rPr>
        <w:t xml:space="preserve">) with strategic interests to gain, maintain and, </w:t>
      </w:r>
      <w:r w:rsidRPr="009A39CA">
        <w:rPr>
          <w:sz w:val="14"/>
        </w:rPr>
        <w:t xml:space="preserve">if need be, </w:t>
      </w:r>
      <w:r w:rsidRPr="00D70964">
        <w:rPr>
          <w:rStyle w:val="StyleUnderline"/>
        </w:rPr>
        <w:t>defend.</w:t>
      </w:r>
      <w:r>
        <w:rPr>
          <w:rStyle w:val="StyleUnderline"/>
        </w:rPr>
        <w:t xml:space="preserve"> </w:t>
      </w:r>
      <w:r w:rsidRPr="009A39CA">
        <w:rPr>
          <w:sz w:val="14"/>
        </w:rPr>
        <w:t xml:space="preserve">China’s Perspectives The Arctic caught China’s attention in 1995, when a group of Chinese scientists and journalists travelled to the North Pole on foot and conducted research on the Arctic Ocean’s ice cover, climate and environment. China’s first Arctic research expedition by sea took place in 1999, with further Arctic research expeditions in 2003, 2008 and 2010. The 5th Arctic research expedition in September 2012 was a particularly significant trip, which saw the icebreaker Xue Long (Snow Dragon), the world’s largest non-nuclear research icebreaker, became the first Chinese ship to sail through the Arctic into the Barents Sea. The expedition’s scientific research included a systematic geophysical survey, installing of an automatic meteorological station, and investigating methane content in the Arctic area. The research team also held academic exchanges with their counterparts in Iceland. Upon return the vessel sailed a straight line from Iceland to the Bering Strait via the North Pole. The 6th Arctic research expedition in July 2014, again by China’s icebreaker Xue Long, went across the Bering Sea, Chukchi Sea and Canada basin. </w:t>
      </w:r>
      <w:r w:rsidRPr="00D23464">
        <w:rPr>
          <w:rStyle w:val="StyleUnderline"/>
        </w:rPr>
        <w:t>A new ice- breaker is scheduled for delivery in 2016.</w:t>
      </w:r>
      <w:r>
        <w:rPr>
          <w:rStyle w:val="StyleUnderline"/>
        </w:rPr>
        <w:t xml:space="preserve"> </w:t>
      </w:r>
      <w:r w:rsidRPr="009A39CA">
        <w:rPr>
          <w:sz w:val="14"/>
        </w:rPr>
        <w:t xml:space="preserve">Beijing’s annual spend on polar expeditions has tripled in the last ten years and it is making a massive investment in polar-related infrastructure, although the Antarctic gets the lion’s share of China’s polar budget, 80% compared to the Arctic’s 20%. The overall goal of China’s current five-year polar plan is to increase China’s status and influence in polar affairs. This was reflected in the 2013 National Annual Report on Polar Program of China, when Liu Cigui, director of the State Oceanic Administration (SOA), described China’s push as “extensive involvement in polar affairs.” Speculation continues on the purpose and impact of China’s increased polar activities. Such concerns are linked to a wider debate about China’s international behavior as it flexes its growing economic and military power. This growing presence is why Chinese official Liu Cigui stressed in an editorial in China Ocean News in November 2014 that China’s polar policy was intrinsically tied to the national goal of becoming a “maritime power” (haishang qiangguo). </w:t>
      </w:r>
      <w:r w:rsidRPr="00001ED9">
        <w:rPr>
          <w:rStyle w:val="StyleUnderline"/>
        </w:rPr>
        <w:t>This goal,</w:t>
      </w:r>
      <w:r w:rsidRPr="009A39CA">
        <w:rPr>
          <w:sz w:val="14"/>
        </w:rPr>
        <w:t xml:space="preserve"> </w:t>
      </w:r>
      <w:r w:rsidRPr="00001ED9">
        <w:rPr>
          <w:rStyle w:val="StyleUnderline"/>
        </w:rPr>
        <w:t>first</w:t>
      </w:r>
      <w:r w:rsidRPr="009A39CA">
        <w:rPr>
          <w:sz w:val="14"/>
        </w:rPr>
        <w:t xml:space="preserve"> </w:t>
      </w:r>
      <w:r w:rsidRPr="00001ED9">
        <w:rPr>
          <w:rStyle w:val="StyleUnderline"/>
        </w:rPr>
        <w:t>unveiled by Chinese former president Hu Jintao in 2012, has remained a foreign policy priority under</w:t>
      </w:r>
      <w:r w:rsidRPr="009A39CA">
        <w:rPr>
          <w:sz w:val="14"/>
        </w:rPr>
        <w:t xml:space="preserve"> current president </w:t>
      </w:r>
      <w:r w:rsidRPr="00001ED9">
        <w:rPr>
          <w:rStyle w:val="StyleUnderline"/>
        </w:rPr>
        <w:t>Xi Jinping</w:t>
      </w:r>
      <w:r w:rsidRPr="009A39CA">
        <w:rPr>
          <w:sz w:val="14"/>
        </w:rPr>
        <w:t>. Liu also asserted that “</w:t>
      </w:r>
      <w:r w:rsidRPr="00001ED9">
        <w:rPr>
          <w:rStyle w:val="StyleUnderline"/>
        </w:rPr>
        <w:t>today, we are already standing at the starting point of a brand-new historical era</w:t>
      </w:r>
      <w:r w:rsidRPr="009A39CA">
        <w:rPr>
          <w:sz w:val="14"/>
        </w:rPr>
        <w:t xml:space="preserve">, of striding </w:t>
      </w:r>
      <w:r w:rsidRPr="00001ED9">
        <w:rPr>
          <w:rStyle w:val="StyleUnderline"/>
        </w:rPr>
        <w:t>toward becoming a polar-region power</w:t>
      </w:r>
      <w:r w:rsidRPr="009A39CA">
        <w:rPr>
          <w:sz w:val="14"/>
        </w:rPr>
        <w:t xml:space="preserve">.” The context was that </w:t>
      </w:r>
      <w:r w:rsidRPr="0034480A">
        <w:rPr>
          <w:rStyle w:val="StyleUnderline"/>
        </w:rPr>
        <w:t>President Xi Jinping had just referred to China as a “polar great power”</w:t>
      </w:r>
      <w:r w:rsidRPr="009A39CA">
        <w:rPr>
          <w:sz w:val="14"/>
        </w:rPr>
        <w:t xml:space="preserve"> (jidi daguo) </w:t>
      </w:r>
      <w:r w:rsidRPr="0034480A">
        <w:rPr>
          <w:rStyle w:val="StyleUnderline"/>
        </w:rPr>
        <w:t>when he visited Australia</w:t>
      </w:r>
      <w:r w:rsidRPr="009A39CA">
        <w:rPr>
          <w:sz w:val="14"/>
        </w:rPr>
        <w:t xml:space="preserve"> in November 2014. At the governmental level, </w:t>
      </w:r>
      <w:r w:rsidRPr="00CF305C">
        <w:rPr>
          <w:rStyle w:val="StyleUnderline"/>
        </w:rPr>
        <w:t>the Arctic has become very much a matter for Chinese foreign policy in the last decade.</w:t>
      </w:r>
      <w:r>
        <w:rPr>
          <w:rStyle w:val="StyleUnderline"/>
        </w:rPr>
        <w:t xml:space="preserve"> </w:t>
      </w:r>
      <w:r w:rsidRPr="009A39CA">
        <w:rPr>
          <w:sz w:val="14"/>
        </w:rPr>
        <w:t>In July 2009, Assistant Minister of Foreign Affairs Hu Zhengyue arrived in Svalbard as part of his ‘High North Study Tour’, which included a formal public outline of China’s Arctic interests. This Arctic foreign policy was also demonstrated by the headline-making visit to Iceland in 2012 of Prime Minister Wen Jiabao, as well as by China’s successful bid for observer status at the Arctic Council in 2013. Speaking at the Arctic Circle Assembly in Iceland on 1 November 2014, Jia Guide from the China’s Ministry of Foreign Affairs stressed China’s pragmatic approach and noted accurately enough that “China-Nordic Arctic co-operation is increasingly expanding from research areas to economic areas, like shipbuilding, shipping, and resource development”. A</w:t>
      </w:r>
      <w:r w:rsidRPr="002C5B27">
        <w:rPr>
          <w:rStyle w:val="StyleUnderline"/>
        </w:rPr>
        <w:t xml:space="preserve"> quasi-official role is played by the Chinese Arctic and Antarctic Administration (CAA</w:t>
      </w:r>
      <w:r w:rsidRPr="009A39CA">
        <w:rPr>
          <w:sz w:val="14"/>
        </w:rPr>
        <w:t xml:space="preserve">), set up in 1981 as a subordinate body within the State Oceanic Administration (SOA). Its remit is two-fold: to pursue “scientific research, and peaceful development.” </w:t>
      </w:r>
      <w:r w:rsidRPr="002C5B27">
        <w:rPr>
          <w:rStyle w:val="StyleUnderline"/>
        </w:rPr>
        <w:t>Such a polar push is further maintained at the research level in China</w:t>
      </w:r>
      <w:r w:rsidRPr="009A39CA">
        <w:rPr>
          <w:sz w:val="14"/>
        </w:rPr>
        <w:t xml:space="preserve"> </w:t>
      </w:r>
      <w:r w:rsidRPr="002C5B27">
        <w:rPr>
          <w:rStyle w:val="StyleUnderline"/>
        </w:rPr>
        <w:t>by the Polar Research Institute (PRI</w:t>
      </w:r>
      <w:r w:rsidRPr="009A39CA">
        <w:rPr>
          <w:sz w:val="14"/>
        </w:rPr>
        <w:t>) set up in 1989, which handles China’s research stations in the Antarctica and Arctic. With this aim in mind, the PRI recently opened a new division devoted to the study of resources, law, geopolitics and governance in Antarctica and the Arctic. It was no surprise that the PRI noted on 17 December 2014 that besides conducting research into Arctic resources and waterways, the organization will also aim to participate in “relevant working group meetings of the Arctic Council and increase China’s influence” in Arctic affairs in coming years.</w:t>
      </w:r>
    </w:p>
    <w:p w14:paraId="2047A0C8" w14:textId="4174909E" w:rsidR="000F73DC" w:rsidRDefault="00EE6BFC" w:rsidP="00CC5CA2">
      <w:pPr>
        <w:pStyle w:val="Heading2"/>
      </w:pPr>
      <w:r>
        <w:t xml:space="preserve">AT: </w:t>
      </w:r>
      <w:r w:rsidR="000F73DC">
        <w:t xml:space="preserve">Japan </w:t>
      </w:r>
    </w:p>
    <w:p w14:paraId="76EFDC77" w14:textId="77777777" w:rsidR="000F73DC" w:rsidRDefault="000F73DC" w:rsidP="000F73DC"/>
    <w:p w14:paraId="17BB8971" w14:textId="42B11A2E" w:rsidR="000F73DC" w:rsidRDefault="00EE6BFC" w:rsidP="000F73DC">
      <w:pPr>
        <w:pStyle w:val="Heading3"/>
      </w:pPr>
      <w:r>
        <w:t xml:space="preserve">2ac—UQ </w:t>
      </w:r>
      <w:r w:rsidR="000F73DC">
        <w:t xml:space="preserve"> </w:t>
      </w:r>
    </w:p>
    <w:p w14:paraId="109482CE" w14:textId="77777777" w:rsidR="000F73DC" w:rsidRPr="000F73DC" w:rsidRDefault="000F73DC" w:rsidP="000F73DC"/>
    <w:p w14:paraId="2759148B" w14:textId="77777777" w:rsidR="000F73DC" w:rsidRPr="0092163F" w:rsidRDefault="000F73DC" w:rsidP="000F73DC">
      <w:pPr>
        <w:pStyle w:val="Heading4"/>
      </w:pPr>
      <w:r>
        <w:t>Tribunal disputes are already happening – should have triggered the link</w:t>
      </w:r>
    </w:p>
    <w:p w14:paraId="1F75EAC5" w14:textId="77777777" w:rsidR="000F73DC" w:rsidRPr="00C42D88" w:rsidRDefault="000F73DC" w:rsidP="000F73DC">
      <w:pPr>
        <w:rPr>
          <w:i/>
        </w:rPr>
      </w:pPr>
      <w:r>
        <w:rPr>
          <w:b/>
        </w:rPr>
        <w:t xml:space="preserve">Johnson 7/08 </w:t>
      </w:r>
      <w:r>
        <w:t xml:space="preserve">(Jesse. “Beijing turns on Japanese judge as Hague tribunal ruling over South China Sea nears” </w:t>
      </w:r>
      <w:r>
        <w:rPr>
          <w:i/>
        </w:rPr>
        <w:t>the Japan Times</w:t>
      </w:r>
      <w:r>
        <w:t xml:space="preserve"> </w:t>
      </w:r>
      <w:hyperlink r:id="rId80" w:anchor=".V4Rf8rgrI8F" w:history="1">
        <w:r w:rsidRPr="00A563BF">
          <w:rPr>
            <w:rStyle w:val="Hyperlink"/>
          </w:rPr>
          <w:t>http://www.japantimes.co.jp/news/2016/07/08/national/politics-diplomacy/beijing-turns-japanese-judge-hague-tribunal-ruling-south-china-sea-nears/#.V4Rf8rgrI8F</w:t>
        </w:r>
      </w:hyperlink>
      <w:r>
        <w:t>)//masonw</w:t>
      </w:r>
    </w:p>
    <w:p w14:paraId="09BC4BFB" w14:textId="77777777" w:rsidR="000F73DC" w:rsidRPr="00D84464" w:rsidRDefault="000F73DC" w:rsidP="000F73DC">
      <w:pPr>
        <w:rPr>
          <w:sz w:val="14"/>
        </w:rPr>
      </w:pPr>
      <w:r w:rsidRPr="00C42D88">
        <w:rPr>
          <w:sz w:val="14"/>
        </w:rPr>
        <w:t xml:space="preserve">STAFF WRITER JUL 8, 2016 ARTICLE HISTORY PRINT SHARE </w:t>
      </w:r>
      <w:r w:rsidRPr="00D84464">
        <w:rPr>
          <w:sz w:val="14"/>
        </w:rPr>
        <w:t xml:space="preserve">Facing an imminent international court ruling widely expected to repudiate its position on the South China Sea, </w:t>
      </w:r>
      <w:r w:rsidRPr="002D6F0A">
        <w:rPr>
          <w:rStyle w:val="StyleUnderline"/>
        </w:rPr>
        <w:t>Beijing has been taking a multipronged approach to softening the blow from the verdict</w:t>
      </w:r>
      <w:r w:rsidRPr="00D84464">
        <w:rPr>
          <w:sz w:val="14"/>
        </w:rPr>
        <w:t xml:space="preserve"> — including targeting the nationality of the Japanese judge who oversaw the tribunal’s formation. </w:t>
      </w:r>
      <w:r w:rsidRPr="0092163F">
        <w:rPr>
          <w:rStyle w:val="StyleUnderline"/>
        </w:rPr>
        <w:t>The court ruling</w:t>
      </w:r>
      <w:r w:rsidRPr="00D84464">
        <w:rPr>
          <w:sz w:val="14"/>
        </w:rPr>
        <w:t xml:space="preserve"> is on a </w:t>
      </w:r>
      <w:r w:rsidRPr="0092163F">
        <w:rPr>
          <w:rStyle w:val="StyleUnderline"/>
        </w:rPr>
        <w:t>case</w:t>
      </w:r>
      <w:r w:rsidRPr="00D84464">
        <w:rPr>
          <w:sz w:val="14"/>
        </w:rPr>
        <w:t xml:space="preserve"> filed </w:t>
      </w:r>
      <w:r w:rsidRPr="0092163F">
        <w:rPr>
          <w:rStyle w:val="StyleUnderline"/>
        </w:rPr>
        <w:t>by the Philippines with the Permanent Court of Arbitration</w:t>
      </w:r>
      <w:r w:rsidRPr="00D84464">
        <w:rPr>
          <w:sz w:val="14"/>
        </w:rPr>
        <w:t xml:space="preserve"> at The Hague that </w:t>
      </w:r>
      <w:r w:rsidRPr="0092163F">
        <w:rPr>
          <w:rStyle w:val="StyleUnderline"/>
        </w:rPr>
        <w:t>centers on the applicability of China’s vaguely drawn “nine-dash line” S</w:t>
      </w:r>
      <w:r w:rsidRPr="00D84464">
        <w:rPr>
          <w:sz w:val="14"/>
        </w:rPr>
        <w:t xml:space="preserve">outh </w:t>
      </w:r>
      <w:r w:rsidRPr="0092163F">
        <w:rPr>
          <w:rStyle w:val="StyleUnderline"/>
        </w:rPr>
        <w:t>C</w:t>
      </w:r>
      <w:r w:rsidRPr="00D84464">
        <w:rPr>
          <w:sz w:val="14"/>
        </w:rPr>
        <w:t xml:space="preserve">hina </w:t>
      </w:r>
      <w:r w:rsidRPr="0092163F">
        <w:rPr>
          <w:rStyle w:val="StyleUnderline"/>
        </w:rPr>
        <w:t>S</w:t>
      </w:r>
      <w:r w:rsidRPr="00D84464">
        <w:rPr>
          <w:sz w:val="14"/>
        </w:rPr>
        <w:t xml:space="preserve">ea </w:t>
      </w:r>
      <w:r w:rsidRPr="0092163F">
        <w:rPr>
          <w:rStyle w:val="StyleUnderline"/>
        </w:rPr>
        <w:t>boundary</w:t>
      </w:r>
      <w:r w:rsidRPr="00D84464">
        <w:rPr>
          <w:sz w:val="14"/>
        </w:rPr>
        <w:t xml:space="preserve"> </w:t>
      </w:r>
      <w:r w:rsidRPr="0092163F">
        <w:rPr>
          <w:rStyle w:val="StyleUnderline"/>
        </w:rPr>
        <w:t>under</w:t>
      </w:r>
      <w:r w:rsidRPr="00D84464">
        <w:rPr>
          <w:sz w:val="14"/>
        </w:rPr>
        <w:t xml:space="preserve"> the United Nations Convention of the Law of the Sea (</w:t>
      </w:r>
      <w:r w:rsidRPr="0092163F">
        <w:rPr>
          <w:rStyle w:val="StyleUnderline"/>
        </w:rPr>
        <w:t>UNCLOS</w:t>
      </w:r>
      <w:r w:rsidRPr="00D84464">
        <w:rPr>
          <w:sz w:val="14"/>
        </w:rPr>
        <w:t xml:space="preserve">). A decision is scheduled to be announced Tuesday, though China has not taken part in the proceedings and has vowed to ignore the judgment. Ahead of the announcement, </w:t>
      </w:r>
      <w:r w:rsidRPr="002D6F0A">
        <w:rPr>
          <w:rStyle w:val="StyleUnderline"/>
        </w:rPr>
        <w:t>China has stepped up its rhetoric</w:t>
      </w:r>
      <w:r w:rsidRPr="00D84464">
        <w:rPr>
          <w:sz w:val="14"/>
        </w:rPr>
        <w:t xml:space="preserve">, portraying the Philippines’ claims as “ancient and historic” while </w:t>
      </w:r>
      <w:r w:rsidRPr="002D6F0A">
        <w:rPr>
          <w:rStyle w:val="StyleUnderline"/>
        </w:rPr>
        <w:t>labeling</w:t>
      </w:r>
      <w:r w:rsidRPr="00D84464">
        <w:rPr>
          <w:sz w:val="14"/>
        </w:rPr>
        <w:t xml:space="preserve"> outrage over its land-reclamation projects and alleged </w:t>
      </w:r>
      <w:r w:rsidRPr="002D6F0A">
        <w:rPr>
          <w:rStyle w:val="StyleUnderline"/>
        </w:rPr>
        <w:t>militarization of the disputed waters as the product of Western and Japanese media “hype</w:t>
      </w:r>
      <w:r w:rsidRPr="00D84464">
        <w:rPr>
          <w:sz w:val="14"/>
        </w:rPr>
        <w:t xml:space="preserve">.” But perhaps most surprisingly, </w:t>
      </w:r>
      <w:r w:rsidRPr="0092163F">
        <w:rPr>
          <w:rStyle w:val="StyleUnderline"/>
        </w:rPr>
        <w:t xml:space="preserve">it has even alluded to a Japanese conspiracy </w:t>
      </w:r>
      <w:r w:rsidRPr="00D84464">
        <w:rPr>
          <w:sz w:val="14"/>
        </w:rPr>
        <w:t xml:space="preserve">to steer the decision away from favoring China. The objections began shortly after the case was filed in 2013, when the then-president of the International Tribunal for the Law of the Sea (ITLOS), </w:t>
      </w:r>
      <w:r w:rsidRPr="0092163F">
        <w:rPr>
          <w:rStyle w:val="StyleUnderline"/>
        </w:rPr>
        <w:t xml:space="preserve">Shunji Yanai, was required to select four of the five judges </w:t>
      </w:r>
      <w:r w:rsidRPr="00D84464">
        <w:rPr>
          <w:sz w:val="14"/>
        </w:rPr>
        <w:t xml:space="preserve">on the arbitration tribunal formed to hear the case. While each side has the right to select one judge and must agree upon three others, </w:t>
      </w:r>
      <w:r w:rsidRPr="0092163F">
        <w:rPr>
          <w:rStyle w:val="StyleUnderline"/>
        </w:rPr>
        <w:t>China had ceded its rights by declining to participate in the arbitration.</w:t>
      </w:r>
      <w:r w:rsidRPr="00D84464">
        <w:rPr>
          <w:sz w:val="14"/>
        </w:rPr>
        <w:t xml:space="preserve"> As a result, UNCLOS rules dictated that Yanai — who does not himself sit on the South China Sea tribunal — choose judges on behalf of Manila and Beijing. According to Chinese state-run media, Yanai’s role in selecting a panel highlighted “bias” in the arbitration process. The reports claimed Tokyo’s own maritime disputes with Beijing in the East China Sea over the Japanese-controlled Senkaku Islands, known as Diaoyu in China, made a Japanese national unfit to play such a key a role in the case. In an editorial last month in The Jakarta Post, China’s ambassador to Indonesia, Xie Feng, claimed that Yanai, who served as ITLOS president from 2011 to 2014 and Japan’s ambassador to the U.S. from 1999 to 2001, “went to great pains to form a temporary tribunal” that can “hardly be considered as universally representative.” Four of the panel’s five members are European. This sentiment was echoed in a spate of interviews in Chinese state media and Op-Ed articles published in foreign newspapers over the past two months. In May, the Chinese Communist Party mouthpiece </w:t>
      </w:r>
      <w:r w:rsidRPr="005118FB">
        <w:rPr>
          <w:rStyle w:val="StyleUnderline"/>
        </w:rPr>
        <w:t>People’s Daily blasted the arbitrators’ nationality and claimed that the panel members “do not represent global</w:t>
      </w:r>
      <w:r w:rsidRPr="00D84464">
        <w:rPr>
          <w:sz w:val="14"/>
        </w:rPr>
        <w:t xml:space="preserve">, diverse </w:t>
      </w:r>
      <w:r w:rsidRPr="005118FB">
        <w:rPr>
          <w:rStyle w:val="StyleUnderline"/>
        </w:rPr>
        <w:t>perspectives</w:t>
      </w:r>
      <w:r w:rsidRPr="00D84464">
        <w:rPr>
          <w:sz w:val="14"/>
        </w:rPr>
        <w:t>, nor do they offer the outlook of different legal systems.” In the commentary, written under the pen name “Zhong Sheng,” a Chinese-language homonym for the phrase “voice of China” that is often used to express the paper’s views on foreign policy, Yanai was again targeted. Four of the judges, the commentary said, “were appointed by Shunji Yanai, a biased Japanese” former ITLOS president. “Considering the East China Sea dispute between China and Japan . . . Yanai should have avoided taking part, according to the law,” the commentary added. “But he deliberately ignored this fact and clearly violated procedural justice requirements.” The editorial did not cite what “law” or “procedural justice requirements” it was referring to. Julian Ku, a professor of constitutional law at Hofstra University in New York, said that China’s claims omit an important fact. “The only reason then-</w:t>
      </w:r>
      <w:r w:rsidRPr="001C6B2F">
        <w:rPr>
          <w:rStyle w:val="StyleUnderline"/>
        </w:rPr>
        <w:t>ITLOS president Shunji Yanai was involved is because China refused to exercise its right to appoint a member of the tribunal</w:t>
      </w:r>
      <w:r w:rsidRPr="00D84464">
        <w:rPr>
          <w:sz w:val="14"/>
        </w:rPr>
        <w:t xml:space="preserve"> and to participate in the appointment of three others,” Ku wrote on the influential Lawfare blog published in conjunction with the Brookings Institution. “Because of China’s boycott of the entire proceedings, Article 3 of UNCLOS Annex VII empowers the president of ITLOS to appoint members of the tribunal if one party refuses to participate. This power accrues to him only because of China’s boycott,” Ku wrote. Asked for comment on the Chinese claims, Yanai, 79, told The Japan Times in an interview Thursday that “these factors are completely irrelevant to this case.” “I just happen to be a Japanese, but the annex to the convention provides that in case the arbitrators are not appointed by the parties or by agreement by the parties then the president of ITLOS must do it,” Yanai said. “I followed exactly these provisions. As the president of ITLOS, I didn’t act as a Japanese representative. I don’t represent the Japanese at all in the tribunal. That is quite obvious.” </w:t>
      </w:r>
      <w:r w:rsidRPr="00FF78B1">
        <w:rPr>
          <w:rStyle w:val="StyleUnderline"/>
        </w:rPr>
        <w:t>China could have chosen a Chinese arbitrator for the tribunal</w:t>
      </w:r>
      <w:r w:rsidRPr="00D84464">
        <w:rPr>
          <w:sz w:val="14"/>
        </w:rPr>
        <w:t xml:space="preserve">, Yanai said, </w:t>
      </w:r>
      <w:r w:rsidRPr="00FF78B1">
        <w:rPr>
          <w:rStyle w:val="StyleUnderline"/>
        </w:rPr>
        <w:t>but</w:t>
      </w:r>
      <w:r w:rsidRPr="00D84464">
        <w:rPr>
          <w:b/>
          <w:sz w:val="14"/>
        </w:rPr>
        <w:t xml:space="preserve"> </w:t>
      </w:r>
      <w:r w:rsidRPr="00FF78B1">
        <w:rPr>
          <w:rStyle w:val="StyleUnderline"/>
        </w:rPr>
        <w:t>instead decided to ignore the process.</w:t>
      </w:r>
      <w:r>
        <w:rPr>
          <w:rStyle w:val="StyleUnderline"/>
        </w:rPr>
        <w:t xml:space="preserve"> </w:t>
      </w:r>
      <w:r w:rsidRPr="00D84464">
        <w:rPr>
          <w:sz w:val="14"/>
        </w:rPr>
        <w:t>“So in this case, I had to do the job,” he said. Asked about the makeup of the tribunal and the number of European nationals on it, Yanai was unwavering on his decision. “This is a legal body. This is not a U.N. political institution. So the first consideration must be given to the legal capabilities of arbitrators,” he said. “</w:t>
      </w:r>
      <w:r w:rsidRPr="00831A08">
        <w:rPr>
          <w:rStyle w:val="StyleUnderline"/>
        </w:rPr>
        <w:t>All (tribunal members) are very knowledgeable</w:t>
      </w:r>
      <w:r w:rsidRPr="00D84464">
        <w:rPr>
          <w:sz w:val="14"/>
        </w:rPr>
        <w:t xml:space="preserve"> people, and people of integrity. And in the international community, this constitution was very well received — except by China.” Lingering resentment over Japanese militarism and its brutal campaign in World War II remain a sore point in China, and the ruling Communist Party has often harnessed anti-Japanese sentiment to further its goals. Analysts say that by focusing on </w:t>
      </w:r>
      <w:r w:rsidRPr="00831A08">
        <w:rPr>
          <w:rStyle w:val="StyleUnderline"/>
        </w:rPr>
        <w:t>Yanai’s nationality</w:t>
      </w:r>
      <w:r w:rsidRPr="00D84464">
        <w:rPr>
          <w:sz w:val="14"/>
        </w:rPr>
        <w:t xml:space="preserve"> and the European judges, </w:t>
      </w:r>
      <w:r w:rsidRPr="00831A08">
        <w:rPr>
          <w:rStyle w:val="StyleUnderline"/>
        </w:rPr>
        <w:t>Beijing could be working to dilute the authority of the court as it works to bolster</w:t>
      </w:r>
      <w:r w:rsidRPr="00D84464">
        <w:rPr>
          <w:sz w:val="14"/>
        </w:rPr>
        <w:t xml:space="preserve"> </w:t>
      </w:r>
      <w:r w:rsidRPr="00831A08">
        <w:rPr>
          <w:rStyle w:val="StyleUnderline"/>
        </w:rPr>
        <w:t>domestic approval of its policies in the S</w:t>
      </w:r>
      <w:r w:rsidRPr="00D84464">
        <w:rPr>
          <w:sz w:val="14"/>
        </w:rPr>
        <w:t xml:space="preserve">outh </w:t>
      </w:r>
      <w:r w:rsidRPr="00831A08">
        <w:rPr>
          <w:rStyle w:val="StyleUnderline"/>
        </w:rPr>
        <w:t>C</w:t>
      </w:r>
      <w:r w:rsidRPr="00D84464">
        <w:rPr>
          <w:sz w:val="14"/>
        </w:rPr>
        <w:t xml:space="preserve">hina </w:t>
      </w:r>
      <w:r w:rsidRPr="00831A08">
        <w:rPr>
          <w:rStyle w:val="StyleUnderline"/>
        </w:rPr>
        <w:t>S</w:t>
      </w:r>
      <w:r w:rsidRPr="00D84464">
        <w:rPr>
          <w:sz w:val="14"/>
        </w:rPr>
        <w:t xml:space="preserve">ea, which it calls </w:t>
      </w:r>
      <w:r w:rsidRPr="00831A08">
        <w:rPr>
          <w:rStyle w:val="StyleUnderline"/>
        </w:rPr>
        <w:t>a “core interest</w:t>
      </w:r>
      <w:r w:rsidRPr="00D84464">
        <w:rPr>
          <w:sz w:val="14"/>
        </w:rPr>
        <w:t xml:space="preserve">.” On June 28, Chinese Foreign Ministry spokesman </w:t>
      </w:r>
      <w:r w:rsidRPr="00831A08">
        <w:rPr>
          <w:rStyle w:val="StyleUnderline"/>
        </w:rPr>
        <w:t>Hong Lei blasted Japan over what he labeled as a “disgraceful track record”</w:t>
      </w:r>
      <w:r w:rsidRPr="00D84464">
        <w:rPr>
          <w:sz w:val="14"/>
        </w:rPr>
        <w:t xml:space="preserve"> on the South China Sea issue. Hong said that some in Japan were “anxious to see the world in disorder” and were “running a negative publicity campaign” while “stoking tensions in the region and sowing discord among countries there.” According to Alex Calvo, a guest professor at Nagoya University’s Law Department, Yanai’s role in the case could put Tokyo in an awkward position. “Beijing has a point when she stresses the geographical imbalance of the tribunal, and we could say, more generally, the postwar international legal architecture,” Calvo said. “This is clearly a sore point with the Chinese, and they are working hard to set up their own institutions.” As for Yanai himself, Calvo noted that while the </w:t>
      </w:r>
      <w:r w:rsidRPr="005055BD">
        <w:rPr>
          <w:rStyle w:val="StyleUnderline"/>
        </w:rPr>
        <w:t>Senkaku</w:t>
      </w:r>
      <w:r w:rsidRPr="00D84464">
        <w:rPr>
          <w:sz w:val="14"/>
        </w:rPr>
        <w:t xml:space="preserve"> and South China Sea </w:t>
      </w:r>
      <w:r w:rsidRPr="005055BD">
        <w:rPr>
          <w:rStyle w:val="StyleUnderline"/>
        </w:rPr>
        <w:t>disputes</w:t>
      </w:r>
      <w:r w:rsidRPr="00D84464">
        <w:rPr>
          <w:sz w:val="14"/>
        </w:rPr>
        <w:t xml:space="preserve"> are not officially related, they </w:t>
      </w:r>
      <w:r w:rsidRPr="005055BD">
        <w:rPr>
          <w:rStyle w:val="StyleUnderline"/>
        </w:rPr>
        <w:t>could “cast a shadow over Yanai’s impartiality.”</w:t>
      </w:r>
      <w:r>
        <w:rPr>
          <w:rStyle w:val="StyleUnderline"/>
        </w:rPr>
        <w:t xml:space="preserve"> </w:t>
      </w:r>
      <w:r w:rsidRPr="00D84464">
        <w:rPr>
          <w:sz w:val="14"/>
        </w:rPr>
        <w:t xml:space="preserve">Still, Calvo said, in terms of black letter law, he saw no reason for Yanai to have excused himself. “Furthermore, the proper way for China to ask that would be to become a formal party to the proceedings, not through the media,” he said. Others see the court as bending over backward to accommodate a recalcitrant China. Citing the early replacement of one judge tapped for the panel over a reported conflict of interest, James Kraska, research director at the Stockton Center for the Study of International Law at the U.S. Naval War College, said Yanai’s conduct had been “eminently fair.” “Judge Yanai replaced one of his earlier picks once it was discovered that the selected jurist was married to a Filipino national,” Kraska said. “The change underscores the responsible and fair, unbiased approach by Judge Yanai. “The idea that being Japanese makes him a biased or incapable jurist is incorrect and goes against the idea of universal standards of justice and rule of law that transcend national identity.” </w:t>
      </w:r>
      <w:r w:rsidRPr="00D84464">
        <w:rPr>
          <w:rStyle w:val="StyleUnderline"/>
        </w:rPr>
        <w:t>More pressing</w:t>
      </w:r>
      <w:r w:rsidRPr="00D84464">
        <w:rPr>
          <w:sz w:val="14"/>
        </w:rPr>
        <w:t xml:space="preserve">, though, according to Nagoya University’s Calvo, </w:t>
      </w:r>
      <w:r w:rsidRPr="00D84464">
        <w:rPr>
          <w:rStyle w:val="Emphasis"/>
        </w:rPr>
        <w:t>is China’s hard-driving push to present the case as unfair</w:t>
      </w:r>
      <w:r w:rsidRPr="00D84464">
        <w:rPr>
          <w:sz w:val="14"/>
        </w:rPr>
        <w:t>. This, he said, could ultimately result in a diminishing of both the tribunal and the UNCLOS treaty. “Will this be followed by some sort of alternative to UNCLOS?” Calvo said. “I would dare say it will, if China’s relative power keeps rising.”</w:t>
      </w:r>
    </w:p>
    <w:p w14:paraId="6325C87C" w14:textId="77777777" w:rsidR="00EE6BFC" w:rsidRDefault="00EE6BFC" w:rsidP="00EE6BFC">
      <w:pPr>
        <w:pStyle w:val="Heading3"/>
      </w:pPr>
      <w:r>
        <w:t>2ac—</w:t>
      </w:r>
      <w:r>
        <w:t>Link</w:t>
      </w:r>
    </w:p>
    <w:p w14:paraId="4212B203" w14:textId="3B8939E1" w:rsidR="00EE6BFC" w:rsidRDefault="00EE6BFC" w:rsidP="00EE6BFC">
      <w:r>
        <w:t xml:space="preserve">  </w:t>
      </w:r>
    </w:p>
    <w:p w14:paraId="72DB6C00" w14:textId="77777777" w:rsidR="003809D2" w:rsidRDefault="003809D2" w:rsidP="003809D2">
      <w:pPr>
        <w:pStyle w:val="Heading4"/>
      </w:pPr>
      <w:r>
        <w:t xml:space="preserve">Japan isn’t competing with China in the Arctic </w:t>
      </w:r>
    </w:p>
    <w:p w14:paraId="66CB27D2" w14:textId="77777777" w:rsidR="003809D2" w:rsidRPr="00342320" w:rsidRDefault="003809D2" w:rsidP="003809D2">
      <w:pPr>
        <w:rPr>
          <w:rStyle w:val="Style13ptBold"/>
          <w:b w:val="0"/>
          <w:sz w:val="16"/>
          <w:szCs w:val="16"/>
        </w:rPr>
      </w:pPr>
      <w:r>
        <w:rPr>
          <w:rStyle w:val="Style13ptBold"/>
        </w:rPr>
        <w:t>Sputnik News 2/29</w:t>
      </w:r>
      <w:r>
        <w:rPr>
          <w:rStyle w:val="Style13ptBold"/>
          <w:b w:val="0"/>
        </w:rPr>
        <w:t>/16</w:t>
      </w:r>
      <w:r>
        <w:rPr>
          <w:rStyle w:val="Style13ptBold"/>
          <w:b w:val="0"/>
          <w:sz w:val="16"/>
          <w:szCs w:val="16"/>
        </w:rPr>
        <w:t xml:space="preserve"> – citing </w:t>
      </w:r>
      <w:r w:rsidRPr="00342320">
        <w:rPr>
          <w:rStyle w:val="Style13ptBold"/>
          <w:b w:val="0"/>
          <w:sz w:val="16"/>
          <w:szCs w:val="16"/>
        </w:rPr>
        <w:t>Japan's Special Ambassador for Arctic Affairs Kazuko Shiraishi</w:t>
      </w:r>
      <w:r>
        <w:rPr>
          <w:rStyle w:val="Style13ptBold"/>
          <w:b w:val="0"/>
          <w:sz w:val="16"/>
          <w:szCs w:val="16"/>
        </w:rPr>
        <w:t xml:space="preserve"> (“</w:t>
      </w:r>
      <w:r w:rsidRPr="00342320">
        <w:rPr>
          <w:rStyle w:val="Style13ptBold"/>
          <w:b w:val="0"/>
          <w:sz w:val="16"/>
          <w:szCs w:val="16"/>
        </w:rPr>
        <w:t>Japan Not Considering China as a 'Competitor' in Arctic</w:t>
      </w:r>
      <w:r>
        <w:rPr>
          <w:rStyle w:val="Style13ptBold"/>
          <w:b w:val="0"/>
          <w:sz w:val="16"/>
          <w:szCs w:val="16"/>
        </w:rPr>
        <w:t xml:space="preserve">,” </w:t>
      </w:r>
      <w:hyperlink r:id="rId81" w:history="1">
        <w:r w:rsidRPr="00073B80">
          <w:rPr>
            <w:rStyle w:val="Hyperlink"/>
            <w:sz w:val="16"/>
            <w:szCs w:val="16"/>
          </w:rPr>
          <w:t>http://sptnkne.ws/aJqb)//ernst</w:t>
        </w:r>
      </w:hyperlink>
      <w:r>
        <w:rPr>
          <w:rStyle w:val="Style13ptBold"/>
          <w:b w:val="0"/>
          <w:sz w:val="16"/>
          <w:szCs w:val="16"/>
        </w:rPr>
        <w:t xml:space="preserve"> </w:t>
      </w:r>
    </w:p>
    <w:p w14:paraId="1AC38BD1" w14:textId="77777777" w:rsidR="003809D2" w:rsidRDefault="003809D2" w:rsidP="003809D2">
      <w:pPr>
        <w:rPr>
          <w:sz w:val="16"/>
        </w:rPr>
      </w:pPr>
      <w:r w:rsidRPr="00342320">
        <w:rPr>
          <w:sz w:val="16"/>
        </w:rPr>
        <w:t xml:space="preserve">MOSCOW (Sputnik) – </w:t>
      </w:r>
      <w:r w:rsidRPr="00342320">
        <w:rPr>
          <w:rStyle w:val="StyleUnderline"/>
        </w:rPr>
        <w:t>Japan is not competing with China in the Arctic region</w:t>
      </w:r>
      <w:r w:rsidRPr="00342320">
        <w:rPr>
          <w:sz w:val="16"/>
        </w:rPr>
        <w:t xml:space="preserve">, Japan's Special Ambassador for Arctic Affairs Kazuko Shiraishi said Monday. "We don't see any competition in China's presence in the Arctic region," Shiraishi stated at a press conference in Moscow. China's interest in the Arctic region has risen in recent years. In September, China reportedly showed interest in Russian icebreaker technology, while the </w:t>
      </w:r>
      <w:r w:rsidRPr="00342320">
        <w:rPr>
          <w:rStyle w:val="StyleUnderline"/>
        </w:rPr>
        <w:t xml:space="preserve">Chinese ambassador to Russia stated that China is ready to cooperate with Arctic Council members to guarantee the security and development of the Arctic region. </w:t>
      </w:r>
      <w:r w:rsidRPr="00342320">
        <w:rPr>
          <w:sz w:val="16"/>
        </w:rPr>
        <w:t>On Friday, Russian Deputy Prime Minister Dmitry Rogozin stated that</w:t>
      </w:r>
      <w:r w:rsidRPr="00342320">
        <w:rPr>
          <w:rStyle w:val="StyleUnderline"/>
        </w:rPr>
        <w:t xml:space="preserve"> Russia is seeking to encourage China to use the Northern Sea Route for cargo shipping. </w:t>
      </w:r>
      <w:r w:rsidRPr="00342320">
        <w:rPr>
          <w:sz w:val="16"/>
        </w:rPr>
        <w:t xml:space="preserve">The Northern Sea Route is a shipping lane running along the Russian Arctic coast, allowing passage from the Atlantic to the Pacific via the Northern coast of Siberia. In June 2015, Russia announced development plans for the Northern Sea Route for the period 2015-2030. Japan has also stepped up its interest in the Arctic, releasing its first comprehensive Arctic policy in October. According to the Japanese Foreign Ministry, </w:t>
      </w:r>
      <w:r w:rsidRPr="00342320">
        <w:rPr>
          <w:rStyle w:val="StyleUnderline"/>
        </w:rPr>
        <w:t>Japan views the melting of Arctic ice in recent years as an opportunity to develop Arctic Ocean routes and utilize the region's natural resources</w:t>
      </w:r>
      <w:r w:rsidRPr="00342320">
        <w:rPr>
          <w:sz w:val="16"/>
        </w:rPr>
        <w:t>. Russia is a member of the Arctic Council, which coordinates the activities of the eight Arctic states, which also include Canada, Denmark, Finland, Iceland, Norway, Sweden and the United States. Currently, both Japan and China hold observer status in the organization.</w:t>
      </w:r>
    </w:p>
    <w:p w14:paraId="6AEBCB19" w14:textId="77777777" w:rsidR="003809D2" w:rsidRPr="003809D2" w:rsidRDefault="003809D2" w:rsidP="003809D2"/>
    <w:p w14:paraId="0FF44239" w14:textId="25959015" w:rsidR="003809D2" w:rsidRDefault="003809D2" w:rsidP="000F73DC">
      <w:pPr>
        <w:pStyle w:val="Heading3"/>
      </w:pPr>
      <w:r>
        <w:t xml:space="preserve">Link T/ </w:t>
      </w:r>
      <w:r w:rsidR="00EE6BFC">
        <w:t xml:space="preserve">– </w:t>
      </w:r>
      <w:r>
        <w:t xml:space="preserve">SCS Pullout </w:t>
      </w:r>
    </w:p>
    <w:p w14:paraId="289D2EBF" w14:textId="77777777" w:rsidR="003809D2" w:rsidRDefault="003809D2" w:rsidP="003809D2"/>
    <w:p w14:paraId="778A112F" w14:textId="77777777" w:rsidR="003809D2" w:rsidRDefault="003809D2" w:rsidP="003809D2">
      <w:pPr>
        <w:pStyle w:val="Heading4"/>
      </w:pPr>
      <w:r>
        <w:t xml:space="preserve">China will back out of China seas in favor of the Arctic – steps now, just need to become a full member </w:t>
      </w:r>
    </w:p>
    <w:p w14:paraId="06C22CAB" w14:textId="77777777" w:rsidR="003809D2" w:rsidRPr="00000BF0" w:rsidRDefault="003809D2" w:rsidP="003809D2">
      <w:pPr>
        <w:rPr>
          <w:rStyle w:val="Style13ptBold"/>
          <w:b w:val="0"/>
          <w:sz w:val="16"/>
        </w:rPr>
      </w:pPr>
      <w:r>
        <w:rPr>
          <w:rStyle w:val="Style13ptBold"/>
        </w:rPr>
        <w:t xml:space="preserve">Giraudo 14 </w:t>
      </w:r>
      <w:r>
        <w:rPr>
          <w:rStyle w:val="Style13ptBold"/>
          <w:b w:val="0"/>
          <w:sz w:val="16"/>
        </w:rPr>
        <w:t xml:space="preserve">--- </w:t>
      </w:r>
      <w:r w:rsidRPr="00000BF0">
        <w:rPr>
          <w:rStyle w:val="Style13ptBold"/>
          <w:b w:val="0"/>
          <w:sz w:val="16"/>
        </w:rPr>
        <w:t>an editorial assi</w:t>
      </w:r>
      <w:r>
        <w:rPr>
          <w:rStyle w:val="Style13ptBold"/>
          <w:b w:val="0"/>
          <w:sz w:val="16"/>
        </w:rPr>
        <w:t>stant for The National Interest, research assistant at the Naval War College (Peter, 8/4/16, “</w:t>
      </w:r>
      <w:r w:rsidRPr="00000BF0">
        <w:rPr>
          <w:rStyle w:val="Style13ptBold"/>
          <w:b w:val="0"/>
          <w:sz w:val="16"/>
        </w:rPr>
        <w:t>Forget the South China Sea: China's Great Game in the Arctic Draws Near</w:t>
      </w:r>
      <w:r>
        <w:rPr>
          <w:rStyle w:val="Style13ptBold"/>
          <w:b w:val="0"/>
          <w:sz w:val="16"/>
        </w:rPr>
        <w:t xml:space="preserve">,” </w:t>
      </w:r>
      <w:r w:rsidRPr="00000BF0">
        <w:rPr>
          <w:rStyle w:val="Style13ptBold"/>
          <w:b w:val="0"/>
          <w:sz w:val="16"/>
        </w:rPr>
        <w:t>http://nationalinterest.org/blog/the-buzz/forget-the-south-china-sea-chinas-great-game-the-arctic-11013</w:t>
      </w:r>
      <w:r>
        <w:rPr>
          <w:rStyle w:val="Style13ptBold"/>
          <w:b w:val="0"/>
          <w:sz w:val="16"/>
        </w:rPr>
        <w:t>)//ernst</w:t>
      </w:r>
    </w:p>
    <w:p w14:paraId="62384182" w14:textId="77777777" w:rsidR="003809D2" w:rsidRDefault="003809D2" w:rsidP="003809D2">
      <w:pPr>
        <w:rPr>
          <w:sz w:val="16"/>
        </w:rPr>
      </w:pPr>
      <w:r w:rsidRPr="00E81AEC">
        <w:rPr>
          <w:rStyle w:val="StyleUnderline"/>
        </w:rPr>
        <w:t>Twenty years from now China’s gaze will not focus upon the South China Sea or the Central Asian steppes to fuel economic growth. Instead, Beijing will look to a far more inhospitable place to satiate its appetite for natural resources</w:t>
      </w:r>
      <w:r w:rsidRPr="00E81AEC">
        <w:rPr>
          <w:sz w:val="16"/>
        </w:rPr>
        <w:t>. The vast, barren northern part of the planet called</w:t>
      </w:r>
      <w:r w:rsidRPr="00E81AEC">
        <w:rPr>
          <w:rStyle w:val="StyleUnderline"/>
        </w:rPr>
        <w:t xml:space="preserve"> the Arctic Circle holds about 13% of the world’s undiscovered oil and 30% of its undiscovered natural gas.</w:t>
      </w:r>
      <w:r w:rsidRPr="00E81AEC">
        <w:rPr>
          <w:sz w:val="16"/>
        </w:rPr>
        <w:t xml:space="preserve"> Greenland, sitting on the rim of the Arctic Circle, boasts of one of the world’s most abundant supplies of rare earths. By September of 2030, when many scientists believe the polar ice cap will have melted, the region may offer a bonanza for natural resources. By that time a new Great Game will have already enveloped the world’s most northernmost region. We can be sure that China will be eager to play.</w:t>
      </w:r>
      <w:r w:rsidRPr="00E81AEC">
        <w:rPr>
          <w:rStyle w:val="StyleUnderline"/>
        </w:rPr>
        <w:t xml:space="preserve"> Although it is the world’s second biggest economy, China depends on imports for many of the raw goods it needs to fuel its relentless pace of economic growth.</w:t>
      </w:r>
      <w:r w:rsidRPr="00E81AEC">
        <w:rPr>
          <w:sz w:val="16"/>
        </w:rPr>
        <w:t xml:space="preserve"> In the coming decades, it will have to look for natural resources farther and farther away from the mainland if it is to continue on its current pace of development. Th</w:t>
      </w:r>
      <w:r w:rsidRPr="00E81AEC">
        <w:rPr>
          <w:rStyle w:val="StyleUnderline"/>
        </w:rPr>
        <w:t>is explains China’s recent moves into the South China Sea (SCS) and its interest in resource-rich Africa. But China still risks a catastrophic supply shock if war were ever to break out in the SCS since most of its trade passes through the Straits of Malacca.</w:t>
      </w:r>
      <w:r w:rsidRPr="00E81AEC">
        <w:rPr>
          <w:sz w:val="16"/>
        </w:rPr>
        <w:t xml:space="preserve"> </w:t>
      </w:r>
      <w:r w:rsidRPr="00E81AEC">
        <w:rPr>
          <w:rStyle w:val="StyleUnderline"/>
        </w:rPr>
        <w:t xml:space="preserve">The Northern Sea Route (NSR) that passes through the Arctic Circle thus offers China an unprecedented opportunity to diversify its trade routes and tap into untouched natural resources. </w:t>
      </w:r>
      <w:r w:rsidRPr="00E81AEC">
        <w:rPr>
          <w:sz w:val="16"/>
        </w:rPr>
        <w:t>Furthermore,</w:t>
      </w:r>
      <w:r w:rsidRPr="00E81AEC">
        <w:rPr>
          <w:rStyle w:val="StyleUnderline"/>
        </w:rPr>
        <w:t xml:space="preserve"> trade between China and Europe via the NSR will be faster and cheaper:</w:t>
      </w:r>
      <w:r w:rsidRPr="00E81AEC">
        <w:rPr>
          <w:sz w:val="16"/>
        </w:rPr>
        <w:t xml:space="preserve"> </w:t>
      </w:r>
      <w:r w:rsidRPr="00E81AEC">
        <w:rPr>
          <w:rStyle w:val="StyleUnderline"/>
        </w:rPr>
        <w:t xml:space="preserve">the NSR shortens the distance between Rotterdam and Shanghai by some 3,000 miles and saves thousands of dollars on fuel. Some scenarios suggest that 5-15% of Chinese trade could pass through Arctic waters by 2020. </w:t>
      </w:r>
      <w:r w:rsidRPr="00E81AEC">
        <w:rPr>
          <w:sz w:val="16"/>
        </w:rPr>
        <w:t xml:space="preserve">It is no wonder that China has been making great efforts to improve its relationships with Arctic Circle states. Yet despite all its advances into the region </w:t>
      </w:r>
      <w:r w:rsidRPr="00E81AEC">
        <w:rPr>
          <w:rStyle w:val="StyleUnderline"/>
        </w:rPr>
        <w:t>China is not an Arctic Circle state and it does not sit on the Arctic Council,</w:t>
      </w:r>
      <w:r w:rsidRPr="00E81AEC">
        <w:rPr>
          <w:sz w:val="16"/>
        </w:rPr>
        <w:t xml:space="preserve"> which currently consists solely of Arctic Circle states. So far this has been to China’s benefit. As a neutral observer of the Arctic Council, China has avoided the kinds of disputes Russia has had with member states—like one that erupted when Russia planted its flag at the North Pole in 2007—that have hurt its influence on the council. China has stuck to its scientific and environmental projects to build credibility. What On Earth Were These Russians Thinking?? In fact, China is going to spend $60 million dollars a year on polar research at its new China-Nordic Arctic Research Center in Shanghai. A commitment to conducting rescue missions in the Arctic has also helped improve its image. But for all its efforts in science it is clear why China is in the Arctic: natural resources and trade. </w:t>
      </w:r>
      <w:r w:rsidRPr="00E81AEC">
        <w:rPr>
          <w:rStyle w:val="StyleUnderline"/>
        </w:rPr>
        <w:t xml:space="preserve">Strengthening bilateral relationships with Arctic Council members is, therefore, of paramount importance to Beijing. </w:t>
      </w:r>
      <w:r w:rsidRPr="00E81AEC">
        <w:rPr>
          <w:sz w:val="16"/>
        </w:rPr>
        <w:t xml:space="preserve">China prefers these types of relationships because it can bring its economic might to bear on smaller states separately. A new free-trade deal with Iceland and $500 million dollar currency-exchange support program for Icelandic banks are just the beginnings of this strategy. </w:t>
      </w:r>
      <w:r w:rsidRPr="00E81AEC">
        <w:rPr>
          <w:rStyle w:val="StyleUnderline"/>
        </w:rPr>
        <w:t>The more economically dependent these smaller states are on China the more likely they are to give Beijing a permanent seat on the Arctic Council, even if it is not an Arctic border state</w:t>
      </w:r>
      <w:r w:rsidRPr="00E81AEC">
        <w:rPr>
          <w:sz w:val="16"/>
        </w:rPr>
        <w:t xml:space="preserve">. Recent world events also point in China’s favor as the Great Game in the Arctic becomes an ever more real phenomenon. It looks as if Russia will become isolated from the West as a result of the Ukraine crisis. This will have major implications for Russia’s position in the Arctic. </w:t>
      </w:r>
      <w:r w:rsidRPr="00E81AEC">
        <w:rPr>
          <w:rStyle w:val="StyleUnderline"/>
        </w:rPr>
        <w:t xml:space="preserve">As the new Sino-Russian gas deal shows, China is Russia’s most natural partner in the East when it comes to energy and large-scale trade. Russian companies, isolated from western partners, will have to turn to Beijing for money and assistance in the Arctic. </w:t>
      </w:r>
      <w:r w:rsidRPr="00E81AEC">
        <w:rPr>
          <w:sz w:val="16"/>
        </w:rPr>
        <w:t>Indeed, China National Petroleum Corporation already has made a deal with Rosneft, the Russian energy giant, for Arctic oil exploration. Joint deals like this one will be crucial if China is to access the region’s untapped oil reserves because most of the oil along the NSR is within Russia’s Exclusive Economic Zone. These trends will only continue as China’s energy needs grow. The Great Game in the Arctic Circle is just beginning. For now, it will continue to be shaped by events far away from the polar ice cap. Soon that may change. The West should recognize China’s ambitions; the Far North may not remain cold forever.</w:t>
      </w:r>
    </w:p>
    <w:p w14:paraId="5CE27AB3" w14:textId="77777777" w:rsidR="003809D2" w:rsidRPr="003809D2" w:rsidRDefault="003809D2" w:rsidP="003809D2"/>
    <w:p w14:paraId="733E8890" w14:textId="24104B4D" w:rsidR="000F73DC" w:rsidRDefault="00EE6BFC" w:rsidP="000F73DC">
      <w:pPr>
        <w:pStyle w:val="Heading3"/>
      </w:pPr>
      <w:r>
        <w:t>No Impact—</w:t>
      </w:r>
      <w:r w:rsidR="000F73DC">
        <w:t xml:space="preserve">Russia S </w:t>
      </w:r>
    </w:p>
    <w:p w14:paraId="4109F193" w14:textId="77777777" w:rsidR="000F73DC" w:rsidRDefault="000F73DC" w:rsidP="000F73DC"/>
    <w:p w14:paraId="35857895" w14:textId="77777777" w:rsidR="000F73DC" w:rsidRDefault="000F73DC" w:rsidP="000F73DC">
      <w:pPr>
        <w:pStyle w:val="Heading4"/>
      </w:pPr>
      <w:r>
        <w:t>Japan still has Russia Arctic ties – solves Chinese distrust</w:t>
      </w:r>
    </w:p>
    <w:p w14:paraId="5C6FC059" w14:textId="77777777" w:rsidR="000F73DC" w:rsidRPr="00B964BC" w:rsidRDefault="000F73DC" w:rsidP="000F73DC">
      <w:pPr>
        <w:rPr>
          <w:b/>
        </w:rPr>
      </w:pPr>
      <w:r>
        <w:rPr>
          <w:b/>
        </w:rPr>
        <w:t>Sinclair 14</w:t>
      </w:r>
    </w:p>
    <w:p w14:paraId="4632F677" w14:textId="77777777" w:rsidR="000F73DC" w:rsidRPr="00B964BC" w:rsidRDefault="000F73DC" w:rsidP="000F73DC">
      <w:r>
        <w:t xml:space="preserve">(Jasmin, </w:t>
      </w:r>
      <w:r w:rsidRPr="000E71BF">
        <w:rPr>
          <w:i/>
        </w:rPr>
        <w:t>JOGMEC Washington Office</w:t>
      </w:r>
      <w:r w:rsidRPr="000E71BF">
        <w:t xml:space="preserve"> </w:t>
      </w:r>
      <w:r>
        <w:t xml:space="preserve">JOGMEC Washington Office. </w:t>
      </w:r>
      <w:r>
        <w:rPr>
          <w:sz w:val="18"/>
        </w:rPr>
        <w:t>JOGMEG was E</w:t>
      </w:r>
      <w:r w:rsidRPr="00E02CBF">
        <w:rPr>
          <w:sz w:val="18"/>
        </w:rPr>
        <w:t>stablished on February 29, 2004 pursuant to the Law Concerning the Japan Oil, Gas and Metals National Corporation, which was promulgated on July 26, 2002. JOGMEC integrates the functions of the former Japan National Oil Corporation, which was in charge of securing a stable supply of oil and natural gas, and the former Metal Mining Agency of Japan, which was in charge of ensuring a stable supply of nonferrous metal and mineral resources and implementing mine pollution control measures.</w:t>
      </w:r>
      <w:r>
        <w:rPr>
          <w:sz w:val="18"/>
        </w:rPr>
        <w:t xml:space="preserve"> </w:t>
      </w:r>
      <w:r>
        <w:t xml:space="preserve">“JAPAN AND THE </w:t>
      </w:r>
      <w:r w:rsidRPr="000E71BF">
        <w:t>ARCTIC</w:t>
      </w:r>
      <w:r w:rsidRPr="000E71BF">
        <w:rPr>
          <w:rFonts w:eastAsia="Microsoft YaHei" w:cs="Microsoft YaHei"/>
        </w:rPr>
        <w:t>：</w:t>
      </w:r>
      <w:r>
        <w:rPr>
          <w:rFonts w:eastAsia="Microsoft YaHei" w:cs="Microsoft YaHei"/>
        </w:rPr>
        <w:t xml:space="preserve"> </w:t>
      </w:r>
      <w:r w:rsidRPr="000E71BF">
        <w:t>NOT SO POLES APART”</w:t>
      </w:r>
      <w:r w:rsidRPr="000E71BF">
        <w:rPr>
          <w:i/>
        </w:rPr>
        <w:t xml:space="preserve"> </w:t>
      </w:r>
      <w:hyperlink r:id="rId82" w:history="1">
        <w:r w:rsidRPr="000E71BF">
          <w:rPr>
            <w:rStyle w:val="Hyperlink"/>
          </w:rPr>
          <w:t>https://oilgas-info.jogmec.go.jp/pdf/5/5225/201403_039a.pdf</w:t>
        </w:r>
      </w:hyperlink>
      <w:r>
        <w:t>, last modified 3/24/14 p. 45)//masonw</w:t>
      </w:r>
    </w:p>
    <w:p w14:paraId="2C260ECB" w14:textId="77777777" w:rsidR="000F73DC" w:rsidRPr="000F73DC" w:rsidRDefault="000F73DC" w:rsidP="000F73DC">
      <w:r w:rsidRPr="00372B79">
        <w:rPr>
          <w:rStyle w:val="StyleUnderline"/>
        </w:rPr>
        <w:t>Japan’s open relations with the Arctic nations will put</w:t>
      </w:r>
      <w:r>
        <w:rPr>
          <w:rStyle w:val="StyleUnderline"/>
        </w:rPr>
        <w:t xml:space="preserve"> </w:t>
      </w:r>
      <w:r w:rsidRPr="00372B79">
        <w:rPr>
          <w:rStyle w:val="StyleUnderline"/>
        </w:rPr>
        <w:t>it in good stead in terms of energy resource</w:t>
      </w:r>
      <w:r>
        <w:rPr>
          <w:rStyle w:val="StyleUnderline"/>
        </w:rPr>
        <w:t xml:space="preserve"> </w:t>
      </w:r>
      <w:r w:rsidRPr="00372B79">
        <w:rPr>
          <w:rStyle w:val="StyleUnderline"/>
        </w:rPr>
        <w:t>development</w:t>
      </w:r>
      <w:r w:rsidRPr="00372B79">
        <w:rPr>
          <w:sz w:val="16"/>
        </w:rPr>
        <w:t>. In particular, talks with Russia could result in ameliorating tensions over the Kuril Island, which have prevented Russia and Japan from signing a peace treaty formally ending WW II hostilities.</w:t>
      </w:r>
      <w:r w:rsidRPr="00372B79">
        <w:rPr>
          <w:rFonts w:ascii="Microsoft YaHei" w:eastAsia="Microsoft YaHei" w:hAnsi="Microsoft YaHei" w:cs="Microsoft YaHei" w:hint="eastAsia"/>
          <w:sz w:val="16"/>
        </w:rPr>
        <w:t>＊</w:t>
      </w:r>
      <w:r w:rsidRPr="00372B79">
        <w:rPr>
          <w:sz w:val="16"/>
        </w:rPr>
        <w:t>55 Another reason for their cooperation is to compete with China.</w:t>
      </w:r>
      <w:r w:rsidRPr="00372B79">
        <w:rPr>
          <w:rFonts w:ascii="Microsoft YaHei" w:eastAsia="Microsoft YaHei" w:hAnsi="Microsoft YaHei" w:cs="Microsoft YaHei" w:hint="eastAsia"/>
          <w:sz w:val="16"/>
        </w:rPr>
        <w:t>＊</w:t>
      </w:r>
      <w:r w:rsidRPr="00372B79">
        <w:rPr>
          <w:sz w:val="16"/>
        </w:rPr>
        <w:t xml:space="preserve">56 </w:t>
      </w:r>
      <w:r w:rsidRPr="00372B79">
        <w:rPr>
          <w:rFonts w:ascii="Microsoft YaHei" w:eastAsia="Microsoft YaHei" w:hAnsi="Microsoft YaHei" w:cs="Microsoft YaHei" w:hint="eastAsia"/>
          <w:sz w:val="16"/>
        </w:rPr>
        <w:t xml:space="preserve">　</w:t>
      </w:r>
      <w:r w:rsidRPr="00372B79">
        <w:rPr>
          <w:rStyle w:val="StyleUnderline"/>
        </w:rPr>
        <w:t>China’s assertive policies in the Arctic notwithstanding</w:t>
      </w:r>
      <w:r w:rsidRPr="00372B79">
        <w:rPr>
          <w:sz w:val="16"/>
        </w:rPr>
        <w:t xml:space="preserve">, </w:t>
      </w:r>
      <w:r w:rsidRPr="00372B79">
        <w:rPr>
          <w:rStyle w:val="StyleUnderline"/>
        </w:rPr>
        <w:t xml:space="preserve">Japan and Russia are moving closer </w:t>
      </w:r>
      <w:r w:rsidRPr="00372B79">
        <w:rPr>
          <w:sz w:val="16"/>
        </w:rPr>
        <w:t xml:space="preserve">to one another in earnest. In early February 2014 Russian </w:t>
      </w:r>
      <w:r w:rsidRPr="00372B79">
        <w:rPr>
          <w:rStyle w:val="StyleUnderline"/>
        </w:rPr>
        <w:t>President</w:t>
      </w:r>
      <w:r w:rsidRPr="00372B79">
        <w:rPr>
          <w:sz w:val="16"/>
        </w:rPr>
        <w:t xml:space="preserve"> Vladimir </w:t>
      </w:r>
      <w:r w:rsidRPr="00372B79">
        <w:rPr>
          <w:rStyle w:val="StyleUnderline"/>
        </w:rPr>
        <w:t>Putin</w:t>
      </w:r>
      <w:r w:rsidRPr="00372B79">
        <w:rPr>
          <w:sz w:val="16"/>
        </w:rPr>
        <w:t xml:space="preserve"> </w:t>
      </w:r>
      <w:r w:rsidRPr="00372B79">
        <w:rPr>
          <w:rStyle w:val="StyleUnderline"/>
        </w:rPr>
        <w:t>and Japanese Prime Minister Shinzo Abe</w:t>
      </w:r>
      <w:r>
        <w:rPr>
          <w:rStyle w:val="StyleUnderline"/>
        </w:rPr>
        <w:t xml:space="preserve"> </w:t>
      </w:r>
      <w:r w:rsidRPr="00372B79">
        <w:rPr>
          <w:rStyle w:val="StyleUnderline"/>
        </w:rPr>
        <w:t>met</w:t>
      </w:r>
      <w:r w:rsidRPr="00372B79">
        <w:rPr>
          <w:sz w:val="16"/>
        </w:rPr>
        <w:t>. This was the fifth high-level meeting between the two countries in less than a year. Russia’s foray into Asia is for diplomatic purposes and for securing a diversified energy client base. Closer ties to Japan would ensure Russia leverage in Asian relations before China’s ascendancy is cemented. As for energy, China is Russia’s biggest Asian customer. Should Japan also become a Russian customer, Russia could use energy both as a diplomatic and commodity bargaining chip.</w:t>
      </w:r>
      <w:r w:rsidRPr="00372B79">
        <w:rPr>
          <w:rFonts w:ascii="Microsoft YaHei" w:eastAsia="Microsoft YaHei" w:hAnsi="Microsoft YaHei" w:cs="Microsoft YaHei" w:hint="eastAsia"/>
          <w:sz w:val="16"/>
        </w:rPr>
        <w:t>＊</w:t>
      </w:r>
      <w:r w:rsidRPr="00372B79">
        <w:rPr>
          <w:sz w:val="16"/>
        </w:rPr>
        <w:t xml:space="preserve">57 Russia’s East Asian customer base would be solidified. </w:t>
      </w:r>
      <w:r w:rsidRPr="00372B79">
        <w:rPr>
          <w:rFonts w:ascii="Microsoft YaHei" w:eastAsia="Microsoft YaHei" w:hAnsi="Microsoft YaHei" w:cs="Microsoft YaHei" w:hint="eastAsia"/>
          <w:sz w:val="16"/>
        </w:rPr>
        <w:t xml:space="preserve">　</w:t>
      </w:r>
      <w:r w:rsidRPr="00372B79">
        <w:rPr>
          <w:rStyle w:val="StyleUnderline"/>
        </w:rPr>
        <w:t>The advantages for Japan lie in resources, shipping</w:t>
      </w:r>
      <w:r>
        <w:rPr>
          <w:rStyle w:val="StyleUnderline"/>
        </w:rPr>
        <w:t xml:space="preserve"> </w:t>
      </w:r>
      <w:r w:rsidRPr="00372B79">
        <w:rPr>
          <w:rStyle w:val="StyleUnderline"/>
        </w:rPr>
        <w:t>routes, and diplomacy</w:t>
      </w:r>
      <w:r w:rsidRPr="00BD1EF4">
        <w:rPr>
          <w:rStyle w:val="StyleUnderline"/>
        </w:rPr>
        <w:t>. Japan has already scored a plus in resources</w:t>
      </w:r>
      <w:r w:rsidRPr="00372B79">
        <w:rPr>
          <w:sz w:val="16"/>
        </w:rPr>
        <w:t>. In May 2013, INPEX Corporation secured a partnership with Rosneft to explore two Arctic oil fields.</w:t>
      </w:r>
      <w:r w:rsidRPr="00372B79">
        <w:rPr>
          <w:rFonts w:ascii="Microsoft YaHei" w:eastAsia="Microsoft YaHei" w:hAnsi="Microsoft YaHei" w:cs="Microsoft YaHei" w:hint="eastAsia"/>
          <w:sz w:val="16"/>
        </w:rPr>
        <w:t>＊</w:t>
      </w:r>
      <w:r w:rsidRPr="00372B79">
        <w:rPr>
          <w:sz w:val="16"/>
        </w:rPr>
        <w:t xml:space="preserve">58 In terms of diplomacy and alliances, Russia lent its weight to support Japan’s bid to become a permanent observer in the Arctic Council, ignoring China. Moscow also supported Tokyo’s application to hold the 2020 Olympic Games. </w:t>
      </w:r>
      <w:r w:rsidRPr="00372B79">
        <w:rPr>
          <w:rFonts w:ascii="Microsoft YaHei" w:eastAsia="Microsoft YaHei" w:hAnsi="Microsoft YaHei" w:cs="Microsoft YaHei" w:hint="eastAsia"/>
          <w:sz w:val="16"/>
        </w:rPr>
        <w:t xml:space="preserve">　</w:t>
      </w:r>
      <w:r w:rsidRPr="00372B79">
        <w:rPr>
          <w:rStyle w:val="StyleUnderline"/>
        </w:rPr>
        <w:t xml:space="preserve">Although </w:t>
      </w:r>
      <w:r w:rsidRPr="008D082A">
        <w:rPr>
          <w:rStyle w:val="StyleUnderline"/>
        </w:rPr>
        <w:t>China and Japan are currently involved in escalating spats in the East China Sea</w:t>
      </w:r>
      <w:r w:rsidRPr="00372B79">
        <w:rPr>
          <w:sz w:val="16"/>
        </w:rPr>
        <w:t xml:space="preserve">, </w:t>
      </w:r>
      <w:r w:rsidRPr="00372B79">
        <w:rPr>
          <w:rStyle w:val="StyleUnderline"/>
        </w:rPr>
        <w:t>it should be</w:t>
      </w:r>
      <w:r>
        <w:rPr>
          <w:rStyle w:val="StyleUnderline"/>
        </w:rPr>
        <w:t xml:space="preserve"> </w:t>
      </w:r>
      <w:r w:rsidRPr="00372B79">
        <w:rPr>
          <w:rStyle w:val="StyleUnderline"/>
        </w:rPr>
        <w:t>noted that while Moscow and Tokyo are warming to</w:t>
      </w:r>
      <w:r>
        <w:rPr>
          <w:rStyle w:val="StyleUnderline"/>
        </w:rPr>
        <w:t xml:space="preserve"> </w:t>
      </w:r>
      <w:r w:rsidRPr="00372B79">
        <w:rPr>
          <w:rStyle w:val="StyleUnderline"/>
        </w:rPr>
        <w:t>each other</w:t>
      </w:r>
      <w:r w:rsidRPr="00372B79">
        <w:rPr>
          <w:sz w:val="16"/>
        </w:rPr>
        <w:t xml:space="preserve">, </w:t>
      </w:r>
      <w:r w:rsidRPr="00372B79">
        <w:rPr>
          <w:rStyle w:val="Emphasis"/>
        </w:rPr>
        <w:t>neither would overtly do something to mar</w:t>
      </w:r>
      <w:r>
        <w:rPr>
          <w:rStyle w:val="Emphasis"/>
        </w:rPr>
        <w:t xml:space="preserve"> </w:t>
      </w:r>
      <w:r w:rsidRPr="00372B79">
        <w:rPr>
          <w:rStyle w:val="Emphasis"/>
        </w:rPr>
        <w:t>their relations with Beijing.</w:t>
      </w:r>
      <w:r w:rsidRPr="00372B79">
        <w:rPr>
          <w:sz w:val="16"/>
        </w:rPr>
        <w:t xml:space="preserve"> </w:t>
      </w:r>
      <w:r w:rsidRPr="00372B79">
        <w:rPr>
          <w:rStyle w:val="StyleUnderline"/>
        </w:rPr>
        <w:t>In spite of recent heated</w:t>
      </w:r>
      <w:r>
        <w:rPr>
          <w:rStyle w:val="StyleUnderline"/>
        </w:rPr>
        <w:t xml:space="preserve"> </w:t>
      </w:r>
      <w:r w:rsidRPr="00372B79">
        <w:rPr>
          <w:rStyle w:val="StyleUnderline"/>
        </w:rPr>
        <w:t>rhetoric in Sino-Japanese relations</w:t>
      </w:r>
      <w:r w:rsidRPr="00372B79">
        <w:rPr>
          <w:sz w:val="16"/>
        </w:rPr>
        <w:t xml:space="preserve">, </w:t>
      </w:r>
      <w:r w:rsidRPr="00372B79">
        <w:rPr>
          <w:rStyle w:val="Emphasis"/>
        </w:rPr>
        <w:t>Prime Minister Abe</w:t>
      </w:r>
      <w:r>
        <w:rPr>
          <w:rStyle w:val="Emphasis"/>
        </w:rPr>
        <w:t xml:space="preserve"> </w:t>
      </w:r>
      <w:r w:rsidRPr="00372B79">
        <w:rPr>
          <w:rStyle w:val="Emphasis"/>
        </w:rPr>
        <w:t>reiterated that “the two countries could never clash</w:t>
      </w:r>
      <w:r w:rsidRPr="00372B79">
        <w:rPr>
          <w:sz w:val="16"/>
        </w:rPr>
        <w:t xml:space="preserve">. </w:t>
      </w:r>
      <w:r w:rsidRPr="00372B79">
        <w:rPr>
          <w:rStyle w:val="StyleUnderline"/>
        </w:rPr>
        <w:t>We</w:t>
      </w:r>
      <w:r>
        <w:rPr>
          <w:rStyle w:val="StyleUnderline"/>
        </w:rPr>
        <w:t xml:space="preserve"> </w:t>
      </w:r>
      <w:r w:rsidRPr="00372B79">
        <w:rPr>
          <w:rStyle w:val="StyleUnderline"/>
        </w:rPr>
        <w:t>must not let that happen.</w:t>
      </w:r>
    </w:p>
    <w:p w14:paraId="212519BC" w14:textId="4B125A3C" w:rsidR="000F73DC" w:rsidRPr="000F73DC" w:rsidRDefault="000F73DC" w:rsidP="000F73DC">
      <w:r>
        <w:t>A2 Japan</w:t>
      </w:r>
    </w:p>
    <w:p w14:paraId="7DCD8E07" w14:textId="46CF8A1B" w:rsidR="003A391C" w:rsidRDefault="00EE6BFC" w:rsidP="00CC5CA2">
      <w:pPr>
        <w:pStyle w:val="Heading2"/>
      </w:pPr>
      <w:r>
        <w:t xml:space="preserve">AT: </w:t>
      </w:r>
      <w:r w:rsidR="00CC5CA2">
        <w:t xml:space="preserve">Russia DA </w:t>
      </w:r>
    </w:p>
    <w:p w14:paraId="63FC08E8" w14:textId="77777777" w:rsidR="00CC5CA2" w:rsidRDefault="00CC5CA2" w:rsidP="00CC5CA2"/>
    <w:p w14:paraId="71498E13" w14:textId="05CD3C27" w:rsidR="00CC5CA2" w:rsidRDefault="00EE6BFC" w:rsidP="00CC5CA2">
      <w:pPr>
        <w:pStyle w:val="Heading3"/>
      </w:pPr>
      <w:r>
        <w:t>AT: Russia Adventurism Impact</w:t>
      </w:r>
    </w:p>
    <w:p w14:paraId="2DDC5AF3" w14:textId="77777777" w:rsidR="00CC5CA2" w:rsidRPr="00CC5CA2" w:rsidRDefault="00CC5CA2" w:rsidP="00CC5CA2"/>
    <w:p w14:paraId="55750C0F" w14:textId="77777777" w:rsidR="00CC5CA2" w:rsidRDefault="00CC5CA2" w:rsidP="00CC5CA2">
      <w:pPr>
        <w:pStyle w:val="Heading4"/>
      </w:pPr>
      <w:r>
        <w:t>Defensive realism true – Russian expansionism is to prevent piracy and terrorism – risk of conflict low</w:t>
      </w:r>
    </w:p>
    <w:p w14:paraId="065C82EE" w14:textId="77777777" w:rsidR="00CC5CA2" w:rsidRPr="00B8379E" w:rsidRDefault="00CC5CA2" w:rsidP="00CC5CA2">
      <w:pPr>
        <w:rPr>
          <w:bCs/>
        </w:rPr>
      </w:pPr>
      <w:r>
        <w:rPr>
          <w:rStyle w:val="Style13ptBold"/>
        </w:rPr>
        <w:t xml:space="preserve">Lamy 16 </w:t>
      </w:r>
      <w:r w:rsidRPr="00CC5CA2">
        <w:t>(Steven L., professor of international relations at University of Southern California; he has been named professor of the year four times, Chapter 5: “The U.S. Arctic Policy Agenda: The State Trumps Other Interests” Future Security of the Global Arctic: State Policy, Economic Security and Climate written by Heininen, Lassi, doi: 10.1057/9781137468253.0007. P. 95-96)//masonw</w:t>
      </w:r>
    </w:p>
    <w:p w14:paraId="26179205" w14:textId="77777777" w:rsidR="00CC5CA2" w:rsidRDefault="00CC5CA2" w:rsidP="00CC5CA2">
      <w:pPr>
        <w:rPr>
          <w:sz w:val="16"/>
        </w:rPr>
      </w:pPr>
      <w:r w:rsidRPr="0058410D">
        <w:rPr>
          <w:sz w:val="16"/>
        </w:rPr>
        <w:t xml:space="preserve">High North. Norway’s international position as a responsible and significant actor in the High North. (2006, p. 49) An emerging security dilemma? In 2014, </w:t>
      </w:r>
      <w:r w:rsidRPr="00BA1080">
        <w:rPr>
          <w:rStyle w:val="StyleUnderline"/>
        </w:rPr>
        <w:t>the Arctic region is a</w:t>
      </w:r>
      <w:r w:rsidRPr="0058410D">
        <w:rPr>
          <w:sz w:val="16"/>
        </w:rPr>
        <w:t xml:space="preserve"> </w:t>
      </w:r>
      <w:r w:rsidRPr="00BA1080">
        <w:rPr>
          <w:rStyle w:val="Emphasis"/>
        </w:rPr>
        <w:t>must-be-seen</w:t>
      </w:r>
      <w:r w:rsidRPr="0058410D">
        <w:rPr>
          <w:sz w:val="16"/>
        </w:rPr>
        <w:t xml:space="preserve"> as a </w:t>
      </w:r>
      <w:r w:rsidRPr="00BA1080">
        <w:rPr>
          <w:rStyle w:val="Emphasis"/>
        </w:rPr>
        <w:t>peripheral policy</w:t>
      </w:r>
      <w:r w:rsidRPr="0058410D">
        <w:rPr>
          <w:sz w:val="16"/>
        </w:rPr>
        <w:t xml:space="preserve"> area </w:t>
      </w:r>
      <w:r w:rsidRPr="00BA1080">
        <w:rPr>
          <w:rStyle w:val="StyleUnderline"/>
        </w:rPr>
        <w:t>for the U</w:t>
      </w:r>
      <w:r w:rsidRPr="0058410D">
        <w:rPr>
          <w:sz w:val="16"/>
        </w:rPr>
        <w:t xml:space="preserve">nited </w:t>
      </w:r>
      <w:r w:rsidRPr="00BA1080">
        <w:rPr>
          <w:rStyle w:val="StyleUnderline"/>
        </w:rPr>
        <w:t>S</w:t>
      </w:r>
      <w:r w:rsidRPr="0058410D">
        <w:rPr>
          <w:sz w:val="16"/>
        </w:rPr>
        <w:t xml:space="preserve">tates. </w:t>
      </w:r>
      <w:r w:rsidRPr="00BA1080">
        <w:rPr>
          <w:rStyle w:val="StyleUnderline"/>
        </w:rPr>
        <w:t>All of the policy activity has been shaped by</w:t>
      </w:r>
      <w:r w:rsidRPr="0058410D">
        <w:rPr>
          <w:sz w:val="16"/>
        </w:rPr>
        <w:t xml:space="preserve"> an environment of </w:t>
      </w:r>
      <w:r w:rsidRPr="00BA1080">
        <w:rPr>
          <w:rStyle w:val="StyleUnderline"/>
        </w:rPr>
        <w:t>cooperation</w:t>
      </w:r>
      <w:r w:rsidRPr="0058410D">
        <w:rPr>
          <w:sz w:val="16"/>
        </w:rPr>
        <w:t xml:space="preserve"> and concern </w:t>
      </w:r>
      <w:r w:rsidRPr="00BA1080">
        <w:rPr>
          <w:rStyle w:val="StyleUnderline"/>
        </w:rPr>
        <w:t>for</w:t>
      </w:r>
      <w:r w:rsidRPr="0058410D">
        <w:rPr>
          <w:sz w:val="16"/>
        </w:rPr>
        <w:t xml:space="preserve"> the </w:t>
      </w:r>
      <w:r w:rsidRPr="00BA1080">
        <w:rPr>
          <w:rStyle w:val="StyleUnderline"/>
        </w:rPr>
        <w:t>common challenges faced by all of the members</w:t>
      </w:r>
      <w:r w:rsidRPr="0058410D">
        <w:rPr>
          <w:sz w:val="16"/>
        </w:rPr>
        <w:t xml:space="preserve"> of the Arctic Council. However, as US and Russian relations sour over Russia’s involvement in Ukraine and Syria, some have suggested that a new militarization of the Arctic and a return to Cold War security policies may be on the horizon (Mitchell, 2014). In 2008, the Security Council of the Russian Federation emphasized the importance of maintaining a ‘necessary combat potential’ to protect national interests (Zysk, 2010). At this time, </w:t>
      </w:r>
      <w:r w:rsidRPr="008663BA">
        <w:rPr>
          <w:rStyle w:val="StyleUnderline"/>
        </w:rPr>
        <w:t>Russian authorities were more concerned</w:t>
      </w:r>
      <w:r w:rsidRPr="0058410D">
        <w:rPr>
          <w:sz w:val="16"/>
        </w:rPr>
        <w:t xml:space="preserve"> </w:t>
      </w:r>
      <w:r w:rsidRPr="008663BA">
        <w:rPr>
          <w:rStyle w:val="StyleUnderline"/>
        </w:rPr>
        <w:t>with</w:t>
      </w:r>
      <w:r w:rsidRPr="0058410D">
        <w:rPr>
          <w:sz w:val="16"/>
        </w:rPr>
        <w:t xml:space="preserve"> nontraditional security threats such as </w:t>
      </w:r>
      <w:r w:rsidRPr="008663BA">
        <w:rPr>
          <w:rStyle w:val="StyleUnderline"/>
        </w:rPr>
        <w:t>piracy and terrorism</w:t>
      </w:r>
      <w:r w:rsidRPr="0058410D">
        <w:rPr>
          <w:sz w:val="16"/>
        </w:rPr>
        <w:t xml:space="preserve"> at sea and human trafficking. In 2008, the </w:t>
      </w:r>
      <w:r w:rsidRPr="00042B20">
        <w:rPr>
          <w:rStyle w:val="StyleUnderline"/>
        </w:rPr>
        <w:t xml:space="preserve">Russians were committed to maintaining the Arctic region as a zone of </w:t>
      </w:r>
      <w:r w:rsidRPr="008663BA">
        <w:rPr>
          <w:rStyle w:val="StyleUnderline"/>
        </w:rPr>
        <w:t>peace and cooperation</w:t>
      </w:r>
      <w:r w:rsidRPr="0058410D">
        <w:rPr>
          <w:sz w:val="16"/>
        </w:rPr>
        <w:t xml:space="preserve">. More recently, </w:t>
      </w:r>
      <w:r w:rsidRPr="00042B20">
        <w:rPr>
          <w:rStyle w:val="StyleUnderline"/>
        </w:rPr>
        <w:t xml:space="preserve">Putin and other Russian leaders have </w:t>
      </w:r>
      <w:r w:rsidRPr="0058410D">
        <w:rPr>
          <w:sz w:val="16"/>
        </w:rPr>
        <w:t xml:space="preserve">made statements and </w:t>
      </w:r>
      <w:r w:rsidRPr="008663BA">
        <w:rPr>
          <w:rStyle w:val="StyleUnderline"/>
        </w:rPr>
        <w:t>introduced</w:t>
      </w:r>
      <w:r w:rsidRPr="0058410D">
        <w:rPr>
          <w:sz w:val="16"/>
        </w:rPr>
        <w:t xml:space="preserve"> new policies such as creating a new Northern Fleet Joint Strategic Command and </w:t>
      </w:r>
      <w:r w:rsidRPr="008663BA">
        <w:rPr>
          <w:rStyle w:val="StyleUnderline"/>
        </w:rPr>
        <w:t>reopening a military base</w:t>
      </w:r>
      <w:r w:rsidRPr="0058410D">
        <w:rPr>
          <w:sz w:val="16"/>
        </w:rPr>
        <w:t xml:space="preserve"> in the Novosibirsk Islands that might cause concern among the military realists in the United States. </w:t>
      </w:r>
      <w:r w:rsidRPr="008663BA">
        <w:rPr>
          <w:rStyle w:val="StyleUnderline"/>
        </w:rPr>
        <w:t>But these actions do not suggest an expansionist Russian security policy</w:t>
      </w:r>
      <w:r w:rsidRPr="0058410D">
        <w:rPr>
          <w:sz w:val="16"/>
        </w:rPr>
        <w:t xml:space="preserve">. Instead, </w:t>
      </w:r>
      <w:r w:rsidRPr="008663BA">
        <w:rPr>
          <w:rStyle w:val="StyleUnderline"/>
        </w:rPr>
        <w:t>they suggest a desire to protect the vast Russian Arctic territory</w:t>
      </w:r>
      <w:r w:rsidRPr="0058410D">
        <w:rPr>
          <w:sz w:val="16"/>
        </w:rPr>
        <w:t xml:space="preserve">. Consider the words of Vice Prime Minister Dmitry Rogozin, quoted in an April 2014 Reuters article: It is crucially important for us to set goals for our national interests in this region. If we don’t do that, we will lose the battle for resources which means we will also lose in a big battle for the right to have sovereignty and independence. (Mitchell, 2014, p. 2) These are policies that any or all of the Arctic Council members might pursue. </w:t>
      </w:r>
      <w:r w:rsidRPr="00D652FE">
        <w:rPr>
          <w:rStyle w:val="Emphasis"/>
        </w:rPr>
        <w:t>These are not direct challenges to peace and stability in the Arctic.</w:t>
      </w:r>
      <w:r w:rsidRPr="0058410D">
        <w:rPr>
          <w:sz w:val="16"/>
        </w:rPr>
        <w:t xml:space="preserve"> There is not likely to be a war for resources in the region because of the success of low-range cooperative security efforts. The Russian build-up does not provide a security threat for the United States but some politicians may frame it as such to serve their electoral interests. Other factors pushing the Arctic region to the forefront of </w:t>
      </w:r>
      <w:r w:rsidRPr="004D5962">
        <w:rPr>
          <w:rStyle w:val="StyleUnderline"/>
        </w:rPr>
        <w:t>US policy interests</w:t>
      </w:r>
      <w:r w:rsidRPr="0058410D">
        <w:rPr>
          <w:sz w:val="16"/>
        </w:rPr>
        <w:t xml:space="preserve"> include the oil and gas resources</w:t>
      </w:r>
      <w:r w:rsidRPr="004D5962">
        <w:rPr>
          <w:rStyle w:val="StyleUnderline"/>
        </w:rPr>
        <w:t>, Chinese interests in securing</w:t>
      </w:r>
      <w:r>
        <w:rPr>
          <w:rStyle w:val="StyleUnderline"/>
        </w:rPr>
        <w:t xml:space="preserve"> </w:t>
      </w:r>
      <w:r w:rsidRPr="004D5962">
        <w:rPr>
          <w:rStyle w:val="StyleUnderline"/>
        </w:rPr>
        <w:t>resources in the region</w:t>
      </w:r>
      <w:r w:rsidRPr="0058410D">
        <w:rPr>
          <w:sz w:val="16"/>
        </w:rPr>
        <w:t xml:space="preserve"> and the interests of native peoples and environmentalists. In this chapter, we are asking two questions: First, are US Arctic policies best defined by statist goals or are US Arctic policies shaped by public and private institutions and interests? Second, who are the issue leaders defining and promoting US Arctic policies? It is to these questions we now turn.</w:t>
      </w:r>
    </w:p>
    <w:p w14:paraId="65435190" w14:textId="77777777" w:rsidR="007220EC" w:rsidRDefault="007220EC" w:rsidP="00CC5CA2">
      <w:pPr>
        <w:rPr>
          <w:sz w:val="16"/>
        </w:rPr>
      </w:pPr>
    </w:p>
    <w:p w14:paraId="629CEC88" w14:textId="2864DB5F" w:rsidR="007220EC" w:rsidRDefault="00EE6BFC" w:rsidP="007220EC">
      <w:pPr>
        <w:pStyle w:val="Heading3"/>
      </w:pPr>
      <w:r>
        <w:t>AT:</w:t>
      </w:r>
      <w:r w:rsidR="007220EC">
        <w:t xml:space="preserve"> Russia/Sino Impact </w:t>
      </w:r>
    </w:p>
    <w:p w14:paraId="392B1AD6" w14:textId="77777777" w:rsidR="007220EC" w:rsidRDefault="007220EC" w:rsidP="007220EC"/>
    <w:p w14:paraId="60B31825" w14:textId="77777777" w:rsidR="007220EC" w:rsidRPr="00CF1936" w:rsidRDefault="007220EC" w:rsidP="007220EC">
      <w:pPr>
        <w:pStyle w:val="Heading4"/>
      </w:pPr>
      <w:r>
        <w:t xml:space="preserve">Says no Russia-China relations low now – distrust and aggression </w:t>
      </w:r>
    </w:p>
    <w:p w14:paraId="51B21E67" w14:textId="77777777" w:rsidR="007220EC" w:rsidRDefault="007220EC" w:rsidP="007220EC">
      <w:pPr>
        <w:rPr>
          <w:sz w:val="18"/>
        </w:rPr>
      </w:pPr>
      <w:r>
        <w:rPr>
          <w:b/>
        </w:rPr>
        <w:t>Pezard and Smith 5/6/16</w:t>
      </w:r>
      <w:r>
        <w:t xml:space="preserve"> </w:t>
      </w:r>
      <w:r w:rsidRPr="00DC34E1">
        <w:rPr>
          <w:sz w:val="18"/>
        </w:rPr>
        <w:t xml:space="preserve">--- Smith --- Assistant Policy Analyst; Ph.D. Candidate, Pardee RAND Graduate School; Pezard – Political Scientist at RAND Corp Ph.D. in political science, Graduate Institute of International and Development Studies, Geneva; M.A. in history, French Institute of Political Science, Paris (Sciences Po); M.A. in political science, Graduate Institute of International and Development Studies, Geneva; B.A. in history, French Institute of Political Science, Paris (Sciences Po). (“FRIENDS IF WE MUST: RUSSIA AND CHINA IN THE ARCTIC”, Stephanie Pezard and Timothy Smith, May 6, 2016, War On The Rocks, </w:t>
      </w:r>
      <w:hyperlink r:id="rId83" w:history="1">
        <w:r w:rsidRPr="00C25AE3">
          <w:rPr>
            <w:rStyle w:val="Hyperlink"/>
            <w:sz w:val="18"/>
          </w:rPr>
          <w:t>http://warontherocks.com/2016/05/friends-if-we-must-russia-and-chinas-relations-in-the-arctic/)//VZ</w:t>
        </w:r>
      </w:hyperlink>
    </w:p>
    <w:p w14:paraId="394542E4" w14:textId="77777777" w:rsidR="007220EC" w:rsidRDefault="007220EC" w:rsidP="007220EC">
      <w:pPr>
        <w:rPr>
          <w:sz w:val="8"/>
        </w:rPr>
      </w:pPr>
      <w:r>
        <w:rPr>
          <w:rStyle w:val="StyleUnderline"/>
        </w:rPr>
        <w:t>The Sino-Russian relationship in the Arctic is fragile</w:t>
      </w:r>
      <w:r>
        <w:rPr>
          <w:sz w:val="8"/>
        </w:rPr>
        <w:t xml:space="preserve">. As with most marriages of convenience, </w:t>
      </w:r>
      <w:r>
        <w:rPr>
          <w:rStyle w:val="StyleUnderline"/>
        </w:rPr>
        <w:t xml:space="preserve">changes in circumstances can alter the cost-benefit calculation of either partner and lead to a renegotiation of the terms of the relationship, </w:t>
      </w:r>
      <w:r>
        <w:rPr>
          <w:rStyle w:val="Emphasis"/>
        </w:rPr>
        <w:t>if not a breakup</w:t>
      </w:r>
      <w:r>
        <w:rPr>
          <w:sz w:val="8"/>
        </w:rPr>
        <w:t xml:space="preserve">. In the short term, the Sino-Russian relationship could deteriorate if an energy partnership with China in the Arctic proves a poor replacement of the West,. For instance, China cannot help with technology for offshore drilling, which was largely provided before 2014 by Norwegian companies that have since pulled out of joint projects with Russia. Finally, as both Russia and China are experiencing economic slowdowns — with important consequences on their bilateral trade — opportunities for cooperation may decrease as well. </w:t>
      </w:r>
      <w:r>
        <w:rPr>
          <w:rStyle w:val="StyleUnderline"/>
        </w:rPr>
        <w:t>Prospects for a mutually beneficial relationship are even more uncertain in the medium- to long-term.</w:t>
      </w:r>
      <w:r>
        <w:rPr>
          <w:sz w:val="8"/>
        </w:rPr>
        <w:t xml:space="preserve"> </w:t>
      </w:r>
      <w:r>
        <w:rPr>
          <w:rStyle w:val="StyleUnderline"/>
        </w:rPr>
        <w:t xml:space="preserve">The Northern Sea Route will become more </w:t>
      </w:r>
      <w:r>
        <w:rPr>
          <w:sz w:val="8"/>
        </w:rPr>
        <w:t>and more</w:t>
      </w:r>
      <w:r>
        <w:rPr>
          <w:rStyle w:val="StyleUnderline"/>
        </w:rPr>
        <w:t xml:space="preserve"> accessible and no easier to control, making Russia increasingly nervous about a foreign presence along its coast. Russian or Chinese ties with the West may warm up, </w:t>
      </w:r>
      <w:r>
        <w:rPr>
          <w:rStyle w:val="Emphasis"/>
        </w:rPr>
        <w:t>reducing their incentives to find a friend in each other</w:t>
      </w:r>
      <w:r>
        <w:rPr>
          <w:sz w:val="8"/>
        </w:rPr>
        <w:t xml:space="preserve">. And </w:t>
      </w:r>
      <w:r>
        <w:rPr>
          <w:rStyle w:val="Emphasis"/>
        </w:rPr>
        <w:t>China may distance itself from Russia</w:t>
      </w:r>
      <w:r>
        <w:rPr>
          <w:rStyle w:val="StyleUnderline"/>
        </w:rPr>
        <w:t xml:space="preserve"> if Russia becomes more aggressive in the Arctic, threatening Chinese investments and access</w:t>
      </w:r>
      <w:r>
        <w:rPr>
          <w:sz w:val="8"/>
        </w:rPr>
        <w:t xml:space="preserve">. This could happen if Russian President Vladimir Putin decides to respond forcefully to some perceived encroachment from the West in the Arctic, or if he responds with a coup de force to a negative outcome to Russia’s submission to the U.N. Commission on the Limits of the Continental Shelf, which overlaps with similar claims from Denmark and Canada. </w:t>
      </w:r>
      <w:r>
        <w:rPr>
          <w:rStyle w:val="StyleUnderline"/>
        </w:rPr>
        <w:t xml:space="preserve">As Arctic partners go, </w:t>
      </w:r>
      <w:r>
        <w:rPr>
          <w:rStyle w:val="Emphasis"/>
        </w:rPr>
        <w:t>China is probably one of the last that Russia would choose if given a choice</w:t>
      </w:r>
      <w:r>
        <w:rPr>
          <w:sz w:val="8"/>
        </w:rPr>
        <w:t xml:space="preserve">. As </w:t>
      </w:r>
      <w:r>
        <w:rPr>
          <w:rStyle w:val="StyleUnderline"/>
        </w:rPr>
        <w:t>Beijing slowly but steadily invests in a region that clearly represents a long game, a lot can happen to derail a relationship that is built on little more than fleeting mutual interests</w:t>
      </w:r>
      <w:r>
        <w:rPr>
          <w:sz w:val="8"/>
        </w:rPr>
        <w:t>.</w:t>
      </w:r>
    </w:p>
    <w:p w14:paraId="3123E6C4" w14:textId="77777777" w:rsidR="007220EC" w:rsidRDefault="007220EC" w:rsidP="007220EC">
      <w:pPr>
        <w:rPr>
          <w:b/>
        </w:rPr>
      </w:pPr>
    </w:p>
    <w:p w14:paraId="4958C10C" w14:textId="77777777" w:rsidR="007220EC" w:rsidRPr="005C3C00" w:rsidRDefault="007220EC" w:rsidP="007220EC">
      <w:pPr>
        <w:pStyle w:val="Heading4"/>
      </w:pPr>
      <w:r>
        <w:t>Arctic cooperation with Russia solves relations --- they’re low now</w:t>
      </w:r>
    </w:p>
    <w:p w14:paraId="6CF2CD03" w14:textId="77777777" w:rsidR="007220EC" w:rsidRPr="00466BAA" w:rsidRDefault="007220EC" w:rsidP="007220EC">
      <w:r>
        <w:rPr>
          <w:b/>
        </w:rPr>
        <w:t>Targeted News Release</w:t>
      </w:r>
      <w:r>
        <w:t xml:space="preserve"> </w:t>
      </w:r>
      <w:r>
        <w:rPr>
          <w:b/>
        </w:rPr>
        <w:t xml:space="preserve">14 </w:t>
      </w:r>
      <w:r w:rsidRPr="00466BAA">
        <w:rPr>
          <w:sz w:val="18"/>
        </w:rPr>
        <w:t>----</w:t>
      </w:r>
      <w:r w:rsidRPr="00466BAA">
        <w:rPr>
          <w:b/>
          <w:sz w:val="18"/>
        </w:rPr>
        <w:t xml:space="preserve"> </w:t>
      </w:r>
      <w:r w:rsidRPr="00466BAA">
        <w:rPr>
          <w:sz w:val="18"/>
        </w:rPr>
        <w:t>Washington DC released governmental speeches and reports (“U.S. Must Answer Russia's Arctic Challenge”, Targeted News Service, June 16, 2014, http://search.proquest.com.proxy.lib.umich.edu/docview/1535973990/8DB13CA828D34D2APQ/2?accountid=14667)//chiragjain</w:t>
      </w:r>
    </w:p>
    <w:p w14:paraId="39AFDC42" w14:textId="77777777" w:rsidR="007220EC" w:rsidRPr="005C3C00" w:rsidRDefault="007220EC" w:rsidP="007220EC">
      <w:pPr>
        <w:rPr>
          <w:sz w:val="16"/>
        </w:rPr>
      </w:pPr>
      <w:r w:rsidRPr="005C3C00">
        <w:rPr>
          <w:sz w:val="16"/>
        </w:rPr>
        <w:t xml:space="preserve">Lt. Gov. Mead Treadwell, R-Alaska, issued the following news release: Russian President Vladimir </w:t>
      </w:r>
      <w:r w:rsidRPr="005C3C00">
        <w:rPr>
          <w:rStyle w:val="StyleUnderline"/>
        </w:rPr>
        <w:t>Putin's Arctic expansionism is a challenge the U.S. must answer with icebreakers, ports, and territorial claims of our own</w:t>
      </w:r>
      <w:r w:rsidRPr="005C3C00">
        <w:rPr>
          <w:sz w:val="16"/>
        </w:rPr>
        <w:t xml:space="preserve">, Lt. Governor Mead Treadwell said today. Treadwell spoke this morning at the 34th Annual U.S.-Russia Forum in Washington, DC, on a panel focusing on foreign policy issues between the two nations. Speaking just after </w:t>
      </w:r>
      <w:r w:rsidRPr="005C3C00">
        <w:rPr>
          <w:rStyle w:val="StyleUnderline"/>
        </w:rPr>
        <w:t>Russia's Ambassador to the U.S</w:t>
      </w:r>
      <w:r w:rsidRPr="005C3C00">
        <w:rPr>
          <w:sz w:val="16"/>
        </w:rPr>
        <w:t xml:space="preserve">., Sergey Kislyak, </w:t>
      </w:r>
      <w:r w:rsidRPr="005C3C00">
        <w:rPr>
          <w:rStyle w:val="StyleUnderline"/>
        </w:rPr>
        <w:t>kicked off the program on foreign policy issues between the two nations</w:t>
      </w:r>
      <w:r w:rsidRPr="005C3C00">
        <w:rPr>
          <w:sz w:val="16"/>
        </w:rPr>
        <w:t xml:space="preserve">, </w:t>
      </w:r>
      <w:r w:rsidRPr="005C3C00">
        <w:rPr>
          <w:rStyle w:val="StyleUnderline"/>
        </w:rPr>
        <w:t>Treadwell talked about the need for cooperation with Russia</w:t>
      </w:r>
      <w:r w:rsidRPr="005C3C00">
        <w:rPr>
          <w:sz w:val="16"/>
        </w:rPr>
        <w:t xml:space="preserve"> </w:t>
      </w:r>
      <w:r w:rsidRPr="005C3C00">
        <w:rPr>
          <w:rStyle w:val="StyleUnderline"/>
        </w:rPr>
        <w:t>despite disputes</w:t>
      </w:r>
      <w:r w:rsidRPr="005C3C00">
        <w:rPr>
          <w:sz w:val="16"/>
        </w:rPr>
        <w:t xml:space="preserve"> over Crimea and Ukraine, Syria and Iraq, </w:t>
      </w:r>
      <w:r w:rsidRPr="005C3C00">
        <w:rPr>
          <w:rStyle w:val="StyleUnderline"/>
        </w:rPr>
        <w:t>which have brought U.S.-Russia relations to their lowest point in decades.</w:t>
      </w:r>
      <w:r>
        <w:rPr>
          <w:rStyle w:val="StyleUnderline"/>
        </w:rPr>
        <w:t xml:space="preserve"> </w:t>
      </w:r>
      <w:r w:rsidRPr="005C3C00">
        <w:rPr>
          <w:sz w:val="16"/>
        </w:rPr>
        <w:t xml:space="preserve">"My challenge to Russians is this: </w:t>
      </w:r>
      <w:r w:rsidRPr="005C3C00">
        <w:rPr>
          <w:rStyle w:val="StyleUnderline"/>
        </w:rPr>
        <w:t>where we are neighbors, help bring our relations back to normal</w:t>
      </w:r>
      <w:r w:rsidRPr="005C3C00">
        <w:rPr>
          <w:sz w:val="16"/>
        </w:rPr>
        <w:t xml:space="preserve">. Help us eliminate salmon by-catch in the North Pacific Ocean. Help us work together to prevent oil spills from all these ships coming through, and help us protect food security in the Arctic. Alaskans depend on this ocean for food and for jobs. "My challenge to Americans is this: </w:t>
      </w:r>
      <w:r w:rsidRPr="005C3C00">
        <w:rPr>
          <w:rStyle w:val="StyleUnderline"/>
        </w:rPr>
        <w:t>don't let Russia go it alone in the Arctic</w:t>
      </w:r>
      <w:r w:rsidRPr="005C3C00">
        <w:rPr>
          <w:sz w:val="16"/>
        </w:rPr>
        <w:t xml:space="preserve">. </w:t>
      </w:r>
      <w:r w:rsidRPr="005C3C00">
        <w:rPr>
          <w:rStyle w:val="StyleUnderline"/>
        </w:rPr>
        <w:t>A quarter of the world's oil and gas and one of the world's most important fisheries are located in the Arctic. Let's exercise leadership now</w:t>
      </w:r>
      <w:r w:rsidRPr="005C3C00">
        <w:rPr>
          <w:sz w:val="16"/>
        </w:rPr>
        <w:t>, by developing our own energy and building ports and icebreakers, and not let just one country control shipping." "In today's tough international climate, we can't forget we're neighbors," Treadwell said. "</w:t>
      </w:r>
      <w:r w:rsidRPr="005C3C00">
        <w:rPr>
          <w:rStyle w:val="StyleUnderline"/>
        </w:rPr>
        <w:t>The Arctic situation demands cooperation and friendly competition</w:t>
      </w:r>
      <w:r w:rsidRPr="005C3C00">
        <w:rPr>
          <w:sz w:val="16"/>
        </w:rPr>
        <w:t>. If we don't exercise stronger Arctic leadership, we will be sorry later." Treadwell cited an April 22 speech by Russian President Vladimir Putin to his Security Council, committing for a stronger Russian military presence in the Arctic, and predicting that shipping in the Arctic would grow from 1.5 million tons in 2013 to four million tons in 2015. Putin also expressed his wish that ships using the Arctic be primarily under Russian control. "</w:t>
      </w:r>
      <w:r w:rsidRPr="005C3C00">
        <w:rPr>
          <w:rStyle w:val="StyleUnderline"/>
        </w:rPr>
        <w:t>Russian control of Arctic shipping is likely to produce more of the same kind of disputes we've had</w:t>
      </w:r>
      <w:r w:rsidRPr="005C3C00">
        <w:rPr>
          <w:sz w:val="16"/>
        </w:rPr>
        <w:t xml:space="preserve"> in the Caspian region," Treadwell said. "To prevent that, U.S. icebreakers, U.S. Arctic ports, and a stronger U.S. Coast Guard presence will offer the world alternatives, healthy competition, instead of a monopoly." Treadwell discussed Alaskans' and Russians' shared heritage and close family and cultural ties, which have grown since the Alaska-Russia border opened in 1988. In addition, Treadwell said Alaska and Russia cooperate now on commercial aviation, weather, and wildlife management at the border. Both Treadwell and Kislyak called for expanding Alaska's trade with Russia, which at 10 or 11 million dollars per year, Treadwell said, is smaller than our trade with Mexico. "</w:t>
      </w:r>
      <w:r w:rsidRPr="005C3C00">
        <w:rPr>
          <w:rStyle w:val="StyleUnderline"/>
        </w:rPr>
        <w:t>There is much more trust and cooperation to be built all around the Arctic neighborhood</w:t>
      </w:r>
      <w:r w:rsidRPr="005C3C00">
        <w:rPr>
          <w:sz w:val="16"/>
        </w:rPr>
        <w:t>," Treadwell said. "Meanwhile, we need to stand up for Alaska's and America's interests in the Arctic, no matter what difficulties we face with our neighbors."</w:t>
      </w:r>
    </w:p>
    <w:p w14:paraId="2AA1A6AC" w14:textId="77777777" w:rsidR="007220EC" w:rsidRPr="0038378D" w:rsidRDefault="007220EC" w:rsidP="007220EC">
      <w:pPr>
        <w:rPr>
          <w:rStyle w:val="Style13ptBold"/>
        </w:rPr>
      </w:pPr>
    </w:p>
    <w:p w14:paraId="1683CE08" w14:textId="77777777" w:rsidR="007220EC" w:rsidRPr="003D07E4" w:rsidRDefault="007220EC" w:rsidP="007220EC">
      <w:pPr>
        <w:pStyle w:val="Heading4"/>
      </w:pPr>
      <w:r>
        <w:t>Sino-Russian relations aren’t high</w:t>
      </w:r>
    </w:p>
    <w:p w14:paraId="5983CF90" w14:textId="77777777" w:rsidR="007220EC" w:rsidRPr="003D07E4" w:rsidRDefault="007220EC" w:rsidP="007220EC">
      <w:r>
        <w:rPr>
          <w:b/>
        </w:rPr>
        <w:t>Pakhomov and Wagner 15</w:t>
      </w:r>
      <w:r>
        <w:t xml:space="preserve"> </w:t>
      </w:r>
      <w:r w:rsidRPr="002E39FD">
        <w:rPr>
          <w:sz w:val="18"/>
        </w:rPr>
        <w:t>--- Nikolay Pakhomov is a geopolitical risk consultant and an expert at the Russian International Affairs Council (RIAC). He is a commentator in a number of Russian and international media outlets. Daniel Wagner is CEO of Country Risk Solutions and author of the book “Managing Country Risk”. (“How Western energy sanctions on Russia have backfired”, Russia Direct, Nikolay Pakhomov and Daniel Wagner, June 23, 2015, http://www.russia-direct.org/opinion/how-western-energy-sanctions-russia-have-backfired)//chiragjain</w:t>
      </w:r>
    </w:p>
    <w:p w14:paraId="30BEAC2B" w14:textId="77777777" w:rsidR="007220EC" w:rsidRPr="003D07E4" w:rsidRDefault="007220EC" w:rsidP="007220EC">
      <w:pPr>
        <w:rPr>
          <w:sz w:val="16"/>
        </w:rPr>
      </w:pPr>
      <w:r w:rsidRPr="003D07E4">
        <w:rPr>
          <w:sz w:val="16"/>
        </w:rPr>
        <w:t xml:space="preserve">GIVEN THE HISTORY BETWEEN CHINA AND RUSSIA, </w:t>
      </w:r>
      <w:r w:rsidRPr="003D07E4">
        <w:rPr>
          <w:rStyle w:val="StyleUnderline"/>
        </w:rPr>
        <w:t>THERE IS NO GUARANTEE THAT BILATERAL RELATIONS WILL REMAIN CONFLICT-FREE</w:t>
      </w:r>
      <w:r>
        <w:rPr>
          <w:rStyle w:val="StyleUnderline"/>
        </w:rPr>
        <w:t xml:space="preserve"> </w:t>
      </w:r>
      <w:r w:rsidRPr="003D07E4">
        <w:rPr>
          <w:sz w:val="16"/>
        </w:rPr>
        <w:t xml:space="preserve">Also, given the history between China and Russia, there is no guarantee that bilateral relations will remain conflict-free, </w:t>
      </w:r>
      <w:r w:rsidRPr="003D07E4">
        <w:rPr>
          <w:rStyle w:val="StyleUnderline"/>
        </w:rPr>
        <w:t>particularly as there remain some unresolved border disputes b</w:t>
      </w:r>
      <w:r w:rsidRPr="003D07E4">
        <w:rPr>
          <w:sz w:val="16"/>
        </w:rPr>
        <w:t xml:space="preserve">etween the two nations. It is important to bear in mind that </w:t>
      </w:r>
      <w:r w:rsidRPr="003D07E4">
        <w:rPr>
          <w:rStyle w:val="StyleUnderline"/>
        </w:rPr>
        <w:t>both powers seek to enhance their ability to achieve their economic and military objectives in overlapping parts of the world</w:t>
      </w:r>
      <w:r w:rsidRPr="003D07E4">
        <w:rPr>
          <w:sz w:val="16"/>
        </w:rPr>
        <w:t xml:space="preserve">, such as Central Asia, the Middle East, Southeast Asia and Japan. </w:t>
      </w:r>
      <w:r w:rsidRPr="003D07E4">
        <w:rPr>
          <w:rStyle w:val="StyleUnderline"/>
        </w:rPr>
        <w:t>They are not natural political allies.</w:t>
      </w:r>
      <w:r>
        <w:rPr>
          <w:rStyle w:val="StyleUnderline"/>
        </w:rPr>
        <w:t xml:space="preserve"> </w:t>
      </w:r>
      <w:r w:rsidRPr="003D07E4">
        <w:rPr>
          <w:sz w:val="16"/>
        </w:rPr>
        <w:t>Also read: "Russia and China are frenemies both in Central Asia and globally" Russian-Asian cooperation is also evident from gas pipeline consultations with South Korea, Japanese law makers’ support for a pipeline from the Sakhalin fields to Japan, and interest on the part of the Indian government for building a pipeline from Russia. Russia’s oil and gas continues to be imperative for Europe — as Europe remains dependent on Russian gas — and will grow in importance to Asia. The development of shale gas fields in Europe has almost completely stopped due to high production costs and environmental concerns. When U.S. shale starts to be exported, it is likely to be sold mainly to Asia, where prices are higher and the infrastructure to import the product already exists. Other plans to supply Europe with natural gas — including pipelines from the Caspian region —remain at the inception stage, despite nearly two decades of European interest and support from the U.S. R</w:t>
      </w:r>
      <w:r w:rsidRPr="003D07E4">
        <w:rPr>
          <w:rStyle w:val="StyleUnderline"/>
        </w:rPr>
        <w:t>ussia has no choice but to diversify its energy export</w:t>
      </w:r>
      <w:r w:rsidRPr="003D07E4">
        <w:rPr>
          <w:sz w:val="16"/>
        </w:rPr>
        <w:t xml:space="preserve">s, and its ability to do so beyond its current initiatives appears to be good, </w:t>
      </w:r>
      <w:r w:rsidRPr="003D07E4">
        <w:rPr>
          <w:rStyle w:val="StyleUnderline"/>
        </w:rPr>
        <w:t>which will give Russia the necessary flexibility to hedge against future risks</w:t>
      </w:r>
      <w:r w:rsidRPr="003D07E4">
        <w:rPr>
          <w:sz w:val="16"/>
        </w:rPr>
        <w:t>. Russian political and business leaders have recently stated that despite the sanctions and other issues with Europe (such as the EU’s third energy package) Russian energy companies will continue to work there, which means that it will be harder for Western sanctions to stand the test of time. The European Union must renew sanctions annually (which it has just done for the coming six months), whereas the U.S. must specifically stop them. Many European nations are under pressure from their respective business communities to stop the sanctions, whereas the U.S. is likely to keep them in place for many years to come, unless there is some fundamental change in the state of Russia-U.S. relations. Western nations’ decision not to impose sanctions blocking the export of Russia’s oil and gas to the world market was deliberate, as the world needs Russia’s natural resources. If Russia had been restricted in this way, the result would have been significantly higher global oil and gas prices, so they were crafted so as not to have global repercussions. If the West were to try to impose broader sanctions, such as to restrict Russia’s banking sector, it could easily blow back in the form of an alternative currency union between Russia, China and its trading partners that excludes the use of the U.S. dollar. For some time now, Western critics of European-Russian cooperation in the energy sector have been questioning Russia’s ability to support the required level of energy production, yet Russia continues to fulfill all contracts. Understanding the long-term importance of Russia’s energy resources, some European (and American) energy companies are looking for ways around the Western sanctions.</w:t>
      </w:r>
    </w:p>
    <w:p w14:paraId="1DDFB3D5" w14:textId="77777777" w:rsidR="007220EC" w:rsidRPr="006E4F4D" w:rsidRDefault="007220EC" w:rsidP="007220EC"/>
    <w:p w14:paraId="40C1AA67" w14:textId="77777777" w:rsidR="007220EC" w:rsidRPr="007220EC" w:rsidRDefault="007220EC" w:rsidP="007220EC"/>
    <w:p w14:paraId="45CB80DE" w14:textId="77777777" w:rsidR="000F73DC" w:rsidRDefault="000F73DC" w:rsidP="000F73DC"/>
    <w:p w14:paraId="4E771AFA" w14:textId="3BF9DE0D" w:rsidR="003809D2" w:rsidRDefault="00EE6BFC" w:rsidP="003809D2">
      <w:pPr>
        <w:pStyle w:val="Heading1"/>
      </w:pPr>
      <w:r>
        <w:t>AT: COUNTERPLANS</w:t>
      </w:r>
      <w:r w:rsidR="00BB671A">
        <w:t xml:space="preserve">—SCS </w:t>
      </w:r>
    </w:p>
    <w:p w14:paraId="7BC87BB3" w14:textId="77777777" w:rsidR="00BB671A" w:rsidRDefault="00BB671A" w:rsidP="00BB671A"/>
    <w:p w14:paraId="59C94699" w14:textId="0A944286" w:rsidR="00BB671A" w:rsidRDefault="00BB671A" w:rsidP="00BB671A">
      <w:pPr>
        <w:pStyle w:val="Heading2"/>
      </w:pPr>
      <w:r>
        <w:t>AT:</w:t>
      </w:r>
      <w:r>
        <w:t xml:space="preserve"> Phillipines CP</w:t>
      </w:r>
    </w:p>
    <w:p w14:paraId="19A63127" w14:textId="77777777" w:rsidR="00BB671A" w:rsidRDefault="00BB671A" w:rsidP="00BB671A"/>
    <w:p w14:paraId="17B86948" w14:textId="77777777" w:rsidR="00BB671A" w:rsidRDefault="00BB671A" w:rsidP="00BB671A">
      <w:pPr>
        <w:pStyle w:val="Heading3"/>
      </w:pPr>
      <w:r>
        <w:t xml:space="preserve">Doesn’t S—Duterte </w:t>
      </w:r>
    </w:p>
    <w:p w14:paraId="18ABA6E8" w14:textId="77777777" w:rsidR="00BB671A" w:rsidRPr="008D2915" w:rsidRDefault="00BB671A" w:rsidP="00BB671A"/>
    <w:p w14:paraId="0C2ECB28" w14:textId="77777777" w:rsidR="00BB671A" w:rsidRDefault="00BB671A" w:rsidP="00BB671A">
      <w:pPr>
        <w:pStyle w:val="Heading4"/>
      </w:pPr>
      <w:r>
        <w:t xml:space="preserve">You hitched your cart to the wrong horse – the suit was brought by the </w:t>
      </w:r>
      <w:r w:rsidRPr="00BB671A">
        <w:t>previous</w:t>
      </w:r>
      <w:r>
        <w:t xml:space="preserve"> administration – Duterte </w:t>
      </w:r>
      <w:r w:rsidRPr="00BB671A">
        <w:t>will</w:t>
      </w:r>
      <w:r>
        <w:t xml:space="preserve"> immediately fold to China </w:t>
      </w:r>
    </w:p>
    <w:p w14:paraId="7A346BD5" w14:textId="77777777" w:rsidR="00BB671A" w:rsidRDefault="00BB671A" w:rsidP="00BB671A">
      <w:r w:rsidRPr="00B17224">
        <w:rPr>
          <w:rStyle w:val="Style13ptBold"/>
        </w:rPr>
        <w:t>Heydarian, 6-27</w:t>
      </w:r>
      <w:r>
        <w:t xml:space="preserve">—Richard Javad, Prof of </w:t>
      </w:r>
      <w:r w:rsidRPr="00B17224">
        <w:t xml:space="preserve">political science </w:t>
      </w:r>
      <w:r>
        <w:t xml:space="preserve">@ </w:t>
      </w:r>
      <w:r w:rsidRPr="00B17224">
        <w:t>De La Salle University, and formerly served a policy adviser at the Philippine House of Representatives</w:t>
      </w:r>
      <w:r>
        <w:t>. “</w:t>
      </w:r>
      <w:r w:rsidRPr="00B17224">
        <w:t>The South China Sea moment of truth is almost here</w:t>
      </w:r>
      <w:r>
        <w:t xml:space="preserve">,” </w:t>
      </w:r>
      <w:hyperlink r:id="rId84" w:history="1">
        <w:r w:rsidRPr="002C7DAB">
          <w:rPr>
            <w:rStyle w:val="Hyperlink"/>
          </w:rPr>
          <w:t>http://atimes.com/2016/06/the-south-china-sea-moment-of-truth-is-almost-here/</w:t>
        </w:r>
      </w:hyperlink>
      <w:r>
        <w:t xml:space="preserve"> --br </w:t>
      </w:r>
    </w:p>
    <w:p w14:paraId="4819D452" w14:textId="77777777" w:rsidR="00BB671A" w:rsidRDefault="00BB671A" w:rsidP="00BB671A">
      <w:r w:rsidRPr="00B17224">
        <w:t xml:space="preserve">The Philippines’ lawfare strategy in the South China Sea disputes is inching closer to a moment of truth. In coming weeks, an arbitral tribunal, formed under the aegis of the United Nations Convention on the Law of the Sea (UNCLOS), is set to pass a final judgment on the ongoing maritime spats between China and the Philippines. </w:t>
      </w:r>
      <w:r w:rsidRPr="005D46EA">
        <w:rPr>
          <w:rStyle w:val="StyleUnderline"/>
        </w:rPr>
        <w:t>For the first time, a team of impartial, top-caliber legal experts will officially weigh on the validity of China’s expansive claims and growing footprint across arguably the world’s most important waterway</w:t>
      </w:r>
      <w:r w:rsidRPr="00B17224">
        <w:t>. What is at stake is preventing China from fulfilling a Seldenian Closed Sea (Mare clausum) in favor of preserving a Grotian Free Sea (Mare Liberum) at the heart of the Western Pacific.</w:t>
      </w:r>
      <w:r>
        <w:t xml:space="preserve"> </w:t>
      </w:r>
      <w:r w:rsidRPr="000A5F6A">
        <w:rPr>
          <w:rStyle w:val="StyleUnderline"/>
        </w:rPr>
        <w:t>Yet it is ultimately up to the Philippines’ incoming president</w:t>
      </w:r>
      <w:r>
        <w:t xml:space="preserve">, Rodrigo </w:t>
      </w:r>
      <w:r w:rsidRPr="000A5F6A">
        <w:rPr>
          <w:rStyle w:val="StyleUnderline"/>
        </w:rPr>
        <w:t>Duterte, to decide on what to do with a likely favorable arbitration outcome. And this introduces some element of uncertainty into the picture</w:t>
      </w:r>
      <w:r>
        <w:t xml:space="preserve">. Unlike his outgoing predecessor, Benigno Aquino, </w:t>
      </w:r>
      <w:r w:rsidRPr="000A5F6A">
        <w:rPr>
          <w:rStyle w:val="StyleUnderline"/>
        </w:rPr>
        <w:t>Duterte</w:t>
      </w:r>
      <w:r>
        <w:t>—a self-described “socialist” with historical ties to Philippine communists—</w:t>
      </w:r>
      <w:r w:rsidRPr="000A5F6A">
        <w:rPr>
          <w:rStyle w:val="StyleUnderline"/>
        </w:rPr>
        <w:t>doesn’t seem to be very keen on confronting China and has, quite legitimately, expressed doubts vis-à-vis Washington’s commitment</w:t>
      </w:r>
      <w:r>
        <w:t xml:space="preserve"> to its Southeast Asian ally. (In fact, during the recently concluded Shangri-La Dialogue, which brought together the world’s leading defense ministers and experts, I asked Admiral Harry Harris, commander of United States Pacific Command, about the precise extent of American treaty obligations to the Philippines in an event of contingency in the South China Sea. I wasn’t able to receive an unequivocal answer beyond well-rehearsed semantics.) Astonishingly, Duterte has even expressed reservations concerning the wisdom of ongoing efforts to bolster the Philippines’ minimum deterrence capability. “Fighter jets are good only for ceremonial flybys. I’m not in favor of building up external defense, I will not got to war with China,” Duterte recently told reporters. Though known as often mercurial, he was actually consistent with his earlier stance during the campaign trail, when he dismissed the purchase of much-needed jet fighters as a “waste of money.” For the incoming president, what matters is internal security operation, especially in light of the worrying resurgence of extremist groups, tied to Islamic State, in the southern island of Mindanao. </w:t>
      </w:r>
      <w:r w:rsidRPr="000A5F6A">
        <w:rPr>
          <w:rStyle w:val="StyleUnderline"/>
        </w:rPr>
        <w:t>Duterte, meanwhile, has expressed growing interest in reviving long-frayed bilateral investment relations with China, even though this may come at the expense of a compromise on sovereignty disputes in the South China Sea.</w:t>
      </w:r>
      <w:r>
        <w:t xml:space="preserve"> During his meeting with Chinese ambassador Zhao Jian, among the first dignitaries who met the president-elect shortly after the elections, Duterte and the Chinese envoy apparently went down to business right off the bat, discussing prospects for massive Chinese infrastructure investments in the Philippines. Obviously delighted by the cordial exchanges, with large-scale Chinese investments hanging in the balance, </w:t>
      </w:r>
      <w:r w:rsidRPr="000A5F6A">
        <w:rPr>
          <w:rStyle w:val="StyleUnderline"/>
        </w:rPr>
        <w:t>Duterte went so far as to praise Chinese President Xi Jinping as a “great” leader.</w:t>
      </w:r>
      <w:r>
        <w:rPr>
          <w:rStyle w:val="StyleUnderline"/>
        </w:rPr>
        <w:t xml:space="preserve"> </w:t>
      </w:r>
      <w:r w:rsidRPr="000A5F6A">
        <w:rPr>
          <w:rStyle w:val="StyleUnderline"/>
        </w:rPr>
        <w:t>Duterte has also expressed doubts as to the utility of the Philippines’ arbitration case against China, which has boycotted the proceedings and questioned the jurisdiction of the arbitral tribunal to oversee the South China Sea disputes. Encouraged by convivial exchanges with the incoming Philippine leadership</w:t>
      </w:r>
      <w:r>
        <w:t xml:space="preserve">, China recently reiterated its call on the Philippines to entirely drop the arbitration case as a sign of goodwill. After all, the verdict is expected to be released a week after Duterte officially assumes power, so technically the case could still be dropped. And as Columbia University professor Matthew C. Waxman succinctly explains, much is also at stake for the whole international law regime, which may explain the curious timing of the expected release of the arbitration judgment. </w:t>
      </w:r>
    </w:p>
    <w:p w14:paraId="553E8035" w14:textId="77777777" w:rsidR="00BB671A" w:rsidRPr="00BB671A" w:rsidRDefault="00BB671A" w:rsidP="00BB671A"/>
    <w:p w14:paraId="3EFC576F" w14:textId="77777777" w:rsidR="007220EC" w:rsidRDefault="007220EC" w:rsidP="007220EC"/>
    <w:p w14:paraId="5F6501A3" w14:textId="77777777" w:rsidR="00BB671A" w:rsidRDefault="00BB671A" w:rsidP="00BB671A">
      <w:pPr>
        <w:pStyle w:val="Heading2"/>
      </w:pPr>
      <w:r>
        <w:t xml:space="preserve">AT: Japan CP </w:t>
      </w:r>
    </w:p>
    <w:p w14:paraId="40FCBFED" w14:textId="77777777" w:rsidR="00BB671A" w:rsidRDefault="00BB671A" w:rsidP="00BB671A">
      <w:pPr>
        <w:pStyle w:val="Heading3"/>
      </w:pPr>
      <w:r>
        <w:t xml:space="preserve">Japan Fails </w:t>
      </w:r>
    </w:p>
    <w:p w14:paraId="3B5BCEA6" w14:textId="77777777" w:rsidR="00BB671A" w:rsidRDefault="00BB671A" w:rsidP="00BB671A"/>
    <w:p w14:paraId="4C139131" w14:textId="77777777" w:rsidR="00BB671A" w:rsidRDefault="00BB671A" w:rsidP="00BB671A">
      <w:pPr>
        <w:pStyle w:val="Heading4"/>
      </w:pPr>
      <w:r>
        <w:t>Their author concedes – China will be angered</w:t>
      </w:r>
    </w:p>
    <w:p w14:paraId="25B5EB4E" w14:textId="77777777" w:rsidR="00BB671A" w:rsidRPr="00B22CC7" w:rsidRDefault="00BB671A" w:rsidP="00BB671A">
      <w:r w:rsidRPr="00B22CC7">
        <w:rPr>
          <w:rStyle w:val="Style13ptBold"/>
        </w:rPr>
        <w:t>Chapman 16</w:t>
      </w:r>
      <w:r w:rsidRPr="00B22CC7">
        <w:t xml:space="preserve"> </w:t>
      </w:r>
      <w:r w:rsidRPr="00B22CC7">
        <w:rPr>
          <w:sz w:val="16"/>
        </w:rPr>
        <w:t>--- Center for Strategic and International Studies (CSIS), Aizu Wakamatsu International Assoc'iation, JET Programme. Research Associate at Mitsubishi Corporation (</w:t>
      </w:r>
      <w:r>
        <w:rPr>
          <w:sz w:val="16"/>
        </w:rPr>
        <w:t>Andrew, Winter 2016</w:t>
      </w:r>
      <w:r w:rsidRPr="00B22CC7">
        <w:rPr>
          <w:sz w:val="16"/>
        </w:rPr>
        <w:t>“Japan’s Proactive Pacifism in Action: Supporting International Law and Stability in the South China Sea”, NEW PERSPECTIVES in foreign policy Journal)//ernst</w:t>
      </w:r>
    </w:p>
    <w:p w14:paraId="4F10D565" w14:textId="77777777" w:rsidR="00BB671A" w:rsidRPr="004B3EFB" w:rsidRDefault="00BB671A" w:rsidP="00BB671A">
      <w:pPr>
        <w:rPr>
          <w:sz w:val="16"/>
        </w:rPr>
      </w:pPr>
      <w:r w:rsidRPr="00567D3D">
        <w:rPr>
          <w:rStyle w:val="StyleUnderline"/>
        </w:rPr>
        <w:t>Expanding Japanese operations and engagement in the SCS is not without risk. China in particular has already protested Japanese involvement in the SCS, complaining that Tokyo is “stirring up dispute among regional countries and creating tension at sea.”15 Even more concerning, China could respond to expanded Japanese involvement by increasing paramilitary and military naval and air activities near the disputed islands between the two countries.</w:t>
      </w:r>
      <w:r w:rsidRPr="004B3EFB">
        <w:rPr>
          <w:sz w:val="16"/>
        </w:rPr>
        <w:t xml:space="preserve"> However, the benefits are worth the risk. Japan has a vital national interest in supporting existing international maritime law. Its strong naval capabilities and popularity in Southeast Asia will help generate support for U.S. actions within the region and reinforce the unity of the U.S.-Japan alliance. While </w:t>
      </w:r>
      <w:r w:rsidRPr="004B3EFB">
        <w:rPr>
          <w:rStyle w:val="StyleUnderline"/>
        </w:rPr>
        <w:t>Tokyo’s actions may cause tension with Beijing</w:t>
      </w:r>
      <w:r w:rsidRPr="004B3EFB">
        <w:rPr>
          <w:sz w:val="16"/>
        </w:rPr>
        <w:t xml:space="preserve">, by conducting operations strictly in adherence with international law and continuing to stress openness to measures designed to reduce the likelihood of inadvertent conflict, Japan can demonstrate its capacity to function as a responsible stakeholder in the SCS. In addition, Japan can calibrate its engagement, focusing on VFAs and case-by-case defense equipment transfers rather than establishing a permanent Japanese military presence in the SCS (an action likely to be perceived by China as a long-term threat). Tokyo can also stress its continued commitment to peace and opposition to militarism, a commitment strongly attested to by the Japanese public’s continued wariness toward recent security legislation and defense equipment exports.16 </w:t>
      </w:r>
    </w:p>
    <w:p w14:paraId="007521F3" w14:textId="1F0B54BA" w:rsidR="007220EC" w:rsidRDefault="00EE6BFC" w:rsidP="007220EC">
      <w:pPr>
        <w:pStyle w:val="Heading2"/>
      </w:pPr>
      <w:r>
        <w:t xml:space="preserve">AT: SCOTUS CP </w:t>
      </w:r>
      <w:r w:rsidR="007220EC">
        <w:t xml:space="preserve"> </w:t>
      </w:r>
    </w:p>
    <w:p w14:paraId="28A41044" w14:textId="74979C02" w:rsidR="007220EC" w:rsidRDefault="00EE6BFC" w:rsidP="007220EC">
      <w:pPr>
        <w:pStyle w:val="Heading3"/>
      </w:pPr>
      <w:r>
        <w:t xml:space="preserve">No S—2ac </w:t>
      </w:r>
    </w:p>
    <w:p w14:paraId="3910C1E5" w14:textId="77777777" w:rsidR="007220EC" w:rsidRDefault="007220EC" w:rsidP="007220EC">
      <w:pPr>
        <w:pStyle w:val="Heading4"/>
      </w:pPr>
      <w:r>
        <w:t xml:space="preserve">5 reasons the CPP fails </w:t>
      </w:r>
    </w:p>
    <w:p w14:paraId="52EB2E38" w14:textId="77777777" w:rsidR="007220EC" w:rsidRPr="000B3695" w:rsidRDefault="007220EC" w:rsidP="007220EC">
      <w:pPr>
        <w:rPr>
          <w:rStyle w:val="Style13ptBold"/>
          <w:b w:val="0"/>
          <w:sz w:val="16"/>
        </w:rPr>
      </w:pPr>
      <w:r>
        <w:rPr>
          <w:rStyle w:val="Style13ptBold"/>
        </w:rPr>
        <w:t xml:space="preserve">Grunwald 15 </w:t>
      </w:r>
      <w:r>
        <w:rPr>
          <w:rStyle w:val="Style13ptBold"/>
          <w:b w:val="0"/>
          <w:sz w:val="16"/>
        </w:rPr>
        <w:t xml:space="preserve">--- </w:t>
      </w:r>
      <w:r w:rsidRPr="000B3695">
        <w:rPr>
          <w:rStyle w:val="Style13ptBold"/>
          <w:b w:val="0"/>
          <w:sz w:val="16"/>
        </w:rPr>
        <w:t>an American journalist and author; and a senior national correspondent at Time magazine.</w:t>
      </w:r>
      <w:r>
        <w:rPr>
          <w:rStyle w:val="Style13ptBold"/>
          <w:b w:val="0"/>
          <w:sz w:val="16"/>
        </w:rPr>
        <w:t>(Michael, 5/26/15, “</w:t>
      </w:r>
      <w:r w:rsidRPr="000B3695">
        <w:rPr>
          <w:rStyle w:val="Style13ptBold"/>
          <w:b w:val="0"/>
          <w:sz w:val="16"/>
        </w:rPr>
        <w:t>5 reasons Obama’s transformative power plan won’t transform anything</w:t>
      </w:r>
      <w:r>
        <w:rPr>
          <w:rStyle w:val="Style13ptBold"/>
          <w:b w:val="0"/>
          <w:sz w:val="16"/>
        </w:rPr>
        <w:t xml:space="preserve">,” </w:t>
      </w:r>
      <w:hyperlink r:id="rId85" w:history="1">
        <w:r w:rsidRPr="00073B80">
          <w:rPr>
            <w:rStyle w:val="Hyperlink"/>
            <w:sz w:val="16"/>
          </w:rPr>
          <w:t>http://www.politico.com/agenda/story/2015/05/obama-transformative-energy-power-plan-000016)//ernst</w:t>
        </w:r>
      </w:hyperlink>
      <w:r>
        <w:rPr>
          <w:rStyle w:val="Style13ptBold"/>
          <w:b w:val="0"/>
          <w:sz w:val="16"/>
        </w:rPr>
        <w:t xml:space="preserve"> </w:t>
      </w:r>
    </w:p>
    <w:p w14:paraId="2358E92C" w14:textId="77777777" w:rsidR="007220EC" w:rsidRPr="000B3695" w:rsidRDefault="007220EC" w:rsidP="007220EC">
      <w:pPr>
        <w:rPr>
          <w:sz w:val="16"/>
        </w:rPr>
      </w:pPr>
      <w:r w:rsidRPr="000B3695">
        <w:rPr>
          <w:rStyle w:val="Emphasis"/>
        </w:rPr>
        <w:t xml:space="preserve">1. Coal </w:t>
      </w:r>
      <w:r w:rsidRPr="000B3695">
        <w:rPr>
          <w:sz w:val="16"/>
        </w:rPr>
        <w:t xml:space="preserve">The EPA insists </w:t>
      </w:r>
      <w:r w:rsidRPr="000B3695">
        <w:rPr>
          <w:rStyle w:val="StyleUnderline"/>
        </w:rPr>
        <w:t>the Clean Power Plan is about limiting carbon from power plants, not limiting coal.</w:t>
      </w:r>
      <w:r w:rsidRPr="000B3695">
        <w:rPr>
          <w:sz w:val="16"/>
        </w:rPr>
        <w:t xml:space="preserve"> But let’s be honest: Limiting carbon from power plants means limiting </w:t>
      </w:r>
      <w:r w:rsidRPr="000B3695">
        <w:rPr>
          <w:rStyle w:val="StyleUnderline"/>
        </w:rPr>
        <w:t xml:space="preserve">coal, </w:t>
      </w:r>
      <w:r w:rsidRPr="000B3695">
        <w:rPr>
          <w:sz w:val="16"/>
        </w:rPr>
        <w:t xml:space="preserve">which </w:t>
      </w:r>
      <w:r w:rsidRPr="000B3695">
        <w:rPr>
          <w:rStyle w:val="StyleUnderline"/>
        </w:rPr>
        <w:t xml:space="preserve">produces 75 percent of the electricity sector’s emissions. </w:t>
      </w:r>
      <w:r w:rsidRPr="000B3695">
        <w:rPr>
          <w:sz w:val="16"/>
        </w:rPr>
        <w:t>That’s why critics have portrayed the plan as a nuclear weapon in the war on coal. The thing is, the draft rules won’t do much to coal. It’s already declining, but</w:t>
      </w:r>
      <w:r w:rsidRPr="000B3695">
        <w:rPr>
          <w:rStyle w:val="StyleUnderline"/>
        </w:rPr>
        <w:t xml:space="preserve"> the plan doesn’t really aim to accelerate the decline.</w:t>
      </w:r>
      <w:r w:rsidRPr="000B3695">
        <w:rPr>
          <w:sz w:val="16"/>
        </w:rPr>
        <w:t xml:space="preserve"> One giveaway is the plan’s projection that U.S. coal generation will drop just 30 percent from 2005 levels by 2030. It’s already dropped 20 percent—and aging coal plants with another 50 gigawatts of capacity, nearly 15 percent of the U.S. fleet, are already scheduled for retirement. In other words, the EPA expects the decline of coal to abate somewhat under the Clean Power Plan, even though the average coal plant is over 40 years old, nobody is planning new coal plants, and the coal industry is already scrambling to comply with a barrage of new clean-air and clean-water regulations that have nothing to do with carbon. The Sierra Club’s Beyond Coal campaign is almost on schedule to achieve its goal of retiring every U.S. coal plant by 2030, yet the EPA plan projects that 30 percent of our power will still come from coal that year. That would be a disaster for the climate. In fairness, those lame EPA projections are not binding. And McCarthy herself told me not to put too much stock in them. In a November interview, she predicted that “in the end, you will probably see significantly more emissions reductions than we anticipated.” That’s almost certainly true, because utilities seem likely to keep retiring coal plants at a rapid rate. But Obama’s carbon rules do not seem likely to drive many of those retirements—and the EPA’s nationwide projections are not the only giveaway.</w:t>
      </w:r>
      <w:r w:rsidRPr="000B3695">
        <w:rPr>
          <w:rStyle w:val="Emphasis"/>
        </w:rPr>
        <w:t xml:space="preserve"> 2. State targets The Clean Power Plan doesn’t impose strict emissions limits;</w:t>
      </w:r>
      <w:r w:rsidRPr="000B3695">
        <w:rPr>
          <w:sz w:val="16"/>
        </w:rPr>
        <w:t xml:space="preserve"> i</w:t>
      </w:r>
      <w:r w:rsidRPr="000B3695">
        <w:rPr>
          <w:rStyle w:val="StyleUnderline"/>
        </w:rPr>
        <w:t>t merely assigns states targets for reducing their carbon intensity.</w:t>
      </w:r>
      <w:r w:rsidRPr="000B3695">
        <w:rPr>
          <w:sz w:val="16"/>
        </w:rPr>
        <w:t xml:space="preserve"> The plan doesn’t mandate how to achieve those targets, e</w:t>
      </w:r>
      <w:r w:rsidRPr="000B3695">
        <w:rPr>
          <w:rStyle w:val="StyleUnderline"/>
        </w:rPr>
        <w:t xml:space="preserve">ither; it lets the states chart their own paths. </w:t>
      </w:r>
      <w:r w:rsidRPr="000B3695">
        <w:rPr>
          <w:sz w:val="16"/>
        </w:rPr>
        <w:t>While overwrought critics squeal about bureaucratic tyranny, the EPA’s documents outlining its plan are almost laughably deferential, full of references to “maximizing flexibility,” “making sure states have the flexibility they need,” “offering states broad flexibility,” and so on. This actually makes a lot of sense, practically as well as legally and politically</w:t>
      </w:r>
      <w:r w:rsidRPr="000B3695">
        <w:rPr>
          <w:rStyle w:val="StyleUnderline"/>
        </w:rPr>
        <w:t xml:space="preserve">. Washington bureaucrats don’t need to micromanage how states decide to cut their emissions. They just need to make sure emissions get cut. The glaring hole in the plan is not the flexibility it gives states to meet targets, but the targets themselves. </w:t>
      </w:r>
      <w:r w:rsidRPr="000B3695">
        <w:rPr>
          <w:sz w:val="16"/>
        </w:rPr>
        <w:t xml:space="preserve">The states with the deepest addictions to coal—usually in the form of filthy plants built before the passage of the Clean Air Act—have some of the weakest targets for reducing their emissions. It’s amusing that McConnell is calling for states to rise up and defy the EPA, since his home state of Kentucky will only have to cut its emissions 18 percent from 2005 levels by 2030, and it’s already retiring so many inefficient coal boilers that state officials have said they doubt they’ll need to shut down any more to meet their target. The EPA came up with similarly modest targets for coal-rich states like West Virginia, Wyoming and Indiana. McCarthy told me the agency was trying to avoid years of negotiations about what was achievable, but when a plan sets targets that are likely to be achieved even without the plan, it’s hard to see the point of the plan. </w:t>
      </w:r>
      <w:r w:rsidRPr="000B3695">
        <w:rPr>
          <w:rStyle w:val="Emphasis"/>
        </w:rPr>
        <w:t xml:space="preserve">3. Renewables </w:t>
      </w:r>
      <w:r w:rsidRPr="000B3695">
        <w:rPr>
          <w:sz w:val="16"/>
        </w:rPr>
        <w:t>The U.S. is enjoying a green revolution, with wind power up threefold in the Obama era and solar power up more than tenfold, thanks to a remarkable decline in costs that has continued to this day. But Obama’s EPA apparently believes this boom is about to go bust. I</w:t>
      </w:r>
      <w:r w:rsidRPr="000B3695">
        <w:rPr>
          <w:rStyle w:val="StyleUnderline"/>
        </w:rPr>
        <w:t xml:space="preserve">f its projections for coal are unambitious, its projections for renewables are downright ridiculous, </w:t>
      </w:r>
      <w:r w:rsidRPr="000B3695">
        <w:rPr>
          <w:sz w:val="16"/>
        </w:rPr>
        <w:t>essentially assuming a collapse of America’s fastest-growing electricity sector. For example: At least</w:t>
      </w:r>
      <w:r w:rsidRPr="000B3695">
        <w:rPr>
          <w:rStyle w:val="StyleUnderline"/>
        </w:rPr>
        <w:t xml:space="preserve"> five states—Iowa, Maine, Minnesota, South Dakota, and North Dakota—are already producing more renewable electricity than they would be expected to produce under the Clean Power Plan by 2030. And at least seventeen states already have renewable power targets that are higher than the EPA’s. </w:t>
      </w:r>
      <w:r w:rsidRPr="000B3695">
        <w:rPr>
          <w:sz w:val="16"/>
        </w:rPr>
        <w:t>The Clean Power Plan target for California is 21 percent renewable by 2030, even though it’s required by law to reach 33 percent by 2020; the plan’s target for Hawaii is a mere 10 percent by 2030, while the state’s official goal is 40 percent. Overall, the draft EPA plan predicted just 21 gigawatts of new renewable-power capacity nationwide by 2030; the U.S. installed about half that much just last year. I offered to bet McCarthy that the U.S. would beat the draft plan’s projections for renewables, but she said she agreed they were too low. Wind and solar power are already much cheaper than the EPA assumed when devising its models. But the body language out of the EPA, which already faces Clean Power Plan lawsuits by a dozen states, has not suggested that the final plan will be dramatically stronger</w:t>
      </w:r>
      <w:r w:rsidRPr="000B3695">
        <w:rPr>
          <w:rStyle w:val="Emphasis"/>
        </w:rPr>
        <w:t>. 4. Bioenergy</w:t>
      </w:r>
      <w:r w:rsidRPr="000B3695">
        <w:rPr>
          <w:sz w:val="16"/>
        </w:rPr>
        <w:t xml:space="preserve"> When environmentalists have aired concerns about the plan, they’ve usually focused on its favorable treatment of nuclear power and natural gas. But nuclear power, setting aside its many challenges, is carbon-free. Why wouldn’t it get favorable treatment in carbon regulations? Natural gas does emit carbon, but much less than coal, so it would also look like an attractive substitute in just about any carbon regime. But as I wrote in January, th</w:t>
      </w:r>
      <w:r w:rsidRPr="000B3695">
        <w:rPr>
          <w:rStyle w:val="StyleUnderline"/>
        </w:rPr>
        <w:t>e plan’s favorable treatment of bioenergy—power derived from trees, crops, or other plants—could be much more problematic.</w:t>
      </w:r>
      <w:r w:rsidRPr="000B3695">
        <w:rPr>
          <w:sz w:val="16"/>
        </w:rPr>
        <w:t xml:space="preserve"> The problem is t</w:t>
      </w:r>
      <w:r w:rsidRPr="000B3695">
        <w:rPr>
          <w:rStyle w:val="StyleUnderline"/>
        </w:rPr>
        <w:t>hat an EPA policy memo suggested the plan will treat most bioenergy as carbon-neutral, which could encourage massive amounts of deforestation,</w:t>
      </w:r>
      <w:r w:rsidRPr="000B3695">
        <w:rPr>
          <w:sz w:val="16"/>
        </w:rPr>
        <w:t xml:space="preserve"> which would not be carbon-neutral at all. The EPA has waffled a bit about the memo, so it’s not clear whether the final plan’s approach to bioenergy will be as generous to the timber industry. Suffice to say that some bioenergy critics believe a lenient approach could end up producing far more emissions through the cutting and burning of trees than the rest of the Clean Power Plan would reduce. </w:t>
      </w:r>
      <w:r w:rsidRPr="000B3695">
        <w:rPr>
          <w:rStyle w:val="Emphasis"/>
        </w:rPr>
        <w:t xml:space="preserve">5. Timelines </w:t>
      </w:r>
      <w:r w:rsidRPr="000B3695">
        <w:rPr>
          <w:sz w:val="16"/>
        </w:rPr>
        <w:t xml:space="preserve">If the Obama administration finalizes the Clean Power Plan this summer, and if it isn’t held up by litigation, states will be required to submit implementation plans by June 2016. Not really, though. They’ll be allowed to request extensions of up to two years. Then they EPA will have another year to review their plans. </w:t>
      </w:r>
      <w:r w:rsidRPr="000B3695">
        <w:rPr>
          <w:rStyle w:val="StyleUnderline"/>
        </w:rPr>
        <w:t>They won’t be required to begin implementation until 2020—assuming no litigation delays, and no reversals by future administrations.</w:t>
      </w:r>
      <w:r w:rsidRPr="000B3695">
        <w:rPr>
          <w:sz w:val="16"/>
        </w:rPr>
        <w:t xml:space="preserve"> And when McCarthy spoke to the National Association of Regulatory Utility Commissioners in February, she hinted that the EPA might give states even more time. “You and I know that flexibility is the key to this proposal,” she said. This is all a bit odd, because </w:t>
      </w:r>
      <w:r w:rsidRPr="000B3695">
        <w:rPr>
          <w:rStyle w:val="StyleUnderline"/>
        </w:rPr>
        <w:t>the EPA has set “interim goals” for 2020 that are much more ambitious than its targets for 2030.</w:t>
      </w:r>
      <w:r w:rsidRPr="000B3695">
        <w:rPr>
          <w:sz w:val="16"/>
        </w:rPr>
        <w:t xml:space="preserve"> Overall power-sector emissions are somehow expected to drop more than 10 percent within the next five years, before implementation even begins, then less than 5 percent over the next ten years, after implementation is in full swing. It’s as if the carbon rules were supposed to relieve the pressure on states to reduce carbon. In fact, they were supposed to minimize the risk of legal and political reversals. McCarthy is a climate hawk, and Obama cares about his climate legacy; his 2009 stimulus bill helped create the renewables boom, and a host of other EPA regulations have helped decimate the coal industry. T</w:t>
      </w:r>
      <w:r w:rsidRPr="000B3695">
        <w:rPr>
          <w:rStyle w:val="StyleUnderline"/>
        </w:rPr>
        <w:t xml:space="preserve">here is every reason to believe the U.S. will continue to reduce its emissions whether or not the Clean Power Plan turns out to be ambitious. </w:t>
      </w:r>
      <w:r w:rsidRPr="000B3695">
        <w:rPr>
          <w:sz w:val="16"/>
        </w:rPr>
        <w:t>But an ambitious plan would reduce more emissions. And isn’t that supposed to be the point?</w:t>
      </w:r>
    </w:p>
    <w:p w14:paraId="24F5F3C2" w14:textId="77777777" w:rsidR="007220EC" w:rsidRDefault="007220EC" w:rsidP="007220EC"/>
    <w:p w14:paraId="0A952ADA" w14:textId="77777777" w:rsidR="007220EC" w:rsidRDefault="007220EC" w:rsidP="007220EC">
      <w:pPr>
        <w:pStyle w:val="Heading4"/>
      </w:pPr>
      <w:r>
        <w:t xml:space="preserve">Fails – insufficient </w:t>
      </w:r>
    </w:p>
    <w:p w14:paraId="1799AAB7" w14:textId="77777777" w:rsidR="007220EC" w:rsidRDefault="007220EC" w:rsidP="007220EC">
      <w:pPr>
        <w:rPr>
          <w:rStyle w:val="Style13ptBold"/>
          <w:b w:val="0"/>
          <w:sz w:val="16"/>
          <w:szCs w:val="16"/>
        </w:rPr>
      </w:pPr>
      <w:r>
        <w:rPr>
          <w:rStyle w:val="Style13ptBold"/>
        </w:rPr>
        <w:t xml:space="preserve">Dokoupil 15 </w:t>
      </w:r>
      <w:r w:rsidRPr="00987D75">
        <w:rPr>
          <w:rStyle w:val="Style13ptBold"/>
          <w:b w:val="0"/>
          <w:sz w:val="16"/>
          <w:szCs w:val="16"/>
        </w:rPr>
        <w:t>a masters degree in American Studies</w:t>
      </w:r>
      <w:r>
        <w:rPr>
          <w:rStyle w:val="Style13ptBold"/>
          <w:b w:val="0"/>
          <w:sz w:val="16"/>
          <w:szCs w:val="16"/>
        </w:rPr>
        <w:t xml:space="preserve"> from Columbia University, and</w:t>
      </w:r>
      <w:r w:rsidRPr="00987D75">
        <w:rPr>
          <w:rStyle w:val="Style13ptBold"/>
          <w:b w:val="0"/>
          <w:sz w:val="16"/>
          <w:szCs w:val="16"/>
        </w:rPr>
        <w:t xml:space="preserve"> earned a fellowship</w:t>
      </w:r>
      <w:r>
        <w:rPr>
          <w:rStyle w:val="Style13ptBold"/>
          <w:b w:val="0"/>
          <w:sz w:val="16"/>
          <w:szCs w:val="16"/>
        </w:rPr>
        <w:t xml:space="preserve"> towards a PhD in media studies, cites researchers, </w:t>
      </w:r>
      <w:r w:rsidRPr="00987D75">
        <w:rPr>
          <w:rStyle w:val="Style13ptBold"/>
          <w:b w:val="0"/>
          <w:sz w:val="16"/>
          <w:szCs w:val="16"/>
        </w:rPr>
        <w:t xml:space="preserve">a reporter for msnbc and the host </w:t>
      </w:r>
      <w:r>
        <w:rPr>
          <w:rStyle w:val="Style13ptBold"/>
          <w:b w:val="0"/>
          <w:sz w:val="16"/>
          <w:szCs w:val="16"/>
        </w:rPr>
        <w:t>of Greenhouse on SHIFT by msnbc (Tony, 8/4/15, “</w:t>
      </w:r>
      <w:r w:rsidRPr="00987D75">
        <w:rPr>
          <w:rStyle w:val="Style13ptBold"/>
          <w:b w:val="0"/>
          <w:sz w:val="16"/>
          <w:szCs w:val="16"/>
        </w:rPr>
        <w:t>Obama’s climate policy is ‘practically worthless,’ says expert</w:t>
      </w:r>
      <w:r>
        <w:rPr>
          <w:rStyle w:val="Style13ptBold"/>
          <w:b w:val="0"/>
          <w:sz w:val="16"/>
          <w:szCs w:val="16"/>
        </w:rPr>
        <w:t xml:space="preserve">,” </w:t>
      </w:r>
      <w:hyperlink r:id="rId86" w:anchor="59468)//ernst" w:history="1">
        <w:r w:rsidRPr="00073B80">
          <w:rPr>
            <w:rStyle w:val="Hyperlink"/>
            <w:sz w:val="16"/>
            <w:szCs w:val="16"/>
          </w:rPr>
          <w:t>http://www.msnbc.com/msnbc/obamas-climate-policy-practically-worthless-says-expert#59468)//ernst</w:t>
        </w:r>
      </w:hyperlink>
    </w:p>
    <w:p w14:paraId="7D36E6D3" w14:textId="77777777" w:rsidR="007220EC" w:rsidRPr="00987D75" w:rsidRDefault="007220EC" w:rsidP="007220EC">
      <w:pPr>
        <w:rPr>
          <w:rStyle w:val="Style13ptBold"/>
          <w:b w:val="0"/>
          <w:sz w:val="16"/>
          <w:szCs w:val="16"/>
        </w:rPr>
      </w:pPr>
    </w:p>
    <w:p w14:paraId="3E421D45" w14:textId="77777777" w:rsidR="007220EC" w:rsidRDefault="007220EC" w:rsidP="007220EC">
      <w:pPr>
        <w:rPr>
          <w:rStyle w:val="StyleUnderline"/>
        </w:rPr>
      </w:pPr>
      <w:r w:rsidRPr="00987D75">
        <w:rPr>
          <w:sz w:val="16"/>
        </w:rPr>
        <w:t>Unfortunately,</w:t>
      </w:r>
      <w:r w:rsidRPr="00987D75">
        <w:rPr>
          <w:rStyle w:val="StyleUnderline"/>
        </w:rPr>
        <w:t xml:space="preserve"> the current plans don’t go far enough,</w:t>
      </w:r>
      <w:r w:rsidRPr="00987D75">
        <w:rPr>
          <w:sz w:val="16"/>
        </w:rPr>
        <w:t xml:space="preserve"> according to Climate Action Tracker, a group of research organizations dedicated to analyzing the world’s progress. In comments this spring and summer, the group criticized the plans out of Europe and other advanced economies, calling them “inadequate” and “insufficient.” </w:t>
      </w:r>
      <w:r w:rsidRPr="00987D75">
        <w:rPr>
          <w:rStyle w:val="StyleUnderline"/>
        </w:rPr>
        <w:t>They rated the U.S. plan in particular as about halfway to what’s needed</w:t>
      </w:r>
      <w:r w:rsidRPr="00987D75">
        <w:rPr>
          <w:sz w:val="16"/>
        </w:rPr>
        <w:t xml:space="preserve">, and hoped “urgent revisions” would arrive in the months ahead. Related: Environmental racism persists amid EPA inaction In an analysis released Tuesday, CAT reported some good news, noting that </w:t>
      </w:r>
      <w:r w:rsidRPr="00987D75">
        <w:rPr>
          <w:rStyle w:val="StyleUnderline"/>
        </w:rPr>
        <w:t>Obama’s plan “makes a difference,” and will likely reduce America’s economy-wide emissions by “roughly 10%”</w:t>
      </w:r>
      <w:r w:rsidRPr="00987D75">
        <w:rPr>
          <w:sz w:val="16"/>
        </w:rPr>
        <w:t xml:space="preserve"> beyond the current pace. However, researcher Hanna Fekete told msnbc in an email, “</w:t>
      </w:r>
      <w:r w:rsidRPr="00987D75">
        <w:rPr>
          <w:rStyle w:val="StyleUnderline"/>
        </w:rPr>
        <w:t>the targets are not sufficient for 2°C” and more will be needed for the U.S. to reach its goals.</w:t>
      </w:r>
      <w:r w:rsidRPr="00987D75">
        <w:rPr>
          <w:sz w:val="16"/>
        </w:rPr>
        <w:t xml:space="preserve"> She reiterated the group’s early warning of “large gap” between the current pace of carbon emissions, and what’s considered safe.</w:t>
      </w:r>
      <w:r w:rsidRPr="00987D75">
        <w:rPr>
          <w:rStyle w:val="StyleUnderline"/>
        </w:rPr>
        <w:t xml:space="preserve"> Even with Obama’s Clean Power Plan</w:t>
      </w:r>
      <w:r w:rsidRPr="00987D75">
        <w:rPr>
          <w:sz w:val="16"/>
        </w:rPr>
        <w:t xml:space="preserve">, and the recent plans announced by China and Brazil and others, </w:t>
      </w:r>
      <w:r w:rsidRPr="00987D75">
        <w:rPr>
          <w:rStyle w:val="StyleUnderline"/>
        </w:rPr>
        <w:t xml:space="preserve">the world is on pace for about 3 degrees of warming by 2100. The most vulnerable countries of the world, including many small island nations, believe they can sustain about half that rate. </w:t>
      </w:r>
      <w:r w:rsidRPr="00987D75">
        <w:rPr>
          <w:sz w:val="16"/>
        </w:rPr>
        <w:t xml:space="preserve">Some climate scientists say a “war-like” mobilization is needed to cut emissions by 80% by 2030, with full decarbonization shortly thereafter–or not even the wealthier countries of the world will be safe. While Republicans have pounced on Obama’s plan, calling it “lawless” and comparing it to a “crusade,” commentators on the left agree with Hansen. Vox’s Brad Palmer pointed out that U.S. emissions declines have little to do with policy and, in any case, have recently begun to creep upward again. Slate’s Eric Holthaus, meanwhile, is a a meteorologist who recently estimated that </w:t>
      </w:r>
      <w:r w:rsidRPr="00987D75">
        <w:rPr>
          <w:rStyle w:val="StyleUnderline"/>
        </w:rPr>
        <w:t>Obama’s plan cuts emissions only about a third of what researchers like Hansen say is necessary.</w:t>
      </w:r>
      <w:r w:rsidRPr="00987D75">
        <w:rPr>
          <w:sz w:val="16"/>
        </w:rPr>
        <w:t xml:space="preserve"> Even more worrying: In July, Hansen and 16 colleagues published a persuasive – and already hotly contest – paper, arguing that the Intergovernmental Panel on Climate Change is too conservative on sea level rise. The study concludes that glaciers in Greenland and Antarctica will melt 10 times faster than the IPCC estimates, resulting in sea level rise of at least 10 feet in as little as 50 years. If true, </w:t>
      </w:r>
      <w:r w:rsidRPr="00987D75">
        <w:rPr>
          <w:rStyle w:val="StyleUnderline"/>
        </w:rPr>
        <w:t>coastal cities like New York and New Orleans have but a few decades of habitability left.</w:t>
      </w:r>
    </w:p>
    <w:p w14:paraId="0969BA35" w14:textId="005B4A26" w:rsidR="007220EC" w:rsidRDefault="00EE6BFC" w:rsidP="007220EC">
      <w:pPr>
        <w:pStyle w:val="Heading3"/>
        <w:rPr>
          <w:rStyle w:val="StyleUnderline"/>
        </w:rPr>
      </w:pPr>
      <w:r>
        <w:t xml:space="preserve">Economy T/ </w:t>
      </w:r>
    </w:p>
    <w:p w14:paraId="38194A70" w14:textId="77777777" w:rsidR="007220EC" w:rsidRDefault="007220EC" w:rsidP="007220EC">
      <w:pPr>
        <w:pStyle w:val="Heading4"/>
        <w:rPr>
          <w:rStyle w:val="StyleUnderline"/>
          <w:u w:val="none"/>
        </w:rPr>
      </w:pPr>
      <w:r>
        <w:rPr>
          <w:rStyle w:val="StyleUnderline"/>
          <w:u w:val="none"/>
        </w:rPr>
        <w:t xml:space="preserve">Counterplan kills the economy </w:t>
      </w:r>
    </w:p>
    <w:p w14:paraId="3D497398" w14:textId="77777777" w:rsidR="007220EC" w:rsidRDefault="007220EC" w:rsidP="007220EC">
      <w:pPr>
        <w:rPr>
          <w:rStyle w:val="Style13ptBold"/>
          <w:b w:val="0"/>
          <w:sz w:val="16"/>
          <w:szCs w:val="16"/>
        </w:rPr>
      </w:pPr>
      <w:r>
        <w:rPr>
          <w:rStyle w:val="Style13ptBold"/>
        </w:rPr>
        <w:t xml:space="preserve">Lyle and Oritz 15 </w:t>
      </w:r>
      <w:r>
        <w:rPr>
          <w:rStyle w:val="Style13ptBold"/>
          <w:b w:val="0"/>
          <w:sz w:val="16"/>
          <w:szCs w:val="16"/>
        </w:rPr>
        <w:t xml:space="preserve">--- </w:t>
      </w:r>
      <w:r w:rsidRPr="00FB14AC">
        <w:rPr>
          <w:rStyle w:val="Style13ptBold"/>
          <w:b w:val="0"/>
          <w:sz w:val="16"/>
          <w:szCs w:val="16"/>
        </w:rPr>
        <w:t xml:space="preserve">Magruder Lyle is vice president of Strategic Initiatives, American Fuel &amp; Petrochemical Manufacturers and member of the Job Creators Network and its National Women’s Coalition advisory board. Ortiz is the president and </w:t>
      </w:r>
      <w:r>
        <w:rPr>
          <w:rStyle w:val="Style13ptBold"/>
          <w:b w:val="0"/>
          <w:sz w:val="16"/>
          <w:szCs w:val="16"/>
        </w:rPr>
        <w:t>CEO of the Job Creators Network (Sarah K Magruder Lyle, Alfredo Oritz, 10/18/15, “</w:t>
      </w:r>
      <w:r w:rsidRPr="00FB14AC">
        <w:rPr>
          <w:rStyle w:val="Style13ptBold"/>
          <w:b w:val="0"/>
          <w:sz w:val="16"/>
          <w:szCs w:val="16"/>
        </w:rPr>
        <w:t>Obama’s ‘Clean Power Plan’ hurts economy</w:t>
      </w:r>
      <w:r>
        <w:rPr>
          <w:rStyle w:val="Style13ptBold"/>
          <w:b w:val="0"/>
          <w:sz w:val="16"/>
          <w:szCs w:val="16"/>
        </w:rPr>
        <w:t xml:space="preserve">,” </w:t>
      </w:r>
      <w:hyperlink r:id="rId87" w:history="1">
        <w:r w:rsidRPr="00073B80">
          <w:rPr>
            <w:rStyle w:val="Hyperlink"/>
            <w:sz w:val="16"/>
            <w:szCs w:val="16"/>
          </w:rPr>
          <w:t>http://thehill.com/blogs/congress-blog/energy-environment/251302-obamas-clean-power-plan-hurts-economy)//ernst</w:t>
        </w:r>
      </w:hyperlink>
      <w:r>
        <w:rPr>
          <w:rStyle w:val="Style13ptBold"/>
          <w:b w:val="0"/>
          <w:sz w:val="16"/>
          <w:szCs w:val="16"/>
        </w:rPr>
        <w:t xml:space="preserve"> </w:t>
      </w:r>
    </w:p>
    <w:p w14:paraId="45E45DF1" w14:textId="77777777" w:rsidR="007220EC" w:rsidRPr="00FB14AC" w:rsidRDefault="007220EC" w:rsidP="007220EC">
      <w:pPr>
        <w:rPr>
          <w:rStyle w:val="Style13ptBold"/>
          <w:b w:val="0"/>
          <w:sz w:val="16"/>
          <w:szCs w:val="16"/>
        </w:rPr>
      </w:pPr>
    </w:p>
    <w:p w14:paraId="64F4CA94" w14:textId="77777777" w:rsidR="007220EC" w:rsidRPr="00FB14AC" w:rsidRDefault="007220EC" w:rsidP="007220EC">
      <w:pPr>
        <w:rPr>
          <w:rStyle w:val="StyleUnderline"/>
        </w:rPr>
      </w:pPr>
      <w:r w:rsidRPr="00FB14AC">
        <w:rPr>
          <w:rStyle w:val="StyleUnderline"/>
        </w:rPr>
        <w:t>Affordable, dependable energy is crucial to everyone</w:t>
      </w:r>
      <w:r w:rsidRPr="00FB14AC">
        <w:rPr>
          <w:sz w:val="16"/>
        </w:rPr>
        <w:t>, especially the poor, the elderly, those on fixed incomes, and local institutions like schools and hospitals. Anything that makes energy more expensive and less dependable should be viewed with disdain. A case in point is a slightly revised version of EPA’s 111(d) Rule, better known as</w:t>
      </w:r>
      <w:r w:rsidRPr="00FB14AC">
        <w:rPr>
          <w:rStyle w:val="StyleUnderline"/>
        </w:rPr>
        <w:t xml:space="preserve"> </w:t>
      </w:r>
      <w:r w:rsidRPr="00FB14AC">
        <w:rPr>
          <w:sz w:val="16"/>
        </w:rPr>
        <w:t xml:space="preserve">the Clean Power Plan, that President Obama announced last week will go forward. </w:t>
      </w:r>
      <w:r w:rsidRPr="00FB14AC">
        <w:rPr>
          <w:rStyle w:val="StyleUnderline"/>
        </w:rPr>
        <w:t>The administration’s plan to federally manage the electricity system and impose higher energy costs on everyone is bad news for American citizens, the economy, and job creation. The plan requires states to reduce carbon emissions by nearly one-third from 2005 levels by 2030.</w:t>
      </w:r>
      <w:r w:rsidRPr="00FB14AC">
        <w:rPr>
          <w:sz w:val="16"/>
        </w:rPr>
        <w:t xml:space="preserve"> </w:t>
      </w:r>
      <w:r w:rsidRPr="00FB14AC">
        <w:rPr>
          <w:rStyle w:val="StyleUnderline"/>
        </w:rPr>
        <w:t>States will be left with little choice but to implement a carbon tax, cap-and-trade, or dramatic energy efficiency mandates in order to achieve this target,</w:t>
      </w:r>
      <w:r w:rsidRPr="00FB14AC">
        <w:rPr>
          <w:sz w:val="16"/>
        </w:rPr>
        <w:t xml:space="preserve"> making this one of the most expensive EPA regulations ever. The administration says the rule is necessary to reduce carbon emissions that cause climate change. But carbon emissions have already dropped by 10 percent since 2005. This development is largely because of the country’s increased use of natural gas, as a result of the domestic shale gas revolution. </w:t>
      </w:r>
      <w:r w:rsidRPr="00FB14AC">
        <w:rPr>
          <w:rStyle w:val="StyleUnderline"/>
        </w:rPr>
        <w:t>The Clean Power Plan,</w:t>
      </w:r>
      <w:r w:rsidRPr="00FB14AC">
        <w:rPr>
          <w:sz w:val="16"/>
        </w:rPr>
        <w:t xml:space="preserve"> however, ignores this development and instead </w:t>
      </w:r>
      <w:r w:rsidRPr="00FB14AC">
        <w:rPr>
          <w:rStyle w:val="StyleUnderline"/>
        </w:rPr>
        <w:t xml:space="preserve">includes mandates and quotas to move from traditional energy to renewable energy forms like wind and solar. </w:t>
      </w:r>
      <w:r w:rsidRPr="00FB14AC">
        <w:rPr>
          <w:sz w:val="16"/>
        </w:rPr>
        <w:t xml:space="preserve">The problem is that energy sources must be sustainable and while that may be the case in the future, </w:t>
      </w:r>
      <w:r w:rsidRPr="00FB14AC">
        <w:rPr>
          <w:rStyle w:val="StyleUnderline"/>
        </w:rPr>
        <w:t>wind and solar make up less than 5 percent of the electricity supply today.</w:t>
      </w:r>
      <w:r w:rsidRPr="00FB14AC">
        <w:rPr>
          <w:sz w:val="16"/>
        </w:rPr>
        <w:t xml:space="preserve"> The transfer from productive energy forms to relatively unproductive forms puts the nation at a competitive disadvantage with other countries in terms of creating economic activity. </w:t>
      </w:r>
      <w:r w:rsidRPr="00FB14AC">
        <w:rPr>
          <w:rStyle w:val="StyleUnderline"/>
        </w:rPr>
        <w:t xml:space="preserve">It also threatens the reshoring of manufacturing jobs </w:t>
      </w:r>
      <w:r w:rsidRPr="00FB14AC">
        <w:rPr>
          <w:sz w:val="16"/>
        </w:rPr>
        <w:t xml:space="preserve">that has occurred in recent years as companies are drawn to the U.S. to take advantage of our relatively cheap energy. For instance, as of June of this year, chemical companies have announced 238 new projects in the U.S., valued at over $145 billion dollars, which will create over 383,000 direct and indirect jobs by 2023. </w:t>
      </w:r>
      <w:r w:rsidRPr="00FB14AC">
        <w:rPr>
          <w:rStyle w:val="StyleUnderline"/>
        </w:rPr>
        <w:t>The administration should not be creating policies that will increase costs to manufacturers and deter this much-needed economic growth.</w:t>
      </w:r>
      <w:r w:rsidRPr="00FB14AC">
        <w:rPr>
          <w:sz w:val="16"/>
        </w:rPr>
        <w:t xml:space="preserve"> In fact, the U.S. Chamber of Commerce and the National Economic Research Associates estimate that the </w:t>
      </w:r>
      <w:r w:rsidRPr="00FB14AC">
        <w:rPr>
          <w:rStyle w:val="StyleUnderline"/>
        </w:rPr>
        <w:t>Clean Power Plan proposed by EPA last year would cost the economy tens of billions of dollars each year</w:t>
      </w:r>
      <w:r w:rsidRPr="00FB14AC">
        <w:rPr>
          <w:sz w:val="16"/>
        </w:rPr>
        <w:t xml:space="preserve">. The president’s version, which requires even larger reductions in carbon emissions, is likely to have an even bigger negative economic impact. </w:t>
      </w:r>
      <w:r w:rsidRPr="00FB14AC">
        <w:rPr>
          <w:rStyle w:val="StyleUnderline"/>
        </w:rPr>
        <w:t>The most obvious victim of the rule will be coal plants,</w:t>
      </w:r>
      <w:r w:rsidRPr="00FB14AC">
        <w:rPr>
          <w:sz w:val="16"/>
        </w:rPr>
        <w:t xml:space="preserve"> many of which will need to shut down in order for states to come close to reaching EPA’s ambitious targets. This is another step towards the president’s 2008 election promise to “bankrupt” the coal industry, despite the fact that millions depend on coal as their main electricity source. The rule’s ramifications go beyond just impacting the 80,000 Americans who work in the coal industry and the hundreds of thousands more employed servicing them. </w:t>
      </w:r>
      <w:r w:rsidRPr="00FB14AC">
        <w:rPr>
          <w:rStyle w:val="StyleUnderline"/>
        </w:rPr>
        <w:t xml:space="preserve">By leaving states with seemingly no other options than to try and transfer to relatively unproductive energy sources, this rule will jack up the price of electricity </w:t>
      </w:r>
      <w:r w:rsidRPr="00FB14AC">
        <w:rPr>
          <w:sz w:val="16"/>
        </w:rPr>
        <w:t xml:space="preserve">– by double-digits in NERA’s estimate. Given that almost everyone pays for electricity – both directly and indirectly (as an input in other products) – </w:t>
      </w:r>
      <w:r w:rsidRPr="00FB14AC">
        <w:rPr>
          <w:rStyle w:val="StyleUnderline"/>
        </w:rPr>
        <w:t>this rule will hit the wallet of nearly every American. And because the economically disadvantaged spend around three times the percent of their incomes on energy as the rich, the law will disproportionately hurt them</w:t>
      </w:r>
      <w:r w:rsidRPr="00FB14AC">
        <w:rPr>
          <w:sz w:val="16"/>
        </w:rPr>
        <w:t>. So much for the president’s talk of reducing income inequality. Rather than plowing forward with such a burdensome regulation, the administration and EPA should support the principles behind the reduction in carbon already taking place by allowing energy development to occur under a sensible and transparent regulatory environment</w:t>
      </w:r>
      <w:r w:rsidRPr="00FB14AC">
        <w:rPr>
          <w:rStyle w:val="StyleUnderline"/>
        </w:rPr>
        <w:t>. A flourishing energy sector is a major engine of the economy, providing the country with power, producing hundreds of thousands of good jobs, and keeping the environment clean. The Clean Power Plan is a step backward – moving us farther away from this vision.</w:t>
      </w:r>
    </w:p>
    <w:p w14:paraId="1492E218" w14:textId="77777777" w:rsidR="007220EC" w:rsidRPr="007220EC" w:rsidRDefault="007220EC" w:rsidP="007220EC"/>
    <w:p w14:paraId="53D75729" w14:textId="538FB74D" w:rsidR="00BB671A" w:rsidRDefault="00BB671A" w:rsidP="00BB671A">
      <w:pPr>
        <w:pStyle w:val="Heading1"/>
      </w:pPr>
      <w:r>
        <w:t xml:space="preserve">AT: COUNTERPLANS—OTHER </w:t>
      </w:r>
    </w:p>
    <w:p w14:paraId="02A6849C" w14:textId="21DD5D04" w:rsidR="007220EC" w:rsidRDefault="00BB671A" w:rsidP="007220EC">
      <w:pPr>
        <w:pStyle w:val="Heading2"/>
      </w:pPr>
      <w:r>
        <w:t>AT:</w:t>
      </w:r>
      <w:r w:rsidR="007220EC">
        <w:t xml:space="preserve"> Canada CP </w:t>
      </w:r>
    </w:p>
    <w:p w14:paraId="493A0AB2" w14:textId="77777777" w:rsidR="007220EC" w:rsidRDefault="007220EC" w:rsidP="007220EC"/>
    <w:p w14:paraId="241D27FF" w14:textId="0989D6B4" w:rsidR="007220EC" w:rsidRDefault="007220EC" w:rsidP="007220EC">
      <w:pPr>
        <w:pStyle w:val="Heading3"/>
      </w:pPr>
      <w:r>
        <w:t xml:space="preserve">US Key </w:t>
      </w:r>
    </w:p>
    <w:p w14:paraId="0D943389" w14:textId="77777777" w:rsidR="007220EC" w:rsidRDefault="007220EC" w:rsidP="007220EC"/>
    <w:p w14:paraId="487E7F7D" w14:textId="77777777" w:rsidR="007220EC" w:rsidRDefault="007220EC" w:rsidP="007220EC">
      <w:pPr>
        <w:pStyle w:val="Heading4"/>
      </w:pPr>
      <w:r>
        <w:t xml:space="preserve">And US arctic leadership is key to climate change * THIS DOUBLES AS CANADA CP SOLVENCY DEFICIT </w:t>
      </w:r>
    </w:p>
    <w:p w14:paraId="37EDC630" w14:textId="77777777" w:rsidR="007220EC" w:rsidRDefault="007220EC" w:rsidP="007220EC">
      <w:pPr>
        <w:rPr>
          <w:rStyle w:val="Style13ptBold"/>
          <w:b w:val="0"/>
          <w:sz w:val="16"/>
          <w:szCs w:val="16"/>
        </w:rPr>
      </w:pPr>
      <w:r>
        <w:rPr>
          <w:rStyle w:val="Style13ptBold"/>
        </w:rPr>
        <w:t xml:space="preserve">Matthews 15 </w:t>
      </w:r>
      <w:r>
        <w:rPr>
          <w:rStyle w:val="Style13ptBold"/>
          <w:b w:val="0"/>
          <w:sz w:val="16"/>
          <w:szCs w:val="16"/>
        </w:rPr>
        <w:t xml:space="preserve">--- </w:t>
      </w:r>
      <w:r w:rsidRPr="00650DEA">
        <w:rPr>
          <w:rStyle w:val="Style13ptBold"/>
          <w:b w:val="0"/>
          <w:sz w:val="16"/>
          <w:szCs w:val="16"/>
        </w:rPr>
        <w:t>a consultant, eco-entrepreneur, green investor and author of numerous articles on sustainable positioning, eco-economics and enviro-politics.</w:t>
      </w:r>
      <w:r>
        <w:rPr>
          <w:rStyle w:val="Style13ptBold"/>
          <w:b w:val="0"/>
          <w:sz w:val="16"/>
          <w:szCs w:val="16"/>
        </w:rPr>
        <w:t xml:space="preserve"> (Richard, 4/30/15, “</w:t>
      </w:r>
      <w:r w:rsidRPr="00650DEA">
        <w:rPr>
          <w:rStyle w:val="Style13ptBold"/>
          <w:b w:val="0"/>
          <w:sz w:val="16"/>
          <w:szCs w:val="16"/>
        </w:rPr>
        <w:t>American Leadership of the Arctic Council Bodes Well for Climate Action</w:t>
      </w:r>
      <w:r>
        <w:rPr>
          <w:rStyle w:val="Style13ptBold"/>
          <w:b w:val="0"/>
          <w:sz w:val="16"/>
          <w:szCs w:val="16"/>
        </w:rPr>
        <w:t xml:space="preserve">,” </w:t>
      </w:r>
      <w:hyperlink r:id="rId88" w:history="1">
        <w:r w:rsidRPr="00080E64">
          <w:rPr>
            <w:rStyle w:val="Hyperlink"/>
            <w:sz w:val="16"/>
            <w:szCs w:val="16"/>
          </w:rPr>
          <w:t>http://globalwarmingisreal.com/2015/04/30/american-leadership-of-the-arctic-council-bodes-well-for-climate-action/)//ernst</w:t>
        </w:r>
      </w:hyperlink>
    </w:p>
    <w:p w14:paraId="37D8E8DE" w14:textId="77777777" w:rsidR="007220EC" w:rsidRPr="00650DEA" w:rsidRDefault="007220EC" w:rsidP="007220EC">
      <w:pPr>
        <w:rPr>
          <w:rStyle w:val="Style13ptBold"/>
          <w:b w:val="0"/>
          <w:sz w:val="16"/>
        </w:rPr>
      </w:pPr>
    </w:p>
    <w:p w14:paraId="176A66CA" w14:textId="77777777" w:rsidR="007220EC" w:rsidRPr="00650DEA" w:rsidRDefault="007220EC" w:rsidP="007220EC">
      <w:pPr>
        <w:rPr>
          <w:rStyle w:val="StyleUnderline"/>
        </w:rPr>
      </w:pPr>
      <w:r w:rsidRPr="00650DEA">
        <w:rPr>
          <w:sz w:val="16"/>
        </w:rPr>
        <w:t>The far north will assume a leading role in the war against climate change now that the U.S. has replaced Canada as the leader of the Arctic Council. On Friday April 24th 2015, the U.S. assumed the leadership of the international body that is charged with addressing climate change and other important issues facing the Arctic. The Council’s mandate is to protect the Arctic environment and promote sustainable development in the northern communities. The Council is composed of the United States, Canada, Norway, Denmark, Iceland, Sweden, Finland, Russia and Arctic Indigenous Peoples. Each nation is given the opportunity to lead the Council for two years on a rotating basis. Leadership is important to the future of the Arctic as the region is on the front lines of climate change.</w:t>
      </w:r>
      <w:r w:rsidRPr="00650DEA">
        <w:rPr>
          <w:rStyle w:val="StyleUnderline"/>
        </w:rPr>
        <w:t xml:space="preserve"> Some of the key interrelated Arctic issues that need to be addressed are melting sea ice, anomalous weather, shipping traffic, and warming causing GHGs to leech from the permafrost.</w:t>
      </w:r>
      <w:r w:rsidRPr="00650DEA">
        <w:rPr>
          <w:sz w:val="16"/>
        </w:rPr>
        <w:t xml:space="preserve"> At an April 24th Arctic Council biennial meeting in Iqaluit, ministers signed a Declaration that reaffirmed each nation’s commitment to maintaining peace in the Arctic, sustaining indigenous communities, and combating climate change in the region. </w:t>
      </w:r>
      <w:r w:rsidRPr="00650DEA">
        <w:rPr>
          <w:rStyle w:val="StyleUnderline"/>
        </w:rPr>
        <w:t>Failed Canadian leadership Canada’s Arctic Council tenure was pro-industry, pro-fossil fuels and pro-shipping.</w:t>
      </w:r>
      <w:r w:rsidRPr="00650DEA">
        <w:rPr>
          <w:sz w:val="16"/>
        </w:rPr>
        <w:t xml:space="preserve"> Going into the Iqaluit meeting, U.S. Secretary of State John </w:t>
      </w:r>
      <w:r w:rsidRPr="00650DEA">
        <w:rPr>
          <w:rStyle w:val="StyleUnderline"/>
        </w:rPr>
        <w:t>Kerry acknowledged that governments are not moving fast enough to avert a climate disaster.</w:t>
      </w:r>
      <w:r w:rsidRPr="00650DEA">
        <w:rPr>
          <w:sz w:val="16"/>
        </w:rPr>
        <w:t xml:space="preserve"> This statement was directed in part at Canada, one of the world’s most egregious climate laggards.</w:t>
      </w:r>
      <w:r w:rsidRPr="00650DEA">
        <w:rPr>
          <w:rStyle w:val="StyleUnderline"/>
        </w:rPr>
        <w:t xml:space="preserve"> Canada has failed to show leadership during its tenure on a number of fronts. With Canada at the helm, the Arctic Council has been anemic on environmental protection and climate change. Canada’s support for fossil fuels and feckless climate leadership have hindered environmental action from the council. Canadian inaction on climate change increases the risks from flooding that could inundate entire northern communities. Several environmental organizations have criticized Canada’s chairmanship of the Council. </w:t>
      </w:r>
      <w:r w:rsidRPr="00650DEA">
        <w:rPr>
          <w:sz w:val="16"/>
        </w:rPr>
        <w:t>Greenpeace Canada Arctic spokesperson Farrah Khan said that under Canada’s leadership, the Council produced “poor outcomes that saw corporate interest acquire a stronger voice in the pan-Arctic forum, and environmental protection fall low in the priority list.” New agenda Greenpeace is among those that have urged the U.S. to do more with the chairmanship of the Council than Canada. A number of groups have also asked the US government to put environmental and climate issues at the forefront of the Council agenda. This was also the message contained in an open letter from British actor Emma Thompson to retired Coast Guard admiral Robert Papp, the U.S. special representative for the Arctic. “It should be noted that unlike its preceding chair,</w:t>
      </w:r>
      <w:r w:rsidRPr="00650DEA">
        <w:rPr>
          <w:rStyle w:val="StyleUnderline"/>
        </w:rPr>
        <w:t xml:space="preserve"> the U.S. is at least actively embracing climate change emissions reduction and environmental protection during its two-year mandate at the Arctic Council’s helm,</w:t>
      </w:r>
      <w:r w:rsidRPr="00650DEA">
        <w:rPr>
          <w:sz w:val="16"/>
        </w:rPr>
        <w:t xml:space="preserve">” Thompson said. Greenpeace sent all Arctic Council foreign ministers framed copies of its Declaration on the Future of the Arctic. It was signed by almost 2,000 prominent figures including scientists, politicians, religious leaders, intellectuals and celebrities. Under the leadership of President Obama and Secretary Kerry, </w:t>
      </w:r>
      <w:r w:rsidRPr="00650DEA">
        <w:rPr>
          <w:rStyle w:val="StyleUnderline"/>
        </w:rPr>
        <w:t xml:space="preserve">the U.S. has been taking huge strides to combat climate change </w:t>
      </w:r>
      <w:r w:rsidRPr="00650DEA">
        <w:rPr>
          <w:sz w:val="16"/>
        </w:rPr>
        <w:t xml:space="preserve">and there is every reason to believe that this will extend to their chairmanship of the Council. The </w:t>
      </w:r>
      <w:r w:rsidRPr="00650DEA">
        <w:rPr>
          <w:rStyle w:val="StyleUnderline"/>
        </w:rPr>
        <w:t xml:space="preserve">U.S. has indicated that they intend to shift the priorities of the Council and focus on climate change and the environment. </w:t>
      </w:r>
      <w:r w:rsidRPr="00650DEA">
        <w:rPr>
          <w:sz w:val="16"/>
        </w:rPr>
        <w:t>In his address to the eight nation ministerial gathering in Iqaluit, Secretary Kerry said Council nations “must do everything we can to prevent worse impacts [from GHG emissions]…The Arctic Council can do more on climate change,” Mr. Kerry added. The State Department has an ambitious agenda for the Council over the next two years. T</w:t>
      </w:r>
      <w:r w:rsidRPr="00650DEA">
        <w:rPr>
          <w:rStyle w:val="StyleUnderline"/>
        </w:rPr>
        <w:t xml:space="preserve">he U.S. has already made progress securing a pledge to do more to fight black carbon and methane. </w:t>
      </w:r>
      <w:r w:rsidRPr="00650DEA">
        <w:rPr>
          <w:sz w:val="16"/>
        </w:rPr>
        <w:t xml:space="preserve">Black carbon is soot that settles on snow and ice and makes the ice absorb more energy from the sun causing it to melt even faster. A major part of the soot problem in the Arctic comes from diesel generators that are used to supply heat to the four million people that live there. Secretary Kerry said, “one of the most important things we can do for the people of the region is help them with renewable, clean energy.” Other sources of black carbon include oil-well flaring and open burning of forests and grasslands. The United States’ theme for its two years on the Council will be “One Arctic: Shared Opportunities, Challenges and Responsibilities.” and climate change will be front and center. “There’s only ‘one Arctic’ and all of us – the United States, other nations, indigenous peoples, and Arctic communities – must join together to ensure responsible stewardship of this incredible region,” Kerry said at the meeting. As explained by Khan, “we’re pleased to see </w:t>
      </w:r>
      <w:r w:rsidRPr="00650DEA">
        <w:rPr>
          <w:rStyle w:val="StyleUnderline"/>
        </w:rPr>
        <w:t>the U.S. is making climate change mitigation and ocean protection a priority for their two year term.</w:t>
      </w:r>
      <w:r w:rsidRPr="00650DEA">
        <w:rPr>
          <w:sz w:val="16"/>
        </w:rPr>
        <w:t>” Drilling Oil extraction is one of the most contentious Arctic issues. Canada was criticized for its support for Arctic oil exploration leading Khan to say, “during Canada’s chairmanship, the oil industry was given unfettered access to Arctic leaders through the creation of the Arctic Economic Council.” It remains to be seen how much this will change under American leadership. T</w:t>
      </w:r>
      <w:r w:rsidRPr="00650DEA">
        <w:rPr>
          <w:rStyle w:val="StyleUnderline"/>
        </w:rPr>
        <w:t xml:space="preserve">here are many promising initiatives that can be expected from US leadership, however a moratorium on Arctic drilling is not expected to be one of them. </w:t>
      </w:r>
      <w:r w:rsidRPr="00650DEA">
        <w:rPr>
          <w:sz w:val="16"/>
        </w:rPr>
        <w:t>The U.S. is providing oil leases despite the risks associated with drilling for oil in the Arctic. As quoted by Earth Justice, Dan Ritzman, Alaska Program Director for Sierra Club’s Our Wild America Campaign, warns against drilling in the Arctic: “America’s Arctic Ocean is the last place we should be drilling for oil. The risks to wildlife, to subsistence communities, and to the climate are clear. Equally clear is the need for the U.S. to take a leadership role on climate, especially as it takes over the Arctic Council next year. Real progress on climate requires the administration begin leaving dirty fuels in the ground, starting with the Arctic Ocean”. As Thompson explained in her letter to Papp, “Protecting the Arctic from oil drilling goes hand in hand with protecting the world from the worst impacts of climate change.” A number of celebrities are among those who support Greenpeace’s call for an “Arctic Sanctuary,” which would see the Arctic Ocean protected from oil drilling, industrial fishing and military activity. With so many nations vying for access to Arctic resources, creating a Sanctuary may be the best way to protect the region and preempt potential conflicts in the region. Need for cooperation While cooperation is necessary, it has not been forthcoming under Canada’s leadership of the Council. Political concerns expressed by Canada over events in the Ukraine have resulted in the cancellation of some events and Russia’s Foreign Minister Sergei Lavrov boycotted the Iqaluit summit. Russia has even allowed a barge filled with oil to drift across the Arctic Ocean. It is now frozen in the ice about 80 kilometres off Russia’s northeast coast and it threatens the summer habitat of Pacific walrus. Unlike Canada, the U.S. understands the importance of ongoing cooperation with Russia despite the situation in the Ukraine. “</w:t>
      </w:r>
      <w:r w:rsidRPr="00650DEA">
        <w:rPr>
          <w:rStyle w:val="StyleUnderline"/>
        </w:rPr>
        <w:t>The Obama administration has been very clear that Arctic co-operation must continue,</w:t>
      </w:r>
      <w:r w:rsidRPr="00650DEA">
        <w:rPr>
          <w:sz w:val="16"/>
        </w:rPr>
        <w:t>” said Michael Byers, international affairs professor at the University of British Columbia, “</w:t>
      </w:r>
      <w:r w:rsidRPr="00650DEA">
        <w:rPr>
          <w:rStyle w:val="StyleUnderline"/>
        </w:rPr>
        <w:t>that the issues of climate change in the Arctic are simply too important to be caught up in the tensions in Ukraine and eastern Europe</w:t>
      </w:r>
      <w:r w:rsidRPr="00650DEA">
        <w:rPr>
          <w:sz w:val="16"/>
        </w:rPr>
        <w:t xml:space="preserve">,” Byers said. The Finnish foreign minister Erkki Tuomioja, said, “Its in no one’s interest to let problems elsewhere impact cooperation in the Arctic. Hope The future of the Arctic looks far better under U.S. leadership and it may even increase the prospects of securing a global climate agreement. It is hoped that the world will come together to sign a global emissions agreement at the forthcoming climate talks planned for Paris at the end of the year. The Obama administration has expressed hope that the changes observed in the Arctic will add urgency to the Paris proceedings. </w:t>
      </w:r>
      <w:r w:rsidRPr="00650DEA">
        <w:rPr>
          <w:rStyle w:val="StyleUnderline"/>
        </w:rPr>
        <w:t xml:space="preserve">American leadership of the Council may help to lay the foundation for an agreement in Paris. </w:t>
      </w:r>
      <w:r w:rsidRPr="00650DEA">
        <w:rPr>
          <w:sz w:val="16"/>
        </w:rPr>
        <w:t>Secretary Kerry has indicated that he plans to use U.S. leadership of the Council to highlight the connection between melting ice in the Arctic and environmental effects around the globe. The Arctic is important to all of us, and this is an opportune time for the U.S. to take the reigns from Canada. T</w:t>
      </w:r>
      <w:r w:rsidRPr="00650DEA">
        <w:rPr>
          <w:rStyle w:val="StyleUnderline"/>
        </w:rPr>
        <w:t>he fact that America is now at the head of the Council bodes well for global efforts to address climate change and other environmental issues.</w:t>
      </w:r>
    </w:p>
    <w:p w14:paraId="07FE7942" w14:textId="4446328D" w:rsidR="007220EC" w:rsidRDefault="00BB671A" w:rsidP="00BB671A">
      <w:pPr>
        <w:tabs>
          <w:tab w:val="left" w:pos="4577"/>
        </w:tabs>
      </w:pPr>
      <w:r>
        <w:tab/>
      </w:r>
    </w:p>
    <w:p w14:paraId="342E4C0D" w14:textId="77777777" w:rsidR="00BD113F" w:rsidRPr="00BD113F" w:rsidRDefault="00BD113F" w:rsidP="00BD113F"/>
    <w:p w14:paraId="0B0F9C19" w14:textId="0517373D" w:rsidR="007220EC" w:rsidRDefault="00BB671A" w:rsidP="007220EC">
      <w:pPr>
        <w:pStyle w:val="Heading2"/>
      </w:pPr>
      <w:r>
        <w:t>AT: Russia</w:t>
      </w:r>
      <w:r w:rsidR="007220EC">
        <w:t xml:space="preserve"> Sanctions CP</w:t>
      </w:r>
    </w:p>
    <w:p w14:paraId="55D70DDE" w14:textId="09C3FF2A" w:rsidR="007220EC" w:rsidRDefault="007220EC" w:rsidP="007220EC">
      <w:pPr>
        <w:pStyle w:val="Heading3"/>
      </w:pPr>
      <w:r>
        <w:t xml:space="preserve">Sanctions fail </w:t>
      </w:r>
    </w:p>
    <w:p w14:paraId="4BE0CA76" w14:textId="77777777" w:rsidR="007220EC" w:rsidRDefault="007220EC" w:rsidP="007220EC"/>
    <w:p w14:paraId="64116223" w14:textId="77777777" w:rsidR="007220EC" w:rsidRPr="00347CD5" w:rsidRDefault="007220EC" w:rsidP="007220EC">
      <w:pPr>
        <w:pStyle w:val="Heading4"/>
      </w:pPr>
      <w:r>
        <w:t>Sanctions destroyed the Russian economy --- its approaching the brink</w:t>
      </w:r>
    </w:p>
    <w:p w14:paraId="09EEC07F" w14:textId="77777777" w:rsidR="007220EC" w:rsidRDefault="007220EC" w:rsidP="007220EC">
      <w:r>
        <w:rPr>
          <w:b/>
        </w:rPr>
        <w:t>Wang 15</w:t>
      </w:r>
      <w:r>
        <w:t xml:space="preserve"> </w:t>
      </w:r>
      <w:r w:rsidRPr="00FE3970">
        <w:rPr>
          <w:sz w:val="18"/>
        </w:rPr>
        <w:t xml:space="preserve">--- School of Government, Beijing Normal University, China (“Impact of Western Sanctions on Russia in the Ukraine Crisis “, Wan Wang, February 17, 2015, </w:t>
      </w:r>
      <w:r w:rsidRPr="00FE3970">
        <w:rPr>
          <w:i/>
          <w:sz w:val="18"/>
        </w:rPr>
        <w:t>Journal of Politics and Law Volume 8 Number 2</w:t>
      </w:r>
      <w:r w:rsidRPr="00FE3970">
        <w:rPr>
          <w:sz w:val="18"/>
        </w:rPr>
        <w:t>)//chiragjain</w:t>
      </w:r>
    </w:p>
    <w:p w14:paraId="275B6B34" w14:textId="77777777" w:rsidR="007220EC" w:rsidRDefault="007220EC" w:rsidP="007220EC">
      <w:pPr>
        <w:rPr>
          <w:sz w:val="16"/>
        </w:rPr>
      </w:pPr>
      <w:r w:rsidRPr="009C5C0F">
        <w:rPr>
          <w:sz w:val="16"/>
        </w:rPr>
        <w:t xml:space="preserve">4.1 Domestic Influences </w:t>
      </w:r>
      <w:r w:rsidRPr="009C5C0F">
        <w:rPr>
          <w:rStyle w:val="StyleUnderline"/>
        </w:rPr>
        <w:t>The domestic impacts on Russia can be divided into the following three a</w:t>
      </w:r>
      <w:r w:rsidRPr="009C5C0F">
        <w:rPr>
          <w:sz w:val="16"/>
        </w:rPr>
        <w:t xml:space="preserve">spects: 4.1.1 The </w:t>
      </w:r>
      <w:r w:rsidRPr="009C5C0F">
        <w:rPr>
          <w:rStyle w:val="StyleUnderline"/>
        </w:rPr>
        <w:t>Sanctions</w:t>
      </w:r>
      <w:r w:rsidRPr="009C5C0F">
        <w:rPr>
          <w:sz w:val="16"/>
        </w:rPr>
        <w:t xml:space="preserve"> against Russia </w:t>
      </w:r>
      <w:r w:rsidRPr="009C5C0F">
        <w:rPr>
          <w:rStyle w:val="StyleUnderline"/>
        </w:rPr>
        <w:t>Have Caused a Significant Impact on Russia’s Economy</w:t>
      </w:r>
      <w:r w:rsidRPr="009C5C0F">
        <w:rPr>
          <w:sz w:val="16"/>
        </w:rPr>
        <w:t xml:space="preserve"> Under the sanctions, from early 2014 to the present, </w:t>
      </w:r>
      <w:r w:rsidRPr="009C5C0F">
        <w:rPr>
          <w:rStyle w:val="StyleUnderline"/>
        </w:rPr>
        <w:t>the ruble-dollar exchange rate has fallen by nearly 50 %;</w:t>
      </w:r>
      <w:r w:rsidRPr="009C5C0F">
        <w:rPr>
          <w:sz w:val="16"/>
        </w:rPr>
        <w:t xml:space="preserve"> on December 16, the rate plummeted 20 % in just one day. Russia’s domestic inflation rate has been as high as 11.4 %. Devaluation of the ruble against the dollar has been largely caused by falling oil prices. Russia's oil and gas-related revenue accounts for approximately 50 % of revenues. The US and European countries specifically targeted Russia’s heavy revenue dependence on oil and gas exports and focused their sanctions on the oil industry</w:t>
      </w:r>
      <w:r w:rsidRPr="009C5C0F">
        <w:rPr>
          <w:rStyle w:val="StyleUnderline"/>
        </w:rPr>
        <w:t>. The international price of oil price has dropped from to $ 115/barrel in 2014 to the current price of</w:t>
      </w:r>
      <w:r>
        <w:rPr>
          <w:rStyle w:val="StyleUnderline"/>
        </w:rPr>
        <w:t xml:space="preserve"> </w:t>
      </w:r>
      <w:r w:rsidRPr="009C5C0F">
        <w:rPr>
          <w:rStyle w:val="StyleUnderline"/>
        </w:rPr>
        <w:t>approximately $ 50/barre</w:t>
      </w:r>
      <w:r w:rsidRPr="009C5C0F">
        <w:rPr>
          <w:sz w:val="16"/>
        </w:rPr>
        <w:t xml:space="preserve">l; oil prices plunged precipitously this past December, severely impacting Russia’s heavy reliance on oil exports. Russia's foreign exchange reserves have decreased to $ 416 billion. </w:t>
      </w:r>
      <w:r w:rsidRPr="009C5C0F">
        <w:rPr>
          <w:rStyle w:val="StyleUnderline"/>
        </w:rPr>
        <w:t>In 2014,</w:t>
      </w:r>
      <w:r w:rsidRPr="009C5C0F">
        <w:rPr>
          <w:sz w:val="16"/>
        </w:rPr>
        <w:t xml:space="preserve"> </w:t>
      </w:r>
      <w:r w:rsidRPr="009C5C0F">
        <w:rPr>
          <w:rStyle w:val="StyleUnderline"/>
        </w:rPr>
        <w:t>Russia's capital outflow reached nearly $ 130 billion</w:t>
      </w:r>
      <w:r w:rsidRPr="009C5C0F">
        <w:rPr>
          <w:sz w:val="16"/>
        </w:rPr>
        <w:t xml:space="preserve">; the Bank of Russia predicted that </w:t>
      </w:r>
      <w:r w:rsidRPr="009C5C0F">
        <w:rPr>
          <w:rStyle w:val="StyleUnderline"/>
        </w:rPr>
        <w:t>the capital outflow in 2015 would be approximately $ 120 billion</w:t>
      </w:r>
      <w:r w:rsidRPr="009C5C0F">
        <w:rPr>
          <w:sz w:val="16"/>
        </w:rPr>
        <w:t xml:space="preserve"> (Expert Onlin, 2014 December 11). Because the sanctions against Russia’s energy, </w:t>
      </w:r>
      <w:r w:rsidRPr="009C5C0F">
        <w:rPr>
          <w:rStyle w:val="StyleUnderline"/>
        </w:rPr>
        <w:t>finance and defence sectors have caused tremendous capital outflows and plummeting foreign exchange reserves</w:t>
      </w:r>
      <w:r w:rsidRPr="009C5C0F">
        <w:rPr>
          <w:sz w:val="16"/>
        </w:rPr>
        <w:t xml:space="preserve">, the </w:t>
      </w:r>
      <w:r w:rsidRPr="009C5C0F">
        <w:rPr>
          <w:rStyle w:val="StyleUnderline"/>
        </w:rPr>
        <w:t>Russian economy has been gravely affected</w:t>
      </w:r>
      <w:r w:rsidRPr="009C5C0F">
        <w:rPr>
          <w:sz w:val="16"/>
        </w:rPr>
        <w:t>; in October 2014, the international credit rating agency Moody lowered Russia's sovereign credit rating from Baa1 to Baa2. Since 2011, Russia's annual gross domestic product (GDP) growth rate has shown a downturn. Under the impact of the sanctions, Russia’s GDP growth in 2014 was not very optimistic at all, being merely 0.2 % according to the estimate by the International Monetary Fund (IMF), 0.5 % according to the Organisation for Economic Co-operation and Development (OECD) and 0 according to the European Bank for Reconstruction and Development (EBRD). Russian experts have estimated the losses caused by the sanctions at approximately $4-5 billion per year (Inozemtsev, 2014, December 1). Economic officials believe that the long-term severe sanctions may shake the financial system and limit scientific and technological modernization due to the restrictions in technology introduction, investment and application (Yurgens, 2014, October 9).</w:t>
      </w:r>
    </w:p>
    <w:p w14:paraId="3F20B01F" w14:textId="77777777" w:rsidR="007220EC" w:rsidRPr="007220EC" w:rsidRDefault="007220EC" w:rsidP="007220EC"/>
    <w:p w14:paraId="32E30FC5" w14:textId="77777777" w:rsidR="007220EC" w:rsidRPr="007220EC" w:rsidRDefault="007220EC" w:rsidP="007220EC"/>
    <w:p w14:paraId="1E0C7C6A" w14:textId="5C91405A" w:rsidR="007220EC" w:rsidRDefault="00BB671A" w:rsidP="007220EC">
      <w:pPr>
        <w:pStyle w:val="Heading2"/>
      </w:pPr>
      <w:r>
        <w:t>AT:</w:t>
      </w:r>
      <w:r w:rsidR="007220EC">
        <w:t xml:space="preserve"> Icebreakers CP </w:t>
      </w:r>
    </w:p>
    <w:p w14:paraId="100B4A42" w14:textId="77777777" w:rsidR="007220EC" w:rsidRDefault="007220EC" w:rsidP="007220EC"/>
    <w:p w14:paraId="1A489DE4" w14:textId="0457A35D" w:rsidR="00BD113F" w:rsidRDefault="00BD113F" w:rsidP="00BD113F">
      <w:pPr>
        <w:pStyle w:val="Heading3"/>
      </w:pPr>
      <w:r>
        <w:t xml:space="preserve">2ac No S – Anything </w:t>
      </w:r>
    </w:p>
    <w:p w14:paraId="3122D012" w14:textId="77777777" w:rsidR="00BD113F" w:rsidRPr="00BD113F" w:rsidRDefault="00BD113F" w:rsidP="00BD113F"/>
    <w:p w14:paraId="6EDDFD41" w14:textId="77777777" w:rsidR="00BD113F" w:rsidRDefault="00BD113F" w:rsidP="00BD113F">
      <w:pPr>
        <w:pStyle w:val="Heading4"/>
      </w:pPr>
      <w:r>
        <w:t xml:space="preserve">Icebreakers can’t break the ice </w:t>
      </w:r>
      <w:r>
        <w:sym w:font="Wingdings" w:char="F04A"/>
      </w:r>
      <w:r>
        <w:t xml:space="preserve"> </w:t>
      </w:r>
      <w:r>
        <w:sym w:font="Wingdings" w:char="F04A"/>
      </w:r>
      <w:r>
        <w:t xml:space="preserve"> </w:t>
      </w:r>
      <w:r>
        <w:sym w:font="Wingdings" w:char="F04A"/>
      </w:r>
      <w:r>
        <w:t xml:space="preserve"> </w:t>
      </w:r>
    </w:p>
    <w:p w14:paraId="5549A71D" w14:textId="77777777" w:rsidR="00BD113F" w:rsidRDefault="00BD113F" w:rsidP="00BD113F">
      <w:r w:rsidRPr="003B1FB2">
        <w:rPr>
          <w:rStyle w:val="Style13ptBold"/>
        </w:rPr>
        <w:t>Hodges</w:t>
      </w:r>
      <w:r w:rsidRPr="006E25B2">
        <w:t xml:space="preserve">, </w:t>
      </w:r>
      <w:r>
        <w:t>10/2/</w:t>
      </w:r>
      <w:r w:rsidRPr="003B1FB2">
        <w:rPr>
          <w:rStyle w:val="Style13ptBold"/>
        </w:rPr>
        <w:t>15</w:t>
      </w:r>
      <w:r>
        <w:t xml:space="preserve"> </w:t>
      </w:r>
      <w:r w:rsidRPr="006E25B2">
        <w:t>(Phillip,</w:t>
      </w:r>
      <w:r>
        <w:t xml:space="preserve"> Last Resistance, </w:t>
      </w:r>
      <w:r w:rsidRPr="006E25B2">
        <w:rPr>
          <w:rStyle w:val="StyleUnderline"/>
        </w:rPr>
        <w:t>“Study: Arctic Sea Ice Too Thick for Icebreakers,”</w:t>
      </w:r>
      <w:r>
        <w:t xml:space="preserve"> </w:t>
      </w:r>
      <w:hyperlink r:id="rId89" w:history="1">
        <w:r w:rsidRPr="009926DB">
          <w:rPr>
            <w:rStyle w:val="Hyperlink"/>
          </w:rPr>
          <w:t>http://lastresistance.com/study-arctic-sea-ice-too-thick-for-icebreakers/</w:t>
        </w:r>
      </w:hyperlink>
      <w:r>
        <w:t>, //VZ)</w:t>
      </w:r>
    </w:p>
    <w:p w14:paraId="059CF129" w14:textId="77777777" w:rsidR="00BD113F" w:rsidRPr="003B1FB2" w:rsidRDefault="00BD113F" w:rsidP="00BD113F">
      <w:pPr>
        <w:rPr>
          <w:rStyle w:val="StyleUnderline"/>
        </w:rPr>
      </w:pPr>
      <w:r w:rsidRPr="003B1FB2">
        <w:rPr>
          <w:sz w:val="8"/>
        </w:rPr>
        <w:t xml:space="preserve">Global warming alarmists like to talk mostly about sea ice extent and how it’s rapidly declining. They fear that as sea ice recedes, that all the melted ice will cover coastal cities and islands. But </w:t>
      </w:r>
      <w:r w:rsidRPr="006E25B2">
        <w:rPr>
          <w:rStyle w:val="StyleUnderline"/>
        </w:rPr>
        <w:t xml:space="preserve">what they conveniently leave out of their discussion is </w:t>
      </w:r>
      <w:r w:rsidRPr="006E25B2">
        <w:rPr>
          <w:rStyle w:val="Emphasis"/>
          <w:sz w:val="30"/>
          <w:szCs w:val="30"/>
        </w:rPr>
        <w:t>sea ice thickness</w:t>
      </w:r>
      <w:r w:rsidRPr="003B1FB2">
        <w:rPr>
          <w:sz w:val="8"/>
        </w:rPr>
        <w:t xml:space="preserve">. </w:t>
      </w:r>
      <w:r w:rsidRPr="006E25B2">
        <w:rPr>
          <w:rStyle w:val="StyleUnderline"/>
        </w:rPr>
        <w:t>Ice might recede, but it can also grow in thickness at the same time.</w:t>
      </w:r>
      <w:r>
        <w:rPr>
          <w:rStyle w:val="StyleUnderline"/>
        </w:rPr>
        <w:t xml:space="preserve"> </w:t>
      </w:r>
      <w:r w:rsidRPr="003B1FB2">
        <w:rPr>
          <w:sz w:val="8"/>
        </w:rPr>
        <w:t xml:space="preserve">In terms of gauging how severe the conditions are for sea travel, </w:t>
      </w:r>
      <w:r w:rsidRPr="006E25B2">
        <w:rPr>
          <w:rStyle w:val="Emphasis"/>
        </w:rPr>
        <w:t>ice thickness is the most important criterion.</w:t>
      </w:r>
      <w:r w:rsidRPr="003B1FB2">
        <w:rPr>
          <w:sz w:val="8"/>
        </w:rPr>
        <w:t xml:space="preserve"> </w:t>
      </w:r>
      <w:r w:rsidRPr="006E25B2">
        <w:rPr>
          <w:rStyle w:val="StyleUnderline"/>
        </w:rPr>
        <w:t>If the ice is extensive but thin, icebreaker ships won’t have any trouble getting through. But even if the ice is receding</w:t>
      </w:r>
      <w:r w:rsidRPr="006E25B2">
        <w:rPr>
          <w:rStyle w:val="Emphasis"/>
        </w:rPr>
        <w:t>, it can be nearly impossible for ships to make their way through the ice if it’s too thick.</w:t>
      </w:r>
      <w:r>
        <w:rPr>
          <w:rStyle w:val="Emphasis"/>
        </w:rPr>
        <w:t xml:space="preserve"> </w:t>
      </w:r>
      <w:r w:rsidRPr="006E25B2">
        <w:rPr>
          <w:rStyle w:val="StyleUnderline"/>
        </w:rPr>
        <w:t>We saw this not too long ago when a team of scientists got stuck in Antarctic sea ice during their expedition to document the melting ice caps.</w:t>
      </w:r>
      <w:r w:rsidRPr="003B1FB2">
        <w:rPr>
          <w:sz w:val="8"/>
        </w:rPr>
        <w:t xml:space="preserve"> They were stuck there for nine days before they were finally airlifted to safety. </w:t>
      </w:r>
      <w:r w:rsidRPr="006E25B2">
        <w:rPr>
          <w:rStyle w:val="Emphasis"/>
        </w:rPr>
        <w:t xml:space="preserve">Three other icebreaker ships had tried rescuing them, but they </w:t>
      </w:r>
      <w:r w:rsidRPr="006E25B2">
        <w:rPr>
          <w:rStyle w:val="Emphasis"/>
          <w:sz w:val="30"/>
          <w:szCs w:val="30"/>
        </w:rPr>
        <w:t>all got stuck</w:t>
      </w:r>
      <w:r w:rsidRPr="006E25B2">
        <w:rPr>
          <w:rStyle w:val="Emphasis"/>
        </w:rPr>
        <w:t xml:space="preserve"> in the ice.</w:t>
      </w:r>
      <w:r>
        <w:rPr>
          <w:rStyle w:val="Emphasis"/>
        </w:rPr>
        <w:t xml:space="preserve"> </w:t>
      </w:r>
      <w:r w:rsidRPr="006E25B2">
        <w:rPr>
          <w:rStyle w:val="StyleUnderline"/>
        </w:rPr>
        <w:t>A recent study is showing that ice conditions in the Arctic are still too dangerous, even for icebreaker ships.</w:t>
      </w:r>
      <w:r w:rsidRPr="003B1FB2">
        <w:rPr>
          <w:sz w:val="8"/>
        </w:rPr>
        <w:t xml:space="preserve"> The Daily Caller reported: </w:t>
      </w:r>
      <w:r w:rsidRPr="003B1FB2">
        <w:rPr>
          <w:rStyle w:val="StyleUnderline"/>
        </w:rPr>
        <w:t xml:space="preserve">Scientists found that “even in today’s climate, </w:t>
      </w:r>
      <w:r w:rsidRPr="003B1FB2">
        <w:rPr>
          <w:rStyle w:val="Emphasis"/>
        </w:rPr>
        <w:t>ice conditions must still be considered severe</w:t>
      </w:r>
      <w:r w:rsidRPr="003B1FB2">
        <w:rPr>
          <w:rStyle w:val="StyleUnderline"/>
        </w:rPr>
        <w:t>.”</w:t>
      </w:r>
      <w:r>
        <w:rPr>
          <w:rStyle w:val="StyleUnderline"/>
        </w:rPr>
        <w:t xml:space="preserve"> </w:t>
      </w:r>
      <w:r w:rsidRPr="003B1FB2">
        <w:rPr>
          <w:rStyle w:val="StyleUnderline"/>
        </w:rPr>
        <w:t>Scientists with York University carried out electromagnetic ice thickness surveys during April and May in 2011 and 2015 to measure the thickness of sea ice over the Northwest Passage</w:t>
      </w:r>
      <w:r w:rsidRPr="003B1FB2">
        <w:rPr>
          <w:sz w:val="8"/>
        </w:rPr>
        <w:t xml:space="preserve"> — “a system of gulfs, straits, sounds, and channels in the Canadian Arctic Archipelago connecting the Beaufort Sea in the west with Baffin Bay in the east,” according to researchers. “These show modal thicknesses between 1.8 and 2.0</w:t>
      </w:r>
      <w:r w:rsidRPr="003B1FB2">
        <w:rPr>
          <w:rFonts w:eastAsia="Calibri" w:cs="Calibri"/>
          <w:sz w:val="8"/>
        </w:rPr>
        <w:t> </w:t>
      </w:r>
      <w:r w:rsidRPr="003B1FB2">
        <w:rPr>
          <w:sz w:val="8"/>
        </w:rPr>
        <w:t>m in all regions. Mean thicknesses over 3</w:t>
      </w:r>
      <w:r w:rsidRPr="003B1FB2">
        <w:rPr>
          <w:rFonts w:eastAsia="Calibri" w:cs="Calibri"/>
          <w:sz w:val="8"/>
        </w:rPr>
        <w:t> </w:t>
      </w:r>
      <w:r w:rsidRPr="003B1FB2">
        <w:rPr>
          <w:sz w:val="8"/>
        </w:rPr>
        <w:t>m and thick, deformed ice were observed over some multi-year ice regimes shown to originate from the Arctic Ocean,” according to the study published by the American Geophysical Union. “</w:t>
      </w:r>
      <w:r w:rsidRPr="003B1FB2">
        <w:rPr>
          <w:rStyle w:val="StyleUnderline"/>
        </w:rPr>
        <w:t>Thick ice features more than 100</w:t>
      </w:r>
      <w:r w:rsidRPr="003B1FB2">
        <w:rPr>
          <w:rStyle w:val="StyleUnderline"/>
          <w:rFonts w:eastAsia="Calibri" w:cs="Calibri"/>
        </w:rPr>
        <w:t> </w:t>
      </w:r>
      <w:r w:rsidRPr="003B1FB2">
        <w:rPr>
          <w:rStyle w:val="StyleUnderline"/>
        </w:rPr>
        <w:t>m wide and thicker than 4</w:t>
      </w:r>
      <w:r w:rsidRPr="003B1FB2">
        <w:rPr>
          <w:rStyle w:val="StyleUnderline"/>
          <w:rFonts w:eastAsia="Calibri" w:cs="Calibri"/>
        </w:rPr>
        <w:t> </w:t>
      </w:r>
      <w:r w:rsidRPr="003B1FB2">
        <w:rPr>
          <w:rStyle w:val="StyleUnderline"/>
        </w:rPr>
        <w:t>m occurred frequently,” reads the study.</w:t>
      </w:r>
      <w:r w:rsidRPr="003B1FB2">
        <w:rPr>
          <w:sz w:val="8"/>
        </w:rPr>
        <w:t xml:space="preserve"> “Results indicate that even in today’s climate, ice conditions must still be considered severe.” While the study was conducted in late winter, researchers say their results have major implications for potential shipping lanes during the summertime. Winter ice conditions influence spring ice melt, especially for thick sea ice, and change how scientists model Arctic summer ice breakup. </w:t>
      </w:r>
      <w:r w:rsidRPr="003B1FB2">
        <w:rPr>
          <w:rStyle w:val="StyleUnderline"/>
        </w:rPr>
        <w:t>“This is the first-ever such survey in the Northwest Passage, and we were surprised to find this much thick ice in the region</w:t>
      </w:r>
      <w:r w:rsidRPr="003B1FB2">
        <w:rPr>
          <w:sz w:val="8"/>
        </w:rPr>
        <w:t xml:space="preserve"> in late winter, despite the fact that there is more and more open water in recent years during late summer,” lead researcher Christian Haas said in a statement. “This points to the importance of ice transport from the high Arctic and melt processes during the spring season, which critically depend on weather conditions and how they affect the melting of thick ice,” Haas said. Interestingly enough, part of his data comes from late winter 2015 which was marked by rapid sea ice melt. It was “the second lowest April ice extent in the satellite record,” according to the National Snow and Ice Data Center (NSIDC). Low April sea ice extent was followed by sea ice extent that “was at daily record low levels” during May. But as Haas’ study shows, </w:t>
      </w:r>
      <w:r w:rsidRPr="003B1FB2">
        <w:rPr>
          <w:rStyle w:val="StyleUnderline"/>
        </w:rPr>
        <w:t>sea ice extent is only part of the story. What also matters in terms of Arctic navigability is sea ice thickness</w:t>
      </w:r>
      <w:r w:rsidRPr="003B1FB2">
        <w:rPr>
          <w:sz w:val="8"/>
        </w:rPr>
        <w:t xml:space="preserve">. Haas notes in his study that “[a]part from ice coverage and ice type, </w:t>
      </w:r>
      <w:r w:rsidRPr="003B1FB2">
        <w:rPr>
          <w:rStyle w:val="StyleUnderline"/>
        </w:rPr>
        <w:t>ice thickness is the most important sea ice property required to assess hazard potential and to initialize predictions of ice breakup, deformation, and melt.”</w:t>
      </w:r>
    </w:p>
    <w:p w14:paraId="46D952C1" w14:textId="77777777" w:rsidR="00BD113F" w:rsidRDefault="00BD113F" w:rsidP="007220EC"/>
    <w:p w14:paraId="5A1950B0" w14:textId="18105D55" w:rsidR="00BD113F" w:rsidRDefault="00BD113F" w:rsidP="00BD113F">
      <w:pPr>
        <w:pStyle w:val="Heading3"/>
      </w:pPr>
      <w:r>
        <w:t xml:space="preserve">2ac No S – Delay </w:t>
      </w:r>
    </w:p>
    <w:p w14:paraId="70070A36" w14:textId="77777777" w:rsidR="00BD113F" w:rsidRPr="00BD113F" w:rsidRDefault="00BD113F" w:rsidP="00BD113F"/>
    <w:p w14:paraId="442EE77D" w14:textId="77777777" w:rsidR="007220EC" w:rsidRDefault="007220EC" w:rsidP="007220EC">
      <w:pPr>
        <w:pStyle w:val="Heading4"/>
      </w:pPr>
      <w:r>
        <w:t xml:space="preserve">Takes at least 10 years to build 1 icebreaker </w:t>
      </w:r>
    </w:p>
    <w:p w14:paraId="289022F9" w14:textId="66B5742C" w:rsidR="007220EC" w:rsidRPr="004F39D6" w:rsidRDefault="007220EC" w:rsidP="007220EC">
      <w:pPr>
        <w:rPr>
          <w:rStyle w:val="Style13ptBold"/>
          <w:b w:val="0"/>
          <w:sz w:val="16"/>
          <w:szCs w:val="16"/>
        </w:rPr>
      </w:pPr>
      <w:r>
        <w:rPr>
          <w:rStyle w:val="Style13ptBold"/>
        </w:rPr>
        <w:t xml:space="preserve">Judson 15 </w:t>
      </w:r>
      <w:r>
        <w:rPr>
          <w:rStyle w:val="Style13ptBold"/>
          <w:b w:val="0"/>
          <w:sz w:val="16"/>
          <w:szCs w:val="16"/>
        </w:rPr>
        <w:t xml:space="preserve">--- </w:t>
      </w:r>
      <w:r w:rsidRPr="004F39D6">
        <w:rPr>
          <w:rStyle w:val="Style13ptBold"/>
          <w:b w:val="0"/>
          <w:sz w:val="16"/>
          <w:szCs w:val="16"/>
        </w:rPr>
        <w:t xml:space="preserve">holds a master of science degree in print Journalism from Boston University and a bachelor of arts degree in history from </w:t>
      </w:r>
      <w:r>
        <w:rPr>
          <w:rStyle w:val="Style13ptBold"/>
          <w:b w:val="0"/>
          <w:sz w:val="16"/>
          <w:szCs w:val="16"/>
        </w:rPr>
        <w:t xml:space="preserve">Kenyon College in Gambier, Ohio, </w:t>
      </w:r>
      <w:r w:rsidRPr="004F39D6">
        <w:rPr>
          <w:rStyle w:val="Style13ptBold"/>
          <w:b w:val="0"/>
          <w:sz w:val="16"/>
          <w:szCs w:val="16"/>
        </w:rPr>
        <w:t>a defense reporter for POLITICO Pro</w:t>
      </w:r>
      <w:r>
        <w:rPr>
          <w:rStyle w:val="Style13ptBold"/>
          <w:b w:val="0"/>
          <w:sz w:val="16"/>
          <w:szCs w:val="16"/>
        </w:rPr>
        <w:t xml:space="preserve"> (Jen, 9/1/15, “</w:t>
      </w:r>
      <w:r w:rsidRPr="004F39D6">
        <w:rPr>
          <w:rStyle w:val="Style13ptBold"/>
          <w:b w:val="0"/>
          <w:sz w:val="16"/>
          <w:szCs w:val="16"/>
        </w:rPr>
        <w:t>The icebreaker gap</w:t>
      </w:r>
      <w:r>
        <w:rPr>
          <w:rStyle w:val="Style13ptBold"/>
          <w:b w:val="0"/>
          <w:sz w:val="16"/>
          <w:szCs w:val="16"/>
        </w:rPr>
        <w:t xml:space="preserve">,” </w:t>
      </w:r>
      <w:hyperlink r:id="rId90" w:history="1">
        <w:r w:rsidRPr="00073B80">
          <w:rPr>
            <w:rStyle w:val="Hyperlink"/>
            <w:sz w:val="16"/>
            <w:szCs w:val="16"/>
          </w:rPr>
          <w:t>http://www.politico.com/agenda/story/2015/09/the-icebreaker-gap-000213)//ernst</w:t>
        </w:r>
      </w:hyperlink>
    </w:p>
    <w:p w14:paraId="3C9A8618" w14:textId="77777777" w:rsidR="007220EC" w:rsidRDefault="007220EC" w:rsidP="007220EC">
      <w:pPr>
        <w:rPr>
          <w:rStyle w:val="StyleUnderline"/>
        </w:rPr>
      </w:pPr>
      <w:r w:rsidRPr="004F39D6">
        <w:rPr>
          <w:sz w:val="16"/>
        </w:rPr>
        <w:t xml:space="preserve">The Department of Homeland Security issued a mission statement in 2013 specifically citing the need for polar icebreakers. The agency determined the Coast Guard needs three heavy icebreakers – capable of breaking through up to 21 feet of ice – and three medium icebreakers, which can tackle eight feet of ice, in order to meet U.S. icebreaking capability. Today, it has one heavy and one light. The heavy ship is the Polar Star — which only has about six to eight more years of service life left — can’t take on missions in the Arctic, according to Zukunft, because it’s fully committed for five years to liberating Antarctica’s McMurdo Sound for the National Science Foundation from November to April, then returns for maintenance from May to October. The ships require thick steel, reinforced hulls and enormous horsepower to ram through ice. Icebreakers also have special onboard tanks and pumps that shift water from one side of the boat, rocking it to break the surrounding ice. </w:t>
      </w:r>
      <w:r w:rsidRPr="004F39D6">
        <w:rPr>
          <w:rStyle w:val="StyleUnderline"/>
        </w:rPr>
        <w:t>The Coast Guard’s total budget request for fiscal 2016 is $9.96 billion; a single icebreaker would eat a tenth of the budget.</w:t>
      </w:r>
      <w:r w:rsidRPr="004F39D6">
        <w:rPr>
          <w:sz w:val="16"/>
        </w:rPr>
        <w:t xml:space="preserve"> Some would like to see the other beneficiaries of icebreakers, like the Navy or the National Science Foundation, help to fund them. The Healy, Papp noted, was paid for using entirely Navy funding. Zukunft said in order to get funding for icebreakers outside of the Coast Guard budget, the vessels would need to be seen as national assets—in the same light as aircraft carriers and nuclear ballistic submarines. “At the end of the day it really is a national asset, where it’s not just Coast Guard, it’s the National Science Foundation, the Arctic Research Council, the Department of the Interior, Transportation, Defense Department, Commerce, a number of others, that have equities in heavy icebreakers,” he said. Alaskan senator Lisa Murkowski, who’s led the charge for new icebreakers for years, wants to see the Navy and Coast Guard partner to fund the ships. “Do you know how many naval ships we are building? A lot,” she said. “Do you know how many icebreakers we are building? None.” </w:t>
      </w:r>
      <w:r w:rsidRPr="004F39D6">
        <w:rPr>
          <w:rStyle w:val="StyleUnderline"/>
        </w:rPr>
        <w:t xml:space="preserve">But even if funding to build new icebreakers came tomorrow, it would still take too long to build one ship, analysts say. Current law requires Coast Guard vessels to be constructed in U.S. shipyards unless the President determines there’s an overriding national-security interest to build a ship outside of the U.S. Lockheed Shipbuilding of Seattle, Washington, which built the Polar Star and the Polar Sea, is closed. So is Avondale Industries outside of New Orleans, which built the Healy. One privately owned icebreaker, leased to Shell, was built by a pair of domestic shipbuilders. </w:t>
      </w:r>
      <w:r w:rsidRPr="004F39D6">
        <w:rPr>
          <w:sz w:val="16"/>
        </w:rPr>
        <w:t xml:space="preserve">“But the domestic industry is kind of thin,” Uljua said. </w:t>
      </w:r>
      <w:r w:rsidRPr="004F39D6">
        <w:rPr>
          <w:rStyle w:val="StyleUnderline"/>
        </w:rPr>
        <w:t>He estimated that building a new vessel stateside would take at least 10 years, and crafting a design alone could take several year</w:t>
      </w:r>
      <w:r w:rsidRPr="004F39D6">
        <w:rPr>
          <w:sz w:val="16"/>
        </w:rPr>
        <w:t xml:space="preserve">s. Another option would be leasing a ship, though according to Uljua, </w:t>
      </w:r>
      <w:r w:rsidRPr="004F39D6">
        <w:rPr>
          <w:rStyle w:val="StyleUnderline"/>
        </w:rPr>
        <w:t>there are no heavy icebreakers available to lease; one would have to be built.</w:t>
      </w:r>
    </w:p>
    <w:p w14:paraId="11C19A98" w14:textId="4B54832C" w:rsidR="00BD113F" w:rsidRPr="00BD113F" w:rsidRDefault="00BD113F" w:rsidP="00BD113F">
      <w:pPr>
        <w:pStyle w:val="Heading4"/>
        <w:rPr>
          <w:rStyle w:val="Style13ptBold"/>
          <w:b/>
        </w:rPr>
      </w:pPr>
      <w:r>
        <w:rPr>
          <w:rStyle w:val="Style13ptBold"/>
          <w:b/>
        </w:rPr>
        <w:t xml:space="preserve">It still takes a decade </w:t>
      </w:r>
    </w:p>
    <w:p w14:paraId="5A369CA4" w14:textId="77777777" w:rsidR="00BD113F" w:rsidRPr="00A80C2B" w:rsidRDefault="00BD113F" w:rsidP="00BD113F">
      <w:pPr>
        <w:rPr>
          <w:rStyle w:val="Style13ptBold"/>
          <w:b w:val="0"/>
          <w:sz w:val="16"/>
        </w:rPr>
      </w:pPr>
      <w:r>
        <w:rPr>
          <w:rStyle w:val="Style13ptBold"/>
        </w:rPr>
        <w:t>Hunter 6/8</w:t>
      </w:r>
      <w:r>
        <w:rPr>
          <w:rStyle w:val="Style13ptBold"/>
          <w:b w:val="0"/>
        </w:rPr>
        <w:t xml:space="preserve">/16 </w:t>
      </w:r>
      <w:r>
        <w:rPr>
          <w:rStyle w:val="Style13ptBold"/>
          <w:b w:val="0"/>
          <w:sz w:val="16"/>
        </w:rPr>
        <w:t xml:space="preserve">--- </w:t>
      </w:r>
      <w:r w:rsidRPr="00A80C2B">
        <w:rPr>
          <w:rStyle w:val="Style13ptBold"/>
          <w:b w:val="0"/>
          <w:sz w:val="16"/>
        </w:rPr>
        <w:t>a Marine Corps veteran of t</w:t>
      </w:r>
      <w:r>
        <w:rPr>
          <w:rStyle w:val="Style13ptBold"/>
          <w:b w:val="0"/>
          <w:sz w:val="16"/>
        </w:rPr>
        <w:t>he wars in Iraq and Afghanistan (Duncan, “</w:t>
      </w:r>
      <w:r w:rsidRPr="00A80C2B">
        <w:rPr>
          <w:rStyle w:val="Style13ptBold"/>
          <w:b w:val="0"/>
          <w:sz w:val="16"/>
        </w:rPr>
        <w:t>a Marine Corps veteran of the wars in Iraq and Afghanistan,</w:t>
      </w:r>
      <w:r>
        <w:rPr>
          <w:rStyle w:val="Style13ptBold"/>
          <w:b w:val="0"/>
          <w:sz w:val="16"/>
        </w:rPr>
        <w:t xml:space="preserve">,” </w:t>
      </w:r>
      <w:r w:rsidRPr="00414BBD">
        <w:rPr>
          <w:rStyle w:val="Style13ptBold"/>
          <w:b w:val="0"/>
          <w:sz w:val="16"/>
        </w:rPr>
        <w:t>http://www.navytimes.com/story/opinion/2016/06/08/us-navy-and-coast-guard-need-more-icebreakers-now/85603456/</w:t>
      </w:r>
      <w:r>
        <w:rPr>
          <w:rStyle w:val="Style13ptBold"/>
          <w:b w:val="0"/>
          <w:sz w:val="16"/>
        </w:rPr>
        <w:t>)//ernst</w:t>
      </w:r>
    </w:p>
    <w:p w14:paraId="7C24258D" w14:textId="77777777" w:rsidR="00BD113F" w:rsidRDefault="00BD113F" w:rsidP="00BD113F">
      <w:pPr>
        <w:rPr>
          <w:sz w:val="16"/>
        </w:rPr>
      </w:pPr>
      <w:r w:rsidRPr="003D6016">
        <w:rPr>
          <w:sz w:val="16"/>
        </w:rPr>
        <w:t>Even with full funding,</w:t>
      </w:r>
      <w:r w:rsidRPr="003D6016">
        <w:rPr>
          <w:rStyle w:val="StyleUnderline"/>
        </w:rPr>
        <w:t xml:space="preserve"> a single icebreaker will still take approximately 10 years from start to finish. That does nothing to close the gap in capability that has been created.</w:t>
      </w:r>
      <w:r w:rsidRPr="003D6016">
        <w:rPr>
          <w:sz w:val="16"/>
        </w:rPr>
        <w:t xml:space="preserve"> So what to do in the meantime? </w:t>
      </w:r>
      <w:r w:rsidRPr="003D6016">
        <w:rPr>
          <w:rStyle w:val="StyleUnderline"/>
        </w:rPr>
        <w:t>The options are limited to refurbishing existing ships or entering into leases,</w:t>
      </w:r>
      <w:r w:rsidRPr="003D6016">
        <w:rPr>
          <w:sz w:val="16"/>
        </w:rPr>
        <w:t xml:space="preserve"> both of which must be examined and factored into the overall cost of operating in the Arctic. Even so, this must not distract from the pressing objective of completing a vessel as speedily and efficiently as possible. Another opportunity is presented to not limit icebreaker acquisition to one ship. </w:t>
      </w:r>
      <w:r w:rsidRPr="003D6016">
        <w:rPr>
          <w:rStyle w:val="StyleUnderline"/>
        </w:rPr>
        <w:t>The Senate was right to prioritize icebreaker production with a $1 billion allocation</w:t>
      </w:r>
      <w:r w:rsidRPr="003D6016">
        <w:rPr>
          <w:sz w:val="16"/>
        </w:rPr>
        <w:t>, but with that funding within reach, why limit ourselves to one? With that funding, Congress can consider buying a single ship, as the Senate has, or reallocate available funding for two ships that can be acquired as part of a block buy — a more optimal scenario that better reflects U.S. interests. Beyond this, there’s an opportunity to build in the upfront cost of combined materials for two ships while production commences on the first — helping to maximize savings. Ron O’Rourke, a Congressional Research Service specialist in this area, has stated that a block buy would reduce overall costs by 5 percent — amounting to $100 million in savings for a two-ship acquisition. There are even additional cost savings available to the Navy at the margins, depending on which shipyard might receive the contract for production.</w:t>
      </w:r>
    </w:p>
    <w:p w14:paraId="591FADC1" w14:textId="77777777" w:rsidR="00BD113F" w:rsidRDefault="00BD113F" w:rsidP="00EE6BFC">
      <w:pPr>
        <w:rPr>
          <w:rStyle w:val="StyleUnderline"/>
        </w:rPr>
      </w:pPr>
    </w:p>
    <w:p w14:paraId="7BB90CB7" w14:textId="517A1F65" w:rsidR="00BD113F" w:rsidRDefault="00BD113F" w:rsidP="00BD113F">
      <w:pPr>
        <w:pStyle w:val="Heading3"/>
      </w:pPr>
      <w:r>
        <w:t xml:space="preserve">SQ S </w:t>
      </w:r>
    </w:p>
    <w:p w14:paraId="66CC6AAD" w14:textId="442B7025" w:rsidR="00BD113F" w:rsidRDefault="00BD113F" w:rsidP="00BD113F">
      <w:pPr>
        <w:pStyle w:val="Heading4"/>
      </w:pPr>
      <w:r>
        <w:t>Squo solve</w:t>
      </w:r>
      <w:r>
        <w:t xml:space="preserve">s – push for icebreakers now </w:t>
      </w:r>
    </w:p>
    <w:p w14:paraId="4B256F80" w14:textId="77777777" w:rsidR="00BD113F" w:rsidRPr="008C638F" w:rsidRDefault="00BD113F" w:rsidP="00BD113F">
      <w:pPr>
        <w:rPr>
          <w:rStyle w:val="Style13ptBold"/>
          <w:b w:val="0"/>
          <w:sz w:val="18"/>
        </w:rPr>
      </w:pPr>
      <w:r>
        <w:rPr>
          <w:rStyle w:val="Style13ptBold"/>
        </w:rPr>
        <w:t xml:space="preserve">Smith 16 </w:t>
      </w:r>
      <w:r>
        <w:rPr>
          <w:rStyle w:val="Style13ptBold"/>
          <w:b w:val="0"/>
          <w:sz w:val="18"/>
        </w:rPr>
        <w:t>--- analyst for the Motley Fool (Rich, 1/24/16, “</w:t>
      </w:r>
      <w:r w:rsidRPr="000751CE">
        <w:rPr>
          <w:rStyle w:val="Style13ptBold"/>
          <w:b w:val="0"/>
          <w:sz w:val="18"/>
        </w:rPr>
        <w:t>Coast Guard Could Double Its Icebreaker Fleet -- Then Double It Again</w:t>
      </w:r>
      <w:r>
        <w:rPr>
          <w:rStyle w:val="Style13ptBold"/>
          <w:b w:val="0"/>
          <w:sz w:val="18"/>
        </w:rPr>
        <w:t xml:space="preserve">,” </w:t>
      </w:r>
      <w:r w:rsidRPr="000751CE">
        <w:rPr>
          <w:rStyle w:val="Style13ptBold"/>
          <w:b w:val="0"/>
          <w:sz w:val="18"/>
        </w:rPr>
        <w:t>http://www.fool.com/investing/general/2016/01/24/coast-guard-could-double-its-icebreaker-fleet-then.aspx</w:t>
      </w:r>
      <w:r>
        <w:rPr>
          <w:rStyle w:val="Style13ptBold"/>
          <w:b w:val="0"/>
          <w:sz w:val="18"/>
        </w:rPr>
        <w:t>)//ernst</w:t>
      </w:r>
    </w:p>
    <w:p w14:paraId="7633569E" w14:textId="77777777" w:rsidR="00BD113F" w:rsidRDefault="00BD113F" w:rsidP="00BD113F">
      <w:pPr>
        <w:rPr>
          <w:sz w:val="16"/>
          <w:szCs w:val="22"/>
        </w:rPr>
      </w:pPr>
      <w:r w:rsidRPr="00244F2C">
        <w:rPr>
          <w:sz w:val="16"/>
          <w:szCs w:val="22"/>
        </w:rPr>
        <w:t>This is why the new push to get new icebreakers built quickly is so important</w:t>
      </w:r>
      <w:r w:rsidRPr="00244F2C">
        <w:rPr>
          <w:rStyle w:val="StyleUnderline"/>
        </w:rPr>
        <w:t>. In September, the President committed to getting at least one new heavy icebreaker built by 2020</w:t>
      </w:r>
      <w:r w:rsidRPr="00244F2C">
        <w:rPr>
          <w:sz w:val="16"/>
          <w:szCs w:val="22"/>
        </w:rPr>
        <w:t xml:space="preserve"> -- in five years, not 10. Reportedly</w:t>
      </w:r>
      <w:r w:rsidRPr="00244F2C">
        <w:rPr>
          <w:rStyle w:val="StyleUnderline"/>
        </w:rPr>
        <w:t xml:space="preserve">, the Coast Guard will request significant funding for this effort, and perhaps for building the second icebreaker </w:t>
      </w:r>
      <w:r w:rsidRPr="00244F2C">
        <w:rPr>
          <w:sz w:val="16"/>
          <w:szCs w:val="22"/>
        </w:rPr>
        <w:t>-- as early as in the 2017 budget. Who will get the loot? Until the Coast Guard issues its official request for proposals, it's difficult to say for certain. But as we outlined back in September, three big defense contractors seem best positioned to bid for the icebreaker contracts -- and the $2 billion in revenues that would come with them: Lockheed Martin (NYSE:LMT), which built the Polar Star, Huntington Ingalls, which built the Healy, and General Dynamics (NYSE:GD). Of these, General Dynamics may not be not an icebreaker specialist per se, but it's apparently a favored contractor with the Coast Guard, which recently named General Dynamics a finalist in its competition to build a new fleet of Offshore Patrol Cutters for the service. Lockheed Martin and Huntington Ingalls, meanwhile, will need to convince the Coast Guard that, even though they've closed down the shipyards that actually built the Polar Star and Healy, they still possess the institutional knowledge to do a good job building new boats.</w:t>
      </w:r>
    </w:p>
    <w:p w14:paraId="2C2D741E" w14:textId="77777777" w:rsidR="00BD113F" w:rsidRPr="00BD113F" w:rsidRDefault="00BD113F" w:rsidP="00BD113F"/>
    <w:p w14:paraId="2CEDC07F" w14:textId="77777777" w:rsidR="00BD113F" w:rsidRPr="00BD113F" w:rsidRDefault="00BD113F" w:rsidP="00BD113F"/>
    <w:p w14:paraId="1B2576EF" w14:textId="05F9AC12" w:rsidR="00BD113F" w:rsidRDefault="00BD113F" w:rsidP="00BD113F">
      <w:pPr>
        <w:pStyle w:val="Heading3"/>
      </w:pPr>
      <w:r>
        <w:t xml:space="preserve">T/ – </w:t>
      </w:r>
      <w:r>
        <w:t xml:space="preserve">Warming </w:t>
      </w:r>
    </w:p>
    <w:p w14:paraId="1F58A41B" w14:textId="77777777" w:rsidR="00BD113F" w:rsidRDefault="00BD113F" w:rsidP="00BD113F">
      <w:pPr>
        <w:pStyle w:val="Heading4"/>
      </w:pPr>
      <w:r>
        <w:t>Icebreakers make warming worse – decrease ice coverage, increase commercial activity, and open up avenues for more resource exploitation</w:t>
      </w:r>
    </w:p>
    <w:p w14:paraId="269C4FD7" w14:textId="77777777" w:rsidR="00BD113F" w:rsidRDefault="00BD113F" w:rsidP="00BD113F">
      <w:r w:rsidRPr="00F22623">
        <w:rPr>
          <w:rStyle w:val="Style13ptBold"/>
        </w:rPr>
        <w:t>1NC Arctic Energy Center 6/22</w:t>
      </w:r>
      <w:r>
        <w:t>/16 --- Arctic Energy Center subset of the American Energy Care organization (“NEED FOR U.S. ICEBREAKERS AND ARCTIC INFRASTRUCTURE MORE URGENT THAN EVER”, Arctic Energy Center, June 22, 2016, http://arcticenergycenter.com/need-for-u-s-icebreakers-and-arctic-infrastructure-more-urgent-than-ever/)//VZ</w:t>
      </w:r>
    </w:p>
    <w:p w14:paraId="55AFAF24" w14:textId="77777777" w:rsidR="00BD113F" w:rsidRPr="00F22623" w:rsidRDefault="00BD113F" w:rsidP="00BD113F">
      <w:pPr>
        <w:rPr>
          <w:sz w:val="10"/>
        </w:rPr>
      </w:pPr>
      <w:r w:rsidRPr="00F22623">
        <w:rPr>
          <w:sz w:val="10"/>
        </w:rPr>
        <w:t xml:space="preserve">Icebreakers are integral to the success of U.S. operations in the Arctic. In order to safely conduct shipping, military, and exploration activities, we need icebreakers to navigate America’s Arctic waters throughout the year. Unfortunately, there exists a misconception that because there is less ice today in the Arctic than in previous years, the need for icebreakers has decreased. This is not the case, and the U.S. will continue to fall behind in the Arctic if we chose to believe this fallacy. A recent paper from the Congressional Research Service clarifies why less ice does not mean fewer icebreakers: “Even with the diminishment of polar ice, there are still significant ice-covered areas in the polar regions. </w:t>
      </w:r>
      <w:r w:rsidRPr="00F22623">
        <w:rPr>
          <w:rStyle w:val="StyleUnderline"/>
        </w:rPr>
        <w:t xml:space="preserve">Diminishment of polar ice could lead in coming years to </w:t>
      </w:r>
      <w:r w:rsidRPr="00F22623">
        <w:rPr>
          <w:rStyle w:val="Emphasis"/>
        </w:rPr>
        <w:t>increased commercial ship, cruise ship, and naval surface ship operations,</w:t>
      </w:r>
      <w:r w:rsidRPr="00F22623">
        <w:rPr>
          <w:rStyle w:val="StyleUnderline"/>
        </w:rPr>
        <w:t xml:space="preserve"> </w:t>
      </w:r>
      <w:r w:rsidRPr="00F22623">
        <w:rPr>
          <w:rStyle w:val="Emphasis"/>
        </w:rPr>
        <w:t>as well as increased exploration for oil and other resources</w:t>
      </w:r>
      <w:r w:rsidRPr="00F22623">
        <w:rPr>
          <w:rStyle w:val="StyleUnderline"/>
        </w:rPr>
        <w:t>, in the Arctic—</w:t>
      </w:r>
      <w:r w:rsidRPr="00F22623">
        <w:rPr>
          <w:sz w:val="10"/>
        </w:rPr>
        <w:t xml:space="preserve">activities that could require increased levels of support from polar icebreakers.” A 2015 Politico article also reiterated this point saying: “As northern waters become more accessible, far more ship traffic will be at risk, and their shifting climate conditions make it more likely seas will freeze unpredictably.” Not only will the need for icebreakers continue, but there is a large possibility that we will see an even greater need for these vessels with less ice. </w:t>
      </w:r>
      <w:r w:rsidRPr="00F22623">
        <w:rPr>
          <w:rStyle w:val="Emphasis"/>
        </w:rPr>
        <w:t xml:space="preserve">This decrease in ice could lead to a jump in Arctic commercial activity, </w:t>
      </w:r>
      <w:r w:rsidRPr="00F22623">
        <w:rPr>
          <w:sz w:val="10"/>
        </w:rPr>
        <w:t>which would require icebreakers to ensure transit safety throughout the region. The United States is known for its military and economic prowess, but when it comes to icebreakers we are far from leading the pack. According to the Congressional Research Service, only two of America’s three icebreakers are operating at full capacity, and new Arctic activity could require the use of 6 more icebreakers. As the CRS notes, it’s time policy makers get moving on budget items for these vital ships: “The current condition of the U.S. polar icebreaker fleet, the DHS MNS, and concerns among some observers about whether the United States is adequately investing in capabilities to carry out its responsibilities and defend its interests in the Arctic, have focused policymaker attention on the question of whether and when to acquire one or more new heavy polar icebreakers.” Our neighbors around the globe seem to better understand the need for these polar vessels than our lawmakers do. Russia has over three dozen icebreakers in its massive naval fleet. And just last week, the Russian government unveiled the Arktika, the world’s largest, most powerful icebreaker, in St. Petersburg. The Arktika provides an excellent example of the positive infrastructure advancements that can occur from long-term planning. In addition to the icebreaker, Russia is now also constructing new bases and ports in the Arctic region, and updating its ships that are already in use. These projects all encourage additional investment in the region, benefiting the local towns, while also bringing jobs and tax dollars to the citizens and communities of the region. Meanwhile, funding for a new US icebreaker is currently tied up in Congress, and it doesn’t appear that progress is going to take place anytime soon. Last week, during a hearing hosted by the Subcommittee on Coast Guard and Maritime Transportation, Admiral Charles Michel, Vice Commandant of the Coast Guard, stated that America will have limited icebreaking capabilities until at least 2025. The U.S. is ill prepared for the increased activity in the Arctic that is expected to occur in the coming years. The icebreaker conversation is gradually beginning to gain traction, due to the recent CRS Arctic paper, congressional hearings spearheaded by Chairwoman Murkowski and others, and news of Russia’s steady stream of Arctic infrastructure advances. But unfortunately, we don’t have time for a protracted conversation when it comes to icebreaker construction. In order to adequately plan for our nation’s Arctic future, we need Arctic investment now.</w:t>
      </w:r>
    </w:p>
    <w:p w14:paraId="08740C1A" w14:textId="29622330" w:rsidR="00BD113F" w:rsidRDefault="00BD113F" w:rsidP="00BD113F">
      <w:pPr>
        <w:pStyle w:val="Heading3"/>
      </w:pPr>
      <w:r>
        <w:t xml:space="preserve">T/ – </w:t>
      </w:r>
      <w:r>
        <w:t>Great Lakes</w:t>
      </w:r>
      <w:r>
        <w:t xml:space="preserve"> </w:t>
      </w:r>
    </w:p>
    <w:p w14:paraId="231F97EF" w14:textId="77777777" w:rsidR="00BD113F" w:rsidRDefault="00BD113F" w:rsidP="00BD113F">
      <w:pPr>
        <w:pStyle w:val="Heading4"/>
      </w:pPr>
      <w:r>
        <w:t xml:space="preserve">Counterplan trades off with Great Lakes icebreakers – key to trade </w:t>
      </w:r>
    </w:p>
    <w:p w14:paraId="0E14746F" w14:textId="77777777" w:rsidR="00BD113F" w:rsidRPr="00765CF9" w:rsidRDefault="00BD113F" w:rsidP="00BD113F">
      <w:pPr>
        <w:rPr>
          <w:rStyle w:val="Style13ptBold"/>
          <w:b w:val="0"/>
          <w:sz w:val="16"/>
        </w:rPr>
      </w:pPr>
      <w:r>
        <w:rPr>
          <w:rStyle w:val="Style13ptBold"/>
        </w:rPr>
        <w:t xml:space="preserve">Spangler 15 </w:t>
      </w:r>
      <w:r>
        <w:rPr>
          <w:rStyle w:val="Style13ptBold"/>
          <w:b w:val="0"/>
          <w:sz w:val="16"/>
        </w:rPr>
        <w:t>--- metro and politics analyst for Detroit Free Press (Todd, 9/15/15, “</w:t>
      </w:r>
      <w:r w:rsidRPr="00326399">
        <w:rPr>
          <w:rStyle w:val="Style13ptBold"/>
          <w:b w:val="0"/>
          <w:sz w:val="16"/>
        </w:rPr>
        <w:t>Call for Arctic icebreakers could hurt Great Lakes</w:t>
      </w:r>
      <w:r>
        <w:rPr>
          <w:rStyle w:val="Style13ptBold"/>
          <w:b w:val="0"/>
          <w:sz w:val="16"/>
        </w:rPr>
        <w:t xml:space="preserve">,” </w:t>
      </w:r>
      <w:r w:rsidRPr="00326399">
        <w:rPr>
          <w:rStyle w:val="Style13ptBold"/>
          <w:b w:val="0"/>
          <w:sz w:val="16"/>
        </w:rPr>
        <w:t>http://www.freep.com/story/news/local/michigan/2015/09/01/call-arctic-icebreakers-could-hurt-great-lakes/71507384/</w:t>
      </w:r>
      <w:r>
        <w:rPr>
          <w:rStyle w:val="Style13ptBold"/>
          <w:b w:val="0"/>
          <w:sz w:val="16"/>
        </w:rPr>
        <w:t>)//ernst</w:t>
      </w:r>
    </w:p>
    <w:p w14:paraId="41C37A2D" w14:textId="77777777" w:rsidR="00BD113F" w:rsidRPr="00A53031" w:rsidRDefault="00BD113F" w:rsidP="00BD113F">
      <w:pPr>
        <w:rPr>
          <w:sz w:val="16"/>
          <w:szCs w:val="22"/>
        </w:rPr>
      </w:pPr>
      <w:r w:rsidRPr="00A53031">
        <w:rPr>
          <w:sz w:val="16"/>
          <w:szCs w:val="22"/>
        </w:rPr>
        <w:t xml:space="preserve">WASHINGTON — President Barack Obama's call for Congress to speed up funding for increasing the nation's fleet of </w:t>
      </w:r>
      <w:r w:rsidRPr="00A53031">
        <w:rPr>
          <w:rStyle w:val="StyleUnderline"/>
        </w:rPr>
        <w:t xml:space="preserve">polar icebreakers could be bad news for efforts to get a new heavy-duty icebreaker for the Great Lakes. </w:t>
      </w:r>
      <w:r w:rsidRPr="00A53031">
        <w:rPr>
          <w:sz w:val="16"/>
          <w:szCs w:val="22"/>
        </w:rPr>
        <w:t>Even though a Lakes icebreaker would likely cost far less — about $200 million — compared with the $1 billion or more which could be spent on an icebreaker to be used in Arctic waters, the funding needed to shore up the nation's polar fleet could hurt chances for finding additional money for icebreakers elsewhere. The Free Press reported last month on efforts by shipping companies on the Lakes and the businesses they serve, as well as members of Michigan's congressional delegation, to secure support for a new Lakes icebreaker after two winters of near-record ice cover and how competing interests — including a new polar icebreaker — could complicate its chances. DETROIT FREE PRESS A new icebreaker for the Great Lakes? It's far from certain On a visit to Alaska, Obama said Monday that he would propose accelerating acquisition of a new polar icebreaker by two years, to 2020; begin planning for construction of additional icebreakers, and ask Congress to authorize enough funding to pay for them. A White House fact sheet, accompanying the president's remarks, said the U.S. fleet of heavy polar icebreakers is effectively down to two, compared with Russia, which has 40 icebreakers and another 11 planned or under construction as climate change reduces ice cover in the Arctic and opens up areas for commerce. DETROIT FREE PRESS Shippers: L</w:t>
      </w:r>
      <w:r w:rsidRPr="00A76E9F">
        <w:rPr>
          <w:rStyle w:val="StyleUnderline"/>
        </w:rPr>
        <w:t>ast year's Great Lakes freeze cost $705 million "The growth of human activity in the Arctic region will require highly engaged stewardship to maintain the open seas necessary for global commerce and scientific research, allow for search and rescue activities, and provide for regional peace and stability,</w:t>
      </w:r>
      <w:r w:rsidRPr="00A53031">
        <w:rPr>
          <w:sz w:val="16"/>
          <w:szCs w:val="22"/>
        </w:rPr>
        <w:t>" the White House said in a statement. "Accordingly,</w:t>
      </w:r>
      <w:r w:rsidRPr="00754ADC">
        <w:rPr>
          <w:rStyle w:val="StyleUnderline"/>
        </w:rPr>
        <w:t xml:space="preserve"> meeting these challenges requires the United States to develop and maintain capacity for year-round access to greater expanses within polar regions</w:t>
      </w:r>
      <w:r w:rsidRPr="00A53031">
        <w:rPr>
          <w:sz w:val="16"/>
          <w:szCs w:val="22"/>
        </w:rPr>
        <w:t xml:space="preserve">." Glen Nekvasil, vice president of the Lake Carriers Association, a trade group representing Great Lakes shipping companies, said </w:t>
      </w:r>
      <w:r w:rsidRPr="00A53031">
        <w:rPr>
          <w:rStyle w:val="StyleUnderline"/>
        </w:rPr>
        <w:t>while ice breaking capacity in the polar region is needed, that doesn't lessen the need in the Lakes, where the Coast Guard has seven smaller icebreakers — most of them more than 30 years old and unsuited for breaking thick ice — and only one heavy icebreaker</w:t>
      </w:r>
      <w:r w:rsidRPr="00A53031">
        <w:rPr>
          <w:sz w:val="16"/>
          <w:szCs w:val="22"/>
        </w:rPr>
        <w:t>, the 240-foot Mackinaw. “It is important that we have adequate ice-breaking resources wherever they are needed, and that includes the Great Lakes," said Nekvasil. "The past two winters have been near Arctic (conditions) and cargo movement has slowed to a trickle. Building arctic icebreakers should in no way minimize the need for or delay going forward on another heavy icebreaker for the Lakes.”</w:t>
      </w:r>
    </w:p>
    <w:p w14:paraId="2F59B3EF" w14:textId="77777777" w:rsidR="00BD113F" w:rsidRDefault="00BD113F" w:rsidP="007220EC">
      <w:pPr>
        <w:rPr>
          <w:rStyle w:val="StyleUnderline"/>
        </w:rPr>
      </w:pPr>
    </w:p>
    <w:p w14:paraId="5334A8F1" w14:textId="77777777" w:rsidR="00261A37" w:rsidRDefault="00261A37" w:rsidP="007220EC">
      <w:pPr>
        <w:rPr>
          <w:rStyle w:val="StyleUnderline"/>
        </w:rPr>
      </w:pPr>
    </w:p>
    <w:p w14:paraId="26420C5B" w14:textId="062C5E2C" w:rsidR="00261A37" w:rsidRPr="00261A37" w:rsidRDefault="00BB671A" w:rsidP="00261A37">
      <w:pPr>
        <w:pStyle w:val="Heading2"/>
        <w:rPr>
          <w:rStyle w:val="StyleUnderline"/>
          <w:sz w:val="44"/>
          <w:u w:val="double"/>
        </w:rPr>
      </w:pPr>
      <w:r>
        <w:rPr>
          <w:rStyle w:val="StyleUnderline"/>
          <w:sz w:val="44"/>
          <w:u w:val="double"/>
        </w:rPr>
        <w:t>AT:</w:t>
      </w:r>
      <w:r w:rsidR="00261A37" w:rsidRPr="00261A37">
        <w:rPr>
          <w:rStyle w:val="StyleUnderline"/>
          <w:sz w:val="44"/>
          <w:u w:val="double"/>
        </w:rPr>
        <w:t xml:space="preserve"> Geoengineering </w:t>
      </w:r>
    </w:p>
    <w:p w14:paraId="09940D58" w14:textId="77777777" w:rsidR="00261A37" w:rsidRDefault="00261A37" w:rsidP="00261A37"/>
    <w:p w14:paraId="6EC78A6A" w14:textId="7D80A5BA" w:rsidR="00261A37" w:rsidRDefault="00261A37" w:rsidP="00261A37">
      <w:pPr>
        <w:pStyle w:val="Heading3"/>
      </w:pPr>
      <w:r>
        <w:t>Geoengineering Fails</w:t>
      </w:r>
    </w:p>
    <w:p w14:paraId="7815F5B9" w14:textId="77777777" w:rsidR="00261A37" w:rsidRPr="00261A37" w:rsidRDefault="00261A37" w:rsidP="00261A37"/>
    <w:p w14:paraId="0FD096C1" w14:textId="77777777" w:rsidR="00261A37" w:rsidRPr="003A391C" w:rsidRDefault="00261A37" w:rsidP="00261A37">
      <w:pPr>
        <w:pStyle w:val="Heading4"/>
        <w:rPr>
          <w:rStyle w:val="Style13ptBold"/>
          <w:b/>
        </w:rPr>
      </w:pPr>
      <w:r w:rsidRPr="003A391C">
        <w:rPr>
          <w:rStyle w:val="Style13ptBold"/>
          <w:b/>
        </w:rPr>
        <w:t>Geoengineering CPs carry too much risk and too little research on actual implementation</w:t>
      </w:r>
    </w:p>
    <w:p w14:paraId="50341CEA" w14:textId="77777777" w:rsidR="00261A37" w:rsidRPr="00C542EB" w:rsidRDefault="00261A37" w:rsidP="00261A37">
      <w:pPr>
        <w:rPr>
          <w:rStyle w:val="Style13ptBold"/>
          <w:b w:val="0"/>
          <w:sz w:val="20"/>
          <w:szCs w:val="20"/>
        </w:rPr>
      </w:pPr>
      <w:r>
        <w:rPr>
          <w:rStyle w:val="Style13ptBold"/>
        </w:rPr>
        <w:t xml:space="preserve">Keith 16 </w:t>
      </w:r>
      <w:r w:rsidRPr="003A391C">
        <w:t xml:space="preserve">David Keith is professor of applied physics in Harvard’s School of Engineering and Applied Sciences and professor of public policy in the Harvard Kennedy School “Why We Should Research Solar Geoengineering Now”, </w:t>
      </w:r>
      <w:hyperlink r:id="rId91" w:history="1">
        <w:r w:rsidRPr="003A391C">
          <w:t>http://www.slate.com/articles/technology/future_tense/2016/01/solar_geoengineering_is_not_a_quick_fix.html</w:t>
        </w:r>
      </w:hyperlink>
      <w:r w:rsidRPr="003A391C">
        <w:t xml:space="preserve"> //Deej</w:t>
      </w:r>
    </w:p>
    <w:p w14:paraId="7A461CB0" w14:textId="77777777" w:rsidR="00261A37" w:rsidRDefault="00261A37" w:rsidP="00261A37">
      <w:pPr>
        <w:rPr>
          <w:rStyle w:val="StyleUnderline"/>
        </w:rPr>
      </w:pPr>
      <w:r w:rsidRPr="00C542EB">
        <w:t xml:space="preserve">Despite this promise, there is little organized research on solar geoengineering. The U.S. National Academy of Sciences highlighted the potential of solar geoengineering in 1982. It delved deeper in 1990 and again in January 2015, when it recommended a broad research program and suggested that small-scale outdoor experiments could yield valuable knowledge. Yet there is still no U.S. government research program. </w:t>
      </w:r>
      <w:r w:rsidRPr="00C542EB">
        <w:rPr>
          <w:rStyle w:val="StyleUnderline"/>
        </w:rPr>
        <w:t>There are now research programs in China and a handful in Europe, but they focus on social science—governance, risk, and ethics</w:t>
      </w:r>
      <w:r w:rsidRPr="00C542EB">
        <w:t xml:space="preserve">. These are important questions, but none are focused on ways to improve the technology’s efficacy or reduce its risk. The worldwide effort on finding better, safer ways to do solar geoengineering probably amounts to fewer than the equivalent of five full-time people. The overriding concern has been that even talking about solar geoengineering will raise the prospect of a quick fix, impeding efforts to cut emissions. I believe this fear has led many scientists to systematically understate the potential efficacy of solar geoengineering because of political concerns about its potential misuse. To be clear, </w:t>
      </w:r>
      <w:r w:rsidRPr="00C542EB">
        <w:rPr>
          <w:rStyle w:val="StyleUnderline"/>
        </w:rPr>
        <w:t>this is a real problem that should not be underestimated. But in a democracy, it should not be the scientific elite that decides policy. The job assigned to scientists is to explain the facts as best as they know them and to (separately) explain their views about ethics and politics.</w:t>
      </w:r>
      <w:r w:rsidRPr="00C542EB">
        <w:t xml:space="preserve"> </w:t>
      </w:r>
      <w:r w:rsidRPr="00C542EB">
        <w:rPr>
          <w:rStyle w:val="StyleUnderline"/>
        </w:rPr>
        <w:t xml:space="preserve">The ethical case for restricting research on solar geoengineering because of its potential misuse is at best ambiguous. First, the question of how people and governments react to a risky Band-Aid technology is an empirical matter. </w:t>
      </w:r>
      <w:r w:rsidRPr="00C542EB">
        <w:t xml:space="preserve">Good theories point in both directions. It’s largely a matter of how solar geoengineering is discussed, not whether. There are plenty of ways that solar geoengineering could help lubricate rather than frustrate emissions cuts. Second, the people most likely to benefit from its use are mostly among the world’s most vulnerable or are yet to be born. We need to develop institutions that enable democratic debates on the use of these technologies not to close this debate down prematurely. </w:t>
      </w:r>
      <w:r w:rsidRPr="00C542EB">
        <w:rPr>
          <w:rStyle w:val="StyleUnderline"/>
        </w:rPr>
        <w:t>Perhaps I have convinced a few of you that we should go out and do solar geoengineering. If so, I owe you an apology. It would be irresponsible—maybe crazy—to just start now, even in conjunction with significant emissions reductions. Yes, there are hundreds of scientific papers, but most simply apply climate models to simplistic scenarios for injecting sulfates into the stratosphere. There is no serious plan for implementation, no adequate plan for monitoring. The world lacks even a rough agreement about how to make decisions about how much geoengineering to do. There is no focused effort to develop better—lower-risk—technologies, nor is there a focused effort to build a deep technical critique of the ways that the implementation plan—the one with don’t have—could go wrong.</w:t>
      </w:r>
    </w:p>
    <w:p w14:paraId="13C013BC" w14:textId="77777777" w:rsidR="00261A37" w:rsidRPr="00261A37" w:rsidRDefault="00261A37" w:rsidP="00261A37"/>
    <w:p w14:paraId="0F17262E" w14:textId="77777777" w:rsidR="007220EC" w:rsidRDefault="007220EC" w:rsidP="007220EC"/>
    <w:p w14:paraId="3BF32FEE" w14:textId="77777777" w:rsidR="00BB671A" w:rsidRDefault="00BB671A" w:rsidP="00BB671A">
      <w:pPr>
        <w:pStyle w:val="Heading2"/>
      </w:pPr>
      <w:r>
        <w:t>AT: Green Finance CP</w:t>
      </w:r>
    </w:p>
    <w:p w14:paraId="7B829559" w14:textId="77777777" w:rsidR="00BB671A" w:rsidRDefault="00BB671A" w:rsidP="00BB671A"/>
    <w:p w14:paraId="5BA87A01" w14:textId="77777777" w:rsidR="00BB671A" w:rsidRDefault="00BB671A" w:rsidP="00BB671A">
      <w:pPr>
        <w:pStyle w:val="Heading3"/>
      </w:pPr>
      <w:r>
        <w:t>2ac – Top</w:t>
      </w:r>
    </w:p>
    <w:p w14:paraId="695D702C" w14:textId="77777777" w:rsidR="00BB671A" w:rsidRDefault="00BB671A" w:rsidP="00BB671A">
      <w:pPr>
        <w:pStyle w:val="Heading4"/>
      </w:pPr>
      <w:r>
        <w:t>Perm do the CP – the plan resolves the US-China collab that is outlined as per the Hart and Ogden recommendation – means it’s normal means</w:t>
      </w:r>
    </w:p>
    <w:p w14:paraId="40A532D5" w14:textId="77777777" w:rsidR="00BB671A" w:rsidRDefault="00BB671A" w:rsidP="00BB671A"/>
    <w:p w14:paraId="1C9BEFF8" w14:textId="77777777" w:rsidR="00BB671A" w:rsidRDefault="00BB671A" w:rsidP="00BB671A">
      <w:pPr>
        <w:pStyle w:val="Heading4"/>
      </w:pPr>
      <w:r>
        <w:t>CP text flaw – there are no “green finance policies” outlined in the Hart and Ogden card – just a recommendation to devise a common definition for “green finance”</w:t>
      </w:r>
    </w:p>
    <w:p w14:paraId="2551C7B9" w14:textId="77777777" w:rsidR="00BB671A" w:rsidRDefault="00BB671A" w:rsidP="00BB671A"/>
    <w:p w14:paraId="4D67DAC0" w14:textId="77777777" w:rsidR="00BB671A" w:rsidRDefault="00BB671A" w:rsidP="00BB671A">
      <w:pPr>
        <w:pStyle w:val="Heading4"/>
      </w:pPr>
      <w:r>
        <w:t>Also – CP doesn’t solve – the Hart and Ogden card is premised on both China and the US redefining and collaborating over climate coop – the CP only mandates the USFG</w:t>
      </w:r>
    </w:p>
    <w:p w14:paraId="243FC9B9" w14:textId="77777777" w:rsidR="00BB671A" w:rsidRPr="00BD113F" w:rsidRDefault="00BB671A" w:rsidP="00BB671A"/>
    <w:p w14:paraId="3E2A8D1B" w14:textId="77777777" w:rsidR="00BB671A" w:rsidRDefault="00BB671A" w:rsidP="00BB671A">
      <w:pPr>
        <w:pStyle w:val="Heading3"/>
      </w:pPr>
      <w:r>
        <w:t xml:space="preserve">2ac – GF Fails – Externalities </w:t>
      </w:r>
    </w:p>
    <w:p w14:paraId="017428EB" w14:textId="77777777" w:rsidR="00BB671A" w:rsidRPr="00BD113F" w:rsidRDefault="00BB671A" w:rsidP="00BB671A"/>
    <w:p w14:paraId="60526642" w14:textId="77777777" w:rsidR="00BB671A" w:rsidRDefault="00BB671A" w:rsidP="00BB671A">
      <w:pPr>
        <w:pStyle w:val="Heading4"/>
      </w:pPr>
      <w:r>
        <w:t xml:space="preserve">Green finance fails – externalities </w:t>
      </w:r>
    </w:p>
    <w:p w14:paraId="5429D63B" w14:textId="77777777" w:rsidR="00BB671A" w:rsidRPr="00AA271A" w:rsidRDefault="00BB671A" w:rsidP="00BB671A">
      <w:r w:rsidRPr="00AA271A">
        <w:rPr>
          <w:rStyle w:val="Style13ptBold"/>
        </w:rPr>
        <w:t>Zhu et al  15</w:t>
      </w:r>
      <w:r>
        <w:t xml:space="preserve">, (Shouqing, World Resources Institute, Non-profit organization supporting research, conferences, education, training, and policy initiatives for environmental stewardship and sustainable development; resources available online include essays, research reports, and powerpoint presentations, “Will China Lead the Way on Green Finance?,” </w:t>
      </w:r>
      <w:hyperlink r:id="rId92" w:history="1">
        <w:r w:rsidRPr="009926DB">
          <w:rPr>
            <w:rStyle w:val="Hyperlink"/>
          </w:rPr>
          <w:t>http://www.wri.org/blog/2015/07/will-china-lead-way-green-finance</w:t>
        </w:r>
      </w:hyperlink>
      <w:r>
        <w:t>, 7/17/15, //VZ)</w:t>
      </w:r>
    </w:p>
    <w:p w14:paraId="640C7C15" w14:textId="77777777" w:rsidR="00BB671A" w:rsidRPr="00AA271A" w:rsidRDefault="00BB671A" w:rsidP="00BB671A">
      <w:pPr>
        <w:rPr>
          <w:rStyle w:val="Emphasis"/>
        </w:rPr>
      </w:pPr>
      <w:r w:rsidRPr="00AA271A">
        <w:rPr>
          <w:rStyle w:val="Emphasis"/>
        </w:rPr>
        <w:t>Why Is Green Finance Lacking?</w:t>
      </w:r>
    </w:p>
    <w:p w14:paraId="4E012BFC" w14:textId="77777777" w:rsidR="00BB671A" w:rsidRPr="00AA271A" w:rsidRDefault="00BB671A" w:rsidP="00BB671A">
      <w:pPr>
        <w:rPr>
          <w:rStyle w:val="StyleUnderline"/>
        </w:rPr>
      </w:pPr>
      <w:r w:rsidRPr="00AA271A">
        <w:rPr>
          <w:sz w:val="10"/>
        </w:rPr>
        <w:t xml:space="preserve">China’s current green investment shortage is </w:t>
      </w:r>
      <w:r w:rsidRPr="00AA271A">
        <w:rPr>
          <w:rStyle w:val="StyleUnderline"/>
        </w:rPr>
        <w:t>not due to lack of funds</w:t>
      </w:r>
      <w:r w:rsidRPr="00AA271A">
        <w:rPr>
          <w:sz w:val="10"/>
        </w:rPr>
        <w:t xml:space="preserve">: there are enormous sums of money available in the private sector. According to the State Administration of Foreign Exchange, funds managed by Chinese and foreign institutional investors in China exceeded RMB 1 trillion ($163 billion) earlier this year. China enjoys the world’s highest domestic savings rate. And the recent establishment of the Asian Infrastructure Investment Bank (AIIB), the BRICS Development Bank and the Silk Road Fund are indications of China’s eagerness to find new avenues for its surplus capital, as dwindling prospects at home drive </w:t>
      </w:r>
      <w:r w:rsidRPr="00AA271A">
        <w:rPr>
          <w:rStyle w:val="StyleUnderline"/>
        </w:rPr>
        <w:t>investors abroad in search of higher returns.</w:t>
      </w:r>
      <w:r>
        <w:rPr>
          <w:rStyle w:val="StyleUnderline"/>
        </w:rPr>
        <w:t xml:space="preserve"> </w:t>
      </w:r>
      <w:r w:rsidRPr="00AA271A">
        <w:rPr>
          <w:rStyle w:val="StyleUnderline"/>
        </w:rPr>
        <w:t>The fundamental problem with attracting investment towards green sectors like renewable energy and energy efficiency is distorted price signals. The current system fails to take externalities into account. For example, products such as fuel cell electric vehicles make a positive contribution to the environment, but these benefits are not factored into their prices. Conversely, environmental damage from fossil fuel burning or a chemical plant is not accounted for either.</w:t>
      </w:r>
    </w:p>
    <w:p w14:paraId="1E015424" w14:textId="77777777" w:rsidR="00BB671A" w:rsidRDefault="00BB671A" w:rsidP="00BB671A"/>
    <w:p w14:paraId="3405AAA4" w14:textId="77777777" w:rsidR="00BB671A" w:rsidRDefault="00BB671A" w:rsidP="00BB671A">
      <w:pPr>
        <w:pStyle w:val="Heading3"/>
      </w:pPr>
      <w:r>
        <w:t xml:space="preserve">2ac –GF Fails – General    </w:t>
      </w:r>
    </w:p>
    <w:p w14:paraId="58702CF1" w14:textId="77777777" w:rsidR="00BB671A" w:rsidRPr="007220EC" w:rsidRDefault="00BB671A" w:rsidP="00BB671A"/>
    <w:p w14:paraId="627911CF" w14:textId="77777777" w:rsidR="00BB671A" w:rsidRDefault="00BB671A" w:rsidP="00BB671A">
      <w:pPr>
        <w:pStyle w:val="Heading4"/>
      </w:pPr>
      <w:r>
        <w:t xml:space="preserve">Green finance fails </w:t>
      </w:r>
    </w:p>
    <w:p w14:paraId="59AD207E" w14:textId="77777777" w:rsidR="00BB671A" w:rsidRPr="00385F90" w:rsidRDefault="00BB671A" w:rsidP="00BB671A">
      <w:pPr>
        <w:rPr>
          <w:rStyle w:val="Style13ptBold"/>
          <w:b w:val="0"/>
          <w:sz w:val="18"/>
        </w:rPr>
      </w:pPr>
      <w:r>
        <w:rPr>
          <w:rStyle w:val="Style13ptBold"/>
        </w:rPr>
        <w:t xml:space="preserve">House of Commons 14 </w:t>
      </w:r>
      <w:r>
        <w:rPr>
          <w:rStyle w:val="Style13ptBold"/>
          <w:b w:val="0"/>
          <w:sz w:val="18"/>
        </w:rPr>
        <w:t xml:space="preserve">--- (“Green Fiance,” 2/2/6/14, </w:t>
      </w:r>
      <w:r w:rsidRPr="00784B47">
        <w:rPr>
          <w:rStyle w:val="Style13ptBold"/>
          <w:b w:val="0"/>
          <w:sz w:val="18"/>
        </w:rPr>
        <w:t>http://www.publications.parliament.uk/pa/cm201314/cmselect/cmenvaud/191/191.pdf</w:t>
      </w:r>
      <w:r>
        <w:rPr>
          <w:rStyle w:val="Style13ptBold"/>
          <w:b w:val="0"/>
          <w:sz w:val="18"/>
        </w:rPr>
        <w:t>)//ernst</w:t>
      </w:r>
    </w:p>
    <w:p w14:paraId="61C469FF" w14:textId="77777777" w:rsidR="00BB671A" w:rsidRPr="00231DC6" w:rsidRDefault="00BB671A" w:rsidP="00BB671A">
      <w:pPr>
        <w:rPr>
          <w:rFonts w:ascii="Times New Roman" w:eastAsia="Times New Roman" w:hAnsi="Times New Roman" w:cs="Times New Roman"/>
          <w:sz w:val="16"/>
        </w:rPr>
      </w:pPr>
      <w:r w:rsidRPr="003D610D">
        <w:rPr>
          <w:rStyle w:val="StyleUnderline"/>
        </w:rPr>
        <w:t>Even if the investment climate can be improved, there remain questions about whether finance would be forthcoming for required investments.</w:t>
      </w:r>
      <w:r w:rsidRPr="00231DC6">
        <w:rPr>
          <w:rFonts w:ascii="Times New Roman" w:eastAsia="Times New Roman" w:hAnsi="Times New Roman" w:cs="Times New Roman"/>
          <w:sz w:val="16"/>
        </w:rPr>
        <w:t xml:space="preserve"> In particular, large amounts of finance are required, while </w:t>
      </w:r>
      <w:r w:rsidRPr="003D610D">
        <w:rPr>
          <w:rStyle w:val="StyleUnderline"/>
        </w:rPr>
        <w:t>balance sheet strength of energy companies may be limited,</w:t>
      </w:r>
      <w:r w:rsidRPr="00231DC6">
        <w:rPr>
          <w:rFonts w:ascii="Times New Roman" w:eastAsia="Times New Roman" w:hAnsi="Times New Roman" w:cs="Times New Roman"/>
          <w:sz w:val="16"/>
        </w:rPr>
        <w:t xml:space="preserve"> and </w:t>
      </w:r>
      <w:r w:rsidRPr="003D610D">
        <w:rPr>
          <w:rStyle w:val="StyleUnderline"/>
        </w:rPr>
        <w:t>appetite of banks and institutional investors for project finance is unclear.</w:t>
      </w:r>
      <w:r w:rsidRPr="00231DC6">
        <w:rPr>
          <w:rFonts w:ascii="Times New Roman" w:eastAsia="Times New Roman" w:hAnsi="Times New Roman" w:cs="Times New Roman"/>
          <w:sz w:val="16"/>
        </w:rPr>
        <w:t xml:space="preserve"> ... In the absence of finance backed by balance sheets, investment might proceed using project finance—where debt is secured against future project cash flows. However, appetite from banks and institutional investors to provide project finance during the early stages of projects where risks are high is unclear, </w:t>
      </w:r>
      <w:r w:rsidRPr="003D610D">
        <w:rPr>
          <w:rStyle w:val="StyleUnderline"/>
        </w:rPr>
        <w:t>and likely to be even harder to secure until new market arrangements are proven</w:t>
      </w:r>
      <w:r w:rsidRPr="00231DC6">
        <w:rPr>
          <w:rFonts w:ascii="Times New Roman" w:eastAsia="Times New Roman" w:hAnsi="Times New Roman" w:cs="Times New Roman"/>
          <w:sz w:val="16"/>
        </w:rPr>
        <w:t xml:space="preserve">. ... </w:t>
      </w:r>
      <w:r w:rsidRPr="00231DC6">
        <w:rPr>
          <w:rStyle w:val="StyleUnderline"/>
        </w:rPr>
        <w:t>The risk is that finance becomes a binding constraint on the level of investment in low-carbon technologies</w:t>
      </w:r>
      <w:r w:rsidRPr="00231DC6">
        <w:rPr>
          <w:rFonts w:ascii="Times New Roman" w:eastAsia="Times New Roman" w:hAnsi="Times New Roman" w:cs="Times New Roman"/>
          <w:sz w:val="16"/>
        </w:rPr>
        <w:t>.32</w:t>
      </w:r>
    </w:p>
    <w:p w14:paraId="47234EE0" w14:textId="77777777" w:rsidR="00BB671A" w:rsidRDefault="00BB671A" w:rsidP="00BB671A">
      <w:pPr>
        <w:pStyle w:val="Tag2"/>
      </w:pPr>
    </w:p>
    <w:p w14:paraId="3095CF27" w14:textId="77777777" w:rsidR="00BB671A" w:rsidRDefault="00BB671A" w:rsidP="00BB671A">
      <w:pPr>
        <w:pStyle w:val="Heading4"/>
      </w:pPr>
      <w:r>
        <w:t>Green finance marginalizes the people who need it most + cp fails</w:t>
      </w:r>
    </w:p>
    <w:p w14:paraId="7E38D498" w14:textId="77777777" w:rsidR="00BB671A" w:rsidRPr="00CD0BDB" w:rsidRDefault="00BB671A" w:rsidP="00BB671A">
      <w:pPr>
        <w:rPr>
          <w:rStyle w:val="Style13ptBold"/>
          <w:b w:val="0"/>
          <w:sz w:val="16"/>
          <w:szCs w:val="16"/>
        </w:rPr>
      </w:pPr>
      <w:r>
        <w:rPr>
          <w:rStyle w:val="Style13ptBold"/>
        </w:rPr>
        <w:t xml:space="preserve">Parnell 13 </w:t>
      </w:r>
      <w:r>
        <w:rPr>
          <w:rStyle w:val="Style13ptBold"/>
          <w:b w:val="0"/>
          <w:sz w:val="16"/>
          <w:szCs w:val="16"/>
        </w:rPr>
        <w:t>--- a climate analyst (John, 4/4/13, “</w:t>
      </w:r>
      <w:r w:rsidRPr="00875EAC">
        <w:rPr>
          <w:rStyle w:val="Style13ptBold"/>
          <w:b w:val="0"/>
          <w:sz w:val="16"/>
          <w:szCs w:val="16"/>
        </w:rPr>
        <w:t>Climate finance could fail those most at risk – report</w:t>
      </w:r>
      <w:r>
        <w:rPr>
          <w:rStyle w:val="Style13ptBold"/>
          <w:b w:val="0"/>
          <w:sz w:val="16"/>
          <w:szCs w:val="16"/>
        </w:rPr>
        <w:t xml:space="preserve">,” </w:t>
      </w:r>
      <w:r w:rsidRPr="00875EAC">
        <w:rPr>
          <w:rStyle w:val="Style13ptBold"/>
          <w:b w:val="0"/>
          <w:sz w:val="16"/>
          <w:szCs w:val="16"/>
        </w:rPr>
        <w:t>http://www.climatechangenews.com/2013/04/04/climate-finance-could-fail-those-most-at-risk/</w:t>
      </w:r>
      <w:r>
        <w:rPr>
          <w:rStyle w:val="Style13ptBold"/>
          <w:b w:val="0"/>
          <w:sz w:val="16"/>
          <w:szCs w:val="16"/>
        </w:rPr>
        <w:t>)//ernst</w:t>
      </w:r>
    </w:p>
    <w:p w14:paraId="6540CBB8" w14:textId="77777777" w:rsidR="00BB671A" w:rsidRDefault="00BB671A" w:rsidP="00BB671A">
      <w:pPr>
        <w:rPr>
          <w:sz w:val="16"/>
        </w:rPr>
      </w:pPr>
      <w:r w:rsidRPr="00587576">
        <w:rPr>
          <w:sz w:val="16"/>
        </w:rPr>
        <w:t>That’s the warning from a number of NGOs ahead of a donor government meeting on climate finance next week. Observers fear a preference for private rather than public funding could skew investment away from projects to help countries feeling the effects of climate change. And a report from NGO Tearfund this week says private sector interest in helping countries to cope with changing climatic patterns is minimal, warning that the emerging climate aid regime could leave a gap in funding for adaptation projects. The US-hosted climate finance conference is scheduled to start next week, and is set to focus heavily on leveraging private flows of capital. Investors are typically keener on more bankable projects to reduce greenhouse gases, rather than those coping with the aftermath. Karen Orenstein, international policy campaigner with Friends of the Earth US puts it more bluntly: “</w:t>
      </w:r>
      <w:r w:rsidRPr="007265E6">
        <w:rPr>
          <w:rStyle w:val="StyleUnderline"/>
        </w:rPr>
        <w:t>Many areas in need of funding, especially adaptation efforts in the poorest countries, simply will not turn a profit.</w:t>
      </w:r>
      <w:r w:rsidRPr="00587576">
        <w:rPr>
          <w:sz w:val="16"/>
        </w:rPr>
        <w:t xml:space="preserve">” Projects to reduce emissions through renewables and energy efficiency programmes can generate tangible returns from fuel savings, carbon credits and offsetting schemes. </w:t>
      </w:r>
      <w:r w:rsidRPr="00E56ECC">
        <w:rPr>
          <w:rStyle w:val="StyleUnderline"/>
        </w:rPr>
        <w:t>This has made them the focus for private sector investment.</w:t>
      </w:r>
      <w:r w:rsidRPr="00587576">
        <w:rPr>
          <w:sz w:val="16"/>
        </w:rPr>
        <w:t xml:space="preserve"> But as Tearfund’s report observes, these returns are less obvious for projects to protect against coastal erosion for example, where the benefits might be longer term such as avoided infrastructure investment, protection of livelihoods and biodiversity. “Evidence for private sector engagement with adaptation is minimal, and what little there is indicates a number of problems in relying on private finance to deliver adaptation for the poorest communities,” says the Private Gain, Public Interest report. Terraced fields in Bhutan. Agriculture is an important focus for climate adaptation efforts (Photo: Curt Carnemark/World Bank) A State Department spokesperson told RTCC they were confident that next week’s meeting could break new ground on what is a difficult issue. “This meeting will bring together – for the first time – countries that made a commitment to mobilizing long term finance to promote cleaner, sustainable growth and climate resilience globally,” they said. “</w:t>
      </w:r>
      <w:r w:rsidRPr="009A758F">
        <w:rPr>
          <w:rStyle w:val="StyleUnderline"/>
        </w:rPr>
        <w:t>Developing countries are key actors in climate finance and we will continue to work together to implement our international commitments</w:t>
      </w:r>
      <w:r w:rsidRPr="00587576">
        <w:rPr>
          <w:sz w:val="16"/>
        </w:rPr>
        <w:t xml:space="preserve">,” they added. </w:t>
      </w:r>
      <w:r w:rsidRPr="00AC73C7">
        <w:rPr>
          <w:rStyle w:val="StyleUnderline"/>
        </w:rPr>
        <w:t>The private sector is also more interested in middle income economies where there are larger emissions to be mitigated and a safer investment environment.</w:t>
      </w:r>
      <w:r w:rsidRPr="00587576">
        <w:rPr>
          <w:sz w:val="16"/>
        </w:rPr>
        <w:t xml:space="preserve"> Tearfund warns this could further marginalise the countries most in need. A report by the Overseas Development Institute (ODI) found that 99% of a sample of climate finance was used for mitigation and 84% went to middle-income countries. This imbalance is not helped by the guest list at next week’s meeting says the WWF. “Only developed countries are invited. This would be acceptable if they were talking about how to share the responsibility for dividing up their commitment to mobilize the $100bn for the Green Climate Fund, but clearly that’s not what they are doing,” Mark Lutes, policy coordinator, WWF Global Climate and Energy Initiative told RTCC. </w:t>
      </w:r>
      <w:r w:rsidRPr="00587576">
        <w:rPr>
          <w:rStyle w:val="StyleUnderline"/>
        </w:rPr>
        <w:t>“They are talking about ways to mobilize private finance in developing countries, without any developing countries at the table</w:t>
      </w:r>
      <w:r w:rsidRPr="00587576">
        <w:rPr>
          <w:sz w:val="16"/>
        </w:rPr>
        <w:t>,” said Lutes. “I</w:t>
      </w:r>
      <w:r w:rsidRPr="00587576">
        <w:rPr>
          <w:rStyle w:val="StyleUnderline"/>
        </w:rPr>
        <w:t>t is hard to see how this meeting will do anything but breed cynicism about the willingness of developed countries to deliver on their financing commitments,”</w:t>
      </w:r>
      <w:r w:rsidRPr="00587576">
        <w:rPr>
          <w:sz w:val="16"/>
        </w:rPr>
        <w:t xml:space="preserve"> he added. The leaked agenda of next week’s climate finance meeting in</w:t>
      </w:r>
      <w:r w:rsidRPr="00587576">
        <w:rPr>
          <w:rStyle w:val="StyleUnderline"/>
        </w:rPr>
        <w:t xml:space="preserve"> Washington reveals that it is dominated by private sector issues.</w:t>
      </w:r>
      <w:r w:rsidRPr="00587576">
        <w:rPr>
          <w:sz w:val="16"/>
        </w:rPr>
        <w:t xml:space="preserve"> The document includes just one mention of adaptation. The word private features 16 times. Green Climate Fund The UN’s main climate finance tool,</w:t>
      </w:r>
      <w:r w:rsidRPr="00AD02A9">
        <w:rPr>
          <w:rStyle w:val="StyleUnderline"/>
        </w:rPr>
        <w:t xml:space="preserve"> the Green Climate Fund (GCF) is currently under development with arguments brewing over how much private sector investment should be encouraged. </w:t>
      </w:r>
      <w:r w:rsidRPr="00587576">
        <w:rPr>
          <w:sz w:val="16"/>
        </w:rPr>
        <w:t>The GCF aims to raise $100bn annually by 2020 to help reduce emissions and fund projects to defend against the impacts of climate change. The UK government has vocally backed as much private sector involvement as possible claiming that this is essential given the spending constraints placed on many donor governments. “</w:t>
      </w:r>
      <w:r w:rsidRPr="00AD02A9">
        <w:rPr>
          <w:rStyle w:val="StyleUnderline"/>
        </w:rPr>
        <w:t>The private sector will be more interested in investing in emerging markets and middle income countries than they are in the least developed countries,</w:t>
      </w:r>
      <w:r w:rsidRPr="00587576">
        <w:rPr>
          <w:sz w:val="16"/>
        </w:rPr>
        <w:t>” Steve Herz of the Sierra Club told RTCC after the GCF’s latest meeting in Berlin last month. “On the mitigation side that’s not such a problem because that’s where the emissions are [in the emerging markets]. T</w:t>
      </w:r>
      <w:r w:rsidRPr="009A758F">
        <w:rPr>
          <w:rStyle w:val="StyleUnderline"/>
        </w:rPr>
        <w:t>he bigger problem is on the adaptation side where the poorest countries are in the worst position to respond,</w:t>
      </w:r>
      <w:r w:rsidRPr="00587576">
        <w:rPr>
          <w:sz w:val="16"/>
        </w:rPr>
        <w:t>” he said. Loss and damage In the absence of adequate support to defend against the impacts of climate change, many nations, including the low lying islands, have turned their attention to a loss and damage mechanism. Put simply, this would provide compensation to those hit by climate change, although the word ‘compensation’ was surgically removed from the negotiating text at the international climate negotiations last year. “It’s not just about getting money out of developed countries. Mitigation has failed, adaptation is limited and that’s what leads to loss and damage,” Harjeet Singh from ActionAid told RTCC at the talks in Doha, where the concept of loss and damage rose to prominence. “Let’s create a mechanism to decide how we will deal with that. The draft text is a step in the right direction, even if it is not quite as strong as we would like it to be,” added Singh. World Bank President Jim Yong Kim told an audience of students yesterday that dealing with climate change would be key to meeting the organisation’s new goal of ending extreme poverty by 2030. He firmly believes there is an important role for private investment. “I was once asked by some high school students what opinion I had changed my mind on in the last 20 years and I told them without hesitation, the importance of the private sector,” Kim said. The World Bank has been criticised for its record on climate change in the past, in particular for its funding of fossil fuel projects. In 2010 it gave a $3.75bn loan to South African utility Eskom to build a coal-fired power plant.</w:t>
      </w:r>
    </w:p>
    <w:p w14:paraId="4FCB7DB0" w14:textId="77777777" w:rsidR="008D2915" w:rsidRPr="008D2915" w:rsidRDefault="008D2915" w:rsidP="008D2915"/>
    <w:p w14:paraId="71B323E6" w14:textId="77777777" w:rsidR="007220EC" w:rsidRPr="007220EC" w:rsidRDefault="007220EC" w:rsidP="007220EC"/>
    <w:p w14:paraId="4A52C2A9" w14:textId="77777777" w:rsidR="003809D2" w:rsidRPr="000F73DC" w:rsidRDefault="003809D2" w:rsidP="000F73DC"/>
    <w:p w14:paraId="54166116" w14:textId="77777777" w:rsidR="000A5F6A" w:rsidRPr="000A5F6A" w:rsidRDefault="000A5F6A" w:rsidP="000A5F6A"/>
    <w:p w14:paraId="4AC50451" w14:textId="77777777" w:rsidR="00D46D39" w:rsidRDefault="00D46D39" w:rsidP="00D46D39">
      <w:pPr>
        <w:pStyle w:val="Heading3"/>
      </w:pPr>
    </w:p>
    <w:p w14:paraId="203AEE04" w14:textId="77777777" w:rsidR="000A5F6A" w:rsidRPr="000A5F6A" w:rsidRDefault="000A5F6A" w:rsidP="000A5F6A"/>
    <w:sectPr w:rsidR="000A5F6A" w:rsidRPr="000A5F6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287" w:usb1="00000000" w:usb2="00000000" w:usb3="00000000" w:csb0="0000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inion-pro">
    <w:altName w:val="Times New Roman"/>
    <w:panose1 w:val="00000000000000000000"/>
    <w:charset w:val="00"/>
    <w:family w:val="roman"/>
    <w:notTrueType/>
    <w:pitch w:val="default"/>
  </w:font>
  <w:font w:name="SimSun">
    <w:panose1 w:val="02010600030101010101"/>
    <w:charset w:val="86"/>
    <w:family w:val="auto"/>
    <w:pitch w:val="variable"/>
    <w:sig w:usb0="00000003" w:usb1="288F0000" w:usb2="00000016" w:usb3="00000000" w:csb0="00040001" w:csb1="00000000"/>
  </w:font>
  <w:font w:name="Microsoft YaHei">
    <w:panose1 w:val="020B0503020204020204"/>
    <w:charset w:val="86"/>
    <w:family w:val="auto"/>
    <w:pitch w:val="variable"/>
    <w:sig w:usb0="80000287" w:usb1="28CF3C52" w:usb2="00000016" w:usb3="00000000" w:csb0="0004001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D924998"/>
    <w:multiLevelType w:val="hybridMultilevel"/>
    <w:tmpl w:val="87D8C85E"/>
    <w:lvl w:ilvl="0" w:tplc="20B890DA">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21163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49F"/>
    <w:rsid w:val="000547B1"/>
    <w:rsid w:val="00057B46"/>
    <w:rsid w:val="0006091E"/>
    <w:rsid w:val="000617CB"/>
    <w:rsid w:val="000638C1"/>
    <w:rsid w:val="00065FEE"/>
    <w:rsid w:val="00066E3C"/>
    <w:rsid w:val="00072718"/>
    <w:rsid w:val="0007381E"/>
    <w:rsid w:val="00076094"/>
    <w:rsid w:val="00082DAD"/>
    <w:rsid w:val="0008785F"/>
    <w:rsid w:val="00090CBE"/>
    <w:rsid w:val="00094DEC"/>
    <w:rsid w:val="000A2D8A"/>
    <w:rsid w:val="000A3CE8"/>
    <w:rsid w:val="000A5F6A"/>
    <w:rsid w:val="000D26A6"/>
    <w:rsid w:val="000D2B90"/>
    <w:rsid w:val="000D6ED8"/>
    <w:rsid w:val="000D717B"/>
    <w:rsid w:val="000F73DC"/>
    <w:rsid w:val="00100B28"/>
    <w:rsid w:val="00117316"/>
    <w:rsid w:val="001209B4"/>
    <w:rsid w:val="00131691"/>
    <w:rsid w:val="00141E0B"/>
    <w:rsid w:val="0016044E"/>
    <w:rsid w:val="001761FC"/>
    <w:rsid w:val="00182655"/>
    <w:rsid w:val="001840F2"/>
    <w:rsid w:val="00185134"/>
    <w:rsid w:val="001856C6"/>
    <w:rsid w:val="00191B5F"/>
    <w:rsid w:val="00192487"/>
    <w:rsid w:val="00193416"/>
    <w:rsid w:val="00195073"/>
    <w:rsid w:val="0019668D"/>
    <w:rsid w:val="0019775A"/>
    <w:rsid w:val="001A25FD"/>
    <w:rsid w:val="001A5371"/>
    <w:rsid w:val="001A72C7"/>
    <w:rsid w:val="001B6533"/>
    <w:rsid w:val="001B73E3"/>
    <w:rsid w:val="001B7F9E"/>
    <w:rsid w:val="001C316D"/>
    <w:rsid w:val="001D1A0D"/>
    <w:rsid w:val="001D36BF"/>
    <w:rsid w:val="001D4C28"/>
    <w:rsid w:val="001E0B1F"/>
    <w:rsid w:val="001E0C0F"/>
    <w:rsid w:val="001E1E0B"/>
    <w:rsid w:val="001F1173"/>
    <w:rsid w:val="001F2C2B"/>
    <w:rsid w:val="001F43A6"/>
    <w:rsid w:val="002005A8"/>
    <w:rsid w:val="00203DD8"/>
    <w:rsid w:val="00204E1D"/>
    <w:rsid w:val="002059BD"/>
    <w:rsid w:val="00207FD8"/>
    <w:rsid w:val="00210FAF"/>
    <w:rsid w:val="00211638"/>
    <w:rsid w:val="00212495"/>
    <w:rsid w:val="00213B1E"/>
    <w:rsid w:val="00215284"/>
    <w:rsid w:val="002168F2"/>
    <w:rsid w:val="00221268"/>
    <w:rsid w:val="0022589F"/>
    <w:rsid w:val="002341EA"/>
    <w:rsid w:val="002343FE"/>
    <w:rsid w:val="00235F7B"/>
    <w:rsid w:val="002502CF"/>
    <w:rsid w:val="00252D6A"/>
    <w:rsid w:val="00261A37"/>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5280"/>
    <w:rsid w:val="002E6BBC"/>
    <w:rsid w:val="002F1BA9"/>
    <w:rsid w:val="002F6E74"/>
    <w:rsid w:val="003106B3"/>
    <w:rsid w:val="0031385D"/>
    <w:rsid w:val="00313FAB"/>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B1E"/>
    <w:rsid w:val="00375D2E"/>
    <w:rsid w:val="003809D2"/>
    <w:rsid w:val="00383071"/>
    <w:rsid w:val="00383B19"/>
    <w:rsid w:val="00384CBC"/>
    <w:rsid w:val="003933F9"/>
    <w:rsid w:val="00395864"/>
    <w:rsid w:val="00396557"/>
    <w:rsid w:val="00397316"/>
    <w:rsid w:val="003A248F"/>
    <w:rsid w:val="003A391C"/>
    <w:rsid w:val="003A43FA"/>
    <w:rsid w:val="003A4D9C"/>
    <w:rsid w:val="003A4E0A"/>
    <w:rsid w:val="003B137C"/>
    <w:rsid w:val="003B1486"/>
    <w:rsid w:val="003B1668"/>
    <w:rsid w:val="003C5F4C"/>
    <w:rsid w:val="003D5EA8"/>
    <w:rsid w:val="003D7B28"/>
    <w:rsid w:val="003E305E"/>
    <w:rsid w:val="003E34DB"/>
    <w:rsid w:val="003E5302"/>
    <w:rsid w:val="003E5BF1"/>
    <w:rsid w:val="003F2452"/>
    <w:rsid w:val="003F41EA"/>
    <w:rsid w:val="003F7DF0"/>
    <w:rsid w:val="00400F5C"/>
    <w:rsid w:val="004039AF"/>
    <w:rsid w:val="00407AFF"/>
    <w:rsid w:val="0041155D"/>
    <w:rsid w:val="004170BF"/>
    <w:rsid w:val="004270E3"/>
    <w:rsid w:val="004348DC"/>
    <w:rsid w:val="00434921"/>
    <w:rsid w:val="00440940"/>
    <w:rsid w:val="00442018"/>
    <w:rsid w:val="00446567"/>
    <w:rsid w:val="00446F16"/>
    <w:rsid w:val="00447B10"/>
    <w:rsid w:val="00451BA8"/>
    <w:rsid w:val="00452EE4"/>
    <w:rsid w:val="00452F0B"/>
    <w:rsid w:val="004536D6"/>
    <w:rsid w:val="00457224"/>
    <w:rsid w:val="00463AA0"/>
    <w:rsid w:val="00466CFC"/>
    <w:rsid w:val="0047482C"/>
    <w:rsid w:val="00475436"/>
    <w:rsid w:val="0048047E"/>
    <w:rsid w:val="00481037"/>
    <w:rsid w:val="00482AF9"/>
    <w:rsid w:val="00496BB2"/>
    <w:rsid w:val="004A611D"/>
    <w:rsid w:val="004B37B4"/>
    <w:rsid w:val="004B72B4"/>
    <w:rsid w:val="004C0314"/>
    <w:rsid w:val="004C0D3D"/>
    <w:rsid w:val="004C213E"/>
    <w:rsid w:val="004C376C"/>
    <w:rsid w:val="004C657F"/>
    <w:rsid w:val="004D17D8"/>
    <w:rsid w:val="004D52D8"/>
    <w:rsid w:val="004E00D8"/>
    <w:rsid w:val="004E355B"/>
    <w:rsid w:val="004F286C"/>
    <w:rsid w:val="00500EA2"/>
    <w:rsid w:val="005028E5"/>
    <w:rsid w:val="00503735"/>
    <w:rsid w:val="00516A88"/>
    <w:rsid w:val="00522065"/>
    <w:rsid w:val="005224F2"/>
    <w:rsid w:val="00524F10"/>
    <w:rsid w:val="00533F1C"/>
    <w:rsid w:val="00536D8B"/>
    <w:rsid w:val="005379C3"/>
    <w:rsid w:val="005428C2"/>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46EA"/>
    <w:rsid w:val="005D547F"/>
    <w:rsid w:val="005D615C"/>
    <w:rsid w:val="005E1860"/>
    <w:rsid w:val="005F063B"/>
    <w:rsid w:val="005F192D"/>
    <w:rsid w:val="005F24C8"/>
    <w:rsid w:val="005F26AF"/>
    <w:rsid w:val="005F721F"/>
    <w:rsid w:val="00607D6C"/>
    <w:rsid w:val="0061383D"/>
    <w:rsid w:val="00614D69"/>
    <w:rsid w:val="00617030"/>
    <w:rsid w:val="00621301"/>
    <w:rsid w:val="0062173F"/>
    <w:rsid w:val="006235FB"/>
    <w:rsid w:val="00624615"/>
    <w:rsid w:val="00626A15"/>
    <w:rsid w:val="00633314"/>
    <w:rsid w:val="006344A5"/>
    <w:rsid w:val="006379E9"/>
    <w:rsid w:val="006438CB"/>
    <w:rsid w:val="006529B9"/>
    <w:rsid w:val="00654695"/>
    <w:rsid w:val="0065500A"/>
    <w:rsid w:val="00655217"/>
    <w:rsid w:val="0065727C"/>
    <w:rsid w:val="00674A78"/>
    <w:rsid w:val="00682BE9"/>
    <w:rsid w:val="0068441B"/>
    <w:rsid w:val="00696A16"/>
    <w:rsid w:val="006A4840"/>
    <w:rsid w:val="006A52A0"/>
    <w:rsid w:val="006A7E1D"/>
    <w:rsid w:val="006C3A56"/>
    <w:rsid w:val="006D13F4"/>
    <w:rsid w:val="006D15C0"/>
    <w:rsid w:val="006D6AED"/>
    <w:rsid w:val="006E61CF"/>
    <w:rsid w:val="006E6D0B"/>
    <w:rsid w:val="006F126E"/>
    <w:rsid w:val="006F32C9"/>
    <w:rsid w:val="006F3834"/>
    <w:rsid w:val="006F5693"/>
    <w:rsid w:val="006F5D4C"/>
    <w:rsid w:val="00717B01"/>
    <w:rsid w:val="007220EC"/>
    <w:rsid w:val="007227D9"/>
    <w:rsid w:val="0072491F"/>
    <w:rsid w:val="00725598"/>
    <w:rsid w:val="007374A1"/>
    <w:rsid w:val="00747592"/>
    <w:rsid w:val="00752712"/>
    <w:rsid w:val="00753A84"/>
    <w:rsid w:val="007611F5"/>
    <w:rsid w:val="007619E4"/>
    <w:rsid w:val="00761E75"/>
    <w:rsid w:val="0076495E"/>
    <w:rsid w:val="00765FC8"/>
    <w:rsid w:val="00775694"/>
    <w:rsid w:val="00793F46"/>
    <w:rsid w:val="00796A91"/>
    <w:rsid w:val="007A1325"/>
    <w:rsid w:val="007A1A18"/>
    <w:rsid w:val="007A3BAF"/>
    <w:rsid w:val="007B1E8E"/>
    <w:rsid w:val="007B53D8"/>
    <w:rsid w:val="007C22C5"/>
    <w:rsid w:val="007C57E1"/>
    <w:rsid w:val="007C5811"/>
    <w:rsid w:val="007D130D"/>
    <w:rsid w:val="007D2DF5"/>
    <w:rsid w:val="007D451A"/>
    <w:rsid w:val="007D5E3E"/>
    <w:rsid w:val="007D7596"/>
    <w:rsid w:val="007E242C"/>
    <w:rsid w:val="007E6631"/>
    <w:rsid w:val="00803064"/>
    <w:rsid w:val="00803A12"/>
    <w:rsid w:val="008050C7"/>
    <w:rsid w:val="0080511A"/>
    <w:rsid w:val="00805417"/>
    <w:rsid w:val="00822F0C"/>
    <w:rsid w:val="008266F9"/>
    <w:rsid w:val="008267E2"/>
    <w:rsid w:val="00826A9B"/>
    <w:rsid w:val="00834842"/>
    <w:rsid w:val="00840E7B"/>
    <w:rsid w:val="008536AF"/>
    <w:rsid w:val="00853D40"/>
    <w:rsid w:val="008564FC"/>
    <w:rsid w:val="008635D0"/>
    <w:rsid w:val="00864E76"/>
    <w:rsid w:val="00872581"/>
    <w:rsid w:val="00873654"/>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2843"/>
    <w:rsid w:val="008D2915"/>
    <w:rsid w:val="008D724A"/>
    <w:rsid w:val="008E4117"/>
    <w:rsid w:val="008E4A93"/>
    <w:rsid w:val="008E7A3E"/>
    <w:rsid w:val="008F41FD"/>
    <w:rsid w:val="008F4479"/>
    <w:rsid w:val="008F4BA0"/>
    <w:rsid w:val="00901726"/>
    <w:rsid w:val="00920E6A"/>
    <w:rsid w:val="00925E5C"/>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0AF"/>
    <w:rsid w:val="00992BE3"/>
    <w:rsid w:val="009A1467"/>
    <w:rsid w:val="009A6464"/>
    <w:rsid w:val="009B02A1"/>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57796"/>
    <w:rsid w:val="00A60FBC"/>
    <w:rsid w:val="00A65C0B"/>
    <w:rsid w:val="00A776BA"/>
    <w:rsid w:val="00A81FD2"/>
    <w:rsid w:val="00A8441A"/>
    <w:rsid w:val="00A8674A"/>
    <w:rsid w:val="00A96E24"/>
    <w:rsid w:val="00A974D2"/>
    <w:rsid w:val="00AA6F6E"/>
    <w:rsid w:val="00AB122B"/>
    <w:rsid w:val="00AB21B0"/>
    <w:rsid w:val="00AB37FC"/>
    <w:rsid w:val="00AB411B"/>
    <w:rsid w:val="00AB48D3"/>
    <w:rsid w:val="00AE0243"/>
    <w:rsid w:val="00AE051A"/>
    <w:rsid w:val="00AE1BAD"/>
    <w:rsid w:val="00AE2124"/>
    <w:rsid w:val="00AE24BC"/>
    <w:rsid w:val="00AE3E3F"/>
    <w:rsid w:val="00AF2516"/>
    <w:rsid w:val="00AF4760"/>
    <w:rsid w:val="00AF55D4"/>
    <w:rsid w:val="00B0505F"/>
    <w:rsid w:val="00B05C2D"/>
    <w:rsid w:val="00B06226"/>
    <w:rsid w:val="00B12933"/>
    <w:rsid w:val="00B12B88"/>
    <w:rsid w:val="00B137E0"/>
    <w:rsid w:val="00B13BC8"/>
    <w:rsid w:val="00B17224"/>
    <w:rsid w:val="00B24662"/>
    <w:rsid w:val="00B3569C"/>
    <w:rsid w:val="00B43676"/>
    <w:rsid w:val="00B4494B"/>
    <w:rsid w:val="00B5602D"/>
    <w:rsid w:val="00B60125"/>
    <w:rsid w:val="00B6656B"/>
    <w:rsid w:val="00B71625"/>
    <w:rsid w:val="00B73828"/>
    <w:rsid w:val="00B75C54"/>
    <w:rsid w:val="00B86D72"/>
    <w:rsid w:val="00B8710E"/>
    <w:rsid w:val="00B92A93"/>
    <w:rsid w:val="00BA17A8"/>
    <w:rsid w:val="00BA3C33"/>
    <w:rsid w:val="00BB0878"/>
    <w:rsid w:val="00BB1879"/>
    <w:rsid w:val="00BB671A"/>
    <w:rsid w:val="00BC0ABE"/>
    <w:rsid w:val="00BC30DB"/>
    <w:rsid w:val="00BC64FF"/>
    <w:rsid w:val="00BC7C37"/>
    <w:rsid w:val="00BD113F"/>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3F0A"/>
    <w:rsid w:val="00C56DCC"/>
    <w:rsid w:val="00C57075"/>
    <w:rsid w:val="00C701D3"/>
    <w:rsid w:val="00C72AFE"/>
    <w:rsid w:val="00C81619"/>
    <w:rsid w:val="00CA013C"/>
    <w:rsid w:val="00CA6D6D"/>
    <w:rsid w:val="00CC5CA2"/>
    <w:rsid w:val="00CC7A4E"/>
    <w:rsid w:val="00CD1359"/>
    <w:rsid w:val="00CD4C83"/>
    <w:rsid w:val="00CE0798"/>
    <w:rsid w:val="00CF1E37"/>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666"/>
    <w:rsid w:val="00D43A8C"/>
    <w:rsid w:val="00D46D39"/>
    <w:rsid w:val="00D523C4"/>
    <w:rsid w:val="00D52F10"/>
    <w:rsid w:val="00D53072"/>
    <w:rsid w:val="00D61A4E"/>
    <w:rsid w:val="00D634EA"/>
    <w:rsid w:val="00D713A1"/>
    <w:rsid w:val="00D71D56"/>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076B"/>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411B"/>
    <w:rsid w:val="00EC7106"/>
    <w:rsid w:val="00ED0120"/>
    <w:rsid w:val="00ED3BBA"/>
    <w:rsid w:val="00ED4E12"/>
    <w:rsid w:val="00EE051B"/>
    <w:rsid w:val="00EE54B4"/>
    <w:rsid w:val="00EE6BFC"/>
    <w:rsid w:val="00EF1AD8"/>
    <w:rsid w:val="00EF2B5C"/>
    <w:rsid w:val="00EF7794"/>
    <w:rsid w:val="00F02046"/>
    <w:rsid w:val="00F02D1A"/>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00A9"/>
    <w:rsid w:val="00F94060"/>
    <w:rsid w:val="00FA56F6"/>
    <w:rsid w:val="00FB329D"/>
    <w:rsid w:val="00FC0870"/>
    <w:rsid w:val="00FC27E3"/>
    <w:rsid w:val="00FC3C44"/>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581D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7B1E8E"/>
    <w:pPr>
      <w:spacing w:after="160" w:line="259" w:lineRule="auto"/>
    </w:pPr>
    <w:rPr>
      <w:rFonts w:ascii="Calibri" w:hAnsi="Calibri"/>
      <w:sz w:val="22"/>
    </w:rPr>
  </w:style>
  <w:style w:type="paragraph" w:styleId="Heading1">
    <w:name w:val="heading 1"/>
    <w:aliases w:val="Pocket"/>
    <w:basedOn w:val="Normal"/>
    <w:next w:val="Normal"/>
    <w:link w:val="Heading1Char"/>
    <w:qFormat/>
    <w:rsid w:val="007B1E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7B1E8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Char Char,Cites,Tag Char Char,Char"/>
    <w:basedOn w:val="Normal"/>
    <w:next w:val="Normal"/>
    <w:link w:val="Heading3Char"/>
    <w:uiPriority w:val="2"/>
    <w:unhideWhenUsed/>
    <w:qFormat/>
    <w:rsid w:val="007B1E8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No Spacing1121,CD - Cite,Ch,No Spacing12,no read,No Spacing111111,No Spacing11111,ta,small space,Medium Grid 21,Very Small Text,T,t,Heading 2 Char2 Char,Heading 2 Char1 Char Char,TAG,Card,C, Ch"/>
    <w:basedOn w:val="Normal"/>
    <w:next w:val="Normal"/>
    <w:link w:val="Heading4Char"/>
    <w:uiPriority w:val="3"/>
    <w:unhideWhenUsed/>
    <w:qFormat/>
    <w:rsid w:val="007B1E8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B1E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1E8E"/>
  </w:style>
  <w:style w:type="character" w:customStyle="1" w:styleId="Heading1Char">
    <w:name w:val="Heading 1 Char"/>
    <w:aliases w:val="Pocket Char"/>
    <w:basedOn w:val="DefaultParagraphFont"/>
    <w:link w:val="Heading1"/>
    <w:rsid w:val="007B1E8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7B1E8E"/>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7B1E8E"/>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No Spacing1121 Char,CD - Cite Char,Ch Char,No Spacing12 Char,no read Char,No Spacing111111 Char,No Spacing11111 Char,ta Char,small space Char,T Char,t Char"/>
    <w:basedOn w:val="DefaultParagraphFont"/>
    <w:link w:val="Heading4"/>
    <w:uiPriority w:val="3"/>
    <w:rsid w:val="007B1E8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5"/>
    <w:qFormat/>
    <w:rsid w:val="007B1E8E"/>
    <w:rPr>
      <w:b/>
      <w:sz w:val="26"/>
      <w:u w:val="none"/>
    </w:rPr>
  </w:style>
  <w:style w:type="character" w:customStyle="1" w:styleId="StyleUnderline">
    <w:name w:val="Style Underline"/>
    <w:aliases w:val="Underline,Minimized Char,Heading 3 Char Char Char Char Char,c,Citation Char Char Char,ci,Style Bold Underline,apple-style-span + 6 pt,Bold,Kern at 16 pt,Intense Emphasis1,Intense Emphasis2,HHeading 3 + 12 pt,Style,Intense Emphasis3,9.5 p,B"/>
    <w:basedOn w:val="DefaultParagraphFont"/>
    <w:uiPriority w:val="6"/>
    <w:qFormat/>
    <w:rsid w:val="007B1E8E"/>
    <w:rPr>
      <w:b w:val="0"/>
      <w:sz w:val="22"/>
      <w:u w:val="single"/>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Style1"/>
    <w:basedOn w:val="DefaultParagraphFont"/>
    <w:link w:val="textbold"/>
    <w:uiPriority w:val="7"/>
    <w:qFormat/>
    <w:rsid w:val="007B1E8E"/>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B1E8E"/>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7B1E8E"/>
    <w:rPr>
      <w:color w:val="auto"/>
      <w:u w:val="none"/>
    </w:rPr>
  </w:style>
  <w:style w:type="paragraph" w:styleId="DocumentMap">
    <w:name w:val="Document Map"/>
    <w:basedOn w:val="Normal"/>
    <w:link w:val="DocumentMapChar"/>
    <w:uiPriority w:val="99"/>
    <w:semiHidden/>
    <w:unhideWhenUsed/>
    <w:rsid w:val="007B1E8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B1E8E"/>
    <w:rPr>
      <w:rFonts w:ascii="Lucida Grande" w:hAnsi="Lucida Grande" w:cs="Lucida Grande"/>
    </w:rPr>
  </w:style>
  <w:style w:type="paragraph" w:customStyle="1" w:styleId="textbold">
    <w:name w:val="text bold"/>
    <w:basedOn w:val="Normal"/>
    <w:link w:val="Emphasis"/>
    <w:uiPriority w:val="7"/>
    <w:qFormat/>
    <w:rsid w:val="0005449F"/>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 w:type="paragraph" w:customStyle="1" w:styleId="Emphasis1">
    <w:name w:val="Emphasis1"/>
    <w:basedOn w:val="Normal"/>
    <w:autoRedefine/>
    <w:uiPriority w:val="7"/>
    <w:qFormat/>
    <w:rsid w:val="00803064"/>
    <w:pPr>
      <w:pBdr>
        <w:top w:val="single" w:sz="4" w:space="1" w:color="auto"/>
        <w:left w:val="single" w:sz="4" w:space="4" w:color="auto"/>
        <w:bottom w:val="single" w:sz="4" w:space="1" w:color="auto"/>
        <w:right w:val="single" w:sz="4" w:space="4" w:color="auto"/>
      </w:pBdr>
      <w:spacing w:after="0" w:line="240" w:lineRule="auto"/>
      <w:ind w:left="720"/>
      <w:jc w:val="both"/>
    </w:pPr>
    <w:rPr>
      <w:rFonts w:ascii="Georgia" w:eastAsiaTheme="minorHAnsi" w:hAnsi="Georgia" w:cs="Calibri"/>
      <w:b/>
      <w:iCs/>
      <w:sz w:val="20"/>
      <w:szCs w:val="22"/>
      <w:u w:val="single"/>
      <w:bdr w:val="single" w:sz="18" w:space="0" w:color="auto"/>
    </w:rPr>
  </w:style>
  <w:style w:type="paragraph" w:styleId="ListParagraph">
    <w:name w:val="List Paragraph"/>
    <w:basedOn w:val="Normal"/>
    <w:uiPriority w:val="99"/>
    <w:unhideWhenUsed/>
    <w:qFormat/>
    <w:rsid w:val="003A391C"/>
    <w:pPr>
      <w:ind w:left="720"/>
      <w:contextualSpacing/>
    </w:pPr>
    <w:rPr>
      <w:rFonts w:ascii="Georgia" w:eastAsiaTheme="minorHAnsi" w:hAnsi="Georgia"/>
      <w:szCs w:val="22"/>
    </w:rPr>
  </w:style>
  <w:style w:type="character" w:styleId="Strong">
    <w:name w:val="Strong"/>
    <w:basedOn w:val="DefaultParagraphFont"/>
    <w:uiPriority w:val="22"/>
    <w:qFormat/>
    <w:rsid w:val="003809D2"/>
    <w:rPr>
      <w:b/>
      <w:bCs/>
    </w:rPr>
  </w:style>
  <w:style w:type="character" w:customStyle="1" w:styleId="apple-converted-space">
    <w:name w:val="apple-converted-space"/>
    <w:basedOn w:val="DefaultParagraphFont"/>
    <w:rsid w:val="003809D2"/>
  </w:style>
  <w:style w:type="paragraph" w:styleId="NormalWeb">
    <w:name w:val="Normal (Web)"/>
    <w:basedOn w:val="Normal"/>
    <w:uiPriority w:val="99"/>
    <w:semiHidden/>
    <w:unhideWhenUsed/>
    <w:rsid w:val="003809D2"/>
    <w:pPr>
      <w:spacing w:before="100" w:beforeAutospacing="1" w:after="100" w:afterAutospacing="1" w:line="240" w:lineRule="auto"/>
    </w:pPr>
    <w:rPr>
      <w:rFonts w:ascii="Times" w:hAnsi="Times" w:cs="Times New Roman"/>
      <w:sz w:val="20"/>
      <w:szCs w:val="20"/>
    </w:rPr>
  </w:style>
  <w:style w:type="paragraph" w:customStyle="1" w:styleId="Tag2">
    <w:name w:val="Tag2"/>
    <w:basedOn w:val="Normal"/>
    <w:autoRedefine/>
    <w:qFormat/>
    <w:rsid w:val="007220EC"/>
    <w:pPr>
      <w:spacing w:after="0" w:line="240" w:lineRule="auto"/>
    </w:pPr>
    <w:rPr>
      <w:rFonts w:ascii="Georgia" w:eastAsia="Calibri" w:hAnsi="Georgia" w:cs="Arial"/>
      <w:b/>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117043">
      <w:bodyDiv w:val="1"/>
      <w:marLeft w:val="0"/>
      <w:marRight w:val="0"/>
      <w:marTop w:val="0"/>
      <w:marBottom w:val="0"/>
      <w:divBdr>
        <w:top w:val="none" w:sz="0" w:space="0" w:color="auto"/>
        <w:left w:val="none" w:sz="0" w:space="0" w:color="auto"/>
        <w:bottom w:val="none" w:sz="0" w:space="0" w:color="auto"/>
        <w:right w:val="none" w:sz="0" w:space="0" w:color="auto"/>
      </w:divBdr>
    </w:div>
    <w:div w:id="491019796">
      <w:bodyDiv w:val="1"/>
      <w:marLeft w:val="0"/>
      <w:marRight w:val="0"/>
      <w:marTop w:val="0"/>
      <w:marBottom w:val="0"/>
      <w:divBdr>
        <w:top w:val="none" w:sz="0" w:space="0" w:color="auto"/>
        <w:left w:val="none" w:sz="0" w:space="0" w:color="auto"/>
        <w:bottom w:val="none" w:sz="0" w:space="0" w:color="auto"/>
        <w:right w:val="none" w:sz="0" w:space="0" w:color="auto"/>
      </w:divBdr>
    </w:div>
    <w:div w:id="113837728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thediplomat.com/2015/09/why-did-china-opt-out-of-the-arctic-climate-change-statement/" TargetMode="External"/><Relationship Id="rId10" Type="http://schemas.openxmlformats.org/officeDocument/2006/relationships/hyperlink" Target="http://www.reuters.com/article/us-climate-shipping-arctic-idUSKCN0VY1N9" TargetMode="External"/><Relationship Id="rId11" Type="http://schemas.openxmlformats.org/officeDocument/2006/relationships/hyperlink" Target="http://www.adn.com/article/20150827/strengthen-arctic-cooperation-between-us-and-china" TargetMode="External"/><Relationship Id="rId12" Type="http://schemas.openxmlformats.org/officeDocument/2006/relationships/hyperlink" Target="http://www.nytimes.com/2016/02/11/us/politics/carbon-emissions-paris-climate-accord.html" TargetMode="External"/><Relationship Id="rId13" Type="http://schemas.openxmlformats.org/officeDocument/2006/relationships/hyperlink" Target="http://www.adn.com/article/20150827/strengthen-arctic-cooperation-between-us-and-china" TargetMode="External"/><Relationship Id="rId14" Type="http://schemas.openxmlformats.org/officeDocument/2006/relationships/hyperlink" Target="http://thediplomat.com/2015/10/china-us-climate-change-cooperation-beyond-energy/" TargetMode="External"/><Relationship Id="rId15" Type="http://schemas.openxmlformats.org/officeDocument/2006/relationships/hyperlink" Target="http://www.adn.com/article/20150827/strengthen-arctic-cooperation-between-us-and-china" TargetMode="External"/><Relationship Id="rId16" Type="http://schemas.openxmlformats.org/officeDocument/2006/relationships/hyperlink" Target="http://www.economist.com/blogs/freeexchange/2015/07/climate-change" TargetMode="External"/><Relationship Id="rId17" Type="http://schemas.openxmlformats.org/officeDocument/2006/relationships/hyperlink" Target="http://www.palgrave.com/us/book/9781137468246" TargetMode="External"/><Relationship Id="rId18" Type="http://schemas.openxmlformats.org/officeDocument/2006/relationships/hyperlink" Target="http://uscga.edu/WorkArea/DownloadAsset.aspx?id=65722" TargetMode="External"/><Relationship Id="rId19" Type="http://schemas.openxmlformats.org/officeDocument/2006/relationships/hyperlink" Target="http://uscga.edu/WorkArea/DownloadAsset.aspx?id=65722" TargetMode="External"/><Relationship Id="rId30" Type="http://schemas.openxmlformats.org/officeDocument/2006/relationships/hyperlink" Target="http://thediplomat.com/2016/06/after-the-south-china-sea-arbitration/" TargetMode="External"/><Relationship Id="rId31" Type="http://schemas.openxmlformats.org/officeDocument/2006/relationships/hyperlink" Target="https://www.hakaimagazine.com/article-short/ease-south-china-sea-dispute-look-arctic" TargetMode="External"/><Relationship Id="rId32" Type="http://schemas.openxmlformats.org/officeDocument/2006/relationships/hyperlink" Target="http://time.com/4402562/south-china-sea-hague-ruling/" TargetMode="External"/><Relationship Id="rId33" Type="http://schemas.openxmlformats.org/officeDocument/2006/relationships/hyperlink" Target="http://thediplomat.com/2015/05/china-iceland-and-the-arctic/" TargetMode="External"/><Relationship Id="rId34" Type="http://schemas.openxmlformats.org/officeDocument/2006/relationships/hyperlink" Target="http://septentrio.uit.no/index.php/nordlit/article/viewFile/3072/2964" TargetMode="External"/><Relationship Id="rId35" Type="http://schemas.openxmlformats.org/officeDocument/2006/relationships/hyperlink" Target="http://thediplomat.com/2016/06/after-the-south-china-sea-arbitration/" TargetMode="External"/><Relationship Id="rId36" Type="http://schemas.openxmlformats.org/officeDocument/2006/relationships/hyperlink" Target="http://amti.csis.org/intense-maneuvers-at-the-hague/" TargetMode="External"/><Relationship Id="rId37" Type="http://schemas.openxmlformats.org/officeDocument/2006/relationships/hyperlink" Target="http://www.forbes.com/sites/elizabetheconomy/2014/04/04/the-four-drivers-of-beijings-emerging-arctic-play-and-what-the-world-needs-to-do/" TargetMode="External"/><Relationship Id="rId38" Type="http://schemas.openxmlformats.org/officeDocument/2006/relationships/hyperlink" Target="http://www.diplomaticourier.com/fringe-benefits-asia-is-hot-on-the-arctic/" TargetMode="External"/><Relationship Id="rId39" Type="http://schemas.openxmlformats.org/officeDocument/2006/relationships/hyperlink" Target="http://www.abc.net.au/news/2016-07-05/china-should-prepare-for-confrontation-in-south-china-sea/7571128" TargetMode="External"/><Relationship Id="rId50" Type="http://schemas.openxmlformats.org/officeDocument/2006/relationships/hyperlink" Target="http://theweek.com/articles/634094/why-china-about-lash-south-china-sea" TargetMode="External"/><Relationship Id="rId51" Type="http://schemas.openxmlformats.org/officeDocument/2006/relationships/hyperlink" Target="https://en.wikipedia.org/wiki/United_Nations_Convention_on_the_Law_of_the_Sea" TargetMode="External"/><Relationship Id="rId52" Type="http://schemas.openxmlformats.org/officeDocument/2006/relationships/hyperlink" Target="https://en.wikipedia.org/wiki/Philippines_v._China" TargetMode="External"/><Relationship Id="rId53" Type="http://schemas.openxmlformats.org/officeDocument/2006/relationships/hyperlink" Target="http://www.cnbc.com/2016/06/30/beijing-defiant-on-south-china-sea-as-international-court-nears-judgement-on-philippines-case.html" TargetMode="External"/><Relationship Id="rId54" Type="http://schemas.openxmlformats.org/officeDocument/2006/relationships/hyperlink" Target="http://www.cnn.com/interactive/2014/07/world/south-china-sea-dispute/" TargetMode="External"/><Relationship Id="rId55" Type="http://schemas.openxmlformats.org/officeDocument/2006/relationships/hyperlink" Target="http://www.bbc.com/news/world-asia-36574590" TargetMode="External"/><Relationship Id="rId56" Type="http://schemas.openxmlformats.org/officeDocument/2006/relationships/hyperlink" Target="http://atimes.com/2016/06/the-south-china-sea-moment-of-truth-is-almost-here/" TargetMode="External"/><Relationship Id="rId57" Type="http://schemas.openxmlformats.org/officeDocument/2006/relationships/hyperlink" Target="http://www.cnn.com/2016/07/13/asia/south-china-sea-global-conflict-risks/" TargetMode="External"/><Relationship Id="rId58" Type="http://schemas.openxmlformats.org/officeDocument/2006/relationships/hyperlink" Target="http://time.com/4402562/south-china-sea-hague-ruling/" TargetMode="External"/><Relationship Id="rId59" Type="http://schemas.openxmlformats.org/officeDocument/2006/relationships/hyperlink" Target="https://www.washingtonpost.com/opinions/global-opinions/why-law-cant-solve-the-south-china-sea-conflict/2016/07/12/2c6199d4-485b-11e6-bdb9-701687974517_story.html)//A-Sharma" TargetMode="External"/><Relationship Id="rId70" Type="http://schemas.openxmlformats.org/officeDocument/2006/relationships/hyperlink" Target="http://septentrio.uit.no/index.php/nordlit/article/viewFile/3072/2964" TargetMode="External"/><Relationship Id="rId71" Type="http://schemas.openxmlformats.org/officeDocument/2006/relationships/hyperlink" Target="http://www.breitbart.com/national-security/2016/07/07/7-jul-16-world-view-south-china-sea-tension-set-escalate-july-12-arbitration-ruling/" TargetMode="External"/><Relationship Id="rId72" Type="http://schemas.openxmlformats.org/officeDocument/2006/relationships/hyperlink" Target="http://www.generationaldynamics.com/pg/xct.gd.e160622.htm" TargetMode="External"/><Relationship Id="rId73" Type="http://schemas.openxmlformats.org/officeDocument/2006/relationships/hyperlink" Target="http://www.generationaldynamics.com/pg/xct.gd.e160223.htm" TargetMode="External"/><Relationship Id="rId74" Type="http://schemas.openxmlformats.org/officeDocument/2006/relationships/hyperlink" Target="http://www.globaltimes.cn/content/992320.shtml" TargetMode="External"/><Relationship Id="rId75" Type="http://schemas.openxmlformats.org/officeDocument/2006/relationships/hyperlink" Target="http://www.jamestown.org/single/?tx_ttnews%5Btt_news%5D=45574&amp;no_cache=1&amp;mc_cid=c426a575f1&amp;mc_eid=9e3b8e70a8" TargetMode="External"/><Relationship Id="rId76" Type="http://schemas.openxmlformats.org/officeDocument/2006/relationships/hyperlink" Target="http://thediplomat.com/2016/07/why-china-wont-stop-island-building-in-the-south-china-sea/" TargetMode="External"/><Relationship Id="rId77" Type="http://schemas.openxmlformats.org/officeDocument/2006/relationships/hyperlink" Target="https://www.bloomberg.com/view/articles/2015-09-06/what-s-going-on-with-china-s-military-" TargetMode="External"/><Relationship Id="rId78" Type="http://schemas.openxmlformats.org/officeDocument/2006/relationships/hyperlink" Target="https://www.bloomberg.com/view/articles/2015-09-06/what-s-going-on-with-china-s-military-" TargetMode="External"/><Relationship Id="rId79" Type="http://schemas.openxmlformats.org/officeDocument/2006/relationships/hyperlink" Target="http://www.sldinfo.com/china-coming-into-the-arctic-shaping-a-flanking-strategy/" TargetMode="External"/><Relationship Id="rId90" Type="http://schemas.openxmlformats.org/officeDocument/2006/relationships/hyperlink" Target="http://www.politico.com/agenda/story/2015/09/the-icebreaker-gap-000213)//ernst" TargetMode="External"/><Relationship Id="rId91" Type="http://schemas.openxmlformats.org/officeDocument/2006/relationships/hyperlink" Target="http://www.slate.com/articles/technology/future_tense/2016/01/solar_geoengineering_is_not_a_quick_fix.html" TargetMode="External"/><Relationship Id="rId92" Type="http://schemas.openxmlformats.org/officeDocument/2006/relationships/hyperlink" Target="http://www.wri.org/blog/2015/07/will-china-lead-way-green-finance" TargetMode="External"/><Relationship Id="rId93" Type="http://schemas.openxmlformats.org/officeDocument/2006/relationships/fontTable" Target="fontTable.xml"/><Relationship Id="rId94" Type="http://schemas.openxmlformats.org/officeDocument/2006/relationships/theme" Target="theme/theme1.xml"/><Relationship Id="rId20" Type="http://schemas.openxmlformats.org/officeDocument/2006/relationships/hyperlink" Target="http://uscga.edu/WorkArea/DownloadAsset.aspx?id=65722" TargetMode="External"/><Relationship Id="rId21" Type="http://schemas.openxmlformats.org/officeDocument/2006/relationships/hyperlink" Target="http://atimes.com/2016/06/the-south-china-sea-moment-of-truth-is-almost-here/" TargetMode="External"/><Relationship Id="rId22" Type="http://schemas.openxmlformats.org/officeDocument/2006/relationships/hyperlink" Target="http://warontherocks.com/2016/06/how-will-china-react-to-the-gavel-coming-down-in-the-south-china-sea/" TargetMode="External"/><Relationship Id="rId23" Type="http://schemas.openxmlformats.org/officeDocument/2006/relationships/hyperlink" Target="http://uscga.edu/WorkArea/DownloadAsset.aspx?id=65722" TargetMode="External"/><Relationship Id="rId24" Type="http://schemas.openxmlformats.org/officeDocument/2006/relationships/hyperlink" Target="http://www.palgrave.com/us/book/9781137468246" TargetMode="External"/><Relationship Id="rId25" Type="http://schemas.openxmlformats.org/officeDocument/2006/relationships/hyperlink" Target="http://www.economist.com/blogs/freeexchange/2015/07/climate-change" TargetMode="External"/><Relationship Id="rId26" Type="http://schemas.openxmlformats.org/officeDocument/2006/relationships/hyperlink" Target="http://thediplomat.com/2016/06/chinas-curious-south-china-sea-negotiation-policy/" TargetMode="External"/><Relationship Id="rId27" Type="http://schemas.openxmlformats.org/officeDocument/2006/relationships/hyperlink" Target="http://www.irishtimes.com/news/world/asia-pacific/armed-conflict-threat-as-regional-rivals-await-south-china-sea-ruling-1.2715377" TargetMode="External"/><Relationship Id="rId28" Type="http://schemas.openxmlformats.org/officeDocument/2006/relationships/hyperlink" Target="http://www.brookings.edu/~/media/research/files/papers/2016/05/09-limits-of-law-south-china-sea/limits-of-law-in-the-south-china-sea.pdf" TargetMode="External"/><Relationship Id="rId29" Type="http://schemas.openxmlformats.org/officeDocument/2006/relationships/hyperlink" Target="http://sputniknews.com/radio_level_talk/20160708/1042653245/us-china-war-possibility.html" TargetMode="External"/><Relationship Id="rId40" Type="http://schemas.openxmlformats.org/officeDocument/2006/relationships/hyperlink" Target="http://www.cnn.com/2016/07/13/asia/south-china-sea-global-conflict-risks/" TargetMode="External"/><Relationship Id="rId41" Type="http://schemas.openxmlformats.org/officeDocument/2006/relationships/hyperlink" Target="http://abcnews.go.com/International/wireStory/china-blames-philippines-stirring-trouble-dispute-40536519" TargetMode="External"/><Relationship Id="rId42" Type="http://schemas.openxmlformats.org/officeDocument/2006/relationships/hyperlink" Target="http://www.manilatimes.net/after-the-un-case-duterte-calls-the-us-china-match/273591/" TargetMode="External"/><Relationship Id="rId43" Type="http://schemas.openxmlformats.org/officeDocument/2006/relationships/hyperlink" Target="http://moneymorning.com/2016/07/13/will-the-u-s-go-to-war-with-china-over-the-south-china-sea/" TargetMode="External"/><Relationship Id="rId44" Type="http://schemas.openxmlformats.org/officeDocument/2006/relationships/hyperlink" Target="http://www.nzherald.co.nz/world/news/article.cfm?c_id=2&amp;objectid=11673827" TargetMode="External"/><Relationship Id="rId45" Type="http://schemas.openxmlformats.org/officeDocument/2006/relationships/hyperlink" Target="http://amti.csis.org/intense-maneuvers-at-the-hague/" TargetMode="External"/><Relationship Id="rId46" Type="http://schemas.openxmlformats.org/officeDocument/2006/relationships/hyperlink" Target="http://www.nzherald.co.nz/world/news/article.cfm?c_id=2&amp;objectid=11673827" TargetMode="External"/><Relationship Id="rId47" Type="http://schemas.openxmlformats.org/officeDocument/2006/relationships/hyperlink" Target="http://moneymorning.com/2016/07/13/will-the-u-s-go-to-war-with-china-over-the-south-china-sea/" TargetMode="External"/><Relationship Id="rId48" Type="http://schemas.openxmlformats.org/officeDocument/2006/relationships/hyperlink" Target="http://www.reuters.com/article/us-south-china-sea-commentary-idUSKCN0ZS21N" TargetMode="External"/><Relationship Id="rId49" Type="http://schemas.openxmlformats.org/officeDocument/2006/relationships/hyperlink" Target="http://atimes.com/2016/06/the-south-china-sea-moment-of-truth-is-almost-here/" TargetMode="External"/><Relationship Id="rId60" Type="http://schemas.openxmlformats.org/officeDocument/2006/relationships/hyperlink" Target="http://www.bignewsnetwork.com/news/245729979/un-trying-to-combat-global-meltdown-in-confidence" TargetMode="External"/><Relationship Id="rId61" Type="http://schemas.openxmlformats.org/officeDocument/2006/relationships/hyperlink" Target="http://www.onlineopinion.com.au/view.asp?article=18370" TargetMode="External"/><Relationship Id="rId62" Type="http://schemas.openxmlformats.org/officeDocument/2006/relationships/hyperlink" Target="http://nationalinterest.org/feature/the-hague-has-ruled-against-china-time-enforce-it-16939" TargetMode="External"/><Relationship Id="rId63" Type="http://schemas.openxmlformats.org/officeDocument/2006/relationships/hyperlink" Target="http://www.afr.com/opinion/columnists/why-the-south-china-sea-ruling-has-just-made-things-tougher-for-xi-jinping-20160713-gq4lha" TargetMode="External"/><Relationship Id="rId64" Type="http://schemas.openxmlformats.org/officeDocument/2006/relationships/hyperlink" Target="http://thediplomat.com/2015/05/china-iceland-and-the-arctic/" TargetMode="External"/><Relationship Id="rId65" Type="http://schemas.openxmlformats.org/officeDocument/2006/relationships/hyperlink" Target="http://www.adn.com/arctic/article/midway-through-us-chairmanship-arctic-council-focusing-black-carbon-science/2016/05/08/)//ernst" TargetMode="External"/><Relationship Id="rId66" Type="http://schemas.openxmlformats.org/officeDocument/2006/relationships/hyperlink" Target="http://www.chinaeconomicreview.com/breaking-ice-china-arctic-council" TargetMode="External"/><Relationship Id="rId67" Type="http://schemas.openxmlformats.org/officeDocument/2006/relationships/hyperlink" Target="http://www.sldinfo.com/china-coming-into-the-arctic-shaping-a-flanking-strategy/" TargetMode="External"/><Relationship Id="rId68" Type="http://schemas.openxmlformats.org/officeDocument/2006/relationships/hyperlink" Target="http://thediplomat.com/2015/12/chinas-arctic-strategy-the-geopolitics-of-energy-security/" TargetMode="External"/><Relationship Id="rId69" Type="http://schemas.openxmlformats.org/officeDocument/2006/relationships/hyperlink" Target="http://septentrio.uit.no/index.php/nordlit/article/viewFile/3072/2964" TargetMode="External"/><Relationship Id="rId80" Type="http://schemas.openxmlformats.org/officeDocument/2006/relationships/hyperlink" Target="http://www.japantimes.co.jp/news/2016/07/08/national/politics-diplomacy/beijing-turns-japanese-judge-hague-tribunal-ruling-south-china-sea-nears/" TargetMode="External"/><Relationship Id="rId81" Type="http://schemas.openxmlformats.org/officeDocument/2006/relationships/hyperlink" Target="http://sptnkne.ws/aJqb)//ernst" TargetMode="External"/><Relationship Id="rId82" Type="http://schemas.openxmlformats.org/officeDocument/2006/relationships/hyperlink" Target="https://oilgas-info.jogmec.go.jp/pdf/5/5225/201403_039a.pdf" TargetMode="External"/><Relationship Id="rId83" Type="http://schemas.openxmlformats.org/officeDocument/2006/relationships/hyperlink" Target="http://warontherocks.com/2016/05/friends-if-we-must-russia-and-chinas-relations-in-the-arctic/)//VZ" TargetMode="External"/><Relationship Id="rId84" Type="http://schemas.openxmlformats.org/officeDocument/2006/relationships/hyperlink" Target="http://atimes.com/2016/06/the-south-china-sea-moment-of-truth-is-almost-here/" TargetMode="External"/><Relationship Id="rId85" Type="http://schemas.openxmlformats.org/officeDocument/2006/relationships/hyperlink" Target="http://www.politico.com/agenda/story/2015/05/obama-transformative-energy-power-plan-000016)//ernst" TargetMode="External"/><Relationship Id="rId86" Type="http://schemas.openxmlformats.org/officeDocument/2006/relationships/hyperlink" Target="http://www.msnbc.com/msnbc/obamas-climate-policy-practically-worthless-says-expert" TargetMode="External"/><Relationship Id="rId87" Type="http://schemas.openxmlformats.org/officeDocument/2006/relationships/hyperlink" Target="http://thehill.com/blogs/congress-blog/energy-environment/251302-obamas-clean-power-plan-hurts-economy)//ernst" TargetMode="External"/><Relationship Id="rId88" Type="http://schemas.openxmlformats.org/officeDocument/2006/relationships/hyperlink" Target="http://globalwarmingisreal.com/2015/04/30/american-leadership-of-the-arctic-council-bodes-well-for-climate-action/)//ernst" TargetMode="External"/><Relationship Id="rId89" Type="http://schemas.openxmlformats.org/officeDocument/2006/relationships/hyperlink" Target="http://lastresistance.com/study-arctic-sea-ice-too-thick-for-icebreak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Hom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A54FC4C-4969-E545-B78C-130E466C7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102911</Words>
  <Characters>542346</Characters>
  <Application>Microsoft Macintosh Word</Application>
  <DocSecurity>0</DocSecurity>
  <Lines>6163</Lines>
  <Paragraphs>1399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643858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cp:revision>
  <dcterms:created xsi:type="dcterms:W3CDTF">2016-07-14T03:37:00Z</dcterms:created>
  <dcterms:modified xsi:type="dcterms:W3CDTF">2016-07-14T03:37:00Z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