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128F35" w14:textId="6B5C54B2" w:rsidR="00CF477E" w:rsidRDefault="00CF477E" w:rsidP="00CF477E">
      <w:pPr>
        <w:pStyle w:val="Heading3"/>
      </w:pPr>
      <w:bookmarkStart w:id="0" w:name="_GoBack"/>
      <w:bookmarkEnd w:id="0"/>
      <w:r>
        <w:t>Notes</w:t>
      </w:r>
    </w:p>
    <w:p w14:paraId="00F7D4AB" w14:textId="6A898076" w:rsidR="00C56682" w:rsidRDefault="00670017" w:rsidP="000C175D">
      <w:pPr>
        <w:pStyle w:val="Heading4"/>
      </w:pPr>
      <w:r>
        <w:t>General</w:t>
      </w:r>
    </w:p>
    <w:p w14:paraId="0ED701A0" w14:textId="5FADD266" w:rsidR="009B1894" w:rsidRDefault="002076EC" w:rsidP="004B3CBE">
      <w:r>
        <w:t xml:space="preserve">Thesis – Chinese economic decline is cutting defense spending now. </w:t>
      </w:r>
      <w:r w:rsidR="007116EF">
        <w:t xml:space="preserve">The plan boosts China’s </w:t>
      </w:r>
      <w:r w:rsidR="00AB32B9">
        <w:t>economy, which</w:t>
      </w:r>
      <w:r w:rsidR="007116EF">
        <w:t xml:space="preserve"> leads to more defense spending. </w:t>
      </w:r>
      <w:r w:rsidR="00AB32B9">
        <w:t>That’s bad. Yay debate!</w:t>
      </w:r>
    </w:p>
    <w:p w14:paraId="657CDED6" w14:textId="1D425788" w:rsidR="00D12E06" w:rsidRDefault="00D12E06" w:rsidP="004B3CBE">
      <w:r>
        <w:t xml:space="preserve">The Lee internal link card </w:t>
      </w:r>
      <w:r w:rsidR="00116C36">
        <w:t>(growth = modernization) makes a lot of dis</w:t>
      </w:r>
      <w:r w:rsidR="001C28C6">
        <w:t xml:space="preserve">tinct warrants and can apply to most of the scenarios. It’s in a separate header </w:t>
      </w:r>
      <w:r w:rsidR="009C4593">
        <w:t>under link booster</w:t>
      </w:r>
      <w:r w:rsidR="008B6197">
        <w:t>.</w:t>
      </w:r>
    </w:p>
    <w:p w14:paraId="14A3D300" w14:textId="66178798" w:rsidR="00941C52" w:rsidRDefault="008B6197" w:rsidP="004B3CBE">
      <w:r>
        <w:t>There’s a lot of</w:t>
      </w:r>
      <w:r w:rsidR="00436194">
        <w:t xml:space="preserve"> overlap with the impact cards. Neg </w:t>
      </w:r>
      <w:r w:rsidR="00FB6B81">
        <w:t>–</w:t>
      </w:r>
      <w:r w:rsidR="00436194">
        <w:t xml:space="preserve"> </w:t>
      </w:r>
      <w:r w:rsidR="00FB6B81">
        <w:t xml:space="preserve">read the nuclear modernization and A2AD impact cards </w:t>
      </w:r>
      <w:r w:rsidR="00536F1A">
        <w:t>for turns case ideas. T</w:t>
      </w:r>
      <w:r w:rsidR="00B93E37">
        <w:t xml:space="preserve">hat will </w:t>
      </w:r>
      <w:r w:rsidR="00536F1A">
        <w:t xml:space="preserve">also </w:t>
      </w:r>
      <w:r w:rsidR="00B93E37">
        <w:t xml:space="preserve">allow </w:t>
      </w:r>
      <w:r w:rsidR="005D199C">
        <w:t>you to spike out of a lot of generic aff defense.</w:t>
      </w:r>
    </w:p>
    <w:p w14:paraId="73CC3585" w14:textId="2ADB8BC6" w:rsidR="009B1894" w:rsidRDefault="00670017" w:rsidP="00AA0A88">
      <w:pPr>
        <w:pStyle w:val="Heading4"/>
      </w:pPr>
      <w:r>
        <w:t>scenario specific</w:t>
      </w:r>
    </w:p>
    <w:p w14:paraId="04AB181F" w14:textId="126A3306" w:rsidR="00333252" w:rsidRDefault="00333252" w:rsidP="00333252">
      <w:r>
        <w:t>General Impact turn</w:t>
      </w:r>
      <w:r w:rsidR="008C4996">
        <w:t xml:space="preserve"> </w:t>
      </w:r>
      <w:r w:rsidR="000120E5">
        <w:t>–</w:t>
      </w:r>
      <w:r w:rsidR="008C4996">
        <w:t xml:space="preserve"> </w:t>
      </w:r>
      <w:r w:rsidR="000120E5">
        <w:t>If you want to be sneaky, read this in the 1NC and then read a bunch of the scenarios in the block</w:t>
      </w:r>
      <w:r w:rsidR="00F474BD">
        <w:t xml:space="preserve">. </w:t>
      </w:r>
      <w:r w:rsidR="00896F33">
        <w:t>Alternately</w:t>
      </w:r>
      <w:r w:rsidR="00F474BD">
        <w:t xml:space="preserve">, </w:t>
      </w:r>
      <w:r w:rsidR="00896F33">
        <w:t xml:space="preserve">you could read this in the 2NC </w:t>
      </w:r>
      <w:r w:rsidR="00FF3A91">
        <w:t>as an impact magnifier for another scenario.</w:t>
      </w:r>
      <w:r w:rsidR="00CC79BC">
        <w:t xml:space="preserve"> It could also be recut as an SCS war advantage</w:t>
      </w:r>
      <w:r w:rsidR="00FA2D2C">
        <w:t xml:space="preserve">. </w:t>
      </w:r>
      <w:r w:rsidR="00B813AC">
        <w:t>In general it’s</w:t>
      </w:r>
      <w:r w:rsidR="00FA2D2C">
        <w:t xml:space="preserve"> strategic b</w:t>
      </w:r>
      <w:r w:rsidR="00075A7F">
        <w:t>/</w:t>
      </w:r>
      <w:r w:rsidR="00FA2D2C">
        <w:t xml:space="preserve">c  </w:t>
      </w:r>
      <w:r w:rsidR="00C90384">
        <w:t>it doesn’t require you to win a military modernization claim, just that China slowdo</w:t>
      </w:r>
      <w:r w:rsidR="00D334FC">
        <w:t>wn reduces the risk of conflict</w:t>
      </w:r>
      <w:r w:rsidR="00C90384">
        <w:t>.</w:t>
      </w:r>
    </w:p>
    <w:p w14:paraId="32C91C47" w14:textId="2F989DC9" w:rsidR="00333252" w:rsidRDefault="00333252" w:rsidP="00333252">
      <w:r>
        <w:t>Hegemony</w:t>
      </w:r>
      <w:r w:rsidR="00DC1E44">
        <w:t xml:space="preserve"> – I would recommend only reading this one </w:t>
      </w:r>
      <w:r w:rsidR="001377CD">
        <w:t xml:space="preserve">against teams with a hegemony advantage, it’s too easy for </w:t>
      </w:r>
      <w:r w:rsidR="00E8166C">
        <w:t>aff teams to turn back the turn (ie. hege bad)</w:t>
      </w:r>
    </w:p>
    <w:p w14:paraId="684EA06A" w14:textId="46509B69" w:rsidR="00333252" w:rsidRDefault="00333252" w:rsidP="00333252">
      <w:r>
        <w:t>A2AD</w:t>
      </w:r>
      <w:r w:rsidR="000612B0">
        <w:t xml:space="preserve"> </w:t>
      </w:r>
      <w:r w:rsidR="00075A7F">
        <w:t>–</w:t>
      </w:r>
      <w:r w:rsidR="000612B0">
        <w:t xml:space="preserve"> </w:t>
      </w:r>
      <w:r w:rsidR="00075A7F">
        <w:t xml:space="preserve">this one’s fun b/c </w:t>
      </w:r>
      <w:r w:rsidR="00AE45F9">
        <w:t xml:space="preserve">A2AD itself lets you access a lot of good turns case args for economy and leadership </w:t>
      </w:r>
      <w:r w:rsidR="00277559">
        <w:t>stuff</w:t>
      </w:r>
      <w:r w:rsidR="001B2777">
        <w:t xml:space="preserve"> independent of a war scenario. (see </w:t>
      </w:r>
      <w:r w:rsidR="002E703B">
        <w:t xml:space="preserve"> </w:t>
      </w:r>
      <w:hyperlink r:id="rId9" w:history="1">
        <w:r w:rsidR="002E703B" w:rsidRPr="000F733F">
          <w:rPr>
            <w:rStyle w:val="Hyperlink"/>
          </w:rPr>
          <w:t>http://thediplomat.com/tag/a2ad/</w:t>
        </w:r>
      </w:hyperlink>
      <w:r w:rsidR="002E703B">
        <w:t xml:space="preserve"> for </w:t>
      </w:r>
      <w:r w:rsidR="007819C9">
        <w:t xml:space="preserve">specific </w:t>
      </w:r>
      <w:r w:rsidR="002E703B">
        <w:t xml:space="preserve">turns case ideas). </w:t>
      </w:r>
    </w:p>
    <w:p w14:paraId="2B6CED6F" w14:textId="207E6BAA" w:rsidR="00333252" w:rsidRDefault="00333252" w:rsidP="00333252">
      <w:r>
        <w:t>Nuclear</w:t>
      </w:r>
      <w:r w:rsidR="006A60AC">
        <w:t xml:space="preserve"> –</w:t>
      </w:r>
      <w:r w:rsidR="00C8205A">
        <w:t>Good impact cards</w:t>
      </w:r>
      <w:r w:rsidR="001C502F">
        <w:t xml:space="preserve">, </w:t>
      </w:r>
      <w:r w:rsidR="00CD65F6">
        <w:t xml:space="preserve">the best claim to go for is </w:t>
      </w:r>
      <w:r w:rsidR="00EC04B1">
        <w:t>China nuclear modernization encourages preemption either by China (cockiness) or the US (security dilemmas</w:t>
      </w:r>
      <w:r w:rsidR="003731F2">
        <w:t>). Overall</w:t>
      </w:r>
      <w:r w:rsidR="001C502F">
        <w:t xml:space="preserve"> a solid pick.</w:t>
      </w:r>
    </w:p>
    <w:p w14:paraId="0CDD7685" w14:textId="65A63800" w:rsidR="00333252" w:rsidRDefault="00333252" w:rsidP="00333252">
      <w:r>
        <w:t>Taiwan – this scenario is probably the strongest</w:t>
      </w:r>
      <w:r w:rsidR="00607952">
        <w:t xml:space="preserve"> b/c the impact card is baller</w:t>
      </w:r>
      <w:r w:rsidR="0007166F">
        <w:t xml:space="preserve"> </w:t>
      </w:r>
      <w:r>
        <w:t xml:space="preserve">but the shell is a bit long. </w:t>
      </w:r>
      <w:r w:rsidR="001A69A6">
        <w:t xml:space="preserve"> </w:t>
      </w:r>
      <w:r w:rsidR="00FA0BB8">
        <w:t xml:space="preserve">Be sure to read the </w:t>
      </w:r>
      <w:r w:rsidR="00C537A8">
        <w:t xml:space="preserve">extra </w:t>
      </w:r>
      <w:r w:rsidR="00FA0BB8">
        <w:t>modernization=invasion cards</w:t>
      </w:r>
      <w:r w:rsidR="000947D4">
        <w:t xml:space="preserve">, this is the weakest part. </w:t>
      </w:r>
    </w:p>
    <w:p w14:paraId="271892D3" w14:textId="18B8B6F3" w:rsidR="00333252" w:rsidRDefault="00333252" w:rsidP="00333252">
      <w:r>
        <w:t>BWN</w:t>
      </w:r>
      <w:r w:rsidR="00E919A7">
        <w:t xml:space="preserve"> </w:t>
      </w:r>
      <w:r w:rsidR="005C454C">
        <w:t>–</w:t>
      </w:r>
      <w:r w:rsidR="00E919A7">
        <w:t xml:space="preserve"> </w:t>
      </w:r>
      <w:r w:rsidR="005C454C">
        <w:t xml:space="preserve">the </w:t>
      </w:r>
      <w:r w:rsidR="00753541">
        <w:t xml:space="preserve">impact card is pretty bad, but you can still make good turns case args for why China naval presence is bad </w:t>
      </w:r>
      <w:r w:rsidR="009316E6">
        <w:t>–</w:t>
      </w:r>
      <w:r w:rsidR="00753541">
        <w:t xml:space="preserve"> </w:t>
      </w:r>
      <w:r w:rsidR="009316E6">
        <w:t>(doesn’t respect FON, breaks down US naval access, etc).</w:t>
      </w:r>
      <w:r w:rsidR="00E8059B">
        <w:t xml:space="preserve"> T</w:t>
      </w:r>
      <w:r w:rsidR="003A1458">
        <w:t xml:space="preserve">he 2NC seapower impact module </w:t>
      </w:r>
      <w:r w:rsidR="00A8096A">
        <w:t>develops this more but the warrants</w:t>
      </w:r>
      <w:r w:rsidR="001365AB">
        <w:t xml:space="preserve"> </w:t>
      </w:r>
      <w:r w:rsidR="001E3951">
        <w:t>are lackluster.</w:t>
      </w:r>
    </w:p>
    <w:p w14:paraId="74C57F91" w14:textId="7BF5788D" w:rsidR="00333252" w:rsidRDefault="00333252" w:rsidP="00333252">
      <w:r>
        <w:t xml:space="preserve">String of Pearls </w:t>
      </w:r>
      <w:r w:rsidR="00F74241">
        <w:t>–</w:t>
      </w:r>
      <w:r>
        <w:t xml:space="preserve"> </w:t>
      </w:r>
      <w:r w:rsidR="00F74241">
        <w:t xml:space="preserve">This scenario is </w:t>
      </w:r>
      <w:r w:rsidR="00901D9B">
        <w:t>awful</w:t>
      </w:r>
      <w:r w:rsidR="00F74241">
        <w:t>. Unless you’re scraping the bottom of the barrel, don’t read it.</w:t>
      </w:r>
    </w:p>
    <w:p w14:paraId="2A64CF99" w14:textId="77777777" w:rsidR="00C56682" w:rsidRDefault="00C56682" w:rsidP="004B3CBE"/>
    <w:p w14:paraId="787CECDB" w14:textId="438E0764" w:rsidR="00C56682" w:rsidRDefault="00EC7EAD" w:rsidP="00EC7EAD">
      <w:pPr>
        <w:pStyle w:val="Heading4"/>
      </w:pPr>
      <w:r>
        <w:t>Aff</w:t>
      </w:r>
    </w:p>
    <w:p w14:paraId="34394061" w14:textId="7CB46986" w:rsidR="009E2499" w:rsidRPr="009E2499" w:rsidRDefault="009E2499" w:rsidP="009E2499">
      <w:r>
        <w:t xml:space="preserve">General tips—if the neg sandbags with this file in the block </w:t>
      </w:r>
      <w:r w:rsidR="00D624E1">
        <w:t>read the modernizati</w:t>
      </w:r>
      <w:r w:rsidR="00610A2F">
        <w:t>on good header in the 1AR to get some offense.</w:t>
      </w:r>
      <w:r w:rsidR="00792060">
        <w:t xml:space="preserve"> The strongest arguments are on uniqueness – specifically that China modernization is inevitable</w:t>
      </w:r>
      <w:r w:rsidR="00736865">
        <w:t>. You are likely on the side of truth.</w:t>
      </w:r>
    </w:p>
    <w:p w14:paraId="6B978A50" w14:textId="160BA65E" w:rsidR="00C56682" w:rsidRDefault="00C56682" w:rsidP="004B3CBE">
      <w:r>
        <w:t>AT: General Impact turn</w:t>
      </w:r>
      <w:r w:rsidR="0090136A">
        <w:t xml:space="preserve"> – </w:t>
      </w:r>
      <w:r w:rsidR="00D82281">
        <w:t xml:space="preserve">it only filters </w:t>
      </w:r>
      <w:r w:rsidR="00C742E2">
        <w:t>Asia war impacts, and then only barely so</w:t>
      </w:r>
      <w:r w:rsidR="004025D0">
        <w:t xml:space="preserve">. All you have to win is </w:t>
      </w:r>
      <w:r w:rsidR="002803AF">
        <w:t xml:space="preserve">that there’s </w:t>
      </w:r>
      <w:r w:rsidR="00EE30B6">
        <w:t>Chinese adventurism in the sq</w:t>
      </w:r>
      <w:r w:rsidR="004D02F9">
        <w:t xml:space="preserve">uo to beat it, which most 1AC uniqueness answers </w:t>
      </w:r>
      <w:r w:rsidR="009E0E48">
        <w:t>anyway.</w:t>
      </w:r>
    </w:p>
    <w:p w14:paraId="5547EC00" w14:textId="230AC0C9" w:rsidR="00C56682" w:rsidRDefault="00C56682" w:rsidP="004B3CBE">
      <w:r>
        <w:t>AT: Hegemony</w:t>
      </w:r>
      <w:r w:rsidR="00D07508">
        <w:t xml:space="preserve"> – unless you have a hege advantage, I </w:t>
      </w:r>
      <w:r w:rsidR="00B27E3D">
        <w:t>would read the non-unique stuff and hege bad turns</w:t>
      </w:r>
      <w:r w:rsidR="008940B9">
        <w:t>. Otherwise just non-unique should be good</w:t>
      </w:r>
    </w:p>
    <w:p w14:paraId="79D929BD" w14:textId="79BB46B5" w:rsidR="00C56682" w:rsidRDefault="00C56682" w:rsidP="004B3CBE">
      <w:r>
        <w:t>AT: A2AD</w:t>
      </w:r>
      <w:r w:rsidR="007E1AB1">
        <w:t xml:space="preserve"> </w:t>
      </w:r>
      <w:r w:rsidR="0083151B">
        <w:t>–</w:t>
      </w:r>
      <w:r w:rsidR="007E1AB1">
        <w:t xml:space="preserve"> </w:t>
      </w:r>
      <w:r w:rsidR="00D06654">
        <w:t xml:space="preserve">Find impact D under the ASB neg. </w:t>
      </w:r>
      <w:r w:rsidR="009733D3">
        <w:t>If</w:t>
      </w:r>
      <w:r w:rsidR="001E48C6">
        <w:t xml:space="preserve"> you win no miscalc, the whole impact card goes away.</w:t>
      </w:r>
    </w:p>
    <w:p w14:paraId="31E0A27F" w14:textId="6269235D" w:rsidR="00C56682" w:rsidRDefault="00C56682" w:rsidP="004B3CBE">
      <w:r>
        <w:t>AT: Nuclear</w:t>
      </w:r>
      <w:r w:rsidR="005C4645">
        <w:t xml:space="preserve"> – go for nucle</w:t>
      </w:r>
      <w:r w:rsidR="005363DB">
        <w:t>ar modernization inevitable, and China nuclear modernization good</w:t>
      </w:r>
      <w:r w:rsidR="00E46146">
        <w:t xml:space="preserve">. </w:t>
      </w:r>
      <w:r w:rsidR="00EB5BC0">
        <w:t xml:space="preserve">The best warrants are </w:t>
      </w:r>
      <w:r w:rsidR="004F1DFE">
        <w:t xml:space="preserve">from the </w:t>
      </w:r>
      <w:r w:rsidR="004F1DFE" w:rsidRPr="004F1DFE">
        <w:t>Giacometti</w:t>
      </w:r>
      <w:r w:rsidR="00964C24">
        <w:t xml:space="preserve"> card (China modernization makes them more transparent about their nuclear forces</w:t>
      </w:r>
      <w:r w:rsidR="0026423A">
        <w:t xml:space="preserve"> which solves miscalc)</w:t>
      </w:r>
    </w:p>
    <w:p w14:paraId="109C1231" w14:textId="6B356F45" w:rsidR="00C56682" w:rsidRDefault="00C56682" w:rsidP="004B3CBE">
      <w:r>
        <w:t xml:space="preserve">AT: Taiwan – this scenario is probably one of the strongest, but the shell is a bit long. </w:t>
      </w:r>
      <w:r w:rsidR="001A17C6">
        <w:t xml:space="preserve">Read no Taiwan invasion and </w:t>
      </w:r>
      <w:r w:rsidR="002A6A82">
        <w:t xml:space="preserve">find </w:t>
      </w:r>
      <w:r w:rsidR="002C5C42">
        <w:t xml:space="preserve">Taiwan impact D in the impact defense </w:t>
      </w:r>
      <w:r w:rsidR="00290116">
        <w:t>folder</w:t>
      </w:r>
      <w:r w:rsidR="002C5C42">
        <w:t>.</w:t>
      </w:r>
    </w:p>
    <w:p w14:paraId="20310FCC" w14:textId="50ED0F81" w:rsidR="00C56682" w:rsidRDefault="00C56682" w:rsidP="004B3CBE">
      <w:r>
        <w:t>AT: BWN</w:t>
      </w:r>
      <w:r w:rsidR="00F82E76">
        <w:t xml:space="preserve"> – go for naval modernization inevitable. It also doesn’t make an extinction warrant</w:t>
      </w:r>
      <w:r w:rsidR="00AC32A8">
        <w:t>, so you can w</w:t>
      </w:r>
      <w:r w:rsidR="003731F2">
        <w:t>in case outweighs.</w:t>
      </w:r>
    </w:p>
    <w:p w14:paraId="1AB04A9E" w14:textId="637A3631" w:rsidR="00C56682" w:rsidRDefault="00C56682" w:rsidP="004B3CBE">
      <w:r>
        <w:t xml:space="preserve">AT: String of Pearls </w:t>
      </w:r>
      <w:r w:rsidR="00BF04E8">
        <w:t>–</w:t>
      </w:r>
      <w:r>
        <w:t xml:space="preserve"> </w:t>
      </w:r>
      <w:r w:rsidR="00BF04E8">
        <w:t xml:space="preserve">If the neg is going for this one </w:t>
      </w:r>
      <w:r w:rsidR="002C7D35">
        <w:t>you’ve already won the debate</w:t>
      </w:r>
      <w:r w:rsidR="001F1ADD">
        <w:t>. Seriously. It’s that bad.</w:t>
      </w:r>
    </w:p>
    <w:p w14:paraId="2FB9B8F2" w14:textId="357736B9" w:rsidR="00941C52" w:rsidRDefault="00670017" w:rsidP="00941C52">
      <w:pPr>
        <w:pStyle w:val="Heading4"/>
      </w:pPr>
      <w:r>
        <w:t>Stuff to add</w:t>
      </w:r>
    </w:p>
    <w:p w14:paraId="61D048A8" w14:textId="6E2862BF" w:rsidR="00944FF4" w:rsidRDefault="00EB6A52" w:rsidP="00944FF4">
      <w:r>
        <w:t>more growth = modernization cards (especially nuclear forces specific)</w:t>
      </w:r>
    </w:p>
    <w:p w14:paraId="791678E2" w14:textId="7F502D4D" w:rsidR="00EB6A52" w:rsidRDefault="006F4A99" w:rsidP="00944FF4">
      <w:r>
        <w:t>a better blue water navy scenario that talks about carrier tradeoff</w:t>
      </w:r>
      <w:r w:rsidR="00AA5C91">
        <w:t xml:space="preserve"> with an impact there.</w:t>
      </w:r>
    </w:p>
    <w:p w14:paraId="07028B94" w14:textId="1D068269" w:rsidR="006F4A99" w:rsidRDefault="006C4BEF" w:rsidP="006C4BEF">
      <w:pPr>
        <w:pStyle w:val="Heading4"/>
      </w:pPr>
      <w:r>
        <w:t>Cheers and happy debating!</w:t>
      </w:r>
    </w:p>
    <w:p w14:paraId="66566FA9" w14:textId="435986D0" w:rsidR="006C4BEF" w:rsidRPr="006C4BEF" w:rsidRDefault="006C4BEF" w:rsidP="006C4BEF">
      <w:pPr>
        <w:pStyle w:val="Heading4"/>
      </w:pPr>
      <w:r>
        <w:t>-Andrew Logan</w:t>
      </w:r>
    </w:p>
    <w:p w14:paraId="23D0BE76" w14:textId="77777777" w:rsidR="00EB6A52" w:rsidRPr="00944FF4" w:rsidRDefault="00EB6A52" w:rsidP="00944FF4"/>
    <w:p w14:paraId="62A8D30E" w14:textId="77777777" w:rsidR="00E42E4C" w:rsidRDefault="00225400" w:rsidP="00225400">
      <w:pPr>
        <w:pStyle w:val="Heading1"/>
      </w:pPr>
      <w:r>
        <w:t>China growth turn – military</w:t>
      </w:r>
    </w:p>
    <w:p w14:paraId="494E7408" w14:textId="77777777" w:rsidR="00F41E62" w:rsidRDefault="00F41E62" w:rsidP="000E0F53">
      <w:pPr>
        <w:pStyle w:val="Heading1"/>
      </w:pPr>
    </w:p>
    <w:p w14:paraId="01B5B49B" w14:textId="77777777" w:rsidR="00225400" w:rsidRDefault="005023B0" w:rsidP="000E0F53">
      <w:pPr>
        <w:pStyle w:val="Heading1"/>
      </w:pPr>
      <w:r>
        <w:t>1NC</w:t>
      </w:r>
    </w:p>
    <w:p w14:paraId="32DE3CBB" w14:textId="4827899F" w:rsidR="005023B0" w:rsidRDefault="005023B0" w:rsidP="005023B0">
      <w:pPr>
        <w:pStyle w:val="Heading3"/>
      </w:pPr>
      <w:r>
        <w:t xml:space="preserve">General Impact </w:t>
      </w:r>
      <w:r w:rsidR="001F4884">
        <w:t>Turn</w:t>
      </w:r>
    </w:p>
    <w:p w14:paraId="4E8B5F3C" w14:textId="77777777" w:rsidR="006350F3" w:rsidRDefault="006350F3" w:rsidP="006350F3">
      <w:pPr>
        <w:pStyle w:val="Heading4"/>
      </w:pPr>
      <w:r>
        <w:t>Chinese economic decline is an impact filter</w:t>
      </w:r>
    </w:p>
    <w:p w14:paraId="53D16161" w14:textId="15F07DF5" w:rsidR="006350F3" w:rsidRDefault="006350F3" w:rsidP="006350F3">
      <w:r w:rsidRPr="00111F67">
        <w:rPr>
          <w:rStyle w:val="Style13ptBold"/>
        </w:rPr>
        <w:t>Glaser and Funaiole</w:t>
      </w:r>
      <w:r w:rsidRPr="00111F67">
        <w:t xml:space="preserve"> </w:t>
      </w:r>
      <w:r>
        <w:t>,</w:t>
      </w:r>
      <w:r w:rsidRPr="00111F67">
        <w:t xml:space="preserve"> </w:t>
      </w:r>
      <w:r w:rsidRPr="00111F67">
        <w:rPr>
          <w:rStyle w:val="Style13ptBold"/>
        </w:rPr>
        <w:t>15</w:t>
      </w:r>
      <w:r w:rsidRPr="00111F67">
        <w:t xml:space="preserve">, 11-16-2015, "Geopolitical Consequences of China’s Slowdown," </w:t>
      </w:r>
      <w:r w:rsidR="00417A8D">
        <w:t xml:space="preserve">Bonnie Glaser is </w:t>
      </w:r>
      <w:r w:rsidR="00417A8D" w:rsidRPr="00417A8D">
        <w:t>Senior Adviser for Asia and Director, China Power Project</w:t>
      </w:r>
      <w:r w:rsidR="00417A8D">
        <w:t xml:space="preserve">. </w:t>
      </w:r>
      <w:r w:rsidR="00615365">
        <w:t xml:space="preserve"> Matthew </w:t>
      </w:r>
      <w:r w:rsidR="00737235" w:rsidRPr="00737235">
        <w:t>Funaiole</w:t>
      </w:r>
      <w:r w:rsidR="00737235">
        <w:t xml:space="preserve"> is a Fellow on the China Power Project.</w:t>
      </w:r>
      <w:r w:rsidRPr="00111F67">
        <w:t>https://www.csis.org/analysis/geopolitical-consequences-china%E2%80%99s-slowdown</w:t>
      </w:r>
    </w:p>
    <w:p w14:paraId="2291A540" w14:textId="77777777" w:rsidR="006350F3" w:rsidRPr="002B1909" w:rsidRDefault="006350F3" w:rsidP="006350F3">
      <w:pPr>
        <w:rPr>
          <w:sz w:val="16"/>
        </w:rPr>
      </w:pPr>
      <w:r w:rsidRPr="002B1909">
        <w:rPr>
          <w:sz w:val="16"/>
        </w:rPr>
        <w:t xml:space="preserve">Overinvestment in economic initiatives leaves Beijing susceptible to the same vulnerabilities that threaten the Chinese economy. </w:t>
      </w:r>
      <w:r w:rsidRPr="002A64F4">
        <w:rPr>
          <w:rStyle w:val="StyleUnderline"/>
          <w:highlight w:val="green"/>
        </w:rPr>
        <w:t>Should the Chinese economy stumble</w:t>
      </w:r>
      <w:r w:rsidRPr="00472FE6">
        <w:rPr>
          <w:rStyle w:val="StyleUnderline"/>
        </w:rPr>
        <w:t xml:space="preserve">, </w:t>
      </w:r>
      <w:r w:rsidRPr="002A64F4">
        <w:rPr>
          <w:rStyle w:val="StyleUnderline"/>
          <w:highlight w:val="green"/>
        </w:rPr>
        <w:t>aspects</w:t>
      </w:r>
      <w:r w:rsidRPr="00472FE6">
        <w:rPr>
          <w:rStyle w:val="StyleUnderline"/>
        </w:rPr>
        <w:t xml:space="preserve"> of the AIIB and OBOR </w:t>
      </w:r>
      <w:r w:rsidRPr="002A64F4">
        <w:rPr>
          <w:rStyle w:val="StyleUnderline"/>
          <w:highlight w:val="green"/>
        </w:rPr>
        <w:t>will need to be scaled back</w:t>
      </w:r>
      <w:r w:rsidRPr="002B1909">
        <w:rPr>
          <w:sz w:val="16"/>
        </w:rPr>
        <w:t xml:space="preserve">. </w:t>
      </w:r>
      <w:r w:rsidRPr="00472FE6">
        <w:rPr>
          <w:rStyle w:val="StyleUnderline"/>
        </w:rPr>
        <w:t xml:space="preserve">The knock-on effects of </w:t>
      </w:r>
      <w:r w:rsidRPr="002A64F4">
        <w:rPr>
          <w:rStyle w:val="StyleUnderline"/>
          <w:highlight w:val="green"/>
        </w:rPr>
        <w:t>an economic slowdown could</w:t>
      </w:r>
      <w:r w:rsidRPr="00472FE6">
        <w:rPr>
          <w:rStyle w:val="StyleUnderline"/>
        </w:rPr>
        <w:t xml:space="preserve"> </w:t>
      </w:r>
      <w:r w:rsidRPr="002A64F4">
        <w:rPr>
          <w:rStyle w:val="StyleUnderline"/>
          <w:highlight w:val="green"/>
        </w:rPr>
        <w:t>diminish</w:t>
      </w:r>
      <w:r w:rsidRPr="00472FE6">
        <w:rPr>
          <w:rStyle w:val="StyleUnderline"/>
        </w:rPr>
        <w:t xml:space="preserve"> </w:t>
      </w:r>
      <w:r w:rsidRPr="002A64F4">
        <w:rPr>
          <w:rStyle w:val="StyleUnderline"/>
          <w:highlight w:val="green"/>
        </w:rPr>
        <w:t>China’s</w:t>
      </w:r>
      <w:r w:rsidRPr="00472FE6">
        <w:rPr>
          <w:rStyle w:val="StyleUnderline"/>
        </w:rPr>
        <w:t xml:space="preserve"> future </w:t>
      </w:r>
      <w:r w:rsidRPr="002A64F4">
        <w:rPr>
          <w:rStyle w:val="StyleUnderline"/>
          <w:highlight w:val="green"/>
        </w:rPr>
        <w:t>role</w:t>
      </w:r>
      <w:r w:rsidRPr="00472FE6">
        <w:rPr>
          <w:rStyle w:val="StyleUnderline"/>
        </w:rPr>
        <w:t xml:space="preserve"> in the region</w:t>
      </w:r>
      <w:r w:rsidRPr="002B1909">
        <w:rPr>
          <w:sz w:val="16"/>
        </w:rPr>
        <w:t xml:space="preserve">. The smaller countries of Asia have tolerated Chinese assertiveness in exchange for economic gains and because they fear that challenging China could cause Beijing to punish them economically. </w:t>
      </w:r>
      <w:r w:rsidRPr="0067193A">
        <w:rPr>
          <w:rStyle w:val="StyleUnderline"/>
        </w:rPr>
        <w:t xml:space="preserve">If China is no longer able to afford those benefits, many </w:t>
      </w:r>
      <w:r w:rsidRPr="002A64F4">
        <w:rPr>
          <w:rStyle w:val="StyleUnderline"/>
          <w:highlight w:val="green"/>
        </w:rPr>
        <w:t>smaller countries may</w:t>
      </w:r>
      <w:r w:rsidRPr="0067193A">
        <w:rPr>
          <w:rStyle w:val="StyleUnderline"/>
        </w:rPr>
        <w:t xml:space="preserve"> </w:t>
      </w:r>
      <w:r w:rsidRPr="002A64F4">
        <w:rPr>
          <w:rStyle w:val="StyleUnderline"/>
          <w:highlight w:val="green"/>
        </w:rPr>
        <w:t>be</w:t>
      </w:r>
      <w:r w:rsidRPr="0067193A">
        <w:rPr>
          <w:rStyle w:val="StyleUnderline"/>
        </w:rPr>
        <w:t xml:space="preserve"> less willing to show deference and </w:t>
      </w:r>
      <w:r w:rsidRPr="002A64F4">
        <w:rPr>
          <w:rStyle w:val="StyleUnderline"/>
          <w:highlight w:val="green"/>
        </w:rPr>
        <w:t>more willing to push back</w:t>
      </w:r>
      <w:r w:rsidRPr="0067193A">
        <w:rPr>
          <w:rStyle w:val="StyleUnderline"/>
        </w:rPr>
        <w:t xml:space="preserve"> against Chinese threats to their interests. In the South China Sea, where in recent years China has incrementally altered the status quo in its favor, </w:t>
      </w:r>
      <w:r w:rsidRPr="002A64F4">
        <w:rPr>
          <w:rStyle w:val="StyleUnderline"/>
          <w:highlight w:val="green"/>
        </w:rPr>
        <w:t>such a development could have a positive effect</w:t>
      </w:r>
      <w:r w:rsidRPr="002B1909">
        <w:rPr>
          <w:sz w:val="16"/>
        </w:rPr>
        <w:t xml:space="preserve">. </w:t>
      </w:r>
      <w:r w:rsidRPr="0067193A">
        <w:rPr>
          <w:rStyle w:val="StyleUnderline"/>
        </w:rPr>
        <w:t>Myriad steps taken</w:t>
      </w:r>
      <w:r w:rsidRPr="002B1909">
        <w:rPr>
          <w:sz w:val="16"/>
        </w:rPr>
        <w:t xml:space="preserve"> by some of the other claimants to the disputed land features, as well as by the United States, Japan, and other concerned members of the international community, have not persuaded Beijing to moderate its assertiveness and seek cooperative solutions to the extant territorial disputes. </w:t>
      </w:r>
      <w:r w:rsidRPr="0067193A">
        <w:rPr>
          <w:rStyle w:val="StyleUnderline"/>
        </w:rPr>
        <w:t xml:space="preserve">Any reduction in Chinese influence may diminish the disincentives that smaller claimant states and the Association of Southeast Asian Nations (ASEAN) face vis-à-vis China. </w:t>
      </w:r>
      <w:r w:rsidRPr="002A64F4">
        <w:rPr>
          <w:rStyle w:val="StyleUnderline"/>
          <w:highlight w:val="green"/>
        </w:rPr>
        <w:t>Firmer and coordinated policies</w:t>
      </w:r>
      <w:r w:rsidRPr="0067193A">
        <w:rPr>
          <w:rStyle w:val="StyleUnderline"/>
        </w:rPr>
        <w:t xml:space="preserve"> among Vietnam, the Philippines, and Malaysia, combined with greater unity among all the ASEAN member countries, might </w:t>
      </w:r>
      <w:r w:rsidRPr="002A64F4">
        <w:rPr>
          <w:rStyle w:val="StyleUnderline"/>
          <w:highlight w:val="green"/>
        </w:rPr>
        <w:t>induce Beijing to</w:t>
      </w:r>
      <w:r w:rsidRPr="0067193A">
        <w:rPr>
          <w:rStyle w:val="StyleUnderline"/>
        </w:rPr>
        <w:t xml:space="preserve"> conclude a binding code of conduct for the South China Sea that </w:t>
      </w:r>
      <w:r w:rsidRPr="002A64F4">
        <w:rPr>
          <w:rStyle w:val="StyleUnderline"/>
          <w:highlight w:val="green"/>
        </w:rPr>
        <w:t>ensure</w:t>
      </w:r>
      <w:r w:rsidRPr="002A64F4">
        <w:rPr>
          <w:rStyle w:val="StyleUnderline"/>
        </w:rPr>
        <w:t>s</w:t>
      </w:r>
      <w:r w:rsidRPr="002A64F4">
        <w:rPr>
          <w:rStyle w:val="StyleUnderline"/>
          <w:highlight w:val="green"/>
        </w:rPr>
        <w:t xml:space="preserve"> disputes</w:t>
      </w:r>
      <w:r w:rsidRPr="0067193A">
        <w:rPr>
          <w:rStyle w:val="StyleUnderline"/>
        </w:rPr>
        <w:t xml:space="preserve"> </w:t>
      </w:r>
      <w:r w:rsidRPr="002A64F4">
        <w:rPr>
          <w:rStyle w:val="StyleUnderline"/>
          <w:highlight w:val="green"/>
        </w:rPr>
        <w:t>are managed peacefully</w:t>
      </w:r>
      <w:r w:rsidRPr="0067193A">
        <w:rPr>
          <w:rStyle w:val="StyleUnderline"/>
        </w:rPr>
        <w:t xml:space="preserve"> and in accordance with international law</w:t>
      </w:r>
      <w:r w:rsidRPr="002B1909">
        <w:rPr>
          <w:sz w:val="16"/>
        </w:rPr>
        <w:t xml:space="preserve">. Similarly, </w:t>
      </w:r>
      <w:r w:rsidRPr="002A64F4">
        <w:rPr>
          <w:rStyle w:val="StyleUnderline"/>
          <w:highlight w:val="green"/>
        </w:rPr>
        <w:t xml:space="preserve">China’s economic slowdown could offer </w:t>
      </w:r>
      <w:r w:rsidRPr="002A64F4">
        <w:rPr>
          <w:rStyle w:val="StyleUnderline"/>
        </w:rPr>
        <w:t>Japan</w:t>
      </w:r>
      <w:r w:rsidRPr="002B1909">
        <w:rPr>
          <w:rStyle w:val="StyleUnderline"/>
        </w:rPr>
        <w:t xml:space="preserve"> an occasion to gain </w:t>
      </w:r>
      <w:r w:rsidRPr="002A64F4">
        <w:rPr>
          <w:rStyle w:val="StyleUnderline"/>
        </w:rPr>
        <w:t>leverage</w:t>
      </w:r>
      <w:r w:rsidRPr="002B1909">
        <w:rPr>
          <w:rStyle w:val="StyleUnderline"/>
        </w:rPr>
        <w:t xml:space="preserve"> in the Sino-Japanese relationship, creating </w:t>
      </w:r>
      <w:r w:rsidRPr="002A64F4">
        <w:rPr>
          <w:rStyle w:val="StyleUnderline"/>
          <w:highlight w:val="green"/>
        </w:rPr>
        <w:t>the possibility to tamp down tensions</w:t>
      </w:r>
      <w:r w:rsidRPr="002B1909">
        <w:rPr>
          <w:rStyle w:val="StyleUnderline"/>
        </w:rPr>
        <w:t xml:space="preserve"> in the East China Sea and stabilize bilateral ties</w:t>
      </w:r>
      <w:r w:rsidRPr="002B1909">
        <w:rPr>
          <w:sz w:val="16"/>
        </w:rPr>
        <w:t xml:space="preserve"> that remain a fragile, but critically important, component of the regional security landscape. Perhaps most significantly, a Chinese economic slowdown affords the United States an opportunity to buttress its political, economic, and military position in the Asia-Pacific, and assuage worries that the </w:t>
      </w:r>
      <w:r w:rsidRPr="002A64F4">
        <w:rPr>
          <w:sz w:val="16"/>
        </w:rPr>
        <w:t>United</w:t>
      </w:r>
      <w:r w:rsidRPr="002B1909">
        <w:rPr>
          <w:sz w:val="16"/>
        </w:rPr>
        <w:t xml:space="preserve"> States lacks sufficient strategic vision and political commitment to the region. The outcome relies on how Washington plays its hand, but </w:t>
      </w:r>
      <w:r w:rsidRPr="002A64F4">
        <w:rPr>
          <w:rStyle w:val="StyleUnderline"/>
          <w:highlight w:val="green"/>
        </w:rPr>
        <w:t>the result could be the strengthening of a</w:t>
      </w:r>
      <w:r w:rsidRPr="00472FE6">
        <w:rPr>
          <w:rStyle w:val="StyleUnderline"/>
        </w:rPr>
        <w:t xml:space="preserve"> rules-based</w:t>
      </w:r>
      <w:r w:rsidRPr="002A64F4">
        <w:rPr>
          <w:rStyle w:val="StyleUnderline"/>
          <w:highlight w:val="green"/>
        </w:rPr>
        <w:t>, U.S.-led</w:t>
      </w:r>
      <w:r w:rsidRPr="00472FE6">
        <w:rPr>
          <w:rStyle w:val="StyleUnderline"/>
        </w:rPr>
        <w:t xml:space="preserve"> </w:t>
      </w:r>
      <w:r w:rsidRPr="002A64F4">
        <w:rPr>
          <w:rStyle w:val="StyleUnderline"/>
          <w:highlight w:val="green"/>
        </w:rPr>
        <w:t>security architecture</w:t>
      </w:r>
      <w:r w:rsidRPr="00472FE6">
        <w:rPr>
          <w:rStyle w:val="StyleUnderline"/>
        </w:rPr>
        <w:t xml:space="preserve"> in the Asia-Pacific region for years to come</w:t>
      </w:r>
      <w:r w:rsidRPr="002B1909">
        <w:rPr>
          <w:sz w:val="16"/>
        </w:rPr>
        <w:t>.</w:t>
      </w:r>
    </w:p>
    <w:p w14:paraId="539D246E" w14:textId="77777777" w:rsidR="006350F3" w:rsidRPr="006350F3" w:rsidRDefault="006350F3" w:rsidP="006350F3"/>
    <w:p w14:paraId="487070D0" w14:textId="77777777" w:rsidR="00CE7F0A" w:rsidRDefault="00CE7F0A" w:rsidP="00CE7F0A">
      <w:pPr>
        <w:pStyle w:val="Heading3"/>
      </w:pPr>
      <w:r>
        <w:t>Hegemony Scenario</w:t>
      </w:r>
    </w:p>
    <w:p w14:paraId="37C142A9" w14:textId="4754EEDD" w:rsidR="00222679" w:rsidRDefault="00462913" w:rsidP="00222679">
      <w:pPr>
        <w:pStyle w:val="Heading4"/>
      </w:pPr>
      <w:r>
        <w:t xml:space="preserve">Chinese </w:t>
      </w:r>
      <w:r w:rsidR="005E56F6">
        <w:t>economic growth powers military modernization</w:t>
      </w:r>
    </w:p>
    <w:p w14:paraId="0C27110F" w14:textId="05BC0C24" w:rsidR="00222679" w:rsidRDefault="008C51A8" w:rsidP="00222679">
      <w:r>
        <w:rPr>
          <w:rStyle w:val="Style13ptBold"/>
        </w:rPr>
        <w:t>Cordesman et. al</w:t>
      </w:r>
      <w:r w:rsidR="00222679" w:rsidRPr="00F408BB">
        <w:t xml:space="preserve">. </w:t>
      </w:r>
      <w:r w:rsidR="00222679" w:rsidRPr="00F408BB">
        <w:rPr>
          <w:rStyle w:val="Style13ptBold"/>
        </w:rPr>
        <w:t>15</w:t>
      </w:r>
      <w:r w:rsidR="00222679" w:rsidRPr="00F408BB">
        <w:t xml:space="preserve">, </w:t>
      </w:r>
      <w:r w:rsidR="00D608BF">
        <w:t>Anthony H Cordesman</w:t>
      </w:r>
      <w:r w:rsidR="001E7916">
        <w:t xml:space="preserve"> is the Arliegh A. Burke Chairman of Strategy</w:t>
      </w:r>
      <w:r w:rsidR="00D608BF">
        <w:t>, Steven Colley</w:t>
      </w:r>
      <w:r w:rsidR="008929BA">
        <w:t xml:space="preserve"> has  master in public policy from Harvard</w:t>
      </w:r>
      <w:r w:rsidR="00033A43">
        <w:t xml:space="preserve"> and is a former Marine</w:t>
      </w:r>
      <w:r w:rsidR="005A49F0">
        <w:t>,</w:t>
      </w:r>
      <w:r w:rsidR="00D608BF">
        <w:t xml:space="preserve"> </w:t>
      </w:r>
      <w:r w:rsidR="00222679" w:rsidRPr="00F408BB">
        <w:t xml:space="preserve">9-1-2015, "Chinese Strategy and Military Modernization: A Comparative Analysis," </w:t>
      </w:r>
      <w:r w:rsidR="00222679">
        <w:t>CSIS</w:t>
      </w:r>
      <w:r w:rsidR="00222679" w:rsidRPr="00F408BB">
        <w:t>, https://www.csis.org/analysis/chinese-strategy-and-military-modernization-comparative-analysis</w:t>
      </w:r>
    </w:p>
    <w:p w14:paraId="51C620C0" w14:textId="77777777" w:rsidR="00222679" w:rsidRDefault="00222679" w:rsidP="00222679">
      <w:pPr>
        <w:rPr>
          <w:sz w:val="16"/>
        </w:rPr>
      </w:pPr>
      <w:r w:rsidRPr="002A64F4">
        <w:rPr>
          <w:rStyle w:val="StyleUnderline"/>
          <w:highlight w:val="green"/>
        </w:rPr>
        <w:t>China’s economic growth has underpinned</w:t>
      </w:r>
      <w:r w:rsidRPr="003F2593">
        <w:rPr>
          <w:sz w:val="16"/>
        </w:rPr>
        <w:t xml:space="preserve"> the changes in its strategy and force structure, as well as </w:t>
      </w:r>
      <w:r w:rsidRPr="002A64F4">
        <w:rPr>
          <w:rStyle w:val="StyleUnderline"/>
          <w:highlight w:val="green"/>
        </w:rPr>
        <w:t>its</w:t>
      </w:r>
      <w:r w:rsidRPr="00FA1710">
        <w:rPr>
          <w:rStyle w:val="StyleUnderline"/>
        </w:rPr>
        <w:t xml:space="preserve"> rapid rate of </w:t>
      </w:r>
      <w:r w:rsidRPr="002A64F4">
        <w:rPr>
          <w:rStyle w:val="StyleUnderline"/>
          <w:highlight w:val="green"/>
        </w:rPr>
        <w:t>military modernization</w:t>
      </w:r>
      <w:r w:rsidRPr="003F2593">
        <w:rPr>
          <w:sz w:val="16"/>
        </w:rPr>
        <w:t xml:space="preserve">. At the same time, China’s high rate of economic growth, the size of its gross domestic product (GDP), and its large population have made it a major force in the global economy. </w:t>
      </w:r>
      <w:r w:rsidRPr="00FA1710">
        <w:rPr>
          <w:rStyle w:val="StyleUnderline"/>
        </w:rPr>
        <w:t xml:space="preserve">These </w:t>
      </w:r>
      <w:r w:rsidRPr="002A64F4">
        <w:rPr>
          <w:rStyle w:val="StyleUnderline"/>
          <w:highlight w:val="green"/>
        </w:rPr>
        <w:t>economic underpinnings have given China the resources to become a</w:t>
      </w:r>
      <w:r w:rsidRPr="00FA1710">
        <w:rPr>
          <w:rStyle w:val="StyleUnderline"/>
        </w:rPr>
        <w:t xml:space="preserve"> </w:t>
      </w:r>
      <w:r w:rsidRPr="002A64F4">
        <w:rPr>
          <w:rStyle w:val="StyleUnderline"/>
          <w:highlight w:val="green"/>
        </w:rPr>
        <w:t>major military power</w:t>
      </w:r>
      <w:r w:rsidRPr="00FA1710">
        <w:rPr>
          <w:rStyle w:val="StyleUnderline"/>
        </w:rPr>
        <w:t xml:space="preserve"> with increasingly advanced equipment and technology</w:t>
      </w:r>
      <w:r w:rsidRPr="003F2593">
        <w:rPr>
          <w:sz w:val="16"/>
        </w:rPr>
        <w:t xml:space="preserve">. </w:t>
      </w:r>
      <w:r w:rsidRPr="002A64F4">
        <w:rPr>
          <w:rStyle w:val="StyleUnderline"/>
          <w:highlight w:val="green"/>
        </w:rPr>
        <w:t>If</w:t>
      </w:r>
      <w:r w:rsidRPr="00FA1710">
        <w:rPr>
          <w:rStyle w:val="StyleUnderline"/>
        </w:rPr>
        <w:t xml:space="preserve"> China’s </w:t>
      </w:r>
      <w:r w:rsidRPr="002A64F4">
        <w:rPr>
          <w:rStyle w:val="StyleUnderline"/>
          <w:highlight w:val="green"/>
        </w:rPr>
        <w:t>growth continues</w:t>
      </w:r>
      <w:r w:rsidRPr="003F2593">
        <w:rPr>
          <w:sz w:val="16"/>
        </w:rPr>
        <w:t xml:space="preserve">, </w:t>
      </w:r>
      <w:r w:rsidRPr="002A64F4">
        <w:rPr>
          <w:rStyle w:val="StyleUnderline"/>
          <w:highlight w:val="green"/>
        </w:rPr>
        <w:t>its</w:t>
      </w:r>
      <w:r w:rsidRPr="00FA1710">
        <w:rPr>
          <w:rStyle w:val="StyleUnderline"/>
        </w:rPr>
        <w:t xml:space="preserve"> strong economic </w:t>
      </w:r>
      <w:r w:rsidRPr="002A64F4">
        <w:rPr>
          <w:rStyle w:val="StyleUnderline"/>
          <w:highlight w:val="green"/>
        </w:rPr>
        <w:t>base</w:t>
      </w:r>
      <w:r w:rsidRPr="003F2593">
        <w:rPr>
          <w:sz w:val="16"/>
        </w:rPr>
        <w:t xml:space="preserve">, steadily more </w:t>
      </w:r>
      <w:r w:rsidRPr="00FA1710">
        <w:rPr>
          <w:rStyle w:val="StyleUnderline"/>
        </w:rPr>
        <w:t>advanced mix of</w:t>
      </w:r>
      <w:r w:rsidRPr="003F2593">
        <w:rPr>
          <w:sz w:val="16"/>
        </w:rPr>
        <w:t xml:space="preserve"> civil and </w:t>
      </w:r>
      <w:r w:rsidRPr="002A64F4">
        <w:rPr>
          <w:rStyle w:val="StyleUnderline"/>
        </w:rPr>
        <w:t>military</w:t>
      </w:r>
      <w:r w:rsidRPr="00FA1710">
        <w:rPr>
          <w:rStyle w:val="StyleUnderline"/>
        </w:rPr>
        <w:t xml:space="preserve"> technology</w:t>
      </w:r>
      <w:r w:rsidRPr="003F2593">
        <w:rPr>
          <w:sz w:val="16"/>
        </w:rPr>
        <w:t xml:space="preserve">, and increasingly well-trained and educated workforce </w:t>
      </w:r>
      <w:r w:rsidRPr="002A64F4">
        <w:rPr>
          <w:rStyle w:val="StyleUnderline"/>
          <w:highlight w:val="green"/>
        </w:rPr>
        <w:t>will</w:t>
      </w:r>
      <w:r w:rsidRPr="00FA1710">
        <w:rPr>
          <w:rStyle w:val="StyleUnderline"/>
        </w:rPr>
        <w:t xml:space="preserve"> both </w:t>
      </w:r>
      <w:r w:rsidRPr="002A64F4">
        <w:rPr>
          <w:rStyle w:val="StyleUnderline"/>
        </w:rPr>
        <w:t>bolster</w:t>
      </w:r>
      <w:r w:rsidRPr="00FA1710">
        <w:rPr>
          <w:rStyle w:val="StyleUnderline"/>
        </w:rPr>
        <w:t xml:space="preserve"> China’s prestige in the international system and </w:t>
      </w:r>
      <w:r w:rsidRPr="002A64F4">
        <w:rPr>
          <w:rStyle w:val="StyleUnderline"/>
          <w:highlight w:val="green"/>
        </w:rPr>
        <w:t>lay the foundation for</w:t>
      </w:r>
      <w:r w:rsidRPr="00FA1710">
        <w:rPr>
          <w:rStyle w:val="StyleUnderline"/>
        </w:rPr>
        <w:t xml:space="preserve"> steady increases in </w:t>
      </w:r>
      <w:r w:rsidRPr="002A64F4">
        <w:rPr>
          <w:rStyle w:val="StyleUnderline"/>
          <w:highlight w:val="green"/>
        </w:rPr>
        <w:t>Chinese military power</w:t>
      </w:r>
      <w:r w:rsidRPr="003F2593">
        <w:rPr>
          <w:sz w:val="16"/>
        </w:rPr>
        <w:t xml:space="preserve">. </w:t>
      </w:r>
      <w:r w:rsidRPr="002A64F4">
        <w:rPr>
          <w:rStyle w:val="StyleUnderline"/>
          <w:highlight w:val="green"/>
        </w:rPr>
        <w:t>This makes</w:t>
      </w:r>
      <w:r w:rsidRPr="00FA1710">
        <w:rPr>
          <w:rStyle w:val="StyleUnderline"/>
        </w:rPr>
        <w:t xml:space="preserve"> the </w:t>
      </w:r>
      <w:r w:rsidRPr="002A64F4">
        <w:rPr>
          <w:rStyle w:val="StyleUnderline"/>
          <w:highlight w:val="green"/>
        </w:rPr>
        <w:t>future</w:t>
      </w:r>
      <w:r w:rsidRPr="00FA1710">
        <w:rPr>
          <w:rStyle w:val="StyleUnderline"/>
        </w:rPr>
        <w:t xml:space="preserve"> stability and </w:t>
      </w:r>
      <w:r w:rsidRPr="002A64F4">
        <w:rPr>
          <w:rStyle w:val="StyleUnderline"/>
          <w:highlight w:val="green"/>
        </w:rPr>
        <w:t>growth</w:t>
      </w:r>
      <w:r w:rsidRPr="00FA1710">
        <w:rPr>
          <w:rStyle w:val="StyleUnderline"/>
        </w:rPr>
        <w:t xml:space="preserve"> of China’s economy </w:t>
      </w:r>
      <w:r w:rsidRPr="002A64F4">
        <w:rPr>
          <w:rStyle w:val="StyleUnderline"/>
          <w:highlight w:val="green"/>
        </w:rPr>
        <w:t>a critica</w:t>
      </w:r>
      <w:r w:rsidRPr="00FA1710">
        <w:rPr>
          <w:rStyle w:val="StyleUnderline"/>
        </w:rPr>
        <w:t xml:space="preserve">l underlying </w:t>
      </w:r>
      <w:r w:rsidRPr="002A64F4">
        <w:rPr>
          <w:rStyle w:val="StyleUnderline"/>
          <w:highlight w:val="green"/>
        </w:rPr>
        <w:t>factor in assessing its military power</w:t>
      </w:r>
      <w:r w:rsidRPr="003F2593">
        <w:rPr>
          <w:sz w:val="16"/>
        </w:rPr>
        <w:t xml:space="preserve">. Moreover, </w:t>
      </w:r>
      <w:r w:rsidRPr="003F2593">
        <w:rPr>
          <w:rStyle w:val="StyleUnderline"/>
        </w:rPr>
        <w:t>China’s future role as a global power may well be defined more by its growing impact on the global economy</w:t>
      </w:r>
      <w:r w:rsidRPr="003F2593">
        <w:rPr>
          <w:sz w:val="16"/>
        </w:rPr>
        <w:t xml:space="preserve">. China’s role as a major trading partner and exporter may ultimately give it more influence and leverage in dealing with the US and the world than the modernization of its military forces and increases in power projection capability. If is far from clear that China cannot deal with these problems in the future, but they do create the warning that regardless of their initial trends, trees do not grow to the sky. As Figures 3.1-3.4 show, the rise in China’s GDP has been relatively constant in the past, but its official growth rate has fallen to approximately 7% and some experts put the figure as low as 4%. While China’s performance is “still the envy of most countries,” it is unclear what will happen in the future. China needs serious structural reforms and better monetary policy to avoid limit the impact of problems that could equal that of the problems that led to the collapse of Japan’s economic growth, and to achieve what President Xi Jinping calls a “new normal” sustainable growth rate. 38 </w:t>
      </w:r>
      <w:r w:rsidRPr="003F2593">
        <w:rPr>
          <w:rStyle w:val="StyleUnderline"/>
        </w:rPr>
        <w:t>Even if China can sustain its current growth, it will face financial limits on the development of its military power if it is to meet the growing needs and expectations of its people</w:t>
      </w:r>
      <w:r w:rsidRPr="003F2593">
        <w:rPr>
          <w:sz w:val="16"/>
        </w:rPr>
        <w:t xml:space="preserve">. Figure 3.5 shows the comparison between the US and Chinese military spending as a percentage of GDP. </w:t>
      </w:r>
      <w:r w:rsidRPr="002A64F4">
        <w:rPr>
          <w:rStyle w:val="StyleUnderline"/>
          <w:highlight w:val="green"/>
        </w:rPr>
        <w:t>There is a natural synergy between economic and military power,</w:t>
      </w:r>
      <w:r w:rsidRPr="003F2593">
        <w:rPr>
          <w:rStyle w:val="StyleUnderline"/>
        </w:rPr>
        <w:t xml:space="preserve"> but it is a synergy that has its limits</w:t>
      </w:r>
      <w:r w:rsidRPr="003F2593">
        <w:rPr>
          <w:sz w:val="16"/>
        </w:rPr>
        <w:t>. China’s emerging economic power depends on China’s relations with other states, and stable mutually beneficial trade relationships. It also depends on a stable domestic economy and transitioning to a consumption based economy. China may compete with other states for natural resources and trade but – like the use of force – there are limits on such competition.</w:t>
      </w:r>
    </w:p>
    <w:p w14:paraId="38E33759" w14:textId="17C3C9A8" w:rsidR="00222679" w:rsidRDefault="00222679" w:rsidP="00222679">
      <w:pPr>
        <w:pStyle w:val="Heading4"/>
      </w:pPr>
      <w:r>
        <w:t xml:space="preserve">Modernization </w:t>
      </w:r>
      <w:r w:rsidR="00DD1A5E">
        <w:t>destroys US hege</w:t>
      </w:r>
    </w:p>
    <w:p w14:paraId="7FCF23C0" w14:textId="41FD6B3E" w:rsidR="00222679" w:rsidRPr="00556513" w:rsidRDefault="00222679" w:rsidP="00222679">
      <w:pPr>
        <w:rPr>
          <w:b/>
          <w:sz w:val="26"/>
        </w:rPr>
      </w:pPr>
      <w:r>
        <w:rPr>
          <w:rStyle w:val="Style13ptBold"/>
        </w:rPr>
        <w:t xml:space="preserve">Tellis 13 </w:t>
      </w:r>
      <w:r w:rsidR="00A52FA7">
        <w:t xml:space="preserve"> </w:t>
      </w:r>
      <w:r w:rsidR="00A52FA7" w:rsidRPr="00A52FA7">
        <w:t>Ashley J. Tellis (PhD, University of Chicago) is a Counselor at NBR and Senior Associate at the Carnegie Endowment for International Peace, specializing in international security, defense, and Asian strategic issues. He is also Research Director of NBR's Strategic Asia Program, and co-editor of nine volumes in the annual series.</w:t>
      </w:r>
      <w:r w:rsidRPr="00B211CA">
        <w:t>, 2012-2013</w:t>
      </w:r>
      <w:r>
        <w:rPr>
          <w:rStyle w:val="Style13ptBold"/>
        </w:rPr>
        <w:t xml:space="preserve"> </w:t>
      </w:r>
      <w:r w:rsidRPr="00B211CA">
        <w:t>http://nbr.org/publications/element.aspx?id=615</w:t>
      </w:r>
    </w:p>
    <w:p w14:paraId="489B7576" w14:textId="77777777" w:rsidR="00222679" w:rsidRDefault="00222679" w:rsidP="00222679">
      <w:pPr>
        <w:rPr>
          <w:rStyle w:val="StyleUnderline"/>
        </w:rPr>
      </w:pPr>
      <w:r w:rsidRPr="00A37EB5">
        <w:rPr>
          <w:rStyle w:val="StyleUnderline"/>
        </w:rPr>
        <w:t>China’s own domestic reforms</w:t>
      </w:r>
      <w:r w:rsidRPr="00556513">
        <w:rPr>
          <w:sz w:val="16"/>
        </w:rPr>
        <w:t xml:space="preserve">, which liberated the Chinese economy from centralized control without, however, replacing it entirely with a market economy, produced explosive effects when the country came to be embedded in the larger liberal trading system. As the historical record now demonstrates, it led to the single most dramatic episode of sustained growth in modern times, with China chalking upward of, or close to, double-digit growth rates for some 30 years. Within a generation, this transformation </w:t>
      </w:r>
      <w:r w:rsidRPr="00A37EB5">
        <w:rPr>
          <w:rStyle w:val="StyleUnderline"/>
        </w:rPr>
        <w:t xml:space="preserve">made China the world’s second-largest economy, a dynamic participant in global trade, the new center for global manufacturing, and the largest creditor in the global economy.7 </w:t>
      </w:r>
      <w:r w:rsidRPr="002A64F4">
        <w:rPr>
          <w:rStyle w:val="StyleUnderline"/>
          <w:highlight w:val="green"/>
        </w:rPr>
        <w:t>In the wake of China’s economic success</w:t>
      </w:r>
      <w:r w:rsidRPr="002A64F4">
        <w:rPr>
          <w:rStyle w:val="StyleUnderline"/>
        </w:rPr>
        <w:t xml:space="preserve">, however, </w:t>
      </w:r>
      <w:r w:rsidRPr="002A64F4">
        <w:rPr>
          <w:rStyle w:val="StyleUnderline"/>
          <w:highlight w:val="green"/>
        </w:rPr>
        <w:t>serious challenges have developed for the</w:t>
      </w:r>
      <w:r w:rsidRPr="002A64F4">
        <w:rPr>
          <w:rStyle w:val="StyleUnderline"/>
        </w:rPr>
        <w:t xml:space="preserve"> </w:t>
      </w:r>
      <w:r w:rsidRPr="002A64F4">
        <w:rPr>
          <w:rStyle w:val="StyleUnderline"/>
          <w:highlight w:val="green"/>
        </w:rPr>
        <w:t>U</w:t>
      </w:r>
      <w:r w:rsidRPr="002A64F4">
        <w:rPr>
          <w:rStyle w:val="StyleUnderline"/>
        </w:rPr>
        <w:t xml:space="preserve">nited </w:t>
      </w:r>
      <w:r w:rsidRPr="002A64F4">
        <w:rPr>
          <w:rStyle w:val="StyleUnderline"/>
          <w:highlight w:val="green"/>
        </w:rPr>
        <w:t>S</w:t>
      </w:r>
      <w:r w:rsidRPr="002A64F4">
        <w:rPr>
          <w:rStyle w:val="StyleUnderline"/>
        </w:rPr>
        <w:t>tates. The rise of China has generated</w:t>
      </w:r>
      <w:r w:rsidRPr="002A64F4">
        <w:rPr>
          <w:sz w:val="16"/>
        </w:rPr>
        <w:t xml:space="preserve"> three </w:t>
      </w:r>
      <w:r w:rsidRPr="002A64F4">
        <w:rPr>
          <w:rStyle w:val="StyleUnderline"/>
        </w:rPr>
        <w:t>specific and simultaneous</w:t>
      </w:r>
      <w:r w:rsidRPr="00A37EB5">
        <w:rPr>
          <w:rStyle w:val="StyleUnderline"/>
        </w:rPr>
        <w:t xml:space="preserve"> problems</w:t>
      </w:r>
      <w:r w:rsidRPr="00556513">
        <w:rPr>
          <w:sz w:val="16"/>
        </w:rPr>
        <w:t xml:space="preserve">. At the geopolitical level, the United States is confronted with a challenge that it never faced in its rivalry with the Soviet Union: the growing dependence of its own allies and key neutrals in Asia on China for markets, capital, goods, and in many cases even technology. China’s enormous size and its huge economy have made it the center of a highly integrated Asian economic system, where the growth of every country on its periphery increasingly depends on the extent and density of the linkages enjoyed with China. Such intermeshing inevitably produces geopolitical effects insofar as it makes the littoral nations, even when formally allied with the United States, more sensitive to Chinese interests than they would otherwise be in the absence of regional integration. </w:t>
      </w:r>
      <w:r w:rsidRPr="00A37EB5">
        <w:rPr>
          <w:rStyle w:val="StyleUnderline"/>
        </w:rPr>
        <w:t>Even if this process does not lead eventually to the creation of a hermetic trading bloc that excludes the United States—an unlikely prospect for now—</w:t>
      </w:r>
      <w:r w:rsidRPr="002A64F4">
        <w:rPr>
          <w:rStyle w:val="StyleUnderline"/>
          <w:highlight w:val="green"/>
        </w:rPr>
        <w:t>it creates an expanded</w:t>
      </w:r>
      <w:r w:rsidRPr="00A37EB5">
        <w:rPr>
          <w:rStyle w:val="StyleUnderline"/>
        </w:rPr>
        <w:t xml:space="preserve"> Chinese </w:t>
      </w:r>
      <w:r w:rsidRPr="002A64F4">
        <w:rPr>
          <w:rStyle w:val="StyleUnderline"/>
          <w:highlight w:val="green"/>
        </w:rPr>
        <w:t>sphere of influence</w:t>
      </w:r>
      <w:r w:rsidRPr="00A37EB5">
        <w:rPr>
          <w:rStyle w:val="StyleUnderline"/>
        </w:rPr>
        <w:t xml:space="preserve"> </w:t>
      </w:r>
      <w:r w:rsidRPr="002A64F4">
        <w:rPr>
          <w:rStyle w:val="StyleUnderline"/>
          <w:highlight w:val="green"/>
        </w:rPr>
        <w:t>that</w:t>
      </w:r>
      <w:r w:rsidRPr="00A37EB5">
        <w:rPr>
          <w:rStyle w:val="StyleUnderline"/>
        </w:rPr>
        <w:t xml:space="preserve">, enveloping the United States’ allies and important neutrals, </w:t>
      </w:r>
      <w:r w:rsidRPr="002A64F4">
        <w:rPr>
          <w:rStyle w:val="StyleUnderline"/>
          <w:highlight w:val="green"/>
        </w:rPr>
        <w:t>complicates</w:t>
      </w:r>
      <w:r w:rsidRPr="00A37EB5">
        <w:rPr>
          <w:rStyle w:val="StyleUnderline"/>
        </w:rPr>
        <w:t xml:space="preserve"> their </w:t>
      </w:r>
      <w:r w:rsidRPr="002A64F4">
        <w:rPr>
          <w:rStyle w:val="StyleUnderline"/>
          <w:highlight w:val="green"/>
        </w:rPr>
        <w:t>decision-making</w:t>
      </w:r>
      <w:r w:rsidRPr="00A37EB5">
        <w:rPr>
          <w:rStyle w:val="StyleUnderline"/>
        </w:rPr>
        <w:t xml:space="preserve"> as they attempt to juggle competing demands pertaining to security and prosperity. </w:t>
      </w:r>
      <w:r w:rsidRPr="002A64F4">
        <w:rPr>
          <w:rStyle w:val="StyleUnderline"/>
          <w:highlight w:val="green"/>
        </w:rPr>
        <w:t>At the military level</w:t>
      </w:r>
      <w:r w:rsidRPr="00A37EB5">
        <w:rPr>
          <w:rStyle w:val="StyleUnderline"/>
        </w:rPr>
        <w:t xml:space="preserve">, the </w:t>
      </w:r>
      <w:r w:rsidRPr="002A64F4">
        <w:rPr>
          <w:rStyle w:val="StyleUnderline"/>
          <w:highlight w:val="green"/>
        </w:rPr>
        <w:t>challenges</w:t>
      </w:r>
      <w:r w:rsidRPr="00A37EB5">
        <w:rPr>
          <w:rStyle w:val="StyleUnderline"/>
        </w:rPr>
        <w:t xml:space="preserve"> posed </w:t>
      </w:r>
      <w:r w:rsidRPr="002A64F4">
        <w:rPr>
          <w:rStyle w:val="StyleUnderline"/>
          <w:highlight w:val="green"/>
        </w:rPr>
        <w:t>by</w:t>
      </w:r>
      <w:r w:rsidRPr="00A37EB5">
        <w:rPr>
          <w:rStyle w:val="StyleUnderline"/>
        </w:rPr>
        <w:t xml:space="preserve"> </w:t>
      </w:r>
      <w:r w:rsidRPr="002A64F4">
        <w:rPr>
          <w:rStyle w:val="StyleUnderline"/>
          <w:highlight w:val="green"/>
        </w:rPr>
        <w:t>growing Chinese power</w:t>
      </w:r>
      <w:r w:rsidRPr="00A37EB5">
        <w:rPr>
          <w:rStyle w:val="StyleUnderline"/>
        </w:rPr>
        <w:t xml:space="preserve"> to the U.S. order in Asia </w:t>
      </w:r>
      <w:r w:rsidRPr="002A64F4">
        <w:rPr>
          <w:rStyle w:val="StyleUnderline"/>
          <w:highlight w:val="green"/>
        </w:rPr>
        <w:t>are</w:t>
      </w:r>
      <w:r w:rsidRPr="00A37EB5">
        <w:rPr>
          <w:rStyle w:val="StyleUnderline"/>
        </w:rPr>
        <w:t xml:space="preserve"> perhaps the most </w:t>
      </w:r>
      <w:r w:rsidRPr="002A64F4">
        <w:rPr>
          <w:rStyle w:val="StyleUnderline"/>
          <w:highlight w:val="green"/>
        </w:rPr>
        <w:t>acute and immediate</w:t>
      </w:r>
      <w:r w:rsidRPr="00556513">
        <w:rPr>
          <w:sz w:val="16"/>
        </w:rPr>
        <w:t xml:space="preserve">. At the simplest level, three decades of relentless Chinese economic growth have provided the country’s leaders with the resources required to transform what was a relatively obsolete military force throughout the Cold War into a modern, and dramatically improving, instrument of coercive power. If the progressive modernization of the Chinese military were to be merely an ordinary extension of China’s economic growth, it might have produced less reason for concern, though even that is debatable. The persistence of the “security dilemma” in competitive international politics generally ensures that any improvements in military capacity, even if unaccompanied by questionable intentions, invariably create anxiety and suspicion in neighboring states because of the increased possibility of harm. In </w:t>
      </w:r>
      <w:r w:rsidRPr="00556513">
        <w:rPr>
          <w:rStyle w:val="StyleUnderline"/>
        </w:rPr>
        <w:t xml:space="preserve">the case of China, </w:t>
      </w:r>
      <w:r w:rsidRPr="002A64F4">
        <w:rPr>
          <w:rStyle w:val="StyleUnderline"/>
        </w:rPr>
        <w:t>the</w:t>
      </w:r>
      <w:r w:rsidRPr="00556513">
        <w:rPr>
          <w:rStyle w:val="StyleUnderline"/>
        </w:rPr>
        <w:t xml:space="preserve"> </w:t>
      </w:r>
      <w:r w:rsidRPr="002A64F4">
        <w:rPr>
          <w:rStyle w:val="StyleUnderline"/>
        </w:rPr>
        <w:t>security dilemmas associated</w:t>
      </w:r>
      <w:r w:rsidRPr="00556513">
        <w:rPr>
          <w:rStyle w:val="StyleUnderline"/>
        </w:rPr>
        <w:t xml:space="preserve"> with its military modernization become even more acute for other reasons. For starters, China’s great size and the sheer resources allocated by Beijing </w:t>
      </w:r>
      <w:r w:rsidRPr="002A64F4">
        <w:rPr>
          <w:rStyle w:val="StyleUnderline"/>
          <w:highlight w:val="green"/>
        </w:rPr>
        <w:t>to its military exacerbates</w:t>
      </w:r>
      <w:r w:rsidRPr="00556513">
        <w:rPr>
          <w:rStyle w:val="StyleUnderline"/>
        </w:rPr>
        <w:t xml:space="preserve"> </w:t>
      </w:r>
      <w:r w:rsidRPr="002A64F4">
        <w:rPr>
          <w:rStyle w:val="StyleUnderline"/>
          <w:highlight w:val="green"/>
        </w:rPr>
        <w:t>regional concerns</w:t>
      </w:r>
      <w:r w:rsidRPr="00556513">
        <w:rPr>
          <w:sz w:val="16"/>
        </w:rPr>
        <w:t xml:space="preserve"> because most of its neighbors, with a few exceptions like Russia, Japan, and India, have defense budgets that are dwarfed by China’s. Even for these more capable states, </w:t>
      </w:r>
      <w:r w:rsidRPr="00556513">
        <w:rPr>
          <w:rStyle w:val="StyleUnderline"/>
        </w:rPr>
        <w:t>China’s defense expenditure gives pause because it is already between twice and thrice as large as their own</w:t>
      </w:r>
      <w:r w:rsidRPr="00556513">
        <w:rPr>
          <w:sz w:val="16"/>
        </w:rPr>
        <w:t xml:space="preserve">. Further, China’s central location makes it the geostrategic heartland of Asia: because all the regional states are located along either its continental or maritime periphery, the growth of Chinese military power affects almost every Asian state. The intensity of this impact obviously varies depending on whether the country in question has political or border disputes with China or is enmeshed in larger explicit or latent rivalries. But even countries that are at some remove from China physically are still affected by its growing military capabilities, either because they are implicated in Beijing’s expansive maritime claims or because they find themselves potentially the targets of its evolving stand-off attack capabilities. </w:t>
      </w:r>
      <w:r w:rsidRPr="00556513">
        <w:rPr>
          <w:rStyle w:val="StyleUnderline"/>
        </w:rPr>
        <w:t xml:space="preserve">Finally, and certainly most </w:t>
      </w:r>
      <w:r w:rsidRPr="002A64F4">
        <w:rPr>
          <w:rStyle w:val="StyleUnderline"/>
          <w:highlight w:val="green"/>
        </w:rPr>
        <w:t>problematically from the viewpoint of</w:t>
      </w:r>
      <w:r w:rsidRPr="00556513">
        <w:rPr>
          <w:rStyle w:val="StyleUnderline"/>
        </w:rPr>
        <w:t xml:space="preserve"> </w:t>
      </w:r>
      <w:r w:rsidRPr="002A64F4">
        <w:rPr>
          <w:rStyle w:val="StyleUnderline"/>
          <w:highlight w:val="green"/>
        </w:rPr>
        <w:t>preserving</w:t>
      </w:r>
      <w:r w:rsidRPr="00556513">
        <w:rPr>
          <w:rStyle w:val="StyleUnderline"/>
        </w:rPr>
        <w:t xml:space="preserve"> </w:t>
      </w:r>
      <w:r w:rsidRPr="002A64F4">
        <w:rPr>
          <w:rStyle w:val="StyleUnderline"/>
          <w:highlight w:val="green"/>
        </w:rPr>
        <w:t>American</w:t>
      </w:r>
      <w:r w:rsidRPr="00556513">
        <w:rPr>
          <w:rStyle w:val="StyleUnderline"/>
        </w:rPr>
        <w:t xml:space="preserve"> </w:t>
      </w:r>
      <w:r w:rsidRPr="002A64F4">
        <w:rPr>
          <w:rStyle w:val="StyleUnderline"/>
          <w:highlight w:val="green"/>
        </w:rPr>
        <w:t>hegemonic</w:t>
      </w:r>
      <w:r w:rsidRPr="00556513">
        <w:rPr>
          <w:rStyle w:val="StyleUnderline"/>
        </w:rPr>
        <w:t xml:space="preserve"> </w:t>
      </w:r>
      <w:r w:rsidRPr="002A64F4">
        <w:rPr>
          <w:rStyle w:val="StyleUnderline"/>
          <w:highlight w:val="green"/>
        </w:rPr>
        <w:t>stability</w:t>
      </w:r>
      <w:r w:rsidRPr="00556513">
        <w:rPr>
          <w:rStyle w:val="StyleUnderline"/>
        </w:rPr>
        <w:t xml:space="preserve"> in Asia, the core of Chinese military capabilities, unlike those of the erstwhile Soviet Union, are based along China’s eastern seaboard</w:t>
      </w:r>
      <w:r w:rsidRPr="00556513">
        <w:rPr>
          <w:sz w:val="16"/>
        </w:rPr>
        <w:t xml:space="preserve">, directly abutting Pacific Asia. These forces have been consciously directed, at least since 1996, at interdicting the geostrategic umbilicals that connect the United States to its Asian allies and have been responsible for preserving the regional stability witnessed in the postwar era. </w:t>
      </w:r>
      <w:r w:rsidRPr="002A64F4">
        <w:rPr>
          <w:rStyle w:val="StyleUnderline"/>
          <w:highlight w:val="green"/>
        </w:rPr>
        <w:t>The impetus for creating instruments that would undermine</w:t>
      </w:r>
      <w:r w:rsidRPr="00556513">
        <w:rPr>
          <w:rStyle w:val="StyleUnderline"/>
        </w:rPr>
        <w:t xml:space="preserve"> </w:t>
      </w:r>
      <w:r w:rsidRPr="002A64F4">
        <w:rPr>
          <w:rStyle w:val="StyleUnderline"/>
          <w:highlight w:val="green"/>
        </w:rPr>
        <w:t>U.S.</w:t>
      </w:r>
      <w:r w:rsidRPr="00556513">
        <w:rPr>
          <w:rStyle w:val="StyleUnderline"/>
        </w:rPr>
        <w:t xml:space="preserve"> extended </w:t>
      </w:r>
      <w:r w:rsidRPr="002A64F4">
        <w:rPr>
          <w:rStyle w:val="StyleUnderline"/>
          <w:highlight w:val="green"/>
        </w:rPr>
        <w:t>deterrence</w:t>
      </w:r>
      <w:r w:rsidRPr="00556513">
        <w:rPr>
          <w:rStyle w:val="StyleUnderline"/>
        </w:rPr>
        <w:t xml:space="preserve"> in Asia derived initially from the Sino-American wrangling over Taiwan: Beijing fears that the island will one day assert de jure independence under the political cover offered by U.S. military protection</w:t>
      </w:r>
      <w:r w:rsidRPr="00556513">
        <w:rPr>
          <w:sz w:val="16"/>
        </w:rPr>
        <w:t xml:space="preserve">. Ever since such a development appeared as a realistic possibility in the mid-1990s, China reoriented its armed forces toward servicing two critical warfighting missions: overwhelming the island’s defenses by force, if necessary, in order to preclude a conclusive break with the mainland, while at the same time preventing its U.S. ally from bringing rearward reinforcements to bear in support of Taiwan and operating in its defense. This investment in anti-access/area-denial (A2/AD) capabilities is manifested in the formidable land-based “reconnaissance-strike complex” that China has assiduously built during the last two decades. This capability is anchored in an extensive intelligence, surveillance, and reconnaissance (ISR) system that includes terrestrial and space-based sensors to detect, track, and target mobile U.S. military systems operating at great distances from Chinese territory, as well as activities at fixed U.S. bases throughout the Pacific. This information, supplemented by other intelligence collected by Chinese naval and air elements, is then disseminated to various Chinese offensive forces through a national command-and-control grid. </w:t>
      </w:r>
      <w:r w:rsidRPr="00556513">
        <w:rPr>
          <w:rStyle w:val="StyleUnderline"/>
        </w:rPr>
        <w:t xml:space="preserve">Thanks to the problems provoked by Taiwan, </w:t>
      </w:r>
      <w:r w:rsidRPr="002A64F4">
        <w:rPr>
          <w:rStyle w:val="StyleUnderline"/>
          <w:highlight w:val="green"/>
        </w:rPr>
        <w:t>China’s</w:t>
      </w:r>
      <w:r w:rsidRPr="00556513">
        <w:rPr>
          <w:rStyle w:val="StyleUnderline"/>
        </w:rPr>
        <w:t xml:space="preserve"> current military </w:t>
      </w:r>
      <w:r w:rsidRPr="002A64F4">
        <w:rPr>
          <w:rStyle w:val="StyleUnderline"/>
          <w:highlight w:val="green"/>
        </w:rPr>
        <w:t>modernization</w:t>
      </w:r>
      <w:r w:rsidRPr="00556513">
        <w:rPr>
          <w:rStyle w:val="StyleUnderline"/>
        </w:rPr>
        <w:t xml:space="preserve"> </w:t>
      </w:r>
      <w:r w:rsidRPr="002A64F4">
        <w:rPr>
          <w:rStyle w:val="StyleUnderline"/>
          <w:highlight w:val="green"/>
        </w:rPr>
        <w:t>has</w:t>
      </w:r>
      <w:r w:rsidRPr="00556513">
        <w:rPr>
          <w:rStyle w:val="StyleUnderline"/>
        </w:rPr>
        <w:t xml:space="preserve"> thus </w:t>
      </w:r>
      <w:r w:rsidRPr="002A64F4">
        <w:rPr>
          <w:rStyle w:val="StyleUnderline"/>
          <w:highlight w:val="green"/>
        </w:rPr>
        <w:t>been</w:t>
      </w:r>
      <w:r w:rsidRPr="00556513">
        <w:rPr>
          <w:rStyle w:val="StyleUnderline"/>
        </w:rPr>
        <w:t xml:space="preserve"> explicitly </w:t>
      </w:r>
      <w:r w:rsidRPr="002A64F4">
        <w:rPr>
          <w:rStyle w:val="StyleUnderline"/>
          <w:highlight w:val="green"/>
        </w:rPr>
        <w:t>designed</w:t>
      </w:r>
      <w:r w:rsidRPr="00556513">
        <w:rPr>
          <w:rStyle w:val="StyleUnderline"/>
        </w:rPr>
        <w:t xml:space="preserve"> </w:t>
      </w:r>
      <w:r w:rsidRPr="002A64F4">
        <w:rPr>
          <w:rStyle w:val="StyleUnderline"/>
          <w:highlight w:val="green"/>
        </w:rPr>
        <w:t>to keep</w:t>
      </w:r>
      <w:r w:rsidRPr="00556513">
        <w:rPr>
          <w:rStyle w:val="StyleUnderline"/>
        </w:rPr>
        <w:t xml:space="preserve"> </w:t>
      </w:r>
      <w:r w:rsidRPr="002A64F4">
        <w:rPr>
          <w:rStyle w:val="StyleUnderline"/>
          <w:highlight w:val="green"/>
        </w:rPr>
        <w:t>the</w:t>
      </w:r>
      <w:r w:rsidRPr="00556513">
        <w:rPr>
          <w:rStyle w:val="StyleUnderline"/>
        </w:rPr>
        <w:t xml:space="preserve"> </w:t>
      </w:r>
      <w:r w:rsidRPr="002A64F4">
        <w:rPr>
          <w:rStyle w:val="StyleUnderline"/>
          <w:highlight w:val="green"/>
        </w:rPr>
        <w:t>United States</w:t>
      </w:r>
      <w:r w:rsidRPr="00556513">
        <w:rPr>
          <w:rStyle w:val="StyleUnderline"/>
        </w:rPr>
        <w:t xml:space="preserve"> entirely </w:t>
      </w:r>
      <w:r w:rsidRPr="002A64F4">
        <w:rPr>
          <w:rStyle w:val="StyleUnderline"/>
          <w:highlight w:val="green"/>
        </w:rPr>
        <w:t>out</w:t>
      </w:r>
      <w:r w:rsidRPr="00556513">
        <w:rPr>
          <w:rStyle w:val="StyleUnderline"/>
        </w:rPr>
        <w:t xml:space="preserve"> of its “near seas” by controlling access to their farther approaches through a variety of stand-off attacks that, if successful, would </w:t>
      </w:r>
      <w:r w:rsidRPr="002A64F4">
        <w:rPr>
          <w:rStyle w:val="StyleUnderline"/>
          <w:highlight w:val="green"/>
        </w:rPr>
        <w:t>transform the</w:t>
      </w:r>
      <w:r w:rsidRPr="00556513">
        <w:rPr>
          <w:rStyle w:val="StyleUnderline"/>
        </w:rPr>
        <w:t xml:space="preserve"> western </w:t>
      </w:r>
      <w:r w:rsidRPr="002A64F4">
        <w:rPr>
          <w:rStyle w:val="StyleUnderline"/>
          <w:highlight w:val="green"/>
        </w:rPr>
        <w:t>Pacific</w:t>
      </w:r>
      <w:r w:rsidRPr="00556513">
        <w:rPr>
          <w:rStyle w:val="StyleUnderline"/>
        </w:rPr>
        <w:t xml:space="preserve"> </w:t>
      </w:r>
      <w:r w:rsidRPr="002A64F4">
        <w:rPr>
          <w:rStyle w:val="StyleUnderline"/>
          <w:highlight w:val="green"/>
        </w:rPr>
        <w:t>into</w:t>
      </w:r>
      <w:r w:rsidRPr="00556513">
        <w:rPr>
          <w:rStyle w:val="StyleUnderline"/>
        </w:rPr>
        <w:t xml:space="preserve"> a contained </w:t>
      </w:r>
      <w:r w:rsidRPr="002A64F4">
        <w:rPr>
          <w:rStyle w:val="StyleUnderline"/>
          <w:highlight w:val="green"/>
        </w:rPr>
        <w:t>enclosure</w:t>
      </w:r>
      <w:r w:rsidRPr="00556513">
        <w:rPr>
          <w:rStyle w:val="StyleUnderline"/>
        </w:rPr>
        <w:t xml:space="preserve"> </w:t>
      </w:r>
      <w:r w:rsidRPr="002A64F4">
        <w:rPr>
          <w:rStyle w:val="StyleUnderline"/>
          <w:highlight w:val="green"/>
        </w:rPr>
        <w:t>where</w:t>
      </w:r>
      <w:r w:rsidRPr="00556513">
        <w:rPr>
          <w:rStyle w:val="StyleUnderline"/>
        </w:rPr>
        <w:t xml:space="preserve"> Chinese </w:t>
      </w:r>
      <w:r w:rsidRPr="002A64F4">
        <w:rPr>
          <w:rStyle w:val="StyleUnderline"/>
          <w:highlight w:val="green"/>
        </w:rPr>
        <w:t>dominance is assured</w:t>
      </w:r>
      <w:r w:rsidRPr="00556513">
        <w:rPr>
          <w:rStyle w:val="StyleUnderline"/>
        </w:rPr>
        <w:t xml:space="preserve"> because of China’s ability to neutralize U.S. military power</w:t>
      </w:r>
      <w:r w:rsidRPr="00556513">
        <w:rPr>
          <w:sz w:val="16"/>
        </w:rPr>
        <w:t xml:space="preserve">. Even as Beijing has steadily improved its capacity to meet this goal, however, it has also sustained a wider military modernization aimed at improving its larger warfighting capabilities across all combat arms—land, air, and sea—and in every dimension: manpower, technology, training, doctrine, organization, logistics, and command and control. China has also demonstrated dramatic improvements where the utilization of critical enablers is concerned: space, electronic warfare, cyberwarfare, and nuclear weaponry and their associated delivery systems. </w:t>
      </w:r>
      <w:r w:rsidRPr="00556513">
        <w:rPr>
          <w:rStyle w:val="StyleUnderline"/>
        </w:rPr>
        <w:t>As these capabilities have been steadily integrated into its arsenal, China—unsurprisingly—has begun to move gingerly in the direction of conceptualizing how its military forces might secure its wider interests as a great power</w:t>
      </w:r>
      <w:r w:rsidRPr="00556513">
        <w:rPr>
          <w:sz w:val="16"/>
        </w:rPr>
        <w:t xml:space="preserve">. This shift beyond merely controlling the country’s periphery was signaled in 2004 when Hu Jintao committed the People’s Liberation Army (PLA) to “new historic missions” that went beyond the previous focus on safeguarding China’s territory, sovereignty, unity, and security.9 The new missions emphasized instead the importance of protecting the Chinese Communist Party (CCP), safeguarding China’s expanding national interests, and contributing to the preservation of world peace. The promulgation of these new tasks clearly indicated that China’s growing power and expanding interests demanded that its military forces expand, as Hu phrased it, “our field of vision for security strategy and military strategy.” As China’s 2006 white paper would subsequently elaborate, implementing these new historic missions would require expanded military capabilities and a new Chinese proficiency in diverse spatial and functional areas, including information warfare, trans- and extra-regional mobility, long-distance maneuverability, effective counterterrorism, extended maritime depth, strategic air projection, and robust strategic nuclear deterrence.10 With such aspirations, China has embarked on a road that all other great powers have traversed before.11 </w:t>
      </w:r>
      <w:r w:rsidRPr="002A64F4">
        <w:rPr>
          <w:rStyle w:val="StyleUnderline"/>
          <w:highlight w:val="green"/>
        </w:rPr>
        <w:t>Increasing economic growth has produced</w:t>
      </w:r>
      <w:r w:rsidRPr="00556513">
        <w:rPr>
          <w:rStyle w:val="StyleUnderline"/>
        </w:rPr>
        <w:t xml:space="preserve"> material success that must be protected by ever </w:t>
      </w:r>
      <w:r w:rsidRPr="002A64F4">
        <w:rPr>
          <w:rStyle w:val="StyleUnderline"/>
          <w:highlight w:val="green"/>
        </w:rPr>
        <w:t>more capable military instruments</w:t>
      </w:r>
      <w:r w:rsidRPr="00556513">
        <w:rPr>
          <w:rStyle w:val="StyleUnderline"/>
        </w:rPr>
        <w:t>, and national interests, too, have expanded as national wealth continues to accumulate. The military investments currently pursued by China, therefore, reflect its interests in larger goals beyond simply territorial integrity, although the still significant challenges associated with this objective ensure that China’s continuing military buildup will never be permitted to detract from satisfying this core goal.</w:t>
      </w:r>
      <w:r w:rsidRPr="00556513">
        <w:rPr>
          <w:sz w:val="16"/>
        </w:rPr>
        <w:t xml:space="preserve"> This fact notwithstanding, China’s geopolitical “field of regard” currently is larger than it has ever been in the reform era: today it is essentially global in nature, even if China’s “field of view” remains focused on Asia in some concentrated way. The profound geopolitical significance of this latter fact cannot be underestimated. </w:t>
      </w:r>
      <w:r w:rsidRPr="00556513">
        <w:rPr>
          <w:rStyle w:val="StyleUnderline"/>
        </w:rPr>
        <w:t xml:space="preserve">Because Asia remains today the material core of the evolving international order, any </w:t>
      </w:r>
      <w:r w:rsidRPr="002A64F4">
        <w:rPr>
          <w:rStyle w:val="StyleUnderline"/>
          <w:highlight w:val="green"/>
        </w:rPr>
        <w:t>Chinese hegemony over even this delimited space would decisively advantage it in any future struggle for control of the global system</w:t>
      </w:r>
      <w:r w:rsidRPr="00556513">
        <w:rPr>
          <w:sz w:val="16"/>
        </w:rPr>
        <w:t xml:space="preserve">. The distension in China’s military capabilities during the last two decades has already precipitated enormous increases in its political confidence. It is again not surprising that </w:t>
      </w:r>
      <w:r w:rsidRPr="00556513">
        <w:rPr>
          <w:rStyle w:val="StyleUnderline"/>
        </w:rPr>
        <w:t>China’s behavior toward its Asian neighbors has in recent years been marked by a striking assertiveness that is rooted both in its expanding capabilities and interests and in growing Chinese perceptions of a global balance that appears to be shifting in its favor.</w:t>
      </w:r>
    </w:p>
    <w:p w14:paraId="3E149C69" w14:textId="77777777" w:rsidR="00222679" w:rsidRPr="00222679" w:rsidRDefault="00222679" w:rsidP="00222679"/>
    <w:p w14:paraId="1777CA4F" w14:textId="699904F9" w:rsidR="00CE7F0A" w:rsidRDefault="00CE7F0A" w:rsidP="00CE7F0A">
      <w:pPr>
        <w:pStyle w:val="Heading3"/>
      </w:pPr>
      <w:r>
        <w:t>A2AD Scenario</w:t>
      </w:r>
    </w:p>
    <w:p w14:paraId="595C28BD" w14:textId="6598879E" w:rsidR="00222679" w:rsidRDefault="00222679" w:rsidP="00222679">
      <w:pPr>
        <w:pStyle w:val="Heading4"/>
      </w:pPr>
      <w:r>
        <w:t>Chinese economic growth would bolster A2AD assets</w:t>
      </w:r>
    </w:p>
    <w:p w14:paraId="3F93B7DF" w14:textId="651C759B" w:rsidR="00222679" w:rsidRDefault="00222679" w:rsidP="00251622">
      <w:r>
        <w:rPr>
          <w:rStyle w:val="Style13ptBold"/>
        </w:rPr>
        <w:t>J. Lee 7/8/15. “</w:t>
      </w:r>
      <w:r w:rsidRPr="00A1195C">
        <w:t>China's Economic Slowdown: what are the Strategic Implications?</w:t>
      </w:r>
      <w:r w:rsidR="00251622" w:rsidRPr="00251622">
        <w:t xml:space="preserve"> </w:t>
      </w:r>
      <w:r w:rsidR="00251622">
        <w:t>Dr. John Lee is a senior fellow at the Hudson Institute in Washington, DC, an adjunct associate professor at the Australian National University, and a Director of the Institute for Regional Security in Canberra</w:t>
      </w:r>
      <w:r>
        <w:t>”</w:t>
      </w:r>
      <w:hyperlink r:id="rId10" w:history="1">
        <w:r w:rsidRPr="006B2DD0">
          <w:rPr>
            <w:rStyle w:val="Hyperlink"/>
          </w:rPr>
          <w:t>https://twq.elliott.gwu.edu/sites/twq.elliott.gwu.edu/files/downloads/TWQ_Fall2015_Lee.pdf</w:t>
        </w:r>
      </w:hyperlink>
    </w:p>
    <w:p w14:paraId="2101BE5B" w14:textId="77777777" w:rsidR="00222679" w:rsidRDefault="00222679" w:rsidP="00222679">
      <w:r>
        <w:t>-economic and security planning  are intertwined – decline of one means decline of both</w:t>
      </w:r>
    </w:p>
    <w:p w14:paraId="5AF06274" w14:textId="77777777" w:rsidR="00222679" w:rsidRPr="00040CA5" w:rsidRDefault="00222679" w:rsidP="00222679">
      <w:r>
        <w:t>-cuts will especially hit the PLAN</w:t>
      </w:r>
    </w:p>
    <w:p w14:paraId="52FDDB39" w14:textId="77777777" w:rsidR="00222679" w:rsidRDefault="00222679" w:rsidP="00222679">
      <w:pPr>
        <w:rPr>
          <w:sz w:val="16"/>
        </w:rPr>
      </w:pPr>
      <w:r w:rsidRPr="00D52727">
        <w:rPr>
          <w:sz w:val="16"/>
        </w:rPr>
        <w:t xml:space="preserve">Yet, </w:t>
      </w:r>
      <w:r w:rsidRPr="002A64F4">
        <w:rPr>
          <w:rStyle w:val="StyleUnderline"/>
          <w:highlight w:val="green"/>
        </w:rPr>
        <w:t>the separation of economic matters from</w:t>
      </w:r>
      <w:r w:rsidRPr="005B4910">
        <w:rPr>
          <w:rStyle w:val="StyleUnderline"/>
        </w:rPr>
        <w:t xml:space="preserve"> strategic and </w:t>
      </w:r>
      <w:r w:rsidRPr="002A64F4">
        <w:rPr>
          <w:rStyle w:val="StyleUnderline"/>
          <w:highlight w:val="green"/>
        </w:rPr>
        <w:t>military planning is</w:t>
      </w:r>
      <w:r w:rsidRPr="005B4910">
        <w:rPr>
          <w:rStyle w:val="StyleUnderline"/>
        </w:rPr>
        <w:t xml:space="preserve"> both surprising and </w:t>
      </w:r>
      <w:r w:rsidRPr="002A64F4">
        <w:rPr>
          <w:rStyle w:val="StyleUnderline"/>
          <w:highlight w:val="green"/>
        </w:rPr>
        <w:t>illogical</w:t>
      </w:r>
      <w:r w:rsidRPr="00D52727">
        <w:rPr>
          <w:sz w:val="16"/>
        </w:rPr>
        <w:t xml:space="preserve">. It is surprising because </w:t>
      </w:r>
      <w:r w:rsidRPr="002A64F4">
        <w:rPr>
          <w:rStyle w:val="StyleUnderline"/>
          <w:highlight w:val="green"/>
        </w:rPr>
        <w:t>the growth in Chinese military power</w:t>
      </w:r>
      <w:r w:rsidRPr="005B4910">
        <w:rPr>
          <w:rStyle w:val="StyleUnderline"/>
        </w:rPr>
        <w:t xml:space="preserve"> and strategic weight </w:t>
      </w:r>
      <w:r w:rsidRPr="002A64F4">
        <w:rPr>
          <w:rStyle w:val="StyleUnderline"/>
          <w:highlight w:val="green"/>
        </w:rPr>
        <w:t>has occurred on the back of its expanding economy</w:t>
      </w:r>
      <w:r w:rsidRPr="005B4910">
        <w:rPr>
          <w:rStyle w:val="StyleUnderline"/>
        </w:rPr>
        <w:t xml:space="preserve">, and </w:t>
      </w:r>
      <w:r w:rsidRPr="00012D4B">
        <w:rPr>
          <w:rStyle w:val="Emphasis"/>
          <w:highlight w:val="green"/>
        </w:rPr>
        <w:t>a slowdown would presumably have significant deleterious effects on China’s capacity to expand its power and influ</w:t>
      </w:r>
      <w:r w:rsidRPr="00012D4B">
        <w:rPr>
          <w:rStyle w:val="Emphasis"/>
        </w:rPr>
        <w:t>en</w:t>
      </w:r>
      <w:r w:rsidRPr="005B4910">
        <w:rPr>
          <w:rStyle w:val="StyleUnderline"/>
        </w:rPr>
        <w:t>ce</w:t>
      </w:r>
      <w:r w:rsidRPr="00D52727">
        <w:rPr>
          <w:sz w:val="16"/>
        </w:rPr>
        <w:t xml:space="preserve">. It is illogical because </w:t>
      </w:r>
      <w:r w:rsidRPr="005B4910">
        <w:rPr>
          <w:rStyle w:val="StyleUnderline"/>
        </w:rPr>
        <w:t>the</w:t>
      </w:r>
      <w:r w:rsidRPr="00D52727">
        <w:rPr>
          <w:sz w:val="16"/>
        </w:rPr>
        <w:t xml:space="preserve"> Chinese Communist Party (</w:t>
      </w:r>
      <w:r w:rsidRPr="005B4910">
        <w:rPr>
          <w:rStyle w:val="StyleUnderline"/>
        </w:rPr>
        <w:t>CCP</w:t>
      </w:r>
      <w:r w:rsidRPr="00D52727">
        <w:rPr>
          <w:sz w:val="16"/>
        </w:rPr>
        <w:t xml:space="preserve">) and its government </w:t>
      </w:r>
      <w:r w:rsidRPr="005B4910">
        <w:rPr>
          <w:rStyle w:val="StyleUnderline"/>
        </w:rPr>
        <w:t>is no more immune to economic and fiscal realities than other powers—past, present, or future</w:t>
      </w:r>
      <w:r w:rsidRPr="00D52727">
        <w:rPr>
          <w:sz w:val="16"/>
        </w:rPr>
        <w:t xml:space="preserve">. If material assessment of one’s own economic capacity to enhance one’s power, and that of a potential competitor, is essential to formulate good strategy and policy, then a deeper understanding of a slowing Chinese economy and what that might mean for the accumulation and exercise of Chinese power and influence is surely important. This article does not seek to assess what China’s true growth rate might be, much less predict what it is likely to be in the future. Rather, it looks at the nature and extent of the country’s current economic challenges. In doing so, it makes a contemporaneous assessment about the nature and consequences of existing economic problems, what they mean for government finances specifically, and concludes that, </w:t>
      </w:r>
      <w:r w:rsidRPr="005B4910">
        <w:rPr>
          <w:rStyle w:val="StyleUnderline"/>
        </w:rPr>
        <w:t>just like its economic performance, the capacity of Beijing to allocate ever more national treasure to building its military power is diminishing much faster than is commonly appreciated</w:t>
      </w:r>
      <w:r w:rsidRPr="00D52727">
        <w:rPr>
          <w:sz w:val="16"/>
        </w:rPr>
        <w:t xml:space="preserve">. The Xi Jinping government is well aware of the central-local fiscal problems. In the 2013 Third Plenary Session of the 18th Central Committee meeting, where the announcement of big-ticket reforms was expected, pride of place was given to addressing the misalignment between central and local fiscal budgets. This included the central government taking on some spending on social services currently overseen by local governments.32 But these were not substantial reforms, and will make little difference to the capacity of local governments to meet shortfalls. And as the slowdown takes hold, it will result in both worsening revenue problems and rising expenditure obligations for Beijing. Beijing may well come up with some excellent policy responses to many of these problems and shortfalls, such as deepening government and corporate bond markets to fund shortfalls; implementing reforms that widen the tax base to help government revenue become more immune to business cycles; or implementing institutional reforms that dramatically reduce corruption in the use of public monies in order to gain a greater bang for one’s fiscal buck, etc.50 </w:t>
      </w:r>
      <w:r w:rsidRPr="005B4910">
        <w:rPr>
          <w:rStyle w:val="StyleUnderline"/>
        </w:rPr>
        <w:t xml:space="preserve">Even then, none of these and other imaginable possibilities can alter the final conclusion: </w:t>
      </w:r>
      <w:r w:rsidRPr="00873626">
        <w:rPr>
          <w:rStyle w:val="StyleUnderline"/>
          <w:highlight w:val="green"/>
        </w:rPr>
        <w:t>enhancing national power and security cannot continue</w:t>
      </w:r>
      <w:r w:rsidRPr="005B4910">
        <w:rPr>
          <w:rStyle w:val="StyleUnderline"/>
        </w:rPr>
        <w:t xml:space="preserve"> to anywhere near the same pace as the previous fifteen years</w:t>
      </w:r>
      <w:r w:rsidRPr="00D52727">
        <w:rPr>
          <w:sz w:val="16"/>
        </w:rPr>
        <w:t xml:space="preserve">. Bear in mind that </w:t>
      </w:r>
      <w:r w:rsidRPr="005B4910">
        <w:rPr>
          <w:rStyle w:val="StyleUnderline"/>
        </w:rPr>
        <w:t>41 percent of central government expenditure (after transfers to local government) is currently spent on the PLA and the People’s Armed Police</w:t>
      </w:r>
      <w:r w:rsidRPr="00D52727">
        <w:rPr>
          <w:sz w:val="16"/>
        </w:rPr>
        <w:t xml:space="preserve"> (PAP), </w:t>
      </w:r>
      <w:r w:rsidRPr="005B4910">
        <w:rPr>
          <w:rStyle w:val="StyleUnderline"/>
        </w:rPr>
        <w:t>the latter a military trained force whose primary purpose is to control domestic unrest and serve as a fighting force within its own territory in times of war</w:t>
      </w:r>
      <w:r w:rsidRPr="00D52727">
        <w:rPr>
          <w:sz w:val="16"/>
        </w:rPr>
        <w:t xml:space="preserve">. Local governments spent 5.6 percent of their budget on the PLA and PAP. The bottom line is that the </w:t>
      </w:r>
      <w:r w:rsidRPr="00BD79CF">
        <w:rPr>
          <w:rStyle w:val="StyleUnderline"/>
        </w:rPr>
        <w:t>total Chinese government spending on the PLA and PAP is over 11 percent of the entire budget</w:t>
      </w:r>
      <w:r w:rsidRPr="00D52727">
        <w:rPr>
          <w:sz w:val="16"/>
        </w:rPr>
        <w:t xml:space="preserve">. If one accepts outside estimates, such as those by SIPRI, that the true PLA budget is 55 percent higher than the official one,51 then more than 60 percent of central government expenditure (not including transfers to local government) is on external and internal security, which equates to around 14 percent of total Chinese government spending. This brings us back to the central-local government issues. </w:t>
      </w:r>
      <w:r w:rsidRPr="00873626">
        <w:rPr>
          <w:rStyle w:val="StyleUnderline"/>
          <w:highlight w:val="green"/>
        </w:rPr>
        <w:t>These will increase pressure</w:t>
      </w:r>
      <w:r w:rsidRPr="00BD79CF">
        <w:rPr>
          <w:rStyle w:val="StyleUnderline"/>
        </w:rPr>
        <w:t xml:space="preserve"> on the capacity of Beijing </w:t>
      </w:r>
      <w:r w:rsidRPr="00873626">
        <w:rPr>
          <w:rStyle w:val="StyleUnderline"/>
          <w:highlight w:val="green"/>
        </w:rPr>
        <w:t>to continually grant the PLA rapid increases</w:t>
      </w:r>
      <w:r w:rsidRPr="00BD79CF">
        <w:rPr>
          <w:rStyle w:val="StyleUnderline"/>
        </w:rPr>
        <w:t xml:space="preserve"> in its budget each year. The PLA’s budget has been increasing at double-digit rates that significantly exceed GDP growth per annum for the majority of the past fifteen years. Beijing has essentially prioritized supercharging national power and security at the expense of transfers to local governments</w:t>
      </w:r>
      <w:r w:rsidRPr="00D52727">
        <w:rPr>
          <w:sz w:val="16"/>
        </w:rPr>
        <w:t xml:space="preserve">, </w:t>
      </w:r>
      <w:r w:rsidRPr="00BD79CF">
        <w:rPr>
          <w:rStyle w:val="StyleUnderline"/>
        </w:rPr>
        <w:t>who are in charge of providing the vast majority of social and public goods</w:t>
      </w:r>
      <w:r w:rsidRPr="00D52727">
        <w:rPr>
          <w:sz w:val="16"/>
        </w:rPr>
        <w:t xml:space="preserve">. But the conditions for an immensely destructive fiscal storm already exist, meaning that the local government will come calling, and Beijing cannot afford to ignore it. </w:t>
      </w:r>
      <w:r w:rsidRPr="00CF36FA">
        <w:rPr>
          <w:rStyle w:val="Emphasis"/>
        </w:rPr>
        <w:t>In times of fiscal well-being and plenty, a rising tide tends to lift all boats (pun intended). Opportunity costs are minimal, and strategic and operational ambition is easily articulated and accepted</w:t>
      </w:r>
      <w:r w:rsidRPr="00D52727">
        <w:rPr>
          <w:sz w:val="16"/>
        </w:rPr>
        <w:t xml:space="preserve">. </w:t>
      </w:r>
      <w:r w:rsidRPr="00873626">
        <w:rPr>
          <w:rStyle w:val="Emphasis"/>
          <w:highlight w:val="green"/>
        </w:rPr>
        <w:t>With difficult fiscal times ahead</w:t>
      </w:r>
      <w:r w:rsidRPr="00463B9E">
        <w:rPr>
          <w:rStyle w:val="Emphasis"/>
        </w:rPr>
        <w:t xml:space="preserve">, </w:t>
      </w:r>
      <w:r w:rsidRPr="00873626">
        <w:rPr>
          <w:rStyle w:val="Emphasis"/>
          <w:highlight w:val="green"/>
        </w:rPr>
        <w:t>deciding</w:t>
      </w:r>
      <w:r w:rsidRPr="00463B9E">
        <w:rPr>
          <w:rStyle w:val="Emphasis"/>
        </w:rPr>
        <w:t xml:space="preserve"> </w:t>
      </w:r>
      <w:r w:rsidRPr="00873626">
        <w:rPr>
          <w:rStyle w:val="Emphasis"/>
        </w:rPr>
        <w:t>strategic</w:t>
      </w:r>
      <w:r w:rsidRPr="00463B9E">
        <w:rPr>
          <w:rStyle w:val="Emphasis"/>
        </w:rPr>
        <w:t xml:space="preserve"> and </w:t>
      </w:r>
      <w:r w:rsidRPr="00873626">
        <w:rPr>
          <w:rStyle w:val="Emphasis"/>
          <w:highlight w:val="green"/>
        </w:rPr>
        <w:t>military priorities</w:t>
      </w:r>
      <w:r w:rsidRPr="00463B9E">
        <w:rPr>
          <w:rStyle w:val="Emphasis"/>
        </w:rPr>
        <w:t xml:space="preserve"> for </w:t>
      </w:r>
      <w:r w:rsidRPr="00873626">
        <w:rPr>
          <w:rStyle w:val="Emphasis"/>
        </w:rPr>
        <w:t>the CCP and</w:t>
      </w:r>
      <w:r w:rsidRPr="00463B9E">
        <w:rPr>
          <w:rStyle w:val="Emphasis"/>
        </w:rPr>
        <w:t xml:space="preserve"> PLA </w:t>
      </w:r>
      <w:r w:rsidRPr="00873626">
        <w:rPr>
          <w:rStyle w:val="Emphasis"/>
          <w:highlight w:val="green"/>
        </w:rPr>
        <w:t>becomes far more</w:t>
      </w:r>
      <w:r w:rsidRPr="00463B9E">
        <w:rPr>
          <w:rStyle w:val="Emphasis"/>
        </w:rPr>
        <w:t xml:space="preserve"> fraught and </w:t>
      </w:r>
      <w:r w:rsidRPr="00873626">
        <w:rPr>
          <w:rStyle w:val="Emphasis"/>
          <w:highlight w:val="green"/>
        </w:rPr>
        <w:t>contested</w:t>
      </w:r>
      <w:r w:rsidRPr="00463B9E">
        <w:rPr>
          <w:rStyle w:val="Emphasis"/>
        </w:rPr>
        <w:t xml:space="preserve">. In particular, continual </w:t>
      </w:r>
      <w:r w:rsidRPr="00873626">
        <w:rPr>
          <w:rStyle w:val="Emphasis"/>
          <w:highlight w:val="green"/>
        </w:rPr>
        <w:t>largesse</w:t>
      </w:r>
      <w:r w:rsidRPr="00463B9E">
        <w:rPr>
          <w:rStyle w:val="Emphasis"/>
        </w:rPr>
        <w:t xml:space="preserve"> granted </w:t>
      </w:r>
      <w:r w:rsidRPr="00873626">
        <w:rPr>
          <w:rStyle w:val="Emphasis"/>
          <w:highlight w:val="green"/>
        </w:rPr>
        <w:t>to enhancing the</w:t>
      </w:r>
      <w:r w:rsidRPr="00463B9E">
        <w:rPr>
          <w:rStyle w:val="Emphasis"/>
        </w:rPr>
        <w:t xml:space="preserve"> capacities of the PLA Navy (</w:t>
      </w:r>
      <w:r w:rsidRPr="00873626">
        <w:rPr>
          <w:rStyle w:val="Emphasis"/>
          <w:highlight w:val="green"/>
        </w:rPr>
        <w:t>PLAN</w:t>
      </w:r>
      <w:r w:rsidRPr="00463B9E">
        <w:rPr>
          <w:rStyle w:val="Emphasis"/>
        </w:rPr>
        <w:t xml:space="preserve">) </w:t>
      </w:r>
      <w:r w:rsidRPr="00873626">
        <w:rPr>
          <w:rStyle w:val="Emphasis"/>
          <w:highlight w:val="green"/>
        </w:rPr>
        <w:t>might not</w:t>
      </w:r>
      <w:r w:rsidRPr="00463B9E">
        <w:rPr>
          <w:rStyle w:val="Emphasis"/>
        </w:rPr>
        <w:t xml:space="preserve"> </w:t>
      </w:r>
      <w:r w:rsidRPr="00873626">
        <w:rPr>
          <w:rStyle w:val="Emphasis"/>
          <w:highlight w:val="green"/>
        </w:rPr>
        <w:t>prove</w:t>
      </w:r>
      <w:r w:rsidRPr="00463B9E">
        <w:rPr>
          <w:rStyle w:val="Emphasis"/>
        </w:rPr>
        <w:t xml:space="preserve"> as </w:t>
      </w:r>
      <w:r w:rsidRPr="00873626">
        <w:rPr>
          <w:rStyle w:val="Emphasis"/>
          <w:highlight w:val="green"/>
        </w:rPr>
        <w:t>forthcoming</w:t>
      </w:r>
      <w:r w:rsidRPr="00463B9E">
        <w:rPr>
          <w:rStyle w:val="Emphasis"/>
        </w:rPr>
        <w:t xml:space="preserve"> for a couple of major reasons</w:t>
      </w:r>
      <w:r w:rsidRPr="00D52727">
        <w:rPr>
          <w:sz w:val="16"/>
        </w:rPr>
        <w:t xml:space="preserve">. The first is the </w:t>
      </w:r>
      <w:r w:rsidRPr="00873626">
        <w:rPr>
          <w:sz w:val="16"/>
        </w:rPr>
        <w:t>certainty</w:t>
      </w:r>
      <w:r w:rsidRPr="00D52727">
        <w:rPr>
          <w:sz w:val="16"/>
        </w:rPr>
        <w:t xml:space="preserve"> of intensifying competition for resources between the PLA and PAP. As the 2015 Defense White Paper and countless other documents and speeches confirm, preventing East Turkistan (Xinjiang) and Tibetan independence is firmly entrenched as two of the top three priorities, along with deterring Taiwanese moves toward independence—all second only to preserving the political power of the CCP.55 Xinjiang and Tibet are regions actually controlled and administered by Beijing and together constitute about one-third of its current continental territory. Xinjiang also has significant oil and gas resources,56 while Tibet has become a critical site for the Chinese strategic nuclear arsenal vis-à-vis Eurasia and South Asia.57 While Beijing has little direct control over what happens in Taiwan, it has no tolerance for any adverse developments in its western regions, over which Beijing has formal sovereignty and control. In these areas, the PAP is the usual entity </w:t>
      </w:r>
      <w:r w:rsidRPr="00425126">
        <w:rPr>
          <w:rStyle w:val="Emphasis"/>
        </w:rPr>
        <w:t xml:space="preserve">With difficult fiscal times ahead, </w:t>
      </w:r>
      <w:r w:rsidRPr="00873626">
        <w:rPr>
          <w:rStyle w:val="Emphasis"/>
          <w:highlight w:val="green"/>
        </w:rPr>
        <w:t>enhancing the capacities of the PLA Navy might suffer</w:t>
      </w:r>
      <w:r w:rsidRPr="00D52727">
        <w:rPr>
          <w:sz w:val="16"/>
        </w:rPr>
        <w:t xml:space="preserve"> responding first to any ongoing problems. Indeed, a lion’s share of the enormous resources allocated to the PAP is deployed in the country’s western inland region, with problems in Xinjiang only worsening.58 Repression of Uighurs has intensified alongside alleged acts of terrorism by Uighurs. As recent examples, an attack in March 2014 by eight knife-wielding Uighurs in Kunming left 29 dead and at least 130 wounded. In April, Uighurs armed with knives and explosives killed three and injured 79 at the railway station in Xinjiang’s capital of Urumqi. The following month, attackers crashed two cars into a Urumqi market, killing 31 and injuring more than 90 people. Add to this the growing official instances of ‘mass unrest’ in China (defined as 50 or more people protesting against government officials), which have increased from 8,700 instances in 1993 to estimates as high as 230,000 by 2010.59 Responding to these remains the responsibility of the PAP. By all estimations, the number now is regularly well over 100,000 instances each year. </w:t>
      </w:r>
      <w:r w:rsidRPr="00AE1730">
        <w:rPr>
          <w:rStyle w:val="StyleUnderline"/>
        </w:rPr>
        <w:t>This all equates to a guarantee of rapidly increased funding for the PAP no matter the economic or fiscal circumstances. Second, and unlike its competitors with tight budgets, the PLA has not had to negotiate difficult and zero-sum funding decisions</w:t>
      </w:r>
      <w:r w:rsidRPr="00D52727">
        <w:rPr>
          <w:sz w:val="16"/>
        </w:rPr>
        <w:t xml:space="preserve">. But </w:t>
      </w:r>
      <w:r w:rsidRPr="00AE1730">
        <w:rPr>
          <w:rStyle w:val="StyleUnderline"/>
        </w:rPr>
        <w:t>dormant inter-service rivalries within the PLA will intensify as budgetary belts tighten.60 This is particularly as significant and potentially fatal weaknesses exist (vis-à-vis America and even Japan) in almost all aspects of the PLA’s organizational, human capital and training, capabilities, and logistical and integrative capacities across all the services</w:t>
      </w:r>
      <w:r w:rsidRPr="00D52727">
        <w:rPr>
          <w:sz w:val="16"/>
        </w:rPr>
        <w:t xml:space="preserve">.61 Furthermore, </w:t>
      </w:r>
      <w:r w:rsidRPr="00AE1730">
        <w:rPr>
          <w:rStyle w:val="StyleUnderline"/>
        </w:rPr>
        <w:t>competing priorities between what Beijing coins its ‘core missions’ will increasingly undercut each other in a tighter fiscal environment</w:t>
      </w:r>
      <w:r w:rsidRPr="00D52727">
        <w:rPr>
          <w:sz w:val="16"/>
        </w:rPr>
        <w:t xml:space="preserve">. For example, ‘containing separatist forces’ will require different spending priorities, as will ‘resisting aggression’ from its land-border neighbors such as Russia and India. Finally, </w:t>
      </w:r>
      <w:r w:rsidRPr="00873626">
        <w:rPr>
          <w:rStyle w:val="StyleUnderline"/>
          <w:highlight w:val="green"/>
        </w:rPr>
        <w:t>core missions</w:t>
      </w:r>
      <w:r w:rsidRPr="00D52727">
        <w:rPr>
          <w:sz w:val="16"/>
        </w:rPr>
        <w:t xml:space="preserve"> such as ‘safeguarding border, coastal, and territorial air security’ (which is of most interest and concern to the United States) </w:t>
      </w:r>
      <w:r w:rsidRPr="00873626">
        <w:rPr>
          <w:rStyle w:val="StyleUnderline"/>
          <w:highlight w:val="green"/>
        </w:rPr>
        <w:t>require enormous</w:t>
      </w:r>
      <w:r w:rsidRPr="00AE1730">
        <w:rPr>
          <w:rStyle w:val="StyleUnderline"/>
        </w:rPr>
        <w:t xml:space="preserve"> and ongoing </w:t>
      </w:r>
      <w:r w:rsidRPr="00873626">
        <w:rPr>
          <w:rStyle w:val="StyleUnderline"/>
          <w:highlight w:val="green"/>
        </w:rPr>
        <w:t>investment</w:t>
      </w:r>
      <w:r w:rsidRPr="00AE1730">
        <w:rPr>
          <w:rStyle w:val="StyleUnderline"/>
        </w:rPr>
        <w:t xml:space="preserve"> in not just the PLA Navy but also cyber and space assets</w:t>
      </w:r>
      <w:r w:rsidRPr="00D52727">
        <w:rPr>
          <w:sz w:val="16"/>
        </w:rPr>
        <w:t xml:space="preserve">. This is part of its ‘winning local wars under informatized conditions’ concept, </w:t>
      </w:r>
      <w:r w:rsidRPr="00873626">
        <w:rPr>
          <w:rStyle w:val="StyleUnderline"/>
          <w:highlight w:val="green"/>
        </w:rPr>
        <w:t>which drives</w:t>
      </w:r>
      <w:r w:rsidRPr="00AE1730">
        <w:rPr>
          <w:rStyle w:val="StyleUnderline"/>
        </w:rPr>
        <w:t xml:space="preserve"> China’s anti-access/area-denial (</w:t>
      </w:r>
      <w:r w:rsidRPr="00873626">
        <w:rPr>
          <w:rStyle w:val="StyleUnderline"/>
          <w:highlight w:val="green"/>
        </w:rPr>
        <w:t>A2/AD) capabilities</w:t>
      </w:r>
      <w:r w:rsidRPr="00AE1730">
        <w:rPr>
          <w:rStyle w:val="StyleUnderline"/>
        </w:rPr>
        <w:t xml:space="preserve"> designed primarily to counter the U.S. Seventh Fleet</w:t>
      </w:r>
      <w:r w:rsidRPr="00D52727">
        <w:rPr>
          <w:sz w:val="16"/>
        </w:rPr>
        <w:t>.62 Development of these capabilities will prove less relevant to the PLA Army and land-based threats in many circumstances.</w:t>
      </w:r>
    </w:p>
    <w:p w14:paraId="6FD006CD" w14:textId="0135ED45" w:rsidR="00222679" w:rsidRDefault="00675B82" w:rsidP="00222679">
      <w:pPr>
        <w:pStyle w:val="Heading4"/>
      </w:pPr>
      <w:r>
        <w:t xml:space="preserve">China </w:t>
      </w:r>
      <w:r w:rsidR="00222679">
        <w:t>A2AD triggers escalation and extinction</w:t>
      </w:r>
    </w:p>
    <w:p w14:paraId="1AA1D24C" w14:textId="77777777" w:rsidR="00222679" w:rsidRPr="008620C4" w:rsidRDefault="00222679" w:rsidP="00222679">
      <w:r w:rsidRPr="007B3B0E">
        <w:t xml:space="preserve">Stephen J. </w:t>
      </w:r>
      <w:r w:rsidRPr="007B3B0E">
        <w:rPr>
          <w:rStyle w:val="Style13ptBold"/>
        </w:rPr>
        <w:t>Cimbala</w:t>
      </w:r>
      <w:r>
        <w:rPr>
          <w:rStyle w:val="Style13ptBold"/>
        </w:rPr>
        <w:t xml:space="preserve"> 15</w:t>
      </w:r>
      <w:r w:rsidRPr="007B3B0E">
        <w:t xml:space="preserve"> </w:t>
      </w:r>
      <w:r>
        <w:t>Stephen J. Cimbala is Distinguished Professor of Political Science at Penn State Brandywine and has contributed to the fields of international security studies, nuclear arms control, and other issues for many years. An award-winning Penn State teacher, Dr. Cimbala recently authored The New Nuclear Disorder (Ashgate Publishers, 2015).</w:t>
      </w:r>
      <w:r w:rsidRPr="007B3B0E">
        <w:t xml:space="preserve"> http://www.inss.org.il/uploadImages/systemFiles/INSS.MASA-7.3-05-Cimbala(ENG).pdf</w:t>
      </w:r>
    </w:p>
    <w:p w14:paraId="4D0D6FC5" w14:textId="77777777" w:rsidR="00222679" w:rsidRPr="007E3A9D" w:rsidRDefault="00222679" w:rsidP="00222679">
      <w:pPr>
        <w:rPr>
          <w:sz w:val="16"/>
        </w:rPr>
      </w:pPr>
      <w:r w:rsidRPr="00873626">
        <w:rPr>
          <w:rStyle w:val="StyleUnderline"/>
          <w:highlight w:val="green"/>
        </w:rPr>
        <w:t>A third aspect</w:t>
      </w:r>
      <w:r w:rsidRPr="00BE49B5">
        <w:rPr>
          <w:rStyle w:val="StyleUnderline"/>
        </w:rPr>
        <w:t xml:space="preserve"> of the Chinese military modernization important for nuclear deterrence and arms control in Asia </w:t>
      </w:r>
      <w:r w:rsidRPr="00873626">
        <w:rPr>
          <w:rStyle w:val="StyleUnderline"/>
          <w:highlight w:val="green"/>
        </w:rPr>
        <w:t>is the problem of escalation control</w:t>
      </w:r>
      <w:r w:rsidRPr="007E3A9D">
        <w:rPr>
          <w:sz w:val="16"/>
        </w:rPr>
        <w:t xml:space="preserve">. </w:t>
      </w:r>
      <w:r w:rsidRPr="00BE49B5">
        <w:rPr>
          <w:rStyle w:val="StyleUnderline"/>
        </w:rPr>
        <w:t xml:space="preserve">Improving Chinese </w:t>
      </w:r>
      <w:r w:rsidRPr="00873626">
        <w:rPr>
          <w:rStyle w:val="StyleUnderline"/>
          <w:highlight w:val="green"/>
        </w:rPr>
        <w:t>capabilities</w:t>
      </w:r>
      <w:r w:rsidRPr="007E3A9D">
        <w:rPr>
          <w:sz w:val="16"/>
        </w:rPr>
        <w:t xml:space="preserve"> for nuclear deterrence and for conventional warfighting </w:t>
      </w:r>
      <w:r w:rsidRPr="00873626">
        <w:rPr>
          <w:rStyle w:val="StyleUnderline"/>
          <w:highlight w:val="green"/>
        </w:rPr>
        <w:t>increases the confidence</w:t>
      </w:r>
      <w:r w:rsidRPr="00873626">
        <w:rPr>
          <w:sz w:val="16"/>
          <w:highlight w:val="green"/>
        </w:rPr>
        <w:t xml:space="preserve"> </w:t>
      </w:r>
      <w:r w:rsidRPr="00873626">
        <w:rPr>
          <w:rStyle w:val="StyleUnderline"/>
          <w:highlight w:val="green"/>
        </w:rPr>
        <w:t>of</w:t>
      </w:r>
      <w:r w:rsidRPr="007E3A9D">
        <w:rPr>
          <w:sz w:val="16"/>
        </w:rPr>
        <w:t xml:space="preserve"> Chinese </w:t>
      </w:r>
      <w:r w:rsidRPr="00873626">
        <w:rPr>
          <w:rStyle w:val="StyleUnderline"/>
          <w:highlight w:val="green"/>
        </w:rPr>
        <w:t>leaders</w:t>
      </w:r>
      <w:r w:rsidRPr="00873626">
        <w:rPr>
          <w:sz w:val="16"/>
          <w:highlight w:val="green"/>
        </w:rPr>
        <w:t xml:space="preserve"> </w:t>
      </w:r>
      <w:r w:rsidRPr="00873626">
        <w:rPr>
          <w:rStyle w:val="StyleUnderline"/>
          <w:highlight w:val="green"/>
        </w:rPr>
        <w:t>in</w:t>
      </w:r>
      <w:r w:rsidRPr="007E3A9D">
        <w:rPr>
          <w:sz w:val="16"/>
        </w:rPr>
        <w:t xml:space="preserve"> their ability to carry out an </w:t>
      </w:r>
      <w:r w:rsidRPr="00873626">
        <w:rPr>
          <w:rStyle w:val="StyleUnderline"/>
          <w:highlight w:val="green"/>
        </w:rPr>
        <w:t>A2/AD</w:t>
      </w:r>
      <w:r w:rsidRPr="00BE49B5">
        <w:rPr>
          <w:rStyle w:val="StyleUnderline"/>
        </w:rPr>
        <w:t xml:space="preserve"> </w:t>
      </w:r>
      <w:r w:rsidRPr="007E3A9D">
        <w:rPr>
          <w:sz w:val="16"/>
        </w:rPr>
        <w:t xml:space="preserve">strategy against the United States or another power seeking to block Chinese expansion in Asia. </w:t>
      </w:r>
      <w:r w:rsidRPr="00873626">
        <w:rPr>
          <w:rStyle w:val="StyleUnderline"/>
          <w:highlight w:val="green"/>
        </w:rPr>
        <w:t>This confidence might be misplaced</w:t>
      </w:r>
      <w:r w:rsidRPr="00BE49B5">
        <w:rPr>
          <w:rStyle w:val="StyleUnderline"/>
        </w:rPr>
        <w:t xml:space="preserve"> in the case of the United States</w:t>
      </w:r>
      <w:r w:rsidRPr="007E3A9D">
        <w:rPr>
          <w:sz w:val="16"/>
        </w:rPr>
        <w:t xml:space="preserve">. The United States is engaged in a “pivot” in its military-strategic planning and deployment to Asia, and toward that end, is developing its doctrine and supporting force structure for AirSea-Battle countermeasures against Chinese anti-access strategy.11 </w:t>
      </w:r>
      <w:r w:rsidRPr="00BE49B5">
        <w:rPr>
          <w:rStyle w:val="StyleUnderline"/>
        </w:rPr>
        <w:t>Another aspect of the problem of escalation control is the question of nuclear crisis management between a more muscular China and its Asian neighbors or others</w:t>
      </w:r>
      <w:r w:rsidRPr="007E3A9D">
        <w:rPr>
          <w:sz w:val="16"/>
        </w:rPr>
        <w:t xml:space="preserve">. Asia in the Cold War was a nuclear-weapons backwater, since the attention of American and allied NATO policymakers and military strategists was focused on the American-Soviet arms race. The world of the twenty-first century is very different. Europe, notwithstanding recent contretemps in Ukraine, is a relatively pacified security zone compared to the Middle East or to South and East Asia, while post-Cold War Asia is marked by five nuclear weapons states: Russia, China, India, Pakistan, and North Korea. </w:t>
      </w:r>
      <w:r w:rsidRPr="00873626">
        <w:rPr>
          <w:rStyle w:val="StyleUnderline"/>
          <w:highlight w:val="green"/>
        </w:rPr>
        <w:t>The possibility of nuclear first use</w:t>
      </w:r>
      <w:r w:rsidRPr="00BE49B5">
        <w:rPr>
          <w:rStyle w:val="StyleUnderline"/>
        </w:rPr>
        <w:t>, growing out of a conventional war between, say, India and Pakistan, or China and India, is nontrivial, while North Korea poses a continuing uncertainty of two sorts</w:t>
      </w:r>
      <w:r w:rsidRPr="007E3A9D">
        <w:rPr>
          <w:sz w:val="16"/>
        </w:rPr>
        <w:t xml:space="preserve">. </w:t>
      </w:r>
      <w:r w:rsidRPr="00BE49B5">
        <w:rPr>
          <w:rStyle w:val="StyleUnderline"/>
        </w:rPr>
        <w:t>It might start a conventional war on the Korean peninsula, or the Kim III regime might implode, leaving uncertain the command and control over its armed forces, including nuclear weapons and infrastructure</w:t>
      </w:r>
      <w:r w:rsidRPr="007E3A9D">
        <w:rPr>
          <w:sz w:val="16"/>
        </w:rPr>
        <w:t xml:space="preserve">.12 The problem of keeping nuclear-armed states below the threshold of first use, or containing escalation afterward, was difficult enough to explain within the more simplified Cold War context. </w:t>
      </w:r>
      <w:r w:rsidRPr="00873626">
        <w:rPr>
          <w:rStyle w:val="StyleUnderline"/>
          <w:highlight w:val="green"/>
        </w:rPr>
        <w:t>Uncertainties are</w:t>
      </w:r>
      <w:r w:rsidRPr="007E3A9D">
        <w:rPr>
          <w:rStyle w:val="StyleUnderline"/>
        </w:rPr>
        <w:t xml:space="preserve"> even more </w:t>
      </w:r>
      <w:r w:rsidRPr="00873626">
        <w:rPr>
          <w:rStyle w:val="StyleUnderline"/>
          <w:highlight w:val="green"/>
        </w:rPr>
        <w:t>abundant with respect to escalation control</w:t>
      </w:r>
      <w:r w:rsidRPr="007E3A9D">
        <w:rPr>
          <w:rStyle w:val="StyleUnderline"/>
        </w:rPr>
        <w:t xml:space="preserve"> in the aftermath of a regional Asian war</w:t>
      </w:r>
      <w:r w:rsidRPr="007E3A9D">
        <w:rPr>
          <w:sz w:val="16"/>
        </w:rPr>
        <w:t xml:space="preserve">. Then, too, </w:t>
      </w:r>
      <w:r w:rsidRPr="00873626">
        <w:rPr>
          <w:rStyle w:val="StyleUnderline"/>
          <w:highlight w:val="green"/>
        </w:rPr>
        <w:t>there is the possibility of a US-Chinese nuclear incident</w:t>
      </w:r>
      <w:r w:rsidRPr="007E3A9D">
        <w:rPr>
          <w:rStyle w:val="StyleUnderline"/>
        </w:rPr>
        <w:t xml:space="preserve"> at sea or a clash over Taiwan </w:t>
      </w:r>
      <w:r w:rsidRPr="00873626">
        <w:rPr>
          <w:rStyle w:val="StyleUnderline"/>
          <w:highlight w:val="green"/>
        </w:rPr>
        <w:t>escalating</w:t>
      </w:r>
      <w:r w:rsidRPr="007E3A9D">
        <w:rPr>
          <w:rStyle w:val="StyleUnderline"/>
        </w:rPr>
        <w:t xml:space="preserve"> into conventional conflict, </w:t>
      </w:r>
      <w:r w:rsidRPr="00873626">
        <w:rPr>
          <w:rStyle w:val="StyleUnderline"/>
          <w:highlight w:val="green"/>
        </w:rPr>
        <w:t>accompanied by</w:t>
      </w:r>
      <w:r w:rsidRPr="007E3A9D">
        <w:rPr>
          <w:rStyle w:val="StyleUnderline"/>
        </w:rPr>
        <w:t xml:space="preserve"> political misunderstanding and </w:t>
      </w:r>
      <w:r w:rsidRPr="00873626">
        <w:rPr>
          <w:rStyle w:val="StyleUnderline"/>
          <w:highlight w:val="green"/>
        </w:rPr>
        <w:t>the readying of nuclear forces as a measure of deterrence</w:t>
      </w:r>
      <w:r w:rsidRPr="007E3A9D">
        <w:rPr>
          <w:sz w:val="16"/>
        </w:rPr>
        <w:t xml:space="preserve">. The point is that </w:t>
      </w:r>
      <w:r w:rsidRPr="007E3A9D">
        <w:rPr>
          <w:rStyle w:val="StyleUnderline"/>
        </w:rPr>
        <w:t xml:space="preserve">American and Chinese </w:t>
      </w:r>
      <w:r w:rsidRPr="00873626">
        <w:rPr>
          <w:rStyle w:val="StyleUnderline"/>
          <w:highlight w:val="green"/>
        </w:rPr>
        <w:t>forces would not</w:t>
      </w:r>
      <w:r w:rsidRPr="007E3A9D">
        <w:rPr>
          <w:rStyle w:val="StyleUnderline"/>
        </w:rPr>
        <w:t xml:space="preserve"> actually </w:t>
      </w:r>
      <w:r w:rsidRPr="00873626">
        <w:rPr>
          <w:rStyle w:val="StyleUnderline"/>
          <w:highlight w:val="green"/>
        </w:rPr>
        <w:t>have to fire nuclear weapons</w:t>
      </w:r>
      <w:r w:rsidRPr="007E3A9D">
        <w:rPr>
          <w:rStyle w:val="StyleUnderline"/>
        </w:rPr>
        <w:t xml:space="preserve"> to use them. </w:t>
      </w:r>
      <w:r w:rsidRPr="00873626">
        <w:rPr>
          <w:rStyle w:val="StyleUnderline"/>
        </w:rPr>
        <w:t>Nuclear</w:t>
      </w:r>
      <w:r w:rsidRPr="007E3A9D">
        <w:rPr>
          <w:rStyle w:val="StyleUnderline"/>
        </w:rPr>
        <w:t xml:space="preserve"> weapons </w:t>
      </w:r>
      <w:r w:rsidRPr="00873626">
        <w:rPr>
          <w:rStyle w:val="StyleUnderline"/>
          <w:highlight w:val="green"/>
        </w:rPr>
        <w:t>would be involved in the conflict from the outset</w:t>
      </w:r>
      <w:r w:rsidRPr="007E3A9D">
        <w:rPr>
          <w:rStyle w:val="StyleUnderline"/>
        </w:rPr>
        <w:t>, serving as offstage reminders that the two states could stumble into a process of escalation that neither had intended</w:t>
      </w:r>
      <w:r w:rsidRPr="007E3A9D">
        <w:rPr>
          <w:sz w:val="16"/>
        </w:rPr>
        <w:t xml:space="preserve">. There is an important correction or cautionary note that needs to be introduced at this point. </w:t>
      </w:r>
      <w:r w:rsidRPr="007E3A9D">
        <w:rPr>
          <w:rStyle w:val="StyleUnderline"/>
        </w:rPr>
        <w:t>Policy makers and strategists sometimes have talked as if nuclear weapons always serve to dampen escalation instead of exacerbate</w:t>
      </w:r>
      <w:r w:rsidRPr="007E3A9D">
        <w:rPr>
          <w:sz w:val="16"/>
        </w:rPr>
        <w:t xml:space="preserve"> </w:t>
      </w:r>
      <w:r w:rsidRPr="007E3A9D">
        <w:rPr>
          <w:rStyle w:val="StyleUnderline"/>
        </w:rPr>
        <w:t>it</w:t>
      </w:r>
      <w:r w:rsidRPr="007E3A9D">
        <w:rPr>
          <w:sz w:val="16"/>
        </w:rPr>
        <w:t xml:space="preserve">. This might be a valid theoretical perspective under normal peacetime conditions. </w:t>
      </w:r>
      <w:r w:rsidRPr="007E3A9D">
        <w:rPr>
          <w:rStyle w:val="StyleUnderline"/>
        </w:rPr>
        <w:t>On the other hand, once a crisis has begun, and especially after shooting has started, the other face of nuclear danger will appear</w:t>
      </w:r>
      <w:r w:rsidRPr="007E3A9D">
        <w:rPr>
          <w:sz w:val="16"/>
        </w:rPr>
        <w:t xml:space="preserve">. Reassurance based on the assumption that nuclear first use is unthinkable may then give way to its becoming very thinkable. As Michael S. Chase has warned, </w:t>
      </w:r>
      <w:r w:rsidRPr="00873626">
        <w:rPr>
          <w:rStyle w:val="StyleUnderline"/>
          <w:highlight w:val="green"/>
        </w:rPr>
        <w:t>miscalculation</w:t>
      </w:r>
      <w:r w:rsidRPr="007E3A9D">
        <w:rPr>
          <w:rStyle w:val="StyleUnderline"/>
        </w:rPr>
        <w:t xml:space="preserve"> in the midst of a crisis </w:t>
      </w:r>
      <w:r w:rsidRPr="00873626">
        <w:rPr>
          <w:rStyle w:val="StyleUnderline"/>
          <w:highlight w:val="green"/>
        </w:rPr>
        <w:t>is a “particularly troubling possibility</w:t>
      </w:r>
      <w:r w:rsidRPr="007E3A9D">
        <w:rPr>
          <w:sz w:val="16"/>
        </w:rPr>
        <w:t>” heightened by uncertainty about messages that the sides are sending to one another, and/or by leaders overconfident in their ability to control escalation.</w:t>
      </w:r>
    </w:p>
    <w:p w14:paraId="3BF8F858" w14:textId="77777777" w:rsidR="00222679" w:rsidRPr="00222679" w:rsidRDefault="00222679" w:rsidP="00222679"/>
    <w:p w14:paraId="2E60C137" w14:textId="50E11F04" w:rsidR="00CE7F0A" w:rsidRDefault="00CE7F0A" w:rsidP="00CE7F0A">
      <w:pPr>
        <w:pStyle w:val="Heading3"/>
      </w:pPr>
      <w:r>
        <w:t>Nuclear Scenario</w:t>
      </w:r>
    </w:p>
    <w:p w14:paraId="603D70B5" w14:textId="655B7F9C" w:rsidR="00752613" w:rsidRDefault="00752613" w:rsidP="00752613">
      <w:pPr>
        <w:pStyle w:val="Heading4"/>
      </w:pPr>
      <w:r>
        <w:t>China’s economic growth = nuclear modernization</w:t>
      </w:r>
    </w:p>
    <w:p w14:paraId="3019C19C" w14:textId="77777777" w:rsidR="00752613" w:rsidRDefault="00752613" w:rsidP="00752613">
      <w:r w:rsidRPr="00ED7BF3">
        <w:rPr>
          <w:rStyle w:val="Style13ptBold"/>
        </w:rPr>
        <w:t>Delpech 12</w:t>
      </w:r>
      <w:r>
        <w:t xml:space="preserve"> (Therese Delpech Thérèse Delpech was a French international relations expert and prolific public intellectual. &amp;quot;Nuclear Deterrence in the 21st Century: Lessons from the Cold War for a New Era of Strategic Piracy,&amp;quot; published posthumously by the RAND corporation. www.rand.org/content/dam/rand/pubs/monographs/2012/RAND_MG1103.pdf) </w:t>
      </w:r>
    </w:p>
    <w:p w14:paraId="67254467" w14:textId="77777777" w:rsidR="00752613" w:rsidRPr="00287A70" w:rsidRDefault="00752613" w:rsidP="00752613">
      <w:pPr>
        <w:rPr>
          <w:sz w:val="16"/>
        </w:rPr>
      </w:pPr>
      <w:r w:rsidRPr="00ED7BF3">
        <w:rPr>
          <w:sz w:val="16"/>
        </w:rPr>
        <w:t xml:space="preserve">Why do they believe this when there is little evidence supporting this view? </w:t>
      </w:r>
      <w:r w:rsidRPr="0087398C">
        <w:rPr>
          <w:rStyle w:val="StyleUnderline"/>
          <w:highlight w:val="green"/>
        </w:rPr>
        <w:t>The first beneficiary of China’s growth</w:t>
      </w:r>
      <w:r w:rsidRPr="00ED7BF3">
        <w:rPr>
          <w:rStyle w:val="StyleUnderline"/>
        </w:rPr>
        <w:t xml:space="preserve"> </w:t>
      </w:r>
      <w:r w:rsidRPr="0087398C">
        <w:rPr>
          <w:rStyle w:val="StyleUnderline"/>
          <w:highlight w:val="green"/>
        </w:rPr>
        <w:t>seems to be the</w:t>
      </w:r>
      <w:r w:rsidRPr="00ED7BF3">
        <w:rPr>
          <w:rStyle w:val="StyleUnderline"/>
        </w:rPr>
        <w:t xml:space="preserve"> Chinese </w:t>
      </w:r>
      <w:r w:rsidRPr="0087398C">
        <w:rPr>
          <w:rStyle w:val="StyleUnderline"/>
          <w:highlight w:val="green"/>
        </w:rPr>
        <w:t>military</w:t>
      </w:r>
      <w:r w:rsidRPr="00ED7BF3">
        <w:rPr>
          <w:sz w:val="16"/>
        </w:rPr>
        <w:t xml:space="preserve">. </w:t>
      </w:r>
      <w:r w:rsidRPr="00ED7BF3">
        <w:rPr>
          <w:rStyle w:val="StyleUnderline"/>
        </w:rPr>
        <w:t>Beijing has continually increased its military spending by more than 10 percent every year for almost 20 years, beyond its annual growth during the same period</w:t>
      </w:r>
      <w:r w:rsidRPr="00ED7BF3">
        <w:rPr>
          <w:sz w:val="16"/>
        </w:rPr>
        <w:t xml:space="preserve">. </w:t>
      </w:r>
      <w:r w:rsidRPr="00ED7BF3">
        <w:rPr>
          <w:rStyle w:val="StyleUnderline"/>
        </w:rPr>
        <w:t>China’s public explanation is related to improved welfare of the military personnel and better logistical support</w:t>
      </w:r>
      <w:r w:rsidRPr="00ED7BF3">
        <w:rPr>
          <w:sz w:val="16"/>
        </w:rPr>
        <w:t>. However</w:t>
      </w:r>
      <w:r w:rsidRPr="0087398C">
        <w:rPr>
          <w:sz w:val="16"/>
          <w:highlight w:val="green"/>
        </w:rPr>
        <w:t xml:space="preserve">, </w:t>
      </w:r>
      <w:r w:rsidRPr="0087398C">
        <w:rPr>
          <w:rStyle w:val="StyleUnderline"/>
          <w:highlight w:val="green"/>
        </w:rPr>
        <w:t>a large part of the</w:t>
      </w:r>
      <w:r w:rsidRPr="00ED7BF3">
        <w:rPr>
          <w:rStyle w:val="StyleUnderline"/>
        </w:rPr>
        <w:t xml:space="preserve"> military </w:t>
      </w:r>
      <w:r w:rsidRPr="0087398C">
        <w:rPr>
          <w:rStyle w:val="StyleUnderline"/>
          <w:highlight w:val="green"/>
        </w:rPr>
        <w:t>spending is meant to finance</w:t>
      </w:r>
      <w:r w:rsidRPr="00ED7BF3">
        <w:rPr>
          <w:rStyle w:val="StyleUnderline"/>
        </w:rPr>
        <w:t xml:space="preserve"> more serious programs: </w:t>
      </w:r>
      <w:r w:rsidRPr="0087398C">
        <w:rPr>
          <w:rStyle w:val="StyleUnderline"/>
          <w:highlight w:val="green"/>
        </w:rPr>
        <w:t>nuclear missiles</w:t>
      </w:r>
      <w:r w:rsidRPr="00ED7BF3">
        <w:rPr>
          <w:rStyle w:val="StyleUnderline"/>
        </w:rPr>
        <w:t xml:space="preserve">, energy weapons, space warfare, antiballistic defenses, </w:t>
      </w:r>
      <w:r w:rsidRPr="0087398C">
        <w:rPr>
          <w:rStyle w:val="StyleUnderline"/>
          <w:highlight w:val="green"/>
        </w:rPr>
        <w:t>nuclear</w:t>
      </w:r>
      <w:r w:rsidRPr="00ED7BF3">
        <w:rPr>
          <w:rStyle w:val="StyleUnderline"/>
        </w:rPr>
        <w:t xml:space="preserve"> and conventionally advanced </w:t>
      </w:r>
      <w:r w:rsidRPr="0087398C">
        <w:rPr>
          <w:rStyle w:val="StyleUnderline"/>
          <w:highlight w:val="green"/>
        </w:rPr>
        <w:t>submarines</w:t>
      </w:r>
      <w:r w:rsidRPr="00ED7BF3">
        <w:rPr>
          <w:rStyle w:val="StyleUnderline"/>
        </w:rPr>
        <w:t>, amphibious assault ships, electronic intelligence, cyber capabilities, and antiship ballistic missiles (a critical antiaccess capability</w:t>
      </w:r>
      <w:r w:rsidRPr="00ED7BF3">
        <w:rPr>
          <w:sz w:val="16"/>
        </w:rPr>
        <w:t xml:space="preserve">). In addition to this impressive list, where the sky seems to be the limit, it is noteworthy that China is able to dramatically reduce its cycle of research, development, and production because of its access to </w:t>
      </w:r>
      <w:r w:rsidRPr="0087398C">
        <w:rPr>
          <w:sz w:val="16"/>
        </w:rPr>
        <w:t>Western</w:t>
      </w:r>
      <w:r w:rsidRPr="00ED7BF3">
        <w:rPr>
          <w:sz w:val="16"/>
        </w:rPr>
        <w:t xml:space="preserve">—and in particular American—technologies, often thanks to espionage. Sometimes seen in America as the only serious interlocutor of the United States to address the world’s problems (the already worn-out G-2 concept), </w:t>
      </w:r>
      <w:r w:rsidRPr="0087398C">
        <w:rPr>
          <w:rStyle w:val="StyleUnderline"/>
        </w:rPr>
        <w:t>China</w:t>
      </w:r>
      <w:r w:rsidRPr="00ED7BF3">
        <w:rPr>
          <w:rStyle w:val="StyleUnderline"/>
        </w:rPr>
        <w:t xml:space="preserve"> may become its most serious challenger in the 21st century</w:t>
      </w:r>
      <w:r w:rsidRPr="00ED7BF3">
        <w:rPr>
          <w:sz w:val="16"/>
        </w:rPr>
        <w:t>. If China acquires a challenging military capability and decides to come out in the open with a series of technical demonstrations,22 by that time it may be too late to react.</w:t>
      </w:r>
    </w:p>
    <w:p w14:paraId="64807AAD" w14:textId="5E411C14" w:rsidR="00022469" w:rsidRDefault="00022469" w:rsidP="00022469">
      <w:pPr>
        <w:pStyle w:val="Heading4"/>
      </w:pPr>
      <w:r>
        <w:t>Chinese nuclear modernization ensures extinction – regional conflicts escalate</w:t>
      </w:r>
    </w:p>
    <w:p w14:paraId="2FEF2CB2" w14:textId="7DCE2434" w:rsidR="00022469" w:rsidRPr="0023418F" w:rsidRDefault="00022469" w:rsidP="00022469">
      <w:r>
        <w:t xml:space="preserve">Eric </w:t>
      </w:r>
      <w:r w:rsidRPr="00092797">
        <w:rPr>
          <w:rStyle w:val="Style13ptBold"/>
        </w:rPr>
        <w:t>Heginbotham</w:t>
      </w:r>
      <w:r>
        <w:rPr>
          <w:rStyle w:val="Style13ptBold"/>
        </w:rPr>
        <w:t xml:space="preserve"> et. al. 15</w:t>
      </w:r>
      <w:r>
        <w:t xml:space="preserve"> 2015. Michael Nixon, Forrest E. Morgan, Jacob L. Heim, Jeff Hagen, Sheng Li, Jeffrey Engstrom, Martin C. Libicki, Paul DeLuca, David A. Shlapak, David R. Frelinger, Burgess Laird, Kyle Brady, Lyle J. Morris</w:t>
      </w:r>
      <w:r w:rsidR="00104F65">
        <w:t xml:space="preserve"> Eric Heginbotham is </w:t>
      </w:r>
      <w:r w:rsidR="00104F65" w:rsidRPr="00104F65">
        <w:t>a senior political scientist at the nonprofit RAND Corporation</w:t>
      </w:r>
      <w:r>
        <w:t xml:space="preserve"> “T</w:t>
      </w:r>
      <w:r w:rsidR="009E1778">
        <w:t>he</w:t>
      </w:r>
      <w:r>
        <w:t xml:space="preserve"> US China military scorecard” RAND. </w:t>
      </w:r>
      <w:r w:rsidRPr="00092797">
        <w:t>http://www.rand.org/content/dam/rand/pubs/research_reports/RR300/RR392/RAND_RR392.pdf</w:t>
      </w:r>
    </w:p>
    <w:p w14:paraId="0592728C" w14:textId="77777777" w:rsidR="00022469" w:rsidRPr="00DC29BB" w:rsidRDefault="00022469" w:rsidP="00022469">
      <w:pPr>
        <w:rPr>
          <w:sz w:val="16"/>
        </w:rPr>
      </w:pPr>
      <w:r w:rsidRPr="00DC29BB">
        <w:rPr>
          <w:sz w:val="16"/>
        </w:rPr>
        <w:t xml:space="preserve">Nevertheless, </w:t>
      </w:r>
      <w:r w:rsidRPr="00BA65D9">
        <w:rPr>
          <w:rStyle w:val="StyleUnderline"/>
          <w:highlight w:val="green"/>
        </w:rPr>
        <w:t>further moves</w:t>
      </w:r>
      <w:r w:rsidRPr="00997676">
        <w:rPr>
          <w:rStyle w:val="StyleUnderline"/>
        </w:rPr>
        <w:t xml:space="preserve"> by China </w:t>
      </w:r>
      <w:r w:rsidRPr="00BA65D9">
        <w:rPr>
          <w:rStyle w:val="StyleUnderline"/>
          <w:highlight w:val="green"/>
        </w:rPr>
        <w:t>to increase the size of its nuclear arsenal could have serious consequences</w:t>
      </w:r>
      <w:r w:rsidRPr="00DC29BB">
        <w:rPr>
          <w:sz w:val="16"/>
        </w:rPr>
        <w:t xml:space="preserve">. </w:t>
      </w:r>
      <w:r w:rsidRPr="00BA65D9">
        <w:rPr>
          <w:rStyle w:val="StyleUnderline"/>
          <w:highlight w:val="green"/>
        </w:rPr>
        <w:t>Such moves could undermine</w:t>
      </w:r>
      <w:r w:rsidRPr="00997676">
        <w:rPr>
          <w:rStyle w:val="StyleUnderline"/>
        </w:rPr>
        <w:t xml:space="preserve"> U.S. and Russian efforts to pursue further </w:t>
      </w:r>
      <w:r w:rsidRPr="00BA65D9">
        <w:rPr>
          <w:rStyle w:val="StyleUnderline"/>
          <w:highlight w:val="green"/>
        </w:rPr>
        <w:t>reductions</w:t>
      </w:r>
      <w:r w:rsidRPr="00997676">
        <w:rPr>
          <w:rStyle w:val="StyleUnderline"/>
        </w:rPr>
        <w:t xml:space="preserve"> in their own forces</w:t>
      </w:r>
      <w:r w:rsidRPr="00DC29BB">
        <w:rPr>
          <w:sz w:val="16"/>
        </w:rPr>
        <w:t xml:space="preserve">. Thus far, second-tier nuclear powers, such as China, India, and Pakistan, have had little impact on U.S. and Russian force planning—even as those second-tier powers increasingly interact with one another. However, </w:t>
      </w:r>
      <w:r w:rsidRPr="00BA65D9">
        <w:rPr>
          <w:rStyle w:val="StyleUnderline"/>
          <w:highlight w:val="green"/>
        </w:rPr>
        <w:t>continued growth</w:t>
      </w:r>
      <w:r w:rsidRPr="00997676">
        <w:rPr>
          <w:rStyle w:val="StyleUnderline"/>
        </w:rPr>
        <w:t xml:space="preserve"> in China’s nuclear inventory </w:t>
      </w:r>
      <w:r w:rsidRPr="00BA65D9">
        <w:rPr>
          <w:rStyle w:val="StyleUnderline"/>
          <w:highlight w:val="green"/>
        </w:rPr>
        <w:t>will</w:t>
      </w:r>
      <w:r w:rsidRPr="00997676">
        <w:rPr>
          <w:rStyle w:val="StyleUnderline"/>
        </w:rPr>
        <w:t xml:space="preserve"> further </w:t>
      </w:r>
      <w:r w:rsidRPr="00BA65D9">
        <w:rPr>
          <w:rStyle w:val="StyleUnderline"/>
          <w:highlight w:val="green"/>
        </w:rPr>
        <w:t>undermine political support for cuts</w:t>
      </w:r>
      <w:r w:rsidRPr="00997676">
        <w:rPr>
          <w:rStyle w:val="StyleUnderline"/>
        </w:rPr>
        <w:t xml:space="preserve"> beyond those required by New START</w:t>
      </w:r>
      <w:r w:rsidRPr="00DC29BB">
        <w:rPr>
          <w:sz w:val="16"/>
        </w:rPr>
        <w:t xml:space="preserve">; this support is already highly uncertain in the wake of continuing Russian aggression in Ukraine. Washington, Moscow, or both may wish to ensure that China does not make a dash for parity while the former Cold War superpowers reduce their nuclear forces. </w:t>
      </w:r>
      <w:r w:rsidRPr="00997676">
        <w:rPr>
          <w:rStyle w:val="StyleUnderline"/>
        </w:rPr>
        <w:t xml:space="preserve">Even without pursuing parity, </w:t>
      </w:r>
      <w:r w:rsidRPr="00BA65D9">
        <w:rPr>
          <w:rStyle w:val="StyleUnderline"/>
          <w:highlight w:val="green"/>
        </w:rPr>
        <w:t>a larger Chinese nuclear inventory may complicate future</w:t>
      </w:r>
      <w:r w:rsidRPr="00997676">
        <w:rPr>
          <w:rStyle w:val="StyleUnderline"/>
        </w:rPr>
        <w:t xml:space="preserve"> U.S. and Russian </w:t>
      </w:r>
      <w:r w:rsidRPr="00BA65D9">
        <w:rPr>
          <w:rStyle w:val="StyleUnderline"/>
          <w:highlight w:val="green"/>
        </w:rPr>
        <w:t>planning</w:t>
      </w:r>
      <w:r w:rsidRPr="00997676">
        <w:rPr>
          <w:rStyle w:val="StyleUnderline"/>
        </w:rPr>
        <w:t xml:space="preserve"> if either contemplates simultaneous nuclear threats by China and another power</w:t>
      </w:r>
      <w:r w:rsidRPr="00DC29BB">
        <w:rPr>
          <w:sz w:val="16"/>
        </w:rPr>
        <w:t>. And finally, as China’s second-strike capability becomes more secure—and it has many options to improve that survivability—</w:t>
      </w:r>
      <w:r w:rsidRPr="00BA65D9">
        <w:rPr>
          <w:rStyle w:val="StyleUnderline"/>
          <w:highlight w:val="green"/>
        </w:rPr>
        <w:t>Beijing may become bolder in its international behavior</w:t>
      </w:r>
      <w:r w:rsidRPr="00DC29BB">
        <w:rPr>
          <w:sz w:val="16"/>
        </w:rPr>
        <w:t xml:space="preserve">. As the other scorecards in this report indicate, </w:t>
      </w:r>
      <w:r w:rsidRPr="00997676">
        <w:rPr>
          <w:rStyle w:val="StyleUnderline"/>
        </w:rPr>
        <w:t>the potential costs of a conventional military conflict with China are growing for the United States. And</w:t>
      </w:r>
      <w:r w:rsidRPr="00DC29BB">
        <w:rPr>
          <w:sz w:val="16"/>
        </w:rPr>
        <w:t xml:space="preserve"> as this scorecard suggests, Chinese leaders might believe that the United States no longer has the option of escalating to the nuclear level without suffering powerful retaliation. </w:t>
      </w:r>
      <w:r w:rsidRPr="00997676">
        <w:rPr>
          <w:rStyle w:val="StyleUnderline"/>
        </w:rPr>
        <w:t xml:space="preserve">Hence, they may </w:t>
      </w:r>
      <w:r w:rsidRPr="00BA65D9">
        <w:rPr>
          <w:rStyle w:val="StyleUnderline"/>
          <w:highlight w:val="green"/>
        </w:rPr>
        <w:t>believe that the</w:t>
      </w:r>
      <w:r w:rsidRPr="00997676">
        <w:rPr>
          <w:rStyle w:val="StyleUnderline"/>
        </w:rPr>
        <w:t xml:space="preserve"> </w:t>
      </w:r>
      <w:r w:rsidRPr="00BA65D9">
        <w:rPr>
          <w:rStyle w:val="StyleUnderline"/>
          <w:highlight w:val="green"/>
        </w:rPr>
        <w:t>U</w:t>
      </w:r>
      <w:r w:rsidRPr="00997676">
        <w:rPr>
          <w:rStyle w:val="StyleUnderline"/>
        </w:rPr>
        <w:t xml:space="preserve">nited </w:t>
      </w:r>
      <w:r w:rsidRPr="00BA65D9">
        <w:rPr>
          <w:rStyle w:val="StyleUnderline"/>
          <w:highlight w:val="green"/>
        </w:rPr>
        <w:t>S</w:t>
      </w:r>
      <w:r w:rsidRPr="00997676">
        <w:rPr>
          <w:rStyle w:val="StyleUnderline"/>
        </w:rPr>
        <w:t xml:space="preserve">tates, </w:t>
      </w:r>
      <w:r w:rsidRPr="00BA65D9">
        <w:rPr>
          <w:rStyle w:val="StyleUnderline"/>
          <w:highlight w:val="green"/>
        </w:rPr>
        <w:t>without</w:t>
      </w:r>
      <w:r w:rsidRPr="00997676">
        <w:rPr>
          <w:rStyle w:val="StyleUnderline"/>
        </w:rPr>
        <w:t xml:space="preserve"> absolute </w:t>
      </w:r>
      <w:r w:rsidRPr="00BA65D9">
        <w:rPr>
          <w:rStyle w:val="StyleUnderline"/>
          <w:highlight w:val="green"/>
        </w:rPr>
        <w:t>escalation dominance</w:t>
      </w:r>
      <w:r w:rsidRPr="00997676">
        <w:rPr>
          <w:rStyle w:val="StyleUnderline"/>
        </w:rPr>
        <w:t xml:space="preserve">, will </w:t>
      </w:r>
      <w:r w:rsidRPr="00BA65D9">
        <w:rPr>
          <w:rStyle w:val="StyleUnderline"/>
          <w:highlight w:val="green"/>
        </w:rPr>
        <w:t>be less likely to intervene</w:t>
      </w:r>
      <w:r w:rsidRPr="00997676">
        <w:rPr>
          <w:rStyle w:val="StyleUnderline"/>
        </w:rPr>
        <w:t xml:space="preserve"> in the event of a regional conflict</w:t>
      </w:r>
      <w:r>
        <w:rPr>
          <w:rStyle w:val="StyleUnderline"/>
        </w:rPr>
        <w:t xml:space="preserve">… </w:t>
      </w:r>
      <w:r w:rsidRPr="00DC29BB">
        <w:rPr>
          <w:sz w:val="16"/>
        </w:rPr>
        <w:t xml:space="preserve">Finally, some mention should be made of measures to reduce the possibility of nuclear escalation. The scorecard results suggest that although </w:t>
      </w:r>
      <w:r w:rsidRPr="00BA65D9">
        <w:rPr>
          <w:rStyle w:val="StyleUnderline"/>
          <w:highlight w:val="green"/>
        </w:rPr>
        <w:t>the chances of crossing the nuclear threshold</w:t>
      </w:r>
      <w:r w:rsidRPr="00DC29BB">
        <w:rPr>
          <w:sz w:val="16"/>
        </w:rPr>
        <w:t xml:space="preserve"> would remain low, even in the event of war, those risks </w:t>
      </w:r>
      <w:r w:rsidRPr="00BA65D9">
        <w:rPr>
          <w:rStyle w:val="StyleUnderline"/>
          <w:highlight w:val="green"/>
        </w:rPr>
        <w:t>may be</w:t>
      </w:r>
      <w:r w:rsidRPr="009A3AC3">
        <w:rPr>
          <w:rStyle w:val="StyleUnderline"/>
        </w:rPr>
        <w:t xml:space="preserve"> </w:t>
      </w:r>
      <w:r w:rsidRPr="00BA65D9">
        <w:rPr>
          <w:rStyle w:val="StyleUnderline"/>
          <w:highlight w:val="green"/>
        </w:rPr>
        <w:t>growing</w:t>
      </w:r>
      <w:r w:rsidRPr="00DC29BB">
        <w:rPr>
          <w:sz w:val="16"/>
        </w:rPr>
        <w:t xml:space="preserve">. China maintains a nuclear no-first-use policy, and the United States has also pledged to reduce the role of nuclear weapons in its national security planning.15 Nevertheless, history suggests that </w:t>
      </w:r>
      <w:r w:rsidRPr="009A3AC3">
        <w:rPr>
          <w:rStyle w:val="StyleUnderline"/>
        </w:rPr>
        <w:t>certain structural conditions can increase the probability of states taking military actions during crises that they did not originally anticipate</w:t>
      </w:r>
      <w:r w:rsidRPr="00DC29BB">
        <w:rPr>
          <w:sz w:val="16"/>
        </w:rPr>
        <w:t xml:space="preserve">. </w:t>
      </w:r>
      <w:r w:rsidRPr="009A3AC3">
        <w:rPr>
          <w:rStyle w:val="StyleUnderline"/>
        </w:rPr>
        <w:t>In</w:t>
      </w:r>
      <w:r w:rsidRPr="00DC29BB">
        <w:rPr>
          <w:sz w:val="16"/>
        </w:rPr>
        <w:t xml:space="preserve"> the contemporary </w:t>
      </w:r>
      <w:r w:rsidRPr="009A3AC3">
        <w:rPr>
          <w:rStyle w:val="StyleUnderline"/>
        </w:rPr>
        <w:t>East Asian context</w:t>
      </w:r>
      <w:r w:rsidRPr="00DC29BB">
        <w:rPr>
          <w:sz w:val="16"/>
        </w:rPr>
        <w:t xml:space="preserve">, </w:t>
      </w:r>
      <w:r w:rsidRPr="009A3AC3">
        <w:rPr>
          <w:rStyle w:val="StyleUnderline"/>
        </w:rPr>
        <w:t>the threat of vertical escalation has been increased by two developments</w:t>
      </w:r>
      <w:r w:rsidRPr="00DC29BB">
        <w:rPr>
          <w:sz w:val="16"/>
        </w:rPr>
        <w:t xml:space="preserve">: </w:t>
      </w:r>
      <w:r w:rsidRPr="009A3AC3">
        <w:rPr>
          <w:rStyle w:val="StyleUnderline"/>
        </w:rPr>
        <w:t>first</w:t>
      </w:r>
      <w:r w:rsidRPr="00DC29BB">
        <w:rPr>
          <w:sz w:val="16"/>
        </w:rPr>
        <w:t xml:space="preserve"> and foremost, </w:t>
      </w:r>
      <w:r w:rsidRPr="009A3AC3">
        <w:rPr>
          <w:rStyle w:val="StyleUnderline"/>
        </w:rPr>
        <w:t>the blurring of conventional and nuclear boundaries</w:t>
      </w:r>
      <w:r w:rsidRPr="00DC29BB">
        <w:rPr>
          <w:sz w:val="16"/>
        </w:rPr>
        <w:t xml:space="preserve"> and, </w:t>
      </w:r>
      <w:r w:rsidRPr="009A3AC3">
        <w:rPr>
          <w:rStyle w:val="StyleUnderline"/>
        </w:rPr>
        <w:t>second</w:t>
      </w:r>
      <w:r w:rsidRPr="00DC29BB">
        <w:rPr>
          <w:sz w:val="16"/>
        </w:rPr>
        <w:t xml:space="preserve">, </w:t>
      </w:r>
      <w:r w:rsidRPr="009A3AC3">
        <w:rPr>
          <w:rStyle w:val="StyleUnderline"/>
        </w:rPr>
        <w:t>growing incentives for U.S. forces to strike targets on the mainland</w:t>
      </w:r>
      <w:r w:rsidRPr="00DC29BB">
        <w:rPr>
          <w:sz w:val="16"/>
        </w:rPr>
        <w:t xml:space="preserve"> in the event of war. Although there are no quick or easy solutions, it is in the interests of both parties to address and minimize those risks. </w:t>
      </w:r>
      <w:r w:rsidRPr="00BA65D9">
        <w:rPr>
          <w:rStyle w:val="StyleUnderline"/>
          <w:highlight w:val="green"/>
        </w:rPr>
        <w:t>The blurring of the conventional and nuclear realms</w:t>
      </w:r>
      <w:r w:rsidRPr="00DC29BB">
        <w:rPr>
          <w:sz w:val="16"/>
        </w:rPr>
        <w:t xml:space="preserve"> has been driven in part by the development of two types of “crossover” capabilities on both sides: variants of systems originally designed for nuclear missions but also suited to conventional attack roles and conventional systems designed to attack nuclear weapons. In the U.S. case, the “conventional prompt global strike” (CPGS) capabilities are being pursued to buttress U.S. efforts to deter or defeat adversaries by enabling the United States to attack high-value or fleeting targets at the beginning of a conflict. Congress blocked funding for deploying conventional warheads on SLBMs, but the United States is pursuing development of a hypersonic glide delivery vehicle that would be deployed on a modified Peacekeeper ICBM (a system called the conventional strike missile, or CSM).16 In the Chinese case, the PLA is already heavily invested in conventionally armed ballistic missiles. It is currently developing a new generation of ballistic missiles capable of attacking ships at sea. These systems pose two potential problems. The first and admittedly lesser possibility is that </w:t>
      </w:r>
      <w:r w:rsidRPr="00DC29BB">
        <w:rPr>
          <w:rStyle w:val="StyleUnderline"/>
        </w:rPr>
        <w:t>the launch of one or more of these missiles could be taken as a possible nuclear attack</w:t>
      </w:r>
      <w:r w:rsidRPr="00DC29BB">
        <w:rPr>
          <w:sz w:val="16"/>
        </w:rPr>
        <w:t xml:space="preserve">, compelling the receiving side to launch a nuclear counterattack. This danger is, in the current context, probably more theoretical than real, since a small salvo of ballistic missiles would be unlikely to prompt an adversary to launch a warning. (Also, China has only limited early-warning capabilities and would be unlikely to know it was under attack until ballistic missiles landed.) </w:t>
      </w:r>
      <w:r w:rsidRPr="00BA65D9">
        <w:rPr>
          <w:rStyle w:val="StyleUnderline"/>
          <w:highlight w:val="green"/>
        </w:rPr>
        <w:t>A</w:t>
      </w:r>
      <w:r w:rsidRPr="00DC29BB">
        <w:rPr>
          <w:rStyle w:val="StyleUnderline"/>
        </w:rPr>
        <w:t xml:space="preserve"> more significant </w:t>
      </w:r>
      <w:r w:rsidRPr="00BA65D9">
        <w:rPr>
          <w:rStyle w:val="StyleUnderline"/>
          <w:highlight w:val="green"/>
        </w:rPr>
        <w:t>danger is that the use</w:t>
      </w:r>
      <w:r w:rsidRPr="00DC29BB">
        <w:rPr>
          <w:rStyle w:val="StyleUnderline"/>
        </w:rPr>
        <w:t xml:space="preserve"> (or possibility of use) </w:t>
      </w:r>
      <w:r w:rsidRPr="00BA65D9">
        <w:rPr>
          <w:rStyle w:val="StyleUnderline"/>
          <w:highlight w:val="green"/>
        </w:rPr>
        <w:t>of</w:t>
      </w:r>
      <w:r w:rsidRPr="00DC29BB">
        <w:rPr>
          <w:rStyle w:val="StyleUnderline"/>
        </w:rPr>
        <w:t xml:space="preserve"> </w:t>
      </w:r>
      <w:r w:rsidRPr="00BA65D9">
        <w:rPr>
          <w:rStyle w:val="StyleUnderline"/>
          <w:highlight w:val="green"/>
        </w:rPr>
        <w:t>conventionally</w:t>
      </w:r>
      <w:r w:rsidRPr="00DC29BB">
        <w:rPr>
          <w:rStyle w:val="StyleUnderline"/>
        </w:rPr>
        <w:t xml:space="preserve"> </w:t>
      </w:r>
      <w:r w:rsidRPr="00BA65D9">
        <w:rPr>
          <w:rStyle w:val="StyleUnderline"/>
          <w:highlight w:val="green"/>
        </w:rPr>
        <w:t>armed</w:t>
      </w:r>
      <w:r w:rsidRPr="00DC29BB">
        <w:rPr>
          <w:rStyle w:val="StyleUnderline"/>
        </w:rPr>
        <w:t xml:space="preserve"> ballistic </w:t>
      </w:r>
      <w:r w:rsidRPr="00BA65D9">
        <w:rPr>
          <w:rStyle w:val="StyleUnderline"/>
          <w:highlight w:val="green"/>
        </w:rPr>
        <w:t>missiles</w:t>
      </w:r>
      <w:r w:rsidRPr="00DC29BB">
        <w:rPr>
          <w:rStyle w:val="StyleUnderline"/>
        </w:rPr>
        <w:t xml:space="preserve"> </w:t>
      </w:r>
      <w:r w:rsidRPr="00BA65D9">
        <w:rPr>
          <w:rStyle w:val="StyleUnderline"/>
          <w:highlight w:val="green"/>
        </w:rPr>
        <w:t>would make those systems high-value targets in the event of war</w:t>
      </w:r>
      <w:r w:rsidRPr="00DC29BB">
        <w:rPr>
          <w:sz w:val="16"/>
        </w:rPr>
        <w:t xml:space="preserve">. </w:t>
      </w:r>
      <w:r w:rsidRPr="00DC29BB">
        <w:rPr>
          <w:rStyle w:val="StyleUnderline"/>
        </w:rPr>
        <w:t>Attacks on such systems could</w:t>
      </w:r>
      <w:r w:rsidRPr="00DC29BB">
        <w:rPr>
          <w:sz w:val="16"/>
        </w:rPr>
        <w:t xml:space="preserve"> inadvertently </w:t>
      </w:r>
      <w:r w:rsidRPr="00DC29BB">
        <w:rPr>
          <w:rStyle w:val="StyleUnderline"/>
        </w:rPr>
        <w:t>jeopardize the survival of the targeted side’s nuclear forces</w:t>
      </w:r>
      <w:r w:rsidRPr="00DC29BB">
        <w:rPr>
          <w:sz w:val="16"/>
        </w:rPr>
        <w:t xml:space="preserve">. Given the very substantial threat posed by Chinese ballistic missiles, particularly DF-21Cs and DF-21Ds, U.S. military planners would have very high incentives to find and destroy these missiles. However, </w:t>
      </w:r>
      <w:r w:rsidRPr="00DC29BB">
        <w:rPr>
          <w:rStyle w:val="StyleUnderline"/>
        </w:rPr>
        <w:t>conventionally armed DF-21s may be difficult or impossible to distinguish from nuclear-armed DF-21s, and the hunt for conventionally armed missiles could result in the attrition of China’s nuclearcapable missile force</w:t>
      </w:r>
      <w:r w:rsidRPr="00DC29BB">
        <w:rPr>
          <w:sz w:val="16"/>
        </w:rPr>
        <w:t xml:space="preserve">. </w:t>
      </w:r>
      <w:r w:rsidRPr="00BA65D9">
        <w:rPr>
          <w:rStyle w:val="StyleUnderline"/>
          <w:highlight w:val="green"/>
        </w:rPr>
        <w:t>This could</w:t>
      </w:r>
      <w:r w:rsidRPr="00DC29BB">
        <w:rPr>
          <w:rStyle w:val="StyleUnderline"/>
        </w:rPr>
        <w:t xml:space="preserve"> ultimately </w:t>
      </w:r>
      <w:r w:rsidRPr="00BA65D9">
        <w:rPr>
          <w:rStyle w:val="StyleUnderline"/>
          <w:highlight w:val="green"/>
        </w:rPr>
        <w:t>create a “use-them-or-lose-them” dilemma</w:t>
      </w:r>
      <w:r w:rsidRPr="00DC29BB">
        <w:rPr>
          <w:sz w:val="16"/>
        </w:rPr>
        <w:t xml:space="preserve"> for Chinese strategic planners, particularly if other parts of China’s strategic system (such as SSBNs) were under attack. The scorecard results suggest that </w:t>
      </w:r>
      <w:r w:rsidRPr="00DC29BB">
        <w:rPr>
          <w:rStyle w:val="StyleUnderline"/>
        </w:rPr>
        <w:t>the incentives for U.S. forces to strike a range of targets on the mainland in the event of a conflict, particularly a Taiwan scenario, are growing</w:t>
      </w:r>
      <w:r w:rsidRPr="00DC29BB">
        <w:rPr>
          <w:sz w:val="16"/>
        </w:rPr>
        <w:t xml:space="preserve">. In a difficult fight with potentially high losses to the U.S. side, military leaders will look to strike high-value targets. They might, for example, look to strike command-and-control facilities, satellite control or downlink facilities, and OTH radar arrays. Many of these targets did not exist in 1996, and the United States might have prevailed in some scenarios even without striking those that did exist. </w:t>
      </w:r>
      <w:r w:rsidRPr="001746A3">
        <w:rPr>
          <w:rStyle w:val="Emphasis"/>
        </w:rPr>
        <w:t>Today, the incentives are much higher</w:t>
      </w:r>
      <w:r w:rsidRPr="00DC29BB">
        <w:rPr>
          <w:sz w:val="16"/>
        </w:rPr>
        <w:t>. Modeling of an air superiority campaign over Taiwan illustrates the change. Our model showed that striking air bases on the mainland would not have lowered the overall force requirements needed to prevail in 1996, but by 2010, such attacks would have contributed significantly.</w:t>
      </w:r>
    </w:p>
    <w:p w14:paraId="013189CF" w14:textId="77777777" w:rsidR="00022469" w:rsidRPr="00022469" w:rsidRDefault="00022469" w:rsidP="00022469"/>
    <w:p w14:paraId="255756C8" w14:textId="419BF7A2" w:rsidR="001F4884" w:rsidRDefault="00CE7F0A" w:rsidP="00CE7F0A">
      <w:pPr>
        <w:pStyle w:val="Heading3"/>
      </w:pPr>
      <w:r>
        <w:t>Taiwan Scenario</w:t>
      </w:r>
    </w:p>
    <w:p w14:paraId="501592D0" w14:textId="77777777" w:rsidR="001A1D4F" w:rsidRPr="004623AC" w:rsidRDefault="001A1D4F" w:rsidP="001A1D4F">
      <w:pPr>
        <w:pStyle w:val="Heading4"/>
        <w:rPr>
          <w:rStyle w:val="Style13ptBold"/>
          <w:b/>
        </w:rPr>
      </w:pPr>
      <w:r>
        <w:rPr>
          <w:rStyle w:val="Style13ptBold"/>
          <w:b/>
        </w:rPr>
        <w:t>Chinese</w:t>
      </w:r>
      <w:r w:rsidRPr="004623AC">
        <w:rPr>
          <w:rStyle w:val="Style13ptBold"/>
          <w:b/>
        </w:rPr>
        <w:t xml:space="preserve"> economic growth </w:t>
      </w:r>
      <w:r>
        <w:rPr>
          <w:rStyle w:val="Style13ptBold"/>
          <w:b/>
        </w:rPr>
        <w:t>powers military modernization</w:t>
      </w:r>
    </w:p>
    <w:p w14:paraId="6A32370E" w14:textId="77777777" w:rsidR="00B65941" w:rsidRDefault="001A1D4F" w:rsidP="00B65941">
      <w:r w:rsidRPr="007869D7">
        <w:rPr>
          <w:rStyle w:val="Style13ptBold"/>
        </w:rPr>
        <w:t>Heginbotham</w:t>
      </w:r>
      <w:r w:rsidRPr="007869D7">
        <w:t xml:space="preserve">, Eric </w:t>
      </w:r>
      <w:r w:rsidRPr="007869D7">
        <w:rPr>
          <w:rStyle w:val="Style13ptBold"/>
        </w:rPr>
        <w:t>15</w:t>
      </w:r>
      <w:r w:rsidRPr="007869D7">
        <w:t xml:space="preserve">, </w:t>
      </w:r>
      <w:r>
        <w:t>9</w:t>
      </w:r>
      <w:r w:rsidRPr="007869D7">
        <w:t>-</w:t>
      </w:r>
      <w:r>
        <w:t>14</w:t>
      </w:r>
      <w:r w:rsidRPr="007869D7">
        <w:t>-</w:t>
      </w:r>
      <w:r>
        <w:t>2015</w:t>
      </w:r>
      <w:r w:rsidRPr="007869D7">
        <w:t xml:space="preserve">, </w:t>
      </w:r>
      <w:r w:rsidR="000401B7" w:rsidRPr="000401B7">
        <w:t>Eric Heginbotham is a senior political scientist at the nonprofit RAND Corporation</w:t>
      </w:r>
      <w:r w:rsidR="000401B7">
        <w:t>.</w:t>
      </w:r>
      <w:r w:rsidR="00B65941">
        <w:t xml:space="preserve"> Michael S. Chase is a senior political scientist at RAND, a professor at the Pardee RAND Graduate School, and an adjunct professor in the China Studies and Strategic Studies Departments at Johns Hopkins University's School of Advanced International Studies (SAIS) in Washington, D.C.</w:t>
      </w:r>
    </w:p>
    <w:p w14:paraId="2376F678" w14:textId="77777777" w:rsidR="00B65941" w:rsidRDefault="00B65941" w:rsidP="00B65941"/>
    <w:p w14:paraId="66AE1E89" w14:textId="06C43746" w:rsidR="001A1D4F" w:rsidRPr="007869D7" w:rsidRDefault="000401B7" w:rsidP="001A1D4F">
      <w:r>
        <w:t xml:space="preserve"> </w:t>
      </w:r>
      <w:r w:rsidRPr="000401B7">
        <w:t xml:space="preserve"> </w:t>
      </w:r>
      <w:r w:rsidR="001A1D4F" w:rsidRPr="007869D7">
        <w:t xml:space="preserve">"China's Military Modernization: Eric Heginbotham and Michael Chase in Conversation," </w:t>
      </w:r>
      <w:r w:rsidR="001A1D4F">
        <w:t>Rand,</w:t>
      </w:r>
      <w:r w:rsidR="001A1D4F" w:rsidRPr="007869D7">
        <w:t xml:space="preserve"> </w:t>
      </w:r>
      <w:r>
        <w:t xml:space="preserve"> </w:t>
      </w:r>
      <w:r w:rsidR="001A1D4F" w:rsidRPr="007869D7">
        <w:t>http://www.rand.org/blog/2015/09/chinas-military-modernization-eric-heginbotham-and.html</w:t>
      </w:r>
    </w:p>
    <w:p w14:paraId="40D659F7" w14:textId="77777777" w:rsidR="001A1D4F" w:rsidRPr="00403A50" w:rsidRDefault="001A1D4F" w:rsidP="001A1D4F"/>
    <w:p w14:paraId="7A463DA8" w14:textId="77777777" w:rsidR="001A1D4F" w:rsidRPr="000E37EC" w:rsidRDefault="001A1D4F" w:rsidP="001A1D4F">
      <w:pPr>
        <w:rPr>
          <w:sz w:val="16"/>
        </w:rPr>
      </w:pPr>
      <w:r w:rsidRPr="00E70F49">
        <w:rPr>
          <w:sz w:val="16"/>
        </w:rPr>
        <w:t xml:space="preserve">The United States and China have strong economic and diplomatic ties. Why is there a concern about relative military capabilities? Heginbotham: The United States and China do indeed cooperate in many areas, and both countries want to build a positive political agenda with one another. The United States has enormous economic and strategic interests in continued stability in Asia, and it has made commitments to friends and allies to help maintain that stability. But we can't take stability for granted. </w:t>
      </w:r>
      <w:r w:rsidRPr="00BA65D9">
        <w:rPr>
          <w:rStyle w:val="StyleUnderline"/>
          <w:highlight w:val="green"/>
        </w:rPr>
        <w:t>Maintaining a balance of</w:t>
      </w:r>
      <w:r w:rsidRPr="005941C7">
        <w:rPr>
          <w:rStyle w:val="StyleUnderline"/>
        </w:rPr>
        <w:t xml:space="preserve"> military </w:t>
      </w:r>
      <w:r w:rsidRPr="00BA65D9">
        <w:rPr>
          <w:rStyle w:val="StyleUnderline"/>
          <w:highlight w:val="green"/>
        </w:rPr>
        <w:t>power</w:t>
      </w:r>
      <w:r w:rsidRPr="005941C7">
        <w:rPr>
          <w:rStyle w:val="StyleUnderline"/>
        </w:rPr>
        <w:t xml:space="preserve"> and the right military posture </w:t>
      </w:r>
      <w:r w:rsidRPr="00BA65D9">
        <w:rPr>
          <w:rStyle w:val="StyleUnderline"/>
          <w:highlight w:val="green"/>
        </w:rPr>
        <w:t>are essential ingredients in deterring conflict</w:t>
      </w:r>
      <w:r w:rsidRPr="00E70F49">
        <w:rPr>
          <w:sz w:val="16"/>
        </w:rPr>
        <w:t xml:space="preserve">. To be clear, we don't expect or hope for conflict between the United States and China, but it's important to understand how the balance of power might be shifting. What's been happening to change the balance of power? Heginbotham: The short answer is that </w:t>
      </w:r>
      <w:r w:rsidRPr="00BA65D9">
        <w:rPr>
          <w:rStyle w:val="StyleUnderline"/>
          <w:highlight w:val="green"/>
        </w:rPr>
        <w:t>Chinese economic growth has enabled it to spend more on defense</w:t>
      </w:r>
      <w:r w:rsidRPr="005941C7">
        <w:rPr>
          <w:rStyle w:val="StyleUnderline"/>
        </w:rPr>
        <w:t>, and the balance of power has shifted accordingly</w:t>
      </w:r>
      <w:r w:rsidRPr="00E70F49">
        <w:rPr>
          <w:sz w:val="16"/>
        </w:rPr>
        <w:t xml:space="preserve">. After the Taiwan Strait Crisis of 1996, </w:t>
      </w:r>
      <w:r w:rsidRPr="005941C7">
        <w:rPr>
          <w:rStyle w:val="StyleUnderline"/>
        </w:rPr>
        <w:t>China began investing heavily in its defense capabilities. Defense spending has grown about 11 percent per year</w:t>
      </w:r>
      <w:r w:rsidRPr="00E70F49">
        <w:rPr>
          <w:sz w:val="16"/>
        </w:rPr>
        <w:t xml:space="preserve"> since then, adjusted for </w:t>
      </w:r>
      <w:r w:rsidRPr="005941C7">
        <w:rPr>
          <w:rStyle w:val="StyleUnderline"/>
        </w:rPr>
        <w:t xml:space="preserve">inflation. </w:t>
      </w:r>
      <w:r w:rsidRPr="00BA65D9">
        <w:rPr>
          <w:rStyle w:val="StyleUnderline"/>
          <w:highlight w:val="green"/>
        </w:rPr>
        <w:t>Much of that modernization has focused</w:t>
      </w:r>
      <w:r w:rsidRPr="005941C7">
        <w:rPr>
          <w:rStyle w:val="StyleUnderline"/>
        </w:rPr>
        <w:t xml:space="preserve"> </w:t>
      </w:r>
      <w:r w:rsidRPr="00BA65D9">
        <w:rPr>
          <w:rStyle w:val="StyleUnderline"/>
          <w:highlight w:val="green"/>
        </w:rPr>
        <w:t>on</w:t>
      </w:r>
      <w:r w:rsidRPr="005941C7">
        <w:rPr>
          <w:rStyle w:val="StyleUnderline"/>
        </w:rPr>
        <w:t xml:space="preserve"> </w:t>
      </w:r>
      <w:r w:rsidRPr="00BA65D9">
        <w:rPr>
          <w:rStyle w:val="StyleUnderline"/>
          <w:highlight w:val="green"/>
        </w:rPr>
        <w:t>developing</w:t>
      </w:r>
      <w:r w:rsidRPr="005941C7">
        <w:rPr>
          <w:rStyle w:val="StyleUnderline"/>
        </w:rPr>
        <w:t xml:space="preserve"> air and naval forces, conventionally armed ballistic missiles, and counterspace and cyber </w:t>
      </w:r>
      <w:r w:rsidRPr="00BA65D9">
        <w:rPr>
          <w:rStyle w:val="StyleUnderline"/>
          <w:highlight w:val="green"/>
        </w:rPr>
        <w:t>capabilities</w:t>
      </w:r>
      <w:r w:rsidRPr="00E70F49">
        <w:rPr>
          <w:sz w:val="16"/>
        </w:rPr>
        <w:t xml:space="preserve">. Recently announced cuts to the number of land forces are very much in keeping with that focus. Chase: In the 1980s and 1990s, the PLA was saddled with outdated equipment and poorly trained personnel, as well as the distraction and corruption associated with its involvement in an array of commercial activities. China reacted by pouring money into and reforming its military. The PLA has made impressive progress in a relatively short time, and it is clearly becoming an increasingly professional and capable fighting force. The United States has also invested a lot in its military capabilities. Is there a concern that China could catch up? Heginbotham: No. System-for-system or at the level of the individual service member, China is not even close to catching up to the United States. But </w:t>
      </w:r>
      <w:r w:rsidRPr="00BA65D9">
        <w:rPr>
          <w:rStyle w:val="StyleUnderline"/>
          <w:highlight w:val="green"/>
        </w:rPr>
        <w:t>it doesn't need to catch up fully</w:t>
      </w:r>
      <w:r w:rsidRPr="005941C7">
        <w:rPr>
          <w:rStyle w:val="StyleUnderline"/>
        </w:rPr>
        <w:t xml:space="preserve"> in order </w:t>
      </w:r>
      <w:r w:rsidRPr="00BA65D9">
        <w:rPr>
          <w:rStyle w:val="StyleUnderline"/>
          <w:highlight w:val="green"/>
        </w:rPr>
        <w:t>to challenge</w:t>
      </w:r>
      <w:r w:rsidRPr="005941C7">
        <w:rPr>
          <w:rStyle w:val="StyleUnderline"/>
        </w:rPr>
        <w:t xml:space="preserve"> </w:t>
      </w:r>
      <w:r w:rsidRPr="00BA65D9">
        <w:rPr>
          <w:rStyle w:val="StyleUnderline"/>
          <w:highlight w:val="green"/>
        </w:rPr>
        <w:t>U.S.</w:t>
      </w:r>
      <w:r w:rsidRPr="005941C7">
        <w:rPr>
          <w:rStyle w:val="StyleUnderline"/>
        </w:rPr>
        <w:t xml:space="preserve"> defense </w:t>
      </w:r>
      <w:r w:rsidRPr="00BA65D9">
        <w:rPr>
          <w:rStyle w:val="StyleUnderline"/>
          <w:highlight w:val="green"/>
        </w:rPr>
        <w:t>capabilities</w:t>
      </w:r>
      <w:r w:rsidRPr="005941C7">
        <w:rPr>
          <w:rStyle w:val="StyleUnderline"/>
        </w:rPr>
        <w:t xml:space="preserve"> in Asia, </w:t>
      </w:r>
      <w:r w:rsidRPr="00BA65D9">
        <w:rPr>
          <w:rStyle w:val="StyleUnderline"/>
          <w:highlight w:val="green"/>
        </w:rPr>
        <w:t>especially in</w:t>
      </w:r>
      <w:r w:rsidRPr="005941C7">
        <w:rPr>
          <w:rStyle w:val="StyleUnderline"/>
        </w:rPr>
        <w:t xml:space="preserve"> a conflict close to the mainland, such as in </w:t>
      </w:r>
      <w:r w:rsidRPr="00BA65D9">
        <w:rPr>
          <w:rStyle w:val="StyleUnderline"/>
          <w:highlight w:val="green"/>
        </w:rPr>
        <w:t>Taiwan</w:t>
      </w:r>
      <w:r w:rsidRPr="005941C7">
        <w:rPr>
          <w:rStyle w:val="StyleUnderline"/>
        </w:rPr>
        <w:t>. And China has been investing in areas that leverage its geographical advantage in the event of a conflict</w:t>
      </w:r>
      <w:r w:rsidRPr="00E70F49">
        <w:rPr>
          <w:sz w:val="16"/>
        </w:rPr>
        <w:t xml:space="preserve">. Where do you see China making significant gains? Chase: The PLA is increasingly capable of threatening its neighbors and holding U.S. bases and other high-value assets at risk, should the Chinese Communist Party leadership order it to do so. Chinese capabilities aimed at deterring or, if necessary, countering U.S. military intervention in the Asia-Pacific region—including systems designed to hold U.S. military bases, aircraft carriers, space systems, and computer networks at risk—are becoming an increasingly serious cause for concern among U.S. defense analysts. Heginbotham: </w:t>
      </w:r>
      <w:r w:rsidRPr="005941C7">
        <w:rPr>
          <w:rStyle w:val="StyleUnderline"/>
        </w:rPr>
        <w:t xml:space="preserve">Looking at potential conflict scenarios and trends over time, we see that </w:t>
      </w:r>
      <w:r w:rsidRPr="00BA65D9">
        <w:rPr>
          <w:rStyle w:val="StyleUnderline"/>
          <w:highlight w:val="green"/>
        </w:rPr>
        <w:t xml:space="preserve">China has made relative gains in its ability to </w:t>
      </w:r>
      <w:r w:rsidRPr="00BA65D9">
        <w:rPr>
          <w:rStyle w:val="StyleUnderline"/>
        </w:rPr>
        <w:t>contest</w:t>
      </w:r>
      <w:r w:rsidRPr="005941C7">
        <w:rPr>
          <w:rStyle w:val="StyleUnderline"/>
        </w:rPr>
        <w:t xml:space="preserve"> U.S. air superiority, put U.S. bases at risk, and </w:t>
      </w:r>
      <w:r w:rsidRPr="00BA65D9">
        <w:rPr>
          <w:rStyle w:val="StyleUnderline"/>
          <w:highlight w:val="green"/>
        </w:rPr>
        <w:t>threaten U.S.</w:t>
      </w:r>
      <w:r w:rsidRPr="005941C7">
        <w:rPr>
          <w:rStyle w:val="StyleUnderline"/>
        </w:rPr>
        <w:t xml:space="preserve"> carriers. All of these </w:t>
      </w:r>
      <w:r w:rsidRPr="00BA65D9">
        <w:rPr>
          <w:rStyle w:val="StyleUnderline"/>
          <w:highlight w:val="green"/>
        </w:rPr>
        <w:t>improvements would make it harder for the United States to protect its interests</w:t>
      </w:r>
      <w:r w:rsidRPr="005941C7">
        <w:rPr>
          <w:rStyle w:val="StyleUnderline"/>
        </w:rPr>
        <w:t xml:space="preserve"> close to the Chinese mainland. </w:t>
      </w:r>
      <w:r w:rsidRPr="00BA65D9">
        <w:rPr>
          <w:rStyle w:val="StyleUnderline"/>
          <w:highlight w:val="green"/>
        </w:rPr>
        <w:t>China's</w:t>
      </w:r>
      <w:r w:rsidRPr="005941C7">
        <w:rPr>
          <w:rStyle w:val="StyleUnderline"/>
        </w:rPr>
        <w:t xml:space="preserve"> ability to project power to more distant locations is limited, but its </w:t>
      </w:r>
      <w:r w:rsidRPr="00BA65D9">
        <w:rPr>
          <w:rStyle w:val="StyleUnderline"/>
          <w:highlight w:val="green"/>
        </w:rPr>
        <w:t>reach is growing</w:t>
      </w:r>
      <w:r w:rsidRPr="00E70F49">
        <w:rPr>
          <w:sz w:val="16"/>
        </w:rPr>
        <w:t xml:space="preserve">. If the United States and China remain on current trajectories, the frontier for U.S. dominance in Asia will progressively recede. Where do you see China lagging behind? Chase: Our team relied heavily on Chinese publications—such as defense white papers, books on military strategy and campaigns, and PLA media articles—to look at PLA weaknesses from the perspective of the Chinese. We found that the PLA still suffers from several potentially serious weaknesses. The first is institutional: The PLA faces shortcomings stemming from outdated command structures, quality of personnel, and corruption. The second centers on combat capabilities, including logistical weaknesses, insufficient strategic airlift capabilities, limited numbers of special-mission aircraft, and deficiencies in fleet air defense and antisubmarine warfare. These weaknesses increase the risk that the PLA will fail to successfully perform some of the missions Chinese Communist Party leaders may task it to execute, though the potential impact varies by mission. </w:t>
      </w:r>
    </w:p>
    <w:p w14:paraId="66316A0A" w14:textId="50298090" w:rsidR="00FB5105" w:rsidRDefault="00682C62" w:rsidP="00682C62">
      <w:pPr>
        <w:pStyle w:val="Heading4"/>
        <w:rPr>
          <w:rStyle w:val="StyleUnderline"/>
          <w:u w:val="none"/>
        </w:rPr>
      </w:pPr>
      <w:r>
        <w:rPr>
          <w:rStyle w:val="StyleUnderline"/>
          <w:u w:val="none"/>
        </w:rPr>
        <w:t xml:space="preserve">That </w:t>
      </w:r>
      <w:r w:rsidR="00A84EE3">
        <w:rPr>
          <w:rStyle w:val="StyleUnderline"/>
          <w:u w:val="none"/>
        </w:rPr>
        <w:t>makes a Taiwan invasion likely</w:t>
      </w:r>
    </w:p>
    <w:p w14:paraId="342A2326" w14:textId="6EFB3AF7" w:rsidR="00D025B1" w:rsidRPr="00D025B1" w:rsidRDefault="006A35BF" w:rsidP="00D025B1">
      <w:r w:rsidRPr="006A35BF">
        <w:rPr>
          <w:rStyle w:val="Style13ptBold"/>
        </w:rPr>
        <w:t>Lim</w:t>
      </w:r>
      <w:r w:rsidRPr="006A35BF">
        <w:t xml:space="preserve">, Yves-Heng, Dr. </w:t>
      </w:r>
      <w:r>
        <w:t>“</w:t>
      </w:r>
      <w:r w:rsidRPr="006A35BF">
        <w:t>China's Naval Power.</w:t>
      </w:r>
      <w:r>
        <w:t>”</w:t>
      </w:r>
      <w:r w:rsidR="00B65941">
        <w:t xml:space="preserve"> Is a researcher </w:t>
      </w:r>
      <w:r w:rsidR="004570D7">
        <w:t xml:space="preserve">for the Corbett Center of Maritime Studies. Degree from </w:t>
      </w:r>
      <w:r w:rsidR="004570D7" w:rsidRPr="004570D7">
        <w:t>Fujen Catholic University, Taiwan</w:t>
      </w:r>
      <w:r w:rsidR="00B65941">
        <w:t xml:space="preserve"> </w:t>
      </w:r>
      <w:r w:rsidRPr="006A35BF">
        <w:t xml:space="preserve"> </w:t>
      </w:r>
      <w:r w:rsidR="00F12F17">
        <w:t xml:space="preserve">February </w:t>
      </w:r>
      <w:r w:rsidR="002620D5" w:rsidRPr="002620D5">
        <w:rPr>
          <w:rStyle w:val="Style13ptBold"/>
        </w:rPr>
        <w:t>2014</w:t>
      </w:r>
      <w:r w:rsidR="002620D5">
        <w:t xml:space="preserve"> </w:t>
      </w:r>
      <w:r w:rsidR="00F0621D">
        <w:t>Accessed via proquest elibrary</w:t>
      </w:r>
      <w:r w:rsidRPr="006A35BF">
        <w:t>.</w:t>
      </w:r>
    </w:p>
    <w:p w14:paraId="35E65BD8" w14:textId="753D0225" w:rsidR="00740608" w:rsidRPr="006A35BF" w:rsidRDefault="00740608" w:rsidP="00740608">
      <w:pPr>
        <w:rPr>
          <w:sz w:val="16"/>
        </w:rPr>
      </w:pPr>
      <w:r w:rsidRPr="00D025B1">
        <w:rPr>
          <w:rStyle w:val="StyleUnderline"/>
        </w:rPr>
        <w:t xml:space="preserve">While scholars and practicians have recurrently insisted on the fact that an armed conflict in the Taiwan Strait— that could likely provoke a war between China and the United States— is not inevitable, </w:t>
      </w:r>
      <w:r w:rsidRPr="00BA65D9">
        <w:rPr>
          <w:rStyle w:val="StyleUnderline"/>
          <w:highlight w:val="green"/>
        </w:rPr>
        <w:t>the conditions for a Chinese use of force against the island remain very much present</w:t>
      </w:r>
      <w:r w:rsidRPr="006A35BF">
        <w:rPr>
          <w:sz w:val="16"/>
        </w:rPr>
        <w:t xml:space="preserve">. </w:t>
      </w:r>
      <w:r w:rsidRPr="00BA65D9">
        <w:rPr>
          <w:rStyle w:val="StyleUnderline"/>
          <w:highlight w:val="green"/>
        </w:rPr>
        <w:t>Beijing has made abundantly clear that it would</w:t>
      </w:r>
      <w:r w:rsidRPr="00D025B1">
        <w:rPr>
          <w:rStyle w:val="StyleUnderline"/>
        </w:rPr>
        <w:t xml:space="preserve"> </w:t>
      </w:r>
      <w:r w:rsidRPr="00BA65D9">
        <w:rPr>
          <w:rStyle w:val="StyleUnderline"/>
          <w:highlight w:val="green"/>
        </w:rPr>
        <w:t>use military force against Taiwan</w:t>
      </w:r>
      <w:r w:rsidRPr="006A35BF">
        <w:rPr>
          <w:sz w:val="16"/>
        </w:rPr>
        <w:t xml:space="preserve"> </w:t>
      </w:r>
      <w:r w:rsidRPr="00D025B1">
        <w:rPr>
          <w:rStyle w:val="StyleUnderline"/>
        </w:rPr>
        <w:t>under</w:t>
      </w:r>
      <w:r w:rsidRPr="006A35BF">
        <w:rPr>
          <w:sz w:val="16"/>
        </w:rPr>
        <w:t xml:space="preserve"> a definite set of circumstances, including, most notably, a formal declaration of independence, the acquisition by the island of nuclear weapons or an </w:t>
      </w:r>
      <w:r w:rsidRPr="00D025B1">
        <w:rPr>
          <w:rStyle w:val="StyleUnderline"/>
        </w:rPr>
        <w:t>aggression by “foreign” powers</w:t>
      </w:r>
      <w:r w:rsidRPr="006A35BF">
        <w:rPr>
          <w:sz w:val="16"/>
        </w:rPr>
        <w:t xml:space="preserve"> (Sheng 2003). The 2000 white paper on the one-China principle famously added that “if the Taiwan authorities refuse, sine die, the peaceful settlement of cross-Straits reunification through negotiations, then the Chinese government will only be forced to adopt all drastic measures possible, including the use of force” (Taiwan Affairs Office 2000). The provision was then confirmed in the 2005 Anti-Secession Law that asserted that China will “use non-peaceful means” should it consider that “possibilities for peaceful reunification [are] exhausted” ( People’s Daily Online, 2005b). Though they did not by themselves increase the probability of a Chinese use of force, the two documents marked a significant rigidification of Beijing’s position. John Copper (2002: 13) notices about the white paper that “[China] had never said [before] it would attack Taiwan if it failed to do something.” In a larger perspective, the legal character of the Anti-Secession Law and the blurriness of the “deadlines” established in both texts give China much room for maneuver to justify the use of force in virtually any condition. </w:t>
      </w:r>
      <w:r w:rsidRPr="00BA65D9">
        <w:rPr>
          <w:rStyle w:val="StyleUnderline"/>
          <w:highlight w:val="green"/>
        </w:rPr>
        <w:t>The rapid shift of the cross-Strait military balance</w:t>
      </w:r>
      <w:r w:rsidRPr="00D025B1">
        <w:rPr>
          <w:rStyle w:val="StyleUnderline"/>
        </w:rPr>
        <w:t xml:space="preserve"> in China’s favor </w:t>
      </w:r>
      <w:r w:rsidRPr="00BA65D9">
        <w:rPr>
          <w:rStyle w:val="StyleUnderline"/>
          <w:highlight w:val="green"/>
        </w:rPr>
        <w:t>might</w:t>
      </w:r>
      <w:r w:rsidRPr="00D025B1">
        <w:rPr>
          <w:rStyle w:val="StyleUnderline"/>
        </w:rPr>
        <w:t xml:space="preserve"> also </w:t>
      </w:r>
      <w:r w:rsidRPr="00BA65D9">
        <w:rPr>
          <w:rStyle w:val="StyleUnderline"/>
          <w:highlight w:val="green"/>
        </w:rPr>
        <w:t>make a Chinese use of force more</w:t>
      </w:r>
      <w:r w:rsidRPr="00D025B1">
        <w:rPr>
          <w:rStyle w:val="StyleUnderline"/>
        </w:rPr>
        <w:t xml:space="preserve"> affordable and, consequently, more </w:t>
      </w:r>
      <w:r w:rsidRPr="00BA65D9">
        <w:rPr>
          <w:rStyle w:val="StyleUnderline"/>
          <w:highlight w:val="green"/>
        </w:rPr>
        <w:t>attractive</w:t>
      </w:r>
      <w:r w:rsidRPr="006A35BF">
        <w:rPr>
          <w:sz w:val="16"/>
        </w:rPr>
        <w:t xml:space="preserve">. In constant dollars, Taiwanese defense spending has been cut by 15 percent between 1996 and 2011, while Chinese military expenditures grew sixfold over the same period (SIPRI 2012b). </w:t>
      </w:r>
      <w:r w:rsidRPr="00D025B1">
        <w:rPr>
          <w:rStyle w:val="StyleUnderline"/>
        </w:rPr>
        <w:t>The modernization of Taiwanese armed forces was moreover swamped by domestic political wrangling during the eight years of Chen Shui-bian presidency as the pan-blue coalition led by the KMT opposed the purchase of the US arms package proposed by the Bush Administration on more than 30 occasions</w:t>
      </w:r>
      <w:r w:rsidRPr="006A35BF">
        <w:rPr>
          <w:sz w:val="16"/>
        </w:rPr>
        <w:t xml:space="preserve">. Taiwan has still access to a relatively large supply of American weaponry— including two arms packages for a total of $12 billion under the first Obama Administration (Landler 2011). However, the range of platforms and systems available for purchase has also been limited by the US desire not to antagonize and provoke Beijing— as lately shown by Obama’s refusal to sell the 66 new F-16s Taiwan requested (Landler 2011). More importantly, specialists such as William Murray (2008), James Holmes and Toshi Yoshihara (2010a) have seriously questioned the relevance of Taiwan’s overall strategy in the face of China’s surging power. </w:t>
      </w:r>
      <w:r w:rsidRPr="00BA65D9">
        <w:rPr>
          <w:rStyle w:val="StyleUnderline"/>
          <w:highlight w:val="green"/>
        </w:rPr>
        <w:t>As the island</w:t>
      </w:r>
      <w:r w:rsidRPr="00D025B1">
        <w:rPr>
          <w:rStyle w:val="StyleUnderline"/>
        </w:rPr>
        <w:t xml:space="preserve"> continues to </w:t>
      </w:r>
      <w:r w:rsidRPr="00BA65D9">
        <w:rPr>
          <w:rStyle w:val="StyleUnderline"/>
          <w:highlight w:val="green"/>
        </w:rPr>
        <w:t>grow</w:t>
      </w:r>
      <w:r w:rsidRPr="00D025B1">
        <w:rPr>
          <w:rStyle w:val="StyleUnderline"/>
        </w:rPr>
        <w:t xml:space="preserve"> </w:t>
      </w:r>
      <w:r w:rsidRPr="00BA65D9">
        <w:rPr>
          <w:rStyle w:val="StyleUnderline"/>
        </w:rPr>
        <w:t>relatively</w:t>
      </w:r>
      <w:r w:rsidRPr="00D025B1">
        <w:rPr>
          <w:rStyle w:val="StyleUnderline"/>
        </w:rPr>
        <w:t xml:space="preserve"> </w:t>
      </w:r>
      <w:r w:rsidRPr="00BA65D9">
        <w:rPr>
          <w:rStyle w:val="StyleUnderline"/>
          <w:highlight w:val="green"/>
        </w:rPr>
        <w:t>weaker</w:t>
      </w:r>
      <w:r w:rsidRPr="00D025B1">
        <w:rPr>
          <w:rStyle w:val="StyleUnderline"/>
        </w:rPr>
        <w:t xml:space="preserve">, there is a non-negligible risk that </w:t>
      </w:r>
      <w:r w:rsidRPr="00BA65D9">
        <w:rPr>
          <w:rStyle w:val="StyleUnderline"/>
          <w:highlight w:val="green"/>
        </w:rPr>
        <w:t>China might</w:t>
      </w:r>
      <w:r w:rsidRPr="00D025B1">
        <w:rPr>
          <w:rStyle w:val="StyleUnderline"/>
        </w:rPr>
        <w:t xml:space="preserve">, at some point, </w:t>
      </w:r>
      <w:r w:rsidRPr="00BA65D9">
        <w:rPr>
          <w:rStyle w:val="StyleUnderline"/>
          <w:highlight w:val="green"/>
        </w:rPr>
        <w:t xml:space="preserve">consider </w:t>
      </w:r>
      <w:r w:rsidRPr="00BA65D9">
        <w:rPr>
          <w:rStyle w:val="StyleUnderline"/>
        </w:rPr>
        <w:t xml:space="preserve">that </w:t>
      </w:r>
      <w:r w:rsidRPr="00BA65D9">
        <w:rPr>
          <w:rStyle w:val="StyleUnderline"/>
          <w:highlight w:val="green"/>
        </w:rPr>
        <w:t>the use of military as an affordable option</w:t>
      </w:r>
      <w:r w:rsidRPr="006A35BF">
        <w:rPr>
          <w:sz w:val="16"/>
        </w:rPr>
        <w:t xml:space="preserve">. </w:t>
      </w:r>
      <w:r w:rsidRPr="00BA65D9">
        <w:rPr>
          <w:rStyle w:val="StyleUnderline"/>
          <w:highlight w:val="green"/>
        </w:rPr>
        <w:t>The</w:t>
      </w:r>
      <w:r w:rsidRPr="00D025B1">
        <w:rPr>
          <w:rStyle w:val="StyleUnderline"/>
        </w:rPr>
        <w:t xml:space="preserve"> rapid and all-azimuths </w:t>
      </w:r>
      <w:r w:rsidRPr="00BA65D9">
        <w:rPr>
          <w:rStyle w:val="StyleUnderline"/>
          <w:highlight w:val="green"/>
        </w:rPr>
        <w:t>modernization of Chinese armed forces provides Beijing with</w:t>
      </w:r>
      <w:r w:rsidRPr="00D025B1">
        <w:rPr>
          <w:rStyle w:val="StyleUnderline"/>
        </w:rPr>
        <w:t xml:space="preserve"> an increasingly larger array of </w:t>
      </w:r>
      <w:r w:rsidRPr="00BA65D9">
        <w:rPr>
          <w:rStyle w:val="StyleUnderline"/>
          <w:highlight w:val="green"/>
        </w:rPr>
        <w:t>military options</w:t>
      </w:r>
      <w:r w:rsidRPr="00D025B1">
        <w:rPr>
          <w:rStyle w:val="StyleUnderline"/>
        </w:rPr>
        <w:t xml:space="preserve"> against Taiwan</w:t>
      </w:r>
      <w:r w:rsidRPr="006A35BF">
        <w:rPr>
          <w:sz w:val="16"/>
        </w:rPr>
        <w:t xml:space="preserve">. Over the last two decades, the Second Artillery Corps has deployed between 1,000 and 1,200 SRBMs in provinces opposite Taiwan (Department of Defense 2012). This provides Beijing with alternatives ranging from— unlikely— terror strikes against economic and population centers, to limited strikes against military objectives and, thanks to remarkable progress in Chinese SRBM accuracy and the deployment of hundreds of LACMs (Erickson 2007, Easton 2009, Office of the Secretary of Defense 2011), to possible decapitation strikes against military and civilian leadership. </w:t>
      </w:r>
      <w:r w:rsidRPr="00D025B1">
        <w:rPr>
          <w:rStyle w:val="StyleUnderline"/>
        </w:rPr>
        <w:t xml:space="preserve">As mentioned below, </w:t>
      </w:r>
      <w:r w:rsidRPr="00BA65D9">
        <w:rPr>
          <w:rStyle w:val="StyleUnderline"/>
          <w:highlight w:val="green"/>
        </w:rPr>
        <w:t>the</w:t>
      </w:r>
      <w:r w:rsidRPr="00D025B1">
        <w:rPr>
          <w:rStyle w:val="StyleUnderline"/>
        </w:rPr>
        <w:t xml:space="preserve"> rapid </w:t>
      </w:r>
      <w:r w:rsidRPr="00BA65D9">
        <w:rPr>
          <w:rStyle w:val="StyleUnderline"/>
          <w:highlight w:val="green"/>
        </w:rPr>
        <w:t>modernization</w:t>
      </w:r>
      <w:r w:rsidRPr="00D025B1">
        <w:rPr>
          <w:rStyle w:val="StyleUnderline"/>
        </w:rPr>
        <w:t xml:space="preserve"> of the PLA Air Force— and the PLAN Air Force— </w:t>
      </w:r>
      <w:r w:rsidRPr="00BA65D9">
        <w:rPr>
          <w:rStyle w:val="StyleUnderline"/>
          <w:highlight w:val="green"/>
        </w:rPr>
        <w:t>has</w:t>
      </w:r>
      <w:r w:rsidRPr="00D025B1">
        <w:rPr>
          <w:rStyle w:val="StyleUnderline"/>
        </w:rPr>
        <w:t xml:space="preserve"> also </w:t>
      </w:r>
      <w:r w:rsidRPr="00BA65D9">
        <w:rPr>
          <w:rStyle w:val="StyleUnderline"/>
          <w:highlight w:val="green"/>
        </w:rPr>
        <w:t>modified the aerial equation</w:t>
      </w:r>
      <w:r w:rsidRPr="00D025B1">
        <w:rPr>
          <w:rStyle w:val="StyleUnderline"/>
        </w:rPr>
        <w:t xml:space="preserve"> in the Taiwan Strait. China appears increasingly able to secure a working control of the air against Taiwan, making strategic bombing and precision air strikes plausible alternatives. In a Taiwan contingency</w:t>
      </w:r>
      <w:r w:rsidRPr="006A35BF">
        <w:rPr>
          <w:sz w:val="16"/>
        </w:rPr>
        <w:t xml:space="preserve">, Chinese naval forces could be employed for three broad types of missions. Most obviously, they could be used in an invasion scenario in which China would have to seize command of the sea and transport invasion forces across the Strait. Part of naval forces could also be used to carry out a maritime blockade of Taiwan, aiming not primarily at the destruction of Taiwanese armed forces but at the economic asphyxiation of the island. Finally, </w:t>
      </w:r>
      <w:r w:rsidRPr="00841B95">
        <w:rPr>
          <w:rStyle w:val="StyleUnderline"/>
          <w:highlight w:val="green"/>
        </w:rPr>
        <w:t>Chinese naval forces could play a role</w:t>
      </w:r>
      <w:r w:rsidRPr="00D025B1">
        <w:rPr>
          <w:rStyle w:val="StyleUnderline"/>
        </w:rPr>
        <w:t xml:space="preserve"> in preventing American forces from providing support to Taiwan and from reaching the vicinity of the Strait</w:t>
      </w:r>
      <w:r w:rsidRPr="006A35BF">
        <w:rPr>
          <w:sz w:val="16"/>
        </w:rPr>
        <w:t>.</w:t>
      </w:r>
    </w:p>
    <w:p w14:paraId="706A8D31" w14:textId="77777777" w:rsidR="00682C62" w:rsidRPr="00682C62" w:rsidRDefault="00682C62" w:rsidP="00682C62"/>
    <w:p w14:paraId="5EB89690" w14:textId="26E7FCD8" w:rsidR="001A1D4F" w:rsidRDefault="00CB02B9" w:rsidP="001A1D4F">
      <w:pPr>
        <w:pStyle w:val="Heading4"/>
        <w:rPr>
          <w:rStyle w:val="StyleUnderline"/>
          <w:u w:val="none"/>
        </w:rPr>
      </w:pPr>
      <w:r>
        <w:rPr>
          <w:rStyle w:val="StyleUnderline"/>
          <w:u w:val="none"/>
        </w:rPr>
        <w:t xml:space="preserve">Escalates – nuclear </w:t>
      </w:r>
      <w:r w:rsidR="00404426">
        <w:rPr>
          <w:rStyle w:val="StyleUnderline"/>
          <w:u w:val="none"/>
        </w:rPr>
        <w:t>war</w:t>
      </w:r>
    </w:p>
    <w:p w14:paraId="676F4E09" w14:textId="2C3BFBF2" w:rsidR="00CB02B9" w:rsidRPr="00CB02B9" w:rsidRDefault="00414F91" w:rsidP="00CB02B9">
      <w:r w:rsidRPr="00414F91">
        <w:t xml:space="preserve">Alex </w:t>
      </w:r>
      <w:r w:rsidRPr="00414F91">
        <w:rPr>
          <w:rStyle w:val="Style13ptBold"/>
        </w:rPr>
        <w:t>Littlefield and</w:t>
      </w:r>
      <w:r w:rsidRPr="00414F91">
        <w:t xml:space="preserve"> Adam </w:t>
      </w:r>
      <w:r w:rsidRPr="00414F91">
        <w:rPr>
          <w:rStyle w:val="Style13ptBold"/>
        </w:rPr>
        <w:t>Lowther</w:t>
      </w:r>
      <w:r w:rsidRPr="00414F91">
        <w:t xml:space="preserve">, The Diplomat </w:t>
      </w:r>
      <w:r w:rsidRPr="00414F91">
        <w:rPr>
          <w:rStyle w:val="Style13ptBold"/>
        </w:rPr>
        <w:t>15</w:t>
      </w:r>
      <w:r w:rsidRPr="00414F91">
        <w:t xml:space="preserve">, 8-11-2015, </w:t>
      </w:r>
      <w:r w:rsidR="004C7884">
        <w:t xml:space="preserve">Dr. Adam Lowther is Director, School of Advanced Nuclear Deterrence Studies, Air Force Global Strike Command. Alex Littlefield is a professor at Feng Chia University. </w:t>
      </w:r>
      <w:r w:rsidRPr="00414F91">
        <w:t>"Taiwan and the Prospects for War Between China and America," Diplomat, http://thediplomat.com/2015/08/taiwan-and-the-prospects-for-war-between-china-and-americ</w:t>
      </w:r>
      <w:r w:rsidR="003C25BB">
        <w:t>a/</w:t>
      </w:r>
    </w:p>
    <w:p w14:paraId="7157C8CD" w14:textId="4E692F0F" w:rsidR="00CB02B9" w:rsidRPr="003C25BB" w:rsidRDefault="00CB02B9" w:rsidP="00CB02B9">
      <w:pPr>
        <w:rPr>
          <w:sz w:val="16"/>
        </w:rPr>
      </w:pPr>
      <w:r w:rsidRPr="003C25BB">
        <w:rPr>
          <w:sz w:val="16"/>
        </w:rPr>
        <w:t xml:space="preserve">For the United States and its allies and partners in Asia, </w:t>
      </w:r>
      <w:r w:rsidRPr="00841B95">
        <w:rPr>
          <w:rStyle w:val="StyleUnderline"/>
          <w:highlight w:val="green"/>
        </w:rPr>
        <w:t>China’s aggressive efforts</w:t>
      </w:r>
      <w:r w:rsidRPr="003C25BB">
        <w:rPr>
          <w:sz w:val="16"/>
        </w:rPr>
        <w:t xml:space="preserve"> to assert questionable claims in the South and East China Sea, enforce a disputed Air Defense Identification Zone (ADIZ), build the rocket/missile and naval capabilities needed to invade Taiwan, and build a substantial ballistic missile capability </w:t>
      </w:r>
      <w:r w:rsidRPr="00404426">
        <w:rPr>
          <w:rStyle w:val="StyleUnderline"/>
        </w:rPr>
        <w:t xml:space="preserve">all work to </w:t>
      </w:r>
      <w:r w:rsidRPr="00841B95">
        <w:rPr>
          <w:rStyle w:val="StyleUnderline"/>
          <w:highlight w:val="green"/>
        </w:rPr>
        <w:t>create a situation where conflict</w:t>
      </w:r>
      <w:r w:rsidRPr="00404426">
        <w:rPr>
          <w:rStyle w:val="StyleUnderline"/>
        </w:rPr>
        <w:t xml:space="preserve"> between the U.S. and the PRC </w:t>
      </w:r>
      <w:r w:rsidRPr="00841B95">
        <w:rPr>
          <w:rStyle w:val="StyleUnderline"/>
          <w:highlight w:val="green"/>
        </w:rPr>
        <w:t>could occur and rapidly escalate</w:t>
      </w:r>
      <w:r w:rsidRPr="003C25BB">
        <w:rPr>
          <w:sz w:val="16"/>
        </w:rPr>
        <w:t xml:space="preserve">. Given that </w:t>
      </w:r>
      <w:r w:rsidRPr="00841B95">
        <w:rPr>
          <w:rStyle w:val="StyleUnderline"/>
          <w:highlight w:val="green"/>
        </w:rPr>
        <w:t>American</w:t>
      </w:r>
      <w:r w:rsidRPr="00404426">
        <w:rPr>
          <w:rStyle w:val="StyleUnderline"/>
        </w:rPr>
        <w:t xml:space="preserve"> political and military </w:t>
      </w:r>
      <w:r w:rsidRPr="00841B95">
        <w:rPr>
          <w:rStyle w:val="StyleUnderline"/>
          <w:highlight w:val="green"/>
        </w:rPr>
        <w:t>leaders have a poor understanding</w:t>
      </w:r>
      <w:r w:rsidRPr="00404426">
        <w:rPr>
          <w:rStyle w:val="StyleUnderline"/>
        </w:rPr>
        <w:t xml:space="preserve"> of Chinese ambitions and particularly their opaque nuclear thinking, </w:t>
      </w:r>
      <w:r w:rsidRPr="00841B95">
        <w:rPr>
          <w:rStyle w:val="StyleUnderline"/>
          <w:highlight w:val="green"/>
        </w:rPr>
        <w:t>there is ample reason to be concerned that a future conflict could escalate</w:t>
      </w:r>
      <w:r w:rsidRPr="00404426">
        <w:rPr>
          <w:rStyle w:val="StyleUnderline"/>
        </w:rPr>
        <w:t xml:space="preserve"> </w:t>
      </w:r>
      <w:r w:rsidRPr="00841B95">
        <w:rPr>
          <w:rStyle w:val="StyleUnderline"/>
          <w:highlight w:val="green"/>
        </w:rPr>
        <w:t>to</w:t>
      </w:r>
      <w:r w:rsidRPr="00404426">
        <w:rPr>
          <w:rStyle w:val="StyleUnderline"/>
        </w:rPr>
        <w:t xml:space="preserve"> </w:t>
      </w:r>
      <w:r w:rsidRPr="00841B95">
        <w:rPr>
          <w:rStyle w:val="StyleUnderline"/>
          <w:highlight w:val="green"/>
        </w:rPr>
        <w:t>a limited nuclear conflict</w:t>
      </w:r>
      <w:r w:rsidRPr="003C25BB">
        <w:rPr>
          <w:sz w:val="16"/>
        </w:rPr>
        <w:t xml:space="preserve">. Thus, it is worth taking a look at the PRC with an eye toward offering insight into Chinese motivation and thinking when it comes to how a possible crisis over Taiwan could escalate to the use of nuclear weapons. In </w:t>
      </w:r>
      <w:r w:rsidRPr="003C25BB">
        <w:rPr>
          <w:rStyle w:val="StyleUnderline"/>
        </w:rPr>
        <w:t xml:space="preserve">their latest estimate, Hans M. Kristensen and Robert S. Norris assess that </w:t>
      </w:r>
      <w:r w:rsidRPr="00841B95">
        <w:rPr>
          <w:rStyle w:val="StyleUnderline"/>
          <w:highlight w:val="green"/>
        </w:rPr>
        <w:t>the Second Artillery Corps possesses forty long-range nuclear missiles</w:t>
      </w:r>
      <w:r w:rsidRPr="003C25BB">
        <w:rPr>
          <w:rStyle w:val="StyleUnderline"/>
        </w:rPr>
        <w:t xml:space="preserve"> that can strike the United States if fired from China’s eastern seaboard and an additional twenty that could hit Hawaii and Alaska</w:t>
      </w:r>
      <w:r w:rsidRPr="003C25BB">
        <w:rPr>
          <w:sz w:val="16"/>
        </w:rPr>
        <w:t xml:space="preserve">. The challenge for China, is reaching the East Coast – home to the nation’s capital and largest economic centers. </w:t>
      </w:r>
      <w:r w:rsidRPr="003C25BB">
        <w:rPr>
          <w:rStyle w:val="StyleUnderline"/>
        </w:rPr>
        <w:t>To overcome this challenge China is also developing its JL-2 submarine-launched ballistic missile (SLBM) which is a sea-based variant of the DF-31 land-mobile long-range missile that will go to sea on Jin-class submarines. China may also be developing a new mobile missile, the DF-41, which will carry multiple warheads, giving the Chinese a way to potentially defeat an American ballistic missile defense system</w:t>
      </w:r>
      <w:r w:rsidRPr="003C25BB">
        <w:rPr>
          <w:sz w:val="16"/>
        </w:rPr>
        <w:t xml:space="preserve">. It is worth noting that the quantity, though not the quality, of China’s nuclear arsenal is only limited by its dwindling stock of weapons grade plutonium. This raises the question; to what end is China developing and deploying its nuclear arsenal? Chinese Motivation The textbook answer is straightforward. China seeks a secure second (retaliatory) strike capability that will serve to deter an American first strike. As China argues, it has a “no-nuclear-first policy” which makes its arsenal purely defensive – while its other capabilities such as cyber are offensive. Potential nuclear adversaries including Russia, India, and the United States are fully aware that China’s investment in advanced warheads and ballistic missile delivery systems bring Delhi, Moscow, and, soon, Washington within reach of the “East Wind.” </w:t>
      </w:r>
      <w:r w:rsidRPr="003C25BB">
        <w:rPr>
          <w:rStyle w:val="StyleUnderline"/>
        </w:rPr>
        <w:t xml:space="preserve">While not a nuclear peer competitor to either Russia or the U.S., </w:t>
      </w:r>
      <w:r w:rsidRPr="00841B95">
        <w:rPr>
          <w:rStyle w:val="StyleUnderline"/>
          <w:highlight w:val="green"/>
        </w:rPr>
        <w:t xml:space="preserve">China </w:t>
      </w:r>
      <w:r w:rsidRPr="00841B95">
        <w:rPr>
          <w:rStyle w:val="StyleUnderline"/>
        </w:rPr>
        <w:t>is rapidly</w:t>
      </w:r>
      <w:r w:rsidRPr="003C25BB">
        <w:rPr>
          <w:rStyle w:val="StyleUnderline"/>
        </w:rPr>
        <w:t xml:space="preserve"> catching up as it </w:t>
      </w:r>
      <w:r w:rsidRPr="00841B95">
        <w:rPr>
          <w:rStyle w:val="StyleUnderline"/>
          <w:highlight w:val="green"/>
        </w:rPr>
        <w:t>builds</w:t>
      </w:r>
      <w:r w:rsidRPr="003C25BB">
        <w:rPr>
          <w:rStyle w:val="StyleUnderline"/>
        </w:rPr>
        <w:t xml:space="preserve"> an estimated </w:t>
      </w:r>
      <w:r w:rsidRPr="00841B95">
        <w:rPr>
          <w:rStyle w:val="StyleUnderline"/>
          <w:highlight w:val="green"/>
        </w:rPr>
        <w:t>30-50 new nuclear warheads</w:t>
      </w:r>
      <w:r w:rsidRPr="003C25BB">
        <w:rPr>
          <w:rStyle w:val="StyleUnderline"/>
        </w:rPr>
        <w:t xml:space="preserve"> </w:t>
      </w:r>
      <w:r w:rsidRPr="00841B95">
        <w:rPr>
          <w:rStyle w:val="StyleUnderline"/>
          <w:highlight w:val="green"/>
        </w:rPr>
        <w:t>each year</w:t>
      </w:r>
      <w:r w:rsidRPr="003C25BB">
        <w:rPr>
          <w:sz w:val="16"/>
        </w:rPr>
        <w:t xml:space="preserve">. While American leaders may find such a sentiment unfounded, the PRC has a strong fear that the United States will use its nuclear arsenal as a tool to blackmail (coerce) China into taking or not taking a number of actions that are against its interests. China’s fears are not unfounded. Unlike China, the United States maintains an ambiguous use-policy in order to provide maximum flexibility. As declassified government documents from the 1970s clearly show, the United States certainly planned to use overwhelming nuclear force early in a European conflict with the Soviet Union. Given American nuclear superiority and its positioning of ballistic missile defenses in Asia, ostensibly to defend against a North Korean attack, China sees its position and ability to deter the United States as vulnerable. Possible Scenario </w:t>
      </w:r>
      <w:r w:rsidRPr="003C25BB">
        <w:rPr>
          <w:rStyle w:val="StyleUnderline"/>
        </w:rPr>
        <w:t xml:space="preserve">While there are several scenarios where conflict between the United States and China is possible, some analysts believe that </w:t>
      </w:r>
      <w:r w:rsidRPr="00841B95">
        <w:rPr>
          <w:rStyle w:val="StyleUnderline"/>
          <w:highlight w:val="green"/>
        </w:rPr>
        <w:t>a conflict over Taiwan remains the most likely place where the PRC and the U.S. would come to blows</w:t>
      </w:r>
      <w:r w:rsidRPr="003C25BB">
        <w:rPr>
          <w:rStyle w:val="StyleUnderline"/>
        </w:rPr>
        <w:t>. Beijing is aware that any coercive action on its part to force Taiwan to accept its political domination could incur the wrath of the United States</w:t>
      </w:r>
      <w:r w:rsidRPr="003C25BB">
        <w:rPr>
          <w:sz w:val="16"/>
        </w:rPr>
        <w:t xml:space="preserve">. </w:t>
      </w:r>
      <w:r w:rsidRPr="003C25BB">
        <w:rPr>
          <w:rStyle w:val="StyleUnderline"/>
        </w:rPr>
        <w:t>To prevent</w:t>
      </w:r>
      <w:r w:rsidRPr="003C25BB">
        <w:rPr>
          <w:sz w:val="16"/>
        </w:rPr>
        <w:t xml:space="preserve"> the </w:t>
      </w:r>
      <w:r w:rsidRPr="003C25BB">
        <w:rPr>
          <w:rStyle w:val="StyleUnderline"/>
        </w:rPr>
        <w:t>U.S. from intervening</w:t>
      </w:r>
      <w:r w:rsidRPr="003C25BB">
        <w:rPr>
          <w:sz w:val="16"/>
        </w:rPr>
        <w:t xml:space="preserve"> in the region, </w:t>
      </w:r>
      <w:r w:rsidRPr="003C25BB">
        <w:rPr>
          <w:rStyle w:val="StyleUnderline"/>
        </w:rPr>
        <w:t>China will certainly turn to its anti-access/area-denial (A2/AD) strategy</w:t>
      </w:r>
      <w:r w:rsidRPr="003C25BB">
        <w:rPr>
          <w:sz w:val="16"/>
        </w:rPr>
        <w:t xml:space="preserve">, beginning with non-lethal means and non-lethal threats to discourage the American public from supporting the use of force in support of Taiwan. </w:t>
      </w:r>
      <w:r w:rsidRPr="003C25BB">
        <w:rPr>
          <w:rStyle w:val="StyleUnderline"/>
        </w:rPr>
        <w:t>If thwarted in its initial efforts to stop Chinese aggression</w:t>
      </w:r>
      <w:r w:rsidRPr="003C25BB">
        <w:rPr>
          <w:sz w:val="16"/>
        </w:rPr>
        <w:t xml:space="preserve"> against Taiwan, </w:t>
      </w:r>
      <w:r w:rsidRPr="00841B95">
        <w:rPr>
          <w:rStyle w:val="StyleUnderline"/>
          <w:highlight w:val="green"/>
        </w:rPr>
        <w:t>the United States may be tempted to resort to stronger measures</w:t>
      </w:r>
      <w:r w:rsidRPr="003C25BB">
        <w:rPr>
          <w:rStyle w:val="StyleUnderline"/>
        </w:rPr>
        <w:t xml:space="preserve"> and attack mainland China. </w:t>
      </w:r>
      <w:r w:rsidRPr="00841B95">
        <w:rPr>
          <w:rStyle w:val="StyleUnderline"/>
          <w:highlight w:val="green"/>
        </w:rPr>
        <w:t>A kinetic response</w:t>
      </w:r>
      <w:r w:rsidRPr="003C25BB">
        <w:rPr>
          <w:rStyle w:val="StyleUnderline"/>
        </w:rPr>
        <w:t xml:space="preserve"> to a cyber-attack, for example, although an option, </w:t>
      </w:r>
      <w:r w:rsidRPr="00841B95">
        <w:rPr>
          <w:rStyle w:val="StyleUnderline"/>
          <w:highlight w:val="green"/>
        </w:rPr>
        <w:t>would very likely lead to escalation</w:t>
      </w:r>
      <w:r w:rsidRPr="003C25BB">
        <w:rPr>
          <w:rStyle w:val="StyleUnderline"/>
        </w:rPr>
        <w:t xml:space="preserve"> on the part of the Chinese</w:t>
      </w:r>
      <w:r w:rsidRPr="003C25BB">
        <w:rPr>
          <w:sz w:val="16"/>
        </w:rPr>
        <w:t xml:space="preserve">. </w:t>
      </w:r>
      <w:r w:rsidRPr="00841B95">
        <w:rPr>
          <w:rStyle w:val="Emphasis"/>
          <w:highlight w:val="green"/>
        </w:rPr>
        <w:t>Given the regime’s relative weakness</w:t>
      </w:r>
      <w:r w:rsidRPr="003C25BB">
        <w:rPr>
          <w:rStyle w:val="Emphasis"/>
        </w:rPr>
        <w:t xml:space="preserve"> and the probability that American attacks (cyber and conventional) on China will include strikes against PLA command and control (C2) nodes, which mingle conventional and nuclear C2, the </w:t>
      </w:r>
      <w:r w:rsidRPr="00841B95">
        <w:rPr>
          <w:rStyle w:val="Emphasis"/>
          <w:highlight w:val="green"/>
        </w:rPr>
        <w:t>Chinese may escalate to the use of a nuclear weapon</w:t>
      </w:r>
      <w:r w:rsidRPr="003C25BB">
        <w:rPr>
          <w:sz w:val="16"/>
        </w:rPr>
        <w:t xml:space="preserve"> (against a U.S. carrier in China’s self-declared waters for example) </w:t>
      </w:r>
      <w:r w:rsidRPr="003C25BB">
        <w:rPr>
          <w:rStyle w:val="Emphasis"/>
        </w:rPr>
        <w:t>as a means of forcing de-escalation</w:t>
      </w:r>
      <w:r w:rsidRPr="003C25BB">
        <w:rPr>
          <w:sz w:val="16"/>
        </w:rPr>
        <w:t xml:space="preserve">. In the view of China, </w:t>
      </w:r>
      <w:r w:rsidRPr="003C25BB">
        <w:rPr>
          <w:rStyle w:val="StyleUnderline"/>
        </w:rPr>
        <w:t>such a strike would not be a violation of its no-first-use policy because the strike would occur in sovereign Chinese waters, thus making the use of nuclear weapons a defensive act</w:t>
      </w:r>
      <w:r w:rsidRPr="003C25BB">
        <w:rPr>
          <w:sz w:val="16"/>
        </w:rPr>
        <w:t xml:space="preserve">. Since Taiwan is a domestic matter, any U.S. intervention would be viewed as an act of aggression. This, in the minds of the Chinese, makes the United States an outside aggressor, not China. It is also important to remember that </w:t>
      </w:r>
      <w:r w:rsidRPr="00841B95">
        <w:rPr>
          <w:rStyle w:val="Emphasis"/>
          <w:highlight w:val="green"/>
        </w:rPr>
        <w:t>nuclear weapons are an asymmetric response to American conventional superiority</w:t>
      </w:r>
      <w:r w:rsidRPr="003C25BB">
        <w:rPr>
          <w:sz w:val="16"/>
        </w:rPr>
        <w:t xml:space="preserve">. Given that </w:t>
      </w:r>
      <w:r w:rsidRPr="003C25BB">
        <w:rPr>
          <w:rStyle w:val="StyleUnderline"/>
        </w:rPr>
        <w:t>China is incapable of executing and sustaining a conventional military campaign against the continental United States</w:t>
      </w:r>
      <w:r w:rsidRPr="003C25BB">
        <w:rPr>
          <w:sz w:val="16"/>
        </w:rPr>
        <w:t xml:space="preserve">, China would clearly have an asymmetry of interest and capability with the United States – far more is at stake for China than it is for the United States. In essence, the only effective option in retaliation for a successful U.S. conventional campaign on Chinese soil is the nuclear one. Without making too crude a point, </w:t>
      </w:r>
      <w:r w:rsidRPr="003C25BB">
        <w:rPr>
          <w:rStyle w:val="StyleUnderline"/>
        </w:rPr>
        <w:t>the nuclear option provides more bang for the buck, or yuan</w:t>
      </w:r>
      <w:r w:rsidRPr="003C25BB">
        <w:rPr>
          <w:sz w:val="16"/>
        </w:rPr>
        <w:t>. Given that mutually assured destruction (</w:t>
      </w:r>
      <w:r w:rsidRPr="00841B95">
        <w:rPr>
          <w:rStyle w:val="Emphasis"/>
          <w:highlight w:val="green"/>
        </w:rPr>
        <w:t>MAD) is not part of China’s strategic thinking</w:t>
      </w:r>
      <w:r w:rsidRPr="003C25BB">
        <w:rPr>
          <w:rStyle w:val="Emphasis"/>
        </w:rPr>
        <w:t xml:space="preserve"> – in fact </w:t>
      </w:r>
      <w:r w:rsidRPr="00841B95">
        <w:rPr>
          <w:rStyle w:val="Emphasis"/>
          <w:highlight w:val="green"/>
        </w:rPr>
        <w:t>it is explicitly rejected</w:t>
      </w:r>
      <w:r w:rsidRPr="003C25BB">
        <w:rPr>
          <w:sz w:val="16"/>
        </w:rPr>
        <w:t xml:space="preserve"> – </w:t>
      </w:r>
      <w:r w:rsidRPr="003C25BB">
        <w:rPr>
          <w:rStyle w:val="StyleUnderline"/>
        </w:rPr>
        <w:t>the PRC will see the situation very differently than the United States</w:t>
      </w:r>
      <w:r w:rsidRPr="003C25BB">
        <w:rPr>
          <w:sz w:val="16"/>
        </w:rPr>
        <w:t xml:space="preserve">. China likely has no desire to become a nuclear peer of the United States. It does not need to be in order to achieve its geopolitical objectives. However, China does have specific goals that are a part of its stated core security interests, including reunification with Taiwan. Reunification is necessary for China to reach its unstated goal of becoming a regional hegemon. As long as Taiwan maintains its de facto independence of China it acts as a literal and symbolic barrier to China’s power projection beyond the East China Sea. Without Taiwan, China cannot gain military hegemony in its own neighborhood. 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While Beijing may take a longer view toward geopolitical issues than Washington does, Chinese political leaders must still be responsive to a domestic audience that demands ever higher levels of prosperity. Central to China’s ability to guarantee that prosperity is the return of Taiwan, and control of the sea lines of commerce and communication upon which it relies. Unfortunately, </w:t>
      </w:r>
      <w:r w:rsidRPr="00841B95">
        <w:rPr>
          <w:rStyle w:val="Emphasis"/>
          <w:highlight w:val="green"/>
        </w:rPr>
        <w:t>too many Americans underestimate the importance of these core interests</w:t>
      </w:r>
      <w:r w:rsidRPr="003C25BB">
        <w:rPr>
          <w:rStyle w:val="Emphasis"/>
        </w:rPr>
        <w:t xml:space="preserve"> to China and the lengths to which China will ultimately go in order to guarantee them – </w:t>
      </w:r>
      <w:r w:rsidRPr="00841B95">
        <w:rPr>
          <w:rStyle w:val="Emphasis"/>
          <w:highlight w:val="green"/>
        </w:rPr>
        <w:t>even the use of nuclear weapons</w:t>
      </w:r>
      <w:r w:rsidRPr="003C25BB">
        <w:rPr>
          <w:sz w:val="16"/>
        </w:rPr>
        <w:t xml:space="preserve">. Should China succeed it pushing the United States back, the PRC can deal with regional territorial disputes bilaterally and without U.S. involvement. After all, Washington invariably takes the non-Chinese side. </w:t>
      </w:r>
      <w:r w:rsidRPr="003C25BB">
        <w:rPr>
          <w:rStyle w:val="StyleUnderline"/>
        </w:rPr>
        <w:t>China sees the U.S. as a direct competitor and obstacle to its geopolitical ambitions. As such it is preparing for the next step in a crisis that it will likely instigate, control, and conclude in the Taiwan Straits.</w:t>
      </w:r>
      <w:r w:rsidRPr="003C25BB">
        <w:rPr>
          <w:sz w:val="16"/>
        </w:rPr>
        <w:t xml:space="preserve"> China will likely use the election or statement of a pro-independence high-ranking official as the impetus for action. This is the same method it used when it fired missiles in the Straits in response to remarks by then-President Lee Teng-hui, ushering in the 1996 Taiwan Straits Crisis. The U.S. brought an end to the mainland’s antics when the U.S.S Nimitz and six additional ships sailed into the Straits. Despite the pro-China presidency of Ma Ying-jeou, China continues to expand its missile force targeting Taiwan and undertakes annual war games that simulate an attack on Taiwan. China has not forgotten the humiliation it faced in 1996 and will be certain no U.S. carrier groups have access to the Strait during the next crisis. The Second Artillery Corps’ nuclear capabilities exist to help secure the results China seeks when the U.S. is caught off-guard, overwhelmed, and forced to either escalate a crisis or capitulate. While the scenario described is certainly not inevitable,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 Unless we give serious thought to possible scenarios where nuclear conflict could occur</w:t>
      </w:r>
      <w:r w:rsidRPr="003C25BB">
        <w:rPr>
          <w:rStyle w:val="Emphasis"/>
        </w:rPr>
        <w:t xml:space="preserve">, </w:t>
      </w:r>
      <w:r w:rsidRPr="00841B95">
        <w:rPr>
          <w:rStyle w:val="Emphasis"/>
          <w:highlight w:val="green"/>
        </w:rPr>
        <w:t>the United States may be unprepared for</w:t>
      </w:r>
      <w:r w:rsidRPr="003C25BB">
        <w:rPr>
          <w:rStyle w:val="Emphasis"/>
        </w:rPr>
        <w:t xml:space="preserve"> a situation that escalates beyond its ability to prevent a </w:t>
      </w:r>
      <w:r w:rsidRPr="00841B95">
        <w:rPr>
          <w:rStyle w:val="Emphasis"/>
          <w:highlight w:val="green"/>
        </w:rPr>
        <w:t>catastrophe</w:t>
      </w:r>
      <w:r w:rsidRPr="003C25BB">
        <w:rPr>
          <w:rStyle w:val="Emphasis"/>
        </w:rPr>
        <w:t>.</w:t>
      </w:r>
    </w:p>
    <w:p w14:paraId="4FBF476C" w14:textId="77777777" w:rsidR="00CB02B9" w:rsidRDefault="00CB02B9" w:rsidP="00CB02B9"/>
    <w:p w14:paraId="2D610781" w14:textId="77777777" w:rsidR="00CB02B9" w:rsidRPr="00CB02B9" w:rsidRDefault="00CB02B9" w:rsidP="00CB02B9"/>
    <w:p w14:paraId="4ED4AD9F" w14:textId="77777777" w:rsidR="001A1D4F" w:rsidRPr="001A1D4F" w:rsidRDefault="001A1D4F" w:rsidP="001A1D4F"/>
    <w:p w14:paraId="676FB398" w14:textId="4731CA07" w:rsidR="00CE7F0A" w:rsidRDefault="00CB2435" w:rsidP="00CE7F0A">
      <w:pPr>
        <w:pStyle w:val="Heading3"/>
      </w:pPr>
      <w:r>
        <w:t xml:space="preserve">Blue Water </w:t>
      </w:r>
      <w:r w:rsidR="00CE7F0A">
        <w:t>Navy Scenario</w:t>
      </w:r>
    </w:p>
    <w:p w14:paraId="7829B759" w14:textId="77777777" w:rsidR="00D310B0" w:rsidRDefault="00D310B0" w:rsidP="00D310B0">
      <w:pPr>
        <w:pStyle w:val="Heading4"/>
      </w:pPr>
      <w:r>
        <w:t>Chinese economic growth enables a blue water navy</w:t>
      </w:r>
    </w:p>
    <w:p w14:paraId="736BDAE6" w14:textId="6094CEA8" w:rsidR="00D310B0" w:rsidRDefault="00D310B0" w:rsidP="00D310B0">
      <w:r>
        <w:rPr>
          <w:rStyle w:val="Style13ptBold"/>
        </w:rPr>
        <w:t>J. Lee 7/8/15. “</w:t>
      </w:r>
      <w:r w:rsidRPr="00A1195C">
        <w:t>China's Economic Slowdown: what are the Strategic Implications?</w:t>
      </w:r>
      <w:r w:rsidR="008C0289">
        <w:t xml:space="preserve"> </w:t>
      </w:r>
      <w:r w:rsidR="008C0289" w:rsidRPr="008C0289">
        <w:t>Dr. John Lee is a senior fellow at the Hudson Institute in Washington, DC, an adjunct associate professor at the Australian National University, and a Director of the Institute for Regional Security in Canberra</w:t>
      </w:r>
      <w:r>
        <w:t>”</w:t>
      </w:r>
      <w:hyperlink r:id="rId11" w:history="1">
        <w:r w:rsidRPr="006B2DD0">
          <w:rPr>
            <w:rStyle w:val="Hyperlink"/>
          </w:rPr>
          <w:t>https://twq.elliott.gwu.edu/sites/twq.elliott.gwu.edu/files/downloads/TWQ_Fall2015_Lee.pdf</w:t>
        </w:r>
      </w:hyperlink>
    </w:p>
    <w:p w14:paraId="0BB99647" w14:textId="77777777" w:rsidR="00D310B0" w:rsidRDefault="00D310B0" w:rsidP="00D310B0">
      <w:r>
        <w:t>-economic and security planning  are intertwined – decline of one means decline of both</w:t>
      </w:r>
    </w:p>
    <w:p w14:paraId="0F2C647F" w14:textId="76DD06D3" w:rsidR="00D310B0" w:rsidRPr="00040CA5" w:rsidRDefault="00D310B0" w:rsidP="00D310B0">
      <w:r>
        <w:t>-cu</w:t>
      </w:r>
      <w:r w:rsidR="000840D1">
        <w:t>ts will especially hit the PLAN</w:t>
      </w:r>
    </w:p>
    <w:p w14:paraId="5E619802" w14:textId="77777777" w:rsidR="00696C20" w:rsidRDefault="00696C20" w:rsidP="00696C20">
      <w:pPr>
        <w:rPr>
          <w:sz w:val="16"/>
        </w:rPr>
      </w:pPr>
      <w:r w:rsidRPr="00D52727">
        <w:rPr>
          <w:sz w:val="16"/>
        </w:rPr>
        <w:t xml:space="preserve">Yet, </w:t>
      </w:r>
      <w:r w:rsidRPr="002A64F4">
        <w:rPr>
          <w:rStyle w:val="StyleUnderline"/>
          <w:highlight w:val="green"/>
        </w:rPr>
        <w:t>the separation of economic matters from</w:t>
      </w:r>
      <w:r w:rsidRPr="005B4910">
        <w:rPr>
          <w:rStyle w:val="StyleUnderline"/>
        </w:rPr>
        <w:t xml:space="preserve"> strategic and </w:t>
      </w:r>
      <w:r w:rsidRPr="002A64F4">
        <w:rPr>
          <w:rStyle w:val="StyleUnderline"/>
          <w:highlight w:val="green"/>
        </w:rPr>
        <w:t>military planning is</w:t>
      </w:r>
      <w:r w:rsidRPr="005B4910">
        <w:rPr>
          <w:rStyle w:val="StyleUnderline"/>
        </w:rPr>
        <w:t xml:space="preserve"> both surprising and </w:t>
      </w:r>
      <w:r w:rsidRPr="002A64F4">
        <w:rPr>
          <w:rStyle w:val="StyleUnderline"/>
          <w:highlight w:val="green"/>
        </w:rPr>
        <w:t>illogical</w:t>
      </w:r>
      <w:r w:rsidRPr="00D52727">
        <w:rPr>
          <w:sz w:val="16"/>
        </w:rPr>
        <w:t xml:space="preserve">. It is surprising because </w:t>
      </w:r>
      <w:r w:rsidRPr="002A64F4">
        <w:rPr>
          <w:rStyle w:val="StyleUnderline"/>
          <w:highlight w:val="green"/>
        </w:rPr>
        <w:t>the growth in Chinese military power</w:t>
      </w:r>
      <w:r w:rsidRPr="005B4910">
        <w:rPr>
          <w:rStyle w:val="StyleUnderline"/>
        </w:rPr>
        <w:t xml:space="preserve"> and strategic weight </w:t>
      </w:r>
      <w:r w:rsidRPr="002A64F4">
        <w:rPr>
          <w:rStyle w:val="StyleUnderline"/>
          <w:highlight w:val="green"/>
        </w:rPr>
        <w:t>has occurred on the back of its expanding economy</w:t>
      </w:r>
      <w:r w:rsidRPr="005B4910">
        <w:rPr>
          <w:rStyle w:val="StyleUnderline"/>
        </w:rPr>
        <w:t xml:space="preserve">, and </w:t>
      </w:r>
      <w:r w:rsidRPr="00012D4B">
        <w:rPr>
          <w:rStyle w:val="Emphasis"/>
          <w:highlight w:val="green"/>
        </w:rPr>
        <w:t>a slowdown would presumably have significant deleterious effects on China’s capacity to expand its power and influ</w:t>
      </w:r>
      <w:r w:rsidRPr="00012D4B">
        <w:rPr>
          <w:rStyle w:val="Emphasis"/>
        </w:rPr>
        <w:t>en</w:t>
      </w:r>
      <w:r w:rsidRPr="005B4910">
        <w:rPr>
          <w:rStyle w:val="StyleUnderline"/>
        </w:rPr>
        <w:t>ce</w:t>
      </w:r>
      <w:r w:rsidRPr="00D52727">
        <w:rPr>
          <w:sz w:val="16"/>
        </w:rPr>
        <w:t xml:space="preserve">. It is illogical because </w:t>
      </w:r>
      <w:r w:rsidRPr="005B4910">
        <w:rPr>
          <w:rStyle w:val="StyleUnderline"/>
        </w:rPr>
        <w:t>the</w:t>
      </w:r>
      <w:r w:rsidRPr="00D52727">
        <w:rPr>
          <w:sz w:val="16"/>
        </w:rPr>
        <w:t xml:space="preserve"> Chinese Communist Party (</w:t>
      </w:r>
      <w:r w:rsidRPr="005B4910">
        <w:rPr>
          <w:rStyle w:val="StyleUnderline"/>
        </w:rPr>
        <w:t>CCP</w:t>
      </w:r>
      <w:r w:rsidRPr="00D52727">
        <w:rPr>
          <w:sz w:val="16"/>
        </w:rPr>
        <w:t xml:space="preserve">) and its government </w:t>
      </w:r>
      <w:r w:rsidRPr="005B4910">
        <w:rPr>
          <w:rStyle w:val="StyleUnderline"/>
        </w:rPr>
        <w:t>is no more immune to economic and fiscal realities than other powers—past, present, or future</w:t>
      </w:r>
      <w:r w:rsidRPr="00D52727">
        <w:rPr>
          <w:sz w:val="16"/>
        </w:rPr>
        <w:t xml:space="preserve">. If material assessment of one’s own economic capacity to enhance one’s power, and that of a potential competitor, is essential to formulate good strategy and policy, then a deeper understanding of a slowing Chinese economy and what that might mean for the accumulation and exercise of Chinese power and influence is surely important. This article does not seek to assess what China’s true growth rate might be, much less predict what it is likely to be in the future. Rather, it looks at the nature and extent of the country’s current economic challenges. In doing so, it makes a contemporaneous assessment about the nature and consequences of existing economic problems, what they mean for government finances specifically, and concludes that, </w:t>
      </w:r>
      <w:r w:rsidRPr="005B4910">
        <w:rPr>
          <w:rStyle w:val="StyleUnderline"/>
        </w:rPr>
        <w:t>just like its economic performance, the capacity of Beijing to allocate ever more national treasure to building its military power is diminishing much faster than is commonly appreciated</w:t>
      </w:r>
      <w:r w:rsidRPr="00D52727">
        <w:rPr>
          <w:sz w:val="16"/>
        </w:rPr>
        <w:t xml:space="preserve">. The Xi Jinping government is well aware of the central-local fiscal problems. In the 2013 Third Plenary Session of the 18th Central Committee meeting, where the announcement of big-ticket reforms was expected, pride of place was given to addressing the misalignment between central and local fiscal budgets. This included the central government taking on some spending on social services currently overseen by local governments.32 But these were not substantial reforms, and will make little difference to the capacity of local governments to meet shortfalls. And as the slowdown takes hold, it will result in both worsening revenue problems and rising expenditure obligations for Beijing. Beijing may well come up with some excellent policy responses to many of these problems and shortfalls, such as deepening government and corporate bond markets to fund shortfalls; implementing reforms that widen the tax base to help government revenue become more immune to business cycles; or implementing institutional reforms that dramatically reduce corruption in the use of public monies in order to gain a greater bang for one’s fiscal buck, etc.50 </w:t>
      </w:r>
      <w:r w:rsidRPr="005B4910">
        <w:rPr>
          <w:rStyle w:val="StyleUnderline"/>
        </w:rPr>
        <w:t xml:space="preserve">Even then, none of these and other imaginable possibilities can alter the final conclusion: </w:t>
      </w:r>
      <w:r w:rsidRPr="00873626">
        <w:rPr>
          <w:rStyle w:val="StyleUnderline"/>
          <w:highlight w:val="green"/>
        </w:rPr>
        <w:t>enhancing national power and security cannot continue</w:t>
      </w:r>
      <w:r w:rsidRPr="005B4910">
        <w:rPr>
          <w:rStyle w:val="StyleUnderline"/>
        </w:rPr>
        <w:t xml:space="preserve"> to anywhere near the same pace as the previous fifteen years</w:t>
      </w:r>
      <w:r w:rsidRPr="00D52727">
        <w:rPr>
          <w:sz w:val="16"/>
        </w:rPr>
        <w:t xml:space="preserve">. Bear in mind that </w:t>
      </w:r>
      <w:r w:rsidRPr="005B4910">
        <w:rPr>
          <w:rStyle w:val="StyleUnderline"/>
        </w:rPr>
        <w:t>41 percent of central government expenditure (after transfers to local government) is currently spent on the PLA and the People’s Armed Police</w:t>
      </w:r>
      <w:r w:rsidRPr="00D52727">
        <w:rPr>
          <w:sz w:val="16"/>
        </w:rPr>
        <w:t xml:space="preserve"> (PAP), </w:t>
      </w:r>
      <w:r w:rsidRPr="005B4910">
        <w:rPr>
          <w:rStyle w:val="StyleUnderline"/>
        </w:rPr>
        <w:t>the latter a military trained force whose primary purpose is to control domestic unrest and serve as a fighting force within its own territory in times of war</w:t>
      </w:r>
      <w:r w:rsidRPr="00D52727">
        <w:rPr>
          <w:sz w:val="16"/>
        </w:rPr>
        <w:t xml:space="preserve">. Local governments spent 5.6 percent of their budget on the PLA and PAP. The bottom line is that the </w:t>
      </w:r>
      <w:r w:rsidRPr="00BD79CF">
        <w:rPr>
          <w:rStyle w:val="StyleUnderline"/>
        </w:rPr>
        <w:t>total Chinese government spending on the PLA and PAP is over 11 percent of the entire budget</w:t>
      </w:r>
      <w:r w:rsidRPr="00D52727">
        <w:rPr>
          <w:sz w:val="16"/>
        </w:rPr>
        <w:t xml:space="preserve">. If one accepts outside estimates, such as those by SIPRI, that the true PLA budget is 55 percent higher than the official one,51 then more than 60 percent of central government expenditure (not including transfers to local government) is on external and internal security, which equates to around 14 percent of total Chinese government spending. This brings us back to the central-local government issues. </w:t>
      </w:r>
      <w:r w:rsidRPr="00873626">
        <w:rPr>
          <w:rStyle w:val="StyleUnderline"/>
          <w:highlight w:val="green"/>
        </w:rPr>
        <w:t>These will increase pressure</w:t>
      </w:r>
      <w:r w:rsidRPr="00BD79CF">
        <w:rPr>
          <w:rStyle w:val="StyleUnderline"/>
        </w:rPr>
        <w:t xml:space="preserve"> on the capacity of Beijing </w:t>
      </w:r>
      <w:r w:rsidRPr="00873626">
        <w:rPr>
          <w:rStyle w:val="StyleUnderline"/>
          <w:highlight w:val="green"/>
        </w:rPr>
        <w:t>to continually grant the PLA rapid increases</w:t>
      </w:r>
      <w:r w:rsidRPr="00BD79CF">
        <w:rPr>
          <w:rStyle w:val="StyleUnderline"/>
        </w:rPr>
        <w:t xml:space="preserve"> in its budget each year. The PLA’s budget has been increasing at double-digit rates that significantly exceed GDP growth per annum for the majority of the past fifteen years. Beijing has essentially prioritized supercharging national power and security at the expense of transfers to local governments</w:t>
      </w:r>
      <w:r w:rsidRPr="00D52727">
        <w:rPr>
          <w:sz w:val="16"/>
        </w:rPr>
        <w:t xml:space="preserve">, </w:t>
      </w:r>
      <w:r w:rsidRPr="00BD79CF">
        <w:rPr>
          <w:rStyle w:val="StyleUnderline"/>
        </w:rPr>
        <w:t>who are in charge of providing the vast majority of social and public goods</w:t>
      </w:r>
      <w:r w:rsidRPr="00D52727">
        <w:rPr>
          <w:sz w:val="16"/>
        </w:rPr>
        <w:t xml:space="preserve">. But the conditions for an immensely destructive fiscal storm already exist, meaning that the local government will come calling, and Beijing cannot afford to ignore it. </w:t>
      </w:r>
      <w:r w:rsidRPr="00CF36FA">
        <w:rPr>
          <w:rStyle w:val="Emphasis"/>
        </w:rPr>
        <w:t>In times of fiscal well-being and plenty, a rising tide tends to lift all boats (pun intended). Opportunity costs are minimal, and strategic and operational ambition is easily articulated and accepted</w:t>
      </w:r>
      <w:r w:rsidRPr="00D52727">
        <w:rPr>
          <w:sz w:val="16"/>
        </w:rPr>
        <w:t xml:space="preserve">. </w:t>
      </w:r>
      <w:r w:rsidRPr="00873626">
        <w:rPr>
          <w:rStyle w:val="Emphasis"/>
          <w:highlight w:val="green"/>
        </w:rPr>
        <w:t>With difficult fiscal times ahead</w:t>
      </w:r>
      <w:r w:rsidRPr="00463B9E">
        <w:rPr>
          <w:rStyle w:val="Emphasis"/>
        </w:rPr>
        <w:t xml:space="preserve">, </w:t>
      </w:r>
      <w:r w:rsidRPr="00873626">
        <w:rPr>
          <w:rStyle w:val="Emphasis"/>
          <w:highlight w:val="green"/>
        </w:rPr>
        <w:t>deciding</w:t>
      </w:r>
      <w:r w:rsidRPr="00463B9E">
        <w:rPr>
          <w:rStyle w:val="Emphasis"/>
        </w:rPr>
        <w:t xml:space="preserve"> </w:t>
      </w:r>
      <w:r w:rsidRPr="00873626">
        <w:rPr>
          <w:rStyle w:val="Emphasis"/>
        </w:rPr>
        <w:t>strategic</w:t>
      </w:r>
      <w:r w:rsidRPr="00463B9E">
        <w:rPr>
          <w:rStyle w:val="Emphasis"/>
        </w:rPr>
        <w:t xml:space="preserve"> and </w:t>
      </w:r>
      <w:r w:rsidRPr="00873626">
        <w:rPr>
          <w:rStyle w:val="Emphasis"/>
          <w:highlight w:val="green"/>
        </w:rPr>
        <w:t>military priorities</w:t>
      </w:r>
      <w:r w:rsidRPr="00463B9E">
        <w:rPr>
          <w:rStyle w:val="Emphasis"/>
        </w:rPr>
        <w:t xml:space="preserve"> for </w:t>
      </w:r>
      <w:r w:rsidRPr="00873626">
        <w:rPr>
          <w:rStyle w:val="Emphasis"/>
        </w:rPr>
        <w:t>the CCP and</w:t>
      </w:r>
      <w:r w:rsidRPr="00463B9E">
        <w:rPr>
          <w:rStyle w:val="Emphasis"/>
        </w:rPr>
        <w:t xml:space="preserve"> PLA </w:t>
      </w:r>
      <w:r w:rsidRPr="00873626">
        <w:rPr>
          <w:rStyle w:val="Emphasis"/>
          <w:highlight w:val="green"/>
        </w:rPr>
        <w:t>becomes far more</w:t>
      </w:r>
      <w:r w:rsidRPr="00463B9E">
        <w:rPr>
          <w:rStyle w:val="Emphasis"/>
        </w:rPr>
        <w:t xml:space="preserve"> fraught and </w:t>
      </w:r>
      <w:r w:rsidRPr="00873626">
        <w:rPr>
          <w:rStyle w:val="Emphasis"/>
          <w:highlight w:val="green"/>
        </w:rPr>
        <w:t>contested</w:t>
      </w:r>
      <w:r w:rsidRPr="00463B9E">
        <w:rPr>
          <w:rStyle w:val="Emphasis"/>
        </w:rPr>
        <w:t xml:space="preserve">. In particular, continual </w:t>
      </w:r>
      <w:r w:rsidRPr="00873626">
        <w:rPr>
          <w:rStyle w:val="Emphasis"/>
          <w:highlight w:val="green"/>
        </w:rPr>
        <w:t>largesse</w:t>
      </w:r>
      <w:r w:rsidRPr="00463B9E">
        <w:rPr>
          <w:rStyle w:val="Emphasis"/>
        </w:rPr>
        <w:t xml:space="preserve"> granted </w:t>
      </w:r>
      <w:r w:rsidRPr="00873626">
        <w:rPr>
          <w:rStyle w:val="Emphasis"/>
          <w:highlight w:val="green"/>
        </w:rPr>
        <w:t>to enhancing the</w:t>
      </w:r>
      <w:r w:rsidRPr="00463B9E">
        <w:rPr>
          <w:rStyle w:val="Emphasis"/>
        </w:rPr>
        <w:t xml:space="preserve"> capacities of the PLA Navy (</w:t>
      </w:r>
      <w:r w:rsidRPr="00873626">
        <w:rPr>
          <w:rStyle w:val="Emphasis"/>
          <w:highlight w:val="green"/>
        </w:rPr>
        <w:t>PLAN</w:t>
      </w:r>
      <w:r w:rsidRPr="00463B9E">
        <w:rPr>
          <w:rStyle w:val="Emphasis"/>
        </w:rPr>
        <w:t xml:space="preserve">) </w:t>
      </w:r>
      <w:r w:rsidRPr="00873626">
        <w:rPr>
          <w:rStyle w:val="Emphasis"/>
          <w:highlight w:val="green"/>
        </w:rPr>
        <w:t>might not</w:t>
      </w:r>
      <w:r w:rsidRPr="00463B9E">
        <w:rPr>
          <w:rStyle w:val="Emphasis"/>
        </w:rPr>
        <w:t xml:space="preserve"> </w:t>
      </w:r>
      <w:r w:rsidRPr="00873626">
        <w:rPr>
          <w:rStyle w:val="Emphasis"/>
          <w:highlight w:val="green"/>
        </w:rPr>
        <w:t>prove</w:t>
      </w:r>
      <w:r w:rsidRPr="00463B9E">
        <w:rPr>
          <w:rStyle w:val="Emphasis"/>
        </w:rPr>
        <w:t xml:space="preserve"> as </w:t>
      </w:r>
      <w:r w:rsidRPr="00873626">
        <w:rPr>
          <w:rStyle w:val="Emphasis"/>
          <w:highlight w:val="green"/>
        </w:rPr>
        <w:t>forthcoming</w:t>
      </w:r>
      <w:r w:rsidRPr="00463B9E">
        <w:rPr>
          <w:rStyle w:val="Emphasis"/>
        </w:rPr>
        <w:t xml:space="preserve"> for a couple of major reasons</w:t>
      </w:r>
      <w:r w:rsidRPr="00D52727">
        <w:rPr>
          <w:sz w:val="16"/>
        </w:rPr>
        <w:t xml:space="preserve">. The first is the </w:t>
      </w:r>
      <w:r w:rsidRPr="00873626">
        <w:rPr>
          <w:sz w:val="16"/>
        </w:rPr>
        <w:t>certainty</w:t>
      </w:r>
      <w:r w:rsidRPr="00D52727">
        <w:rPr>
          <w:sz w:val="16"/>
        </w:rPr>
        <w:t xml:space="preserve"> of intensifying competition for resources between the PLA and PAP. As the 2015 Defense White Paper and countless other documents and speeches confirm, preventing East Turkistan (Xinjiang) and Tibetan independence is firmly entrenched as two of the top three priorities, along with deterring Taiwanese moves toward independence—all second only to preserving the political power of the CCP.55 Xinjiang and Tibet are regions actually controlled and administered by Beijing and together constitute about one-third of its current continental territory. Xinjiang also has significant oil and gas resources,56 while Tibet has become a critical site for the Chinese strategic nuclear arsenal vis-à-vis Eurasia and South Asia.57 While Beijing has little direct control over what happens in Taiwan, it has no tolerance for any adverse developments in its western regions, over which Beijing has formal sovereignty and control. In these areas, the PAP is the usual entity </w:t>
      </w:r>
      <w:r w:rsidRPr="00425126">
        <w:rPr>
          <w:rStyle w:val="Emphasis"/>
        </w:rPr>
        <w:t xml:space="preserve">With difficult fiscal times ahead, </w:t>
      </w:r>
      <w:r w:rsidRPr="00873626">
        <w:rPr>
          <w:rStyle w:val="Emphasis"/>
          <w:highlight w:val="green"/>
        </w:rPr>
        <w:t>enhancing the capacities of the PLA Navy might suffer</w:t>
      </w:r>
      <w:r w:rsidRPr="00D52727">
        <w:rPr>
          <w:sz w:val="16"/>
        </w:rPr>
        <w:t xml:space="preserve"> responding first to any ongoing problems. Indeed, a lion’s share of the enormous resources allocated to the PAP is deployed in the country’s western inland region, with problems in Xinjiang only worsening.58 Repression of Uighurs has intensified alongside alleged acts of terrorism by Uighurs. As recent examples, an attack in March 2014 by eight knife-wielding Uighurs in Kunming left 29 dead and at least 130 wounded. In April, Uighurs armed with knives and explosives killed three and injured 79 at the railway station in Xinjiang’s capital of Urumqi. The following month, attackers crashed two cars into a Urumqi market, killing 31 and injuring more than 90 people. Add to this the growing official instances of ‘mass unrest’ in China (defined as 50 or more people protesting against government officials), which have increased from 8,700 instances in 1993 to estimates as high as 230,000 by 2010.59 Responding to these remains the responsibility of the PAP. By all estimations, the number now is regularly well over 100,000 instances each year. </w:t>
      </w:r>
      <w:r w:rsidRPr="00AE1730">
        <w:rPr>
          <w:rStyle w:val="StyleUnderline"/>
        </w:rPr>
        <w:t>This all equates to a guarantee of rapidly increased funding for the PAP no matter the economic or fiscal circumstances. Second, and unlike its competitors with tight budgets, the PLA has not had to negotiate difficult and zero-sum funding decisions</w:t>
      </w:r>
      <w:r w:rsidRPr="00D52727">
        <w:rPr>
          <w:sz w:val="16"/>
        </w:rPr>
        <w:t xml:space="preserve">. But </w:t>
      </w:r>
      <w:r w:rsidRPr="00AE1730">
        <w:rPr>
          <w:rStyle w:val="StyleUnderline"/>
        </w:rPr>
        <w:t>dormant inter-service rivalries within the PLA will intensify as budgetary belts tighten.60 This is particularly as significant and potentially fatal weaknesses exist (vis-à-vis America and even Japan) in almost all aspects of the PLA’s organizational, human capital and training, capabilities, and logistical and integrative capacities across all the services</w:t>
      </w:r>
      <w:r w:rsidRPr="00D52727">
        <w:rPr>
          <w:sz w:val="16"/>
        </w:rPr>
        <w:t xml:space="preserve">.61 Furthermore, </w:t>
      </w:r>
      <w:r w:rsidRPr="00AE1730">
        <w:rPr>
          <w:rStyle w:val="StyleUnderline"/>
        </w:rPr>
        <w:t>competing priorities between what Beijing coins its ‘core missions’ will increasingly undercut each other in a tighter fiscal environment</w:t>
      </w:r>
      <w:r w:rsidRPr="00D52727">
        <w:rPr>
          <w:sz w:val="16"/>
        </w:rPr>
        <w:t xml:space="preserve">. For example, ‘containing separatist forces’ will require different spending priorities, as will ‘resisting aggression’ from its land-border neighbors such as Russia and India. Finally, </w:t>
      </w:r>
      <w:r w:rsidRPr="00873626">
        <w:rPr>
          <w:rStyle w:val="StyleUnderline"/>
          <w:highlight w:val="green"/>
        </w:rPr>
        <w:t>core missions</w:t>
      </w:r>
      <w:r w:rsidRPr="00D52727">
        <w:rPr>
          <w:sz w:val="16"/>
        </w:rPr>
        <w:t xml:space="preserve"> such as ‘safeguarding border, coastal, and territorial air security’ (which is of most interest and concern to the United States) </w:t>
      </w:r>
      <w:r w:rsidRPr="00873626">
        <w:rPr>
          <w:rStyle w:val="StyleUnderline"/>
          <w:highlight w:val="green"/>
        </w:rPr>
        <w:t>require enormous</w:t>
      </w:r>
      <w:r w:rsidRPr="00AE1730">
        <w:rPr>
          <w:rStyle w:val="StyleUnderline"/>
        </w:rPr>
        <w:t xml:space="preserve"> and ongoing </w:t>
      </w:r>
      <w:r w:rsidRPr="00873626">
        <w:rPr>
          <w:rStyle w:val="StyleUnderline"/>
          <w:highlight w:val="green"/>
        </w:rPr>
        <w:t>investment</w:t>
      </w:r>
      <w:r w:rsidRPr="00AE1730">
        <w:rPr>
          <w:rStyle w:val="StyleUnderline"/>
        </w:rPr>
        <w:t xml:space="preserve"> in not just the PLA Navy but also cyber and space assets</w:t>
      </w:r>
      <w:r w:rsidRPr="00D52727">
        <w:rPr>
          <w:sz w:val="16"/>
        </w:rPr>
        <w:t xml:space="preserve">. This is part of its ‘winning local wars under informatized conditions’ concept, </w:t>
      </w:r>
      <w:r w:rsidRPr="00873626">
        <w:rPr>
          <w:rStyle w:val="StyleUnderline"/>
          <w:highlight w:val="green"/>
        </w:rPr>
        <w:t>which drives</w:t>
      </w:r>
      <w:r w:rsidRPr="00AE1730">
        <w:rPr>
          <w:rStyle w:val="StyleUnderline"/>
        </w:rPr>
        <w:t xml:space="preserve"> China’s anti-access/area-denial (</w:t>
      </w:r>
      <w:r w:rsidRPr="00873626">
        <w:rPr>
          <w:rStyle w:val="StyleUnderline"/>
          <w:highlight w:val="green"/>
        </w:rPr>
        <w:t>A2/AD) capabilities</w:t>
      </w:r>
      <w:r w:rsidRPr="00AE1730">
        <w:rPr>
          <w:rStyle w:val="StyleUnderline"/>
        </w:rPr>
        <w:t xml:space="preserve"> designed primarily to counter the U.S. Seventh Fleet</w:t>
      </w:r>
      <w:r w:rsidRPr="00D52727">
        <w:rPr>
          <w:sz w:val="16"/>
        </w:rPr>
        <w:t>.62 Development of these capabilities will prove less relevant to the PLA Army and land-based threats in many circumstances.</w:t>
      </w:r>
    </w:p>
    <w:p w14:paraId="77668857" w14:textId="508ABC31" w:rsidR="00D310B0" w:rsidRDefault="00D310B0" w:rsidP="00D310B0">
      <w:pPr>
        <w:pStyle w:val="Heading4"/>
      </w:pPr>
      <w:r>
        <w:t xml:space="preserve">China blue water navy </w:t>
      </w:r>
      <w:r w:rsidR="007D7473">
        <w:t>triggers nuclear conflict</w:t>
      </w:r>
    </w:p>
    <w:p w14:paraId="3389794D" w14:textId="541A1C6E" w:rsidR="00D310B0" w:rsidRPr="008D38E5" w:rsidRDefault="00D310B0" w:rsidP="00D310B0">
      <w:r>
        <w:t xml:space="preserve">John </w:t>
      </w:r>
      <w:r w:rsidRPr="00FD6A3B">
        <w:rPr>
          <w:rStyle w:val="Style13ptBold"/>
        </w:rPr>
        <w:t>Frewen</w:t>
      </w:r>
      <w:r w:rsidRPr="008D38E5">
        <w:t xml:space="preserve"> </w:t>
      </w:r>
      <w:r w:rsidRPr="00FD6A3B">
        <w:rPr>
          <w:rStyle w:val="Style13ptBold"/>
        </w:rPr>
        <w:t>10</w:t>
      </w:r>
      <w:r>
        <w:t>, 2010</w:t>
      </w:r>
      <w:r w:rsidRPr="008D38E5">
        <w:t xml:space="preserve">, </w:t>
      </w:r>
      <w:r w:rsidRPr="00FD6A3B">
        <w:t>Brigadier General John Frewen, Australian Army</w:t>
      </w:r>
      <w:r w:rsidR="00BC5248">
        <w:t xml:space="preserve"> </w:t>
      </w:r>
      <w:r w:rsidRPr="008D38E5">
        <w:t>"Harmonious Ocean? Chinese Aircraft Carriers and the Australian-U.S. Alliance » ИНТЕЛРОС,", http://www.intelros.ru/readroom/jfq/jfq_59/7401-harmonious-ocean-chinese-aircraft-carriers-and-the-australian-us-alliance.html</w:t>
      </w:r>
    </w:p>
    <w:p w14:paraId="3BFF5704" w14:textId="77777777" w:rsidR="00D310B0" w:rsidRDefault="00D310B0" w:rsidP="00D310B0">
      <w:r>
        <w:t>-carriers break down conventional deterrence</w:t>
      </w:r>
    </w:p>
    <w:p w14:paraId="4DB9F856" w14:textId="77777777" w:rsidR="00D310B0" w:rsidRDefault="00D310B0" w:rsidP="00D310B0">
      <w:r>
        <w:t>-spills over to nuclear realm – china could launch atomic strikes against Australia w/out fear of retaliation</w:t>
      </w:r>
    </w:p>
    <w:p w14:paraId="7278EACF" w14:textId="77777777" w:rsidR="00D310B0" w:rsidRPr="008D38E5" w:rsidRDefault="00D310B0" w:rsidP="00D310B0"/>
    <w:p w14:paraId="23D4F2CC" w14:textId="77777777" w:rsidR="00D310B0" w:rsidRDefault="00D310B0" w:rsidP="00D310B0">
      <w:pPr>
        <w:rPr>
          <w:sz w:val="16"/>
        </w:rPr>
      </w:pPr>
      <w:r w:rsidRPr="002F0A70">
        <w:rPr>
          <w:sz w:val="16"/>
        </w:rPr>
        <w:t xml:space="preserve">In March 2009, </w:t>
      </w:r>
      <w:r w:rsidRPr="00A610B5">
        <w:rPr>
          <w:rStyle w:val="StyleUnderline"/>
          <w:highlight w:val="green"/>
        </w:rPr>
        <w:t>China's</w:t>
      </w:r>
      <w:r w:rsidRPr="004F547C">
        <w:rPr>
          <w:rStyle w:val="StyleUnderline"/>
        </w:rPr>
        <w:t xml:space="preserve"> Defense Minister, Liang Guanglie, announced that China </w:t>
      </w:r>
      <w:r w:rsidRPr="00A610B5">
        <w:rPr>
          <w:rStyle w:val="StyleUnderline"/>
          <w:highlight w:val="green"/>
        </w:rPr>
        <w:t>planned to</w:t>
      </w:r>
      <w:r w:rsidRPr="004F547C">
        <w:rPr>
          <w:rStyle w:val="StyleUnderline"/>
        </w:rPr>
        <w:t xml:space="preserve"> equip </w:t>
      </w:r>
      <w:r w:rsidRPr="00A610B5">
        <w:rPr>
          <w:rStyle w:val="StyleUnderline"/>
          <w:highlight w:val="green"/>
        </w:rPr>
        <w:t>the</w:t>
      </w:r>
      <w:r w:rsidRPr="004F547C">
        <w:rPr>
          <w:rStyle w:val="StyleUnderline"/>
        </w:rPr>
        <w:t xml:space="preserve"> People's Liberation Army Navy (</w:t>
      </w:r>
      <w:r w:rsidRPr="00A610B5">
        <w:rPr>
          <w:rStyle w:val="StyleUnderline"/>
          <w:highlight w:val="green"/>
        </w:rPr>
        <w:t>PLAN</w:t>
      </w:r>
      <w:r w:rsidRPr="004F547C">
        <w:rPr>
          <w:rStyle w:val="StyleUnderline"/>
        </w:rPr>
        <w:t xml:space="preserve">) </w:t>
      </w:r>
      <w:r w:rsidRPr="00A610B5">
        <w:rPr>
          <w:rStyle w:val="StyleUnderline"/>
          <w:highlight w:val="green"/>
        </w:rPr>
        <w:t>with two</w:t>
      </w:r>
      <w:r w:rsidRPr="004F547C">
        <w:rPr>
          <w:rStyle w:val="StyleUnderline"/>
        </w:rPr>
        <w:t xml:space="preserve"> conventional aircraft </w:t>
      </w:r>
      <w:r w:rsidRPr="00A610B5">
        <w:rPr>
          <w:rStyle w:val="StyleUnderline"/>
          <w:highlight w:val="green"/>
        </w:rPr>
        <w:t>carriers</w:t>
      </w:r>
      <w:r w:rsidRPr="004F547C">
        <w:rPr>
          <w:rStyle w:val="StyleUnderline"/>
        </w:rPr>
        <w:t xml:space="preserve"> </w:t>
      </w:r>
      <w:r w:rsidRPr="002F0A70">
        <w:rPr>
          <w:sz w:val="16"/>
        </w:rPr>
        <w:t xml:space="preserve">by 2015.2 China has not previously pursued this capability formally. Unconfirmed media reports suggest that China will possibly also seek two additional nuclear-powered carriers by 2020. </w:t>
      </w:r>
      <w:r w:rsidRPr="004F547C">
        <w:rPr>
          <w:rStyle w:val="StyleUnderline"/>
        </w:rPr>
        <w:t>China justifies the procurement of carriers as logical for a nation of its size and economic influence, and necessary to defend its interests</w:t>
      </w:r>
      <w:r w:rsidRPr="002F0A70">
        <w:rPr>
          <w:sz w:val="16"/>
        </w:rPr>
        <w:t xml:space="preserve">. 3 For the Chinese people, carriers will be the jewels in the crown of a powerful navy, one befitting China's rising great nation status. Having shaken off subjugation by foreign powers during the 18th and 19th centuries, China is moving rapidly toward the center of the international stage. After 30 years of remarkable economic growth and a reshaping of the world's economic landscape in its favor, China is poised to step into a new, possibly global, era.4 Proud of its culture, traditions, and rising international status, China views the next 15 to 20 years as a "strategic window of opportunity"—a time for "national revitalization through continued economic, social and military development."5 China's emerging role in global affairs is, as yet, uncertain. The nation has unresolved historical and domestic issues that color its strategic judgments and make its intentions difficult to predict. It is also possible that China is growing and changing in ways the ruling Chinese Communist Party (CCP) cannot control or predict. Accompanying rapid economic growth are burgeoning maritime trade and energy requirements, a growing middle class, and an increase in nationalism.6 In addition to these challenges, the CCP faces domestic poverty, rising unemployment, criticism of its own performance, a leadership transition in 2012, and a range of separatist movements. Of all of these, the CCP's uneasy social contract with its increasingly affluent middle class is most notable.7 If the CCP is to retain its one-party rule, it must continue to deliver increasing prosperity and individual convenience, in part by ensuring China's access to trade and resources, particularly oil. </w:t>
      </w:r>
      <w:r w:rsidRPr="00A610B5">
        <w:rPr>
          <w:rStyle w:val="StyleUnderline"/>
          <w:highlight w:val="green"/>
        </w:rPr>
        <w:t>Chinese</w:t>
      </w:r>
      <w:r w:rsidRPr="00947485">
        <w:rPr>
          <w:rStyle w:val="StyleUnderline"/>
        </w:rPr>
        <w:t xml:space="preserve"> strategists </w:t>
      </w:r>
      <w:r w:rsidRPr="00A610B5">
        <w:rPr>
          <w:rStyle w:val="StyleUnderline"/>
          <w:highlight w:val="green"/>
        </w:rPr>
        <w:t>are</w:t>
      </w:r>
      <w:r w:rsidRPr="00947485">
        <w:rPr>
          <w:rStyle w:val="StyleUnderline"/>
        </w:rPr>
        <w:t xml:space="preserve"> acutely </w:t>
      </w:r>
      <w:r w:rsidRPr="00A610B5">
        <w:rPr>
          <w:rStyle w:val="StyleUnderline"/>
          <w:highlight w:val="green"/>
        </w:rPr>
        <w:t>aware that they could do little in response</w:t>
      </w:r>
      <w:r w:rsidRPr="00947485">
        <w:rPr>
          <w:rStyle w:val="StyleUnderline"/>
        </w:rPr>
        <w:t xml:space="preserve"> </w:t>
      </w:r>
      <w:r w:rsidRPr="00A610B5">
        <w:rPr>
          <w:rStyle w:val="StyleUnderline"/>
          <w:highlight w:val="green"/>
        </w:rPr>
        <w:t>if the United States chose</w:t>
      </w:r>
      <w:r w:rsidRPr="00947485">
        <w:rPr>
          <w:rStyle w:val="StyleUnderline"/>
        </w:rPr>
        <w:t xml:space="preserve"> tomorrow </w:t>
      </w:r>
      <w:r w:rsidRPr="00A610B5">
        <w:rPr>
          <w:rStyle w:val="StyleUnderline"/>
          <w:highlight w:val="green"/>
        </w:rPr>
        <w:t>to constrict China's maritime access</w:t>
      </w:r>
      <w:r w:rsidRPr="00947485">
        <w:rPr>
          <w:rStyle w:val="StyleUnderline"/>
        </w:rPr>
        <w:t xml:space="preserve"> to oil, minerals, and markets.8 China's concern for its strategic sea lanes, and a sense that great nations have great navies, has drawn it to a carrier force of its own</w:t>
      </w:r>
      <w:r w:rsidRPr="002F0A70">
        <w:rPr>
          <w:sz w:val="16"/>
        </w:rPr>
        <w:t xml:space="preserve">.9 </w:t>
      </w:r>
      <w:r w:rsidRPr="00A610B5">
        <w:rPr>
          <w:rStyle w:val="StyleUnderline"/>
          <w:highlight w:val="green"/>
        </w:rPr>
        <w:t>The</w:t>
      </w:r>
      <w:r w:rsidRPr="00947485">
        <w:rPr>
          <w:rStyle w:val="StyleUnderline"/>
        </w:rPr>
        <w:t xml:space="preserve"> </w:t>
      </w:r>
      <w:r w:rsidRPr="00A610B5">
        <w:rPr>
          <w:rStyle w:val="StyleUnderline"/>
          <w:highlight w:val="green"/>
        </w:rPr>
        <w:t>appearance</w:t>
      </w:r>
      <w:r w:rsidRPr="00947485">
        <w:rPr>
          <w:rStyle w:val="StyleUnderline"/>
        </w:rPr>
        <w:t xml:space="preserve"> </w:t>
      </w:r>
      <w:r w:rsidRPr="00A610B5">
        <w:rPr>
          <w:rStyle w:val="StyleUnderline"/>
          <w:highlight w:val="green"/>
        </w:rPr>
        <w:t>of</w:t>
      </w:r>
      <w:r w:rsidRPr="00947485">
        <w:rPr>
          <w:rStyle w:val="StyleUnderline"/>
        </w:rPr>
        <w:t xml:space="preserve"> the first </w:t>
      </w:r>
      <w:r w:rsidRPr="00A610B5">
        <w:rPr>
          <w:rStyle w:val="StyleUnderline"/>
        </w:rPr>
        <w:t>Chinese</w:t>
      </w:r>
      <w:r w:rsidRPr="00947485">
        <w:rPr>
          <w:rStyle w:val="StyleUnderline"/>
        </w:rPr>
        <w:t xml:space="preserve"> aircraft </w:t>
      </w:r>
      <w:r w:rsidRPr="00A610B5">
        <w:rPr>
          <w:rStyle w:val="StyleUnderline"/>
          <w:highlight w:val="green"/>
        </w:rPr>
        <w:t>carrier</w:t>
      </w:r>
      <w:r w:rsidRPr="00947485">
        <w:rPr>
          <w:rStyle w:val="StyleUnderline"/>
        </w:rPr>
        <w:t xml:space="preserve"> in the Pacific </w:t>
      </w:r>
      <w:r w:rsidRPr="00A610B5">
        <w:rPr>
          <w:rStyle w:val="StyleUnderline"/>
          <w:highlight w:val="green"/>
        </w:rPr>
        <w:t>will</w:t>
      </w:r>
      <w:r w:rsidRPr="00947485">
        <w:rPr>
          <w:rStyle w:val="StyleUnderline"/>
        </w:rPr>
        <w:t xml:space="preserve"> resonate throughout the region and </w:t>
      </w:r>
      <w:r w:rsidRPr="00A610B5">
        <w:rPr>
          <w:rStyle w:val="StyleUnderline"/>
          <w:highlight w:val="green"/>
        </w:rPr>
        <w:t>change the current dynamic</w:t>
      </w:r>
      <w:r w:rsidRPr="00947485">
        <w:rPr>
          <w:rStyle w:val="StyleUnderline"/>
        </w:rPr>
        <w:t xml:space="preserve">. In Australia's case, </w:t>
      </w:r>
      <w:r w:rsidRPr="00A610B5">
        <w:rPr>
          <w:rStyle w:val="StyleUnderline"/>
        </w:rPr>
        <w:t>the</w:t>
      </w:r>
      <w:r w:rsidRPr="00947485">
        <w:rPr>
          <w:rStyle w:val="StyleUnderline"/>
        </w:rPr>
        <w:t xml:space="preserve"> </w:t>
      </w:r>
      <w:r w:rsidRPr="00A610B5">
        <w:rPr>
          <w:rStyle w:val="StyleUnderline"/>
          <w:highlight w:val="green"/>
        </w:rPr>
        <w:t>carriers</w:t>
      </w:r>
      <w:r w:rsidRPr="00947485">
        <w:rPr>
          <w:rStyle w:val="StyleUnderline"/>
        </w:rPr>
        <w:t xml:space="preserve"> </w:t>
      </w:r>
      <w:r w:rsidRPr="00A610B5">
        <w:rPr>
          <w:rStyle w:val="StyleUnderline"/>
          <w:highlight w:val="green"/>
        </w:rPr>
        <w:t>present a particular conundrum</w:t>
      </w:r>
      <w:r w:rsidRPr="002F0A70">
        <w:rPr>
          <w:sz w:val="16"/>
        </w:rPr>
        <w:t xml:space="preserve">. </w:t>
      </w:r>
      <w:r w:rsidRPr="00947485">
        <w:rPr>
          <w:rStyle w:val="StyleUnderline"/>
        </w:rPr>
        <w:t>Australia's defense and security policy has been underpinned by its traditional friendship and alliance with the United States</w:t>
      </w:r>
      <w:r w:rsidRPr="002F0A70">
        <w:rPr>
          <w:sz w:val="16"/>
        </w:rPr>
        <w:t xml:space="preserve"> since World War II. However, since 2007, China has become Australia's primary trading partner.10 Any </w:t>
      </w:r>
      <w:r w:rsidRPr="00947485">
        <w:rPr>
          <w:rStyle w:val="StyleUnderline"/>
        </w:rPr>
        <w:t>future tensions or conflict between the United States and China</w:t>
      </w:r>
      <w:r w:rsidRPr="002F0A70">
        <w:rPr>
          <w:sz w:val="16"/>
        </w:rPr>
        <w:t xml:space="preserve"> in the Pacific </w:t>
      </w:r>
      <w:r w:rsidRPr="00947485">
        <w:rPr>
          <w:rStyle w:val="StyleUnderline"/>
        </w:rPr>
        <w:t>could place Australia in a potentially invidious position</w:t>
      </w:r>
      <w:r w:rsidRPr="002F0A70">
        <w:rPr>
          <w:sz w:val="16"/>
        </w:rPr>
        <w:t xml:space="preserve">— </w:t>
      </w:r>
      <w:r w:rsidRPr="00947485">
        <w:rPr>
          <w:rStyle w:val="StyleUnderline"/>
        </w:rPr>
        <w:t>torn between security and trade</w:t>
      </w:r>
      <w:r w:rsidRPr="002F0A70">
        <w:rPr>
          <w:sz w:val="16"/>
        </w:rPr>
        <w:t xml:space="preserve">. This article discusses what Chinese carriers might mean to the Asia-Pacific region and the implications for Australia's longstanding alliance with the United States, particularly in the event of escalating U.S.-China maritime tensions. </w:t>
      </w:r>
      <w:r w:rsidRPr="00947485">
        <w:rPr>
          <w:rStyle w:val="StyleUnderline"/>
        </w:rPr>
        <w:t xml:space="preserve">Short of open conflict, the </w:t>
      </w:r>
      <w:r w:rsidRPr="00A610B5">
        <w:rPr>
          <w:rStyle w:val="StyleUnderline"/>
          <w:highlight w:val="green"/>
        </w:rPr>
        <w:t>greatest risk presented by</w:t>
      </w:r>
      <w:r w:rsidRPr="00947485">
        <w:rPr>
          <w:rStyle w:val="StyleUnderline"/>
        </w:rPr>
        <w:t xml:space="preserve"> Chinese </w:t>
      </w:r>
      <w:r w:rsidRPr="00A610B5">
        <w:rPr>
          <w:rStyle w:val="StyleUnderline"/>
          <w:highlight w:val="green"/>
        </w:rPr>
        <w:t>carriers is a self-fulfilling prophecy</w:t>
      </w:r>
      <w:r w:rsidRPr="00947485">
        <w:rPr>
          <w:rStyle w:val="StyleUnderline"/>
        </w:rPr>
        <w:t xml:space="preserve"> of a U.S.-China cold war</w:t>
      </w:r>
      <w:r w:rsidRPr="002F0A70">
        <w:rPr>
          <w:sz w:val="16"/>
        </w:rPr>
        <w:t xml:space="preserve">. If conflict rather than accommodation is to mark China's rise, Australia must weigh the relative benefits of its U.S. alliance against other alternatives—such as neutrality or defense self-sufficiency—before being caught in a conflict contrary to its long-term national interests. Background </w:t>
      </w:r>
      <w:r w:rsidRPr="00947485">
        <w:rPr>
          <w:rStyle w:val="StyleUnderline"/>
        </w:rPr>
        <w:t>Uncontested U.S. primacy in the Asia- Pacific has been a source of great stability for over half a century. For instance, between July 1995 and March 1996, the deployment of two U.S. carrier battlegroups to the South China Sea defused escalating tensions between China and Taiwan</w:t>
      </w:r>
      <w:r w:rsidRPr="002F0A70">
        <w:rPr>
          <w:sz w:val="16"/>
        </w:rPr>
        <w:t xml:space="preserve">. At the time, the role of the carrier groups in the standoff infuriated the Chinese. This response, and U.S. Secretary of Defense William Perry's boast that "while the Chinese are a great military power, the premier—the strongest—military power in the Western Pacific is the United States,"11 contributed to a long-term Chinese determination to counter overwhelming U.S. maritime might. </w:t>
      </w:r>
      <w:r w:rsidRPr="00947485">
        <w:rPr>
          <w:rStyle w:val="StyleUnderline"/>
        </w:rPr>
        <w:t>The People's Republic of China began a military modernization program in the 1990s to develop the ability to fight "local wars under modern, high-tech conditions."12 This process accelerated following the intervention of U.S. carriers regarding Taiwan</w:t>
      </w:r>
      <w:r w:rsidRPr="002F0A70">
        <w:rPr>
          <w:sz w:val="16"/>
        </w:rPr>
        <w:t xml:space="preserve">. A study of U.S. tactics in the first Gulf War, and the role of U.S. carriers in the Taiwan dispute, overturned the PLAN's longstanding preference for submarine forces that, until then, had been more prominent in China's naval development. 13 </w:t>
      </w:r>
      <w:r w:rsidRPr="00947485">
        <w:rPr>
          <w:rStyle w:val="StyleUnderline"/>
        </w:rPr>
        <w:t>China has since undertaken a range of activities to develop a carrier capability</w:t>
      </w:r>
      <w:r w:rsidRPr="002F0A70">
        <w:rPr>
          <w:sz w:val="16"/>
        </w:rPr>
        <w:t xml:space="preserve">. In 1992, the CCP authorized a program to study the development of a carrier. The PLAN subsequently acquired four retired aircraft carriers for research purposes (including the former Australian HMAS Melbourne). Another of these four, a former Soviet Kuznetsov-class carrier, the Varyag, has been refitted in China's Dalian shipyards to "operational" status as a training carrier. It is likely that the PLAN's next step will be to produce a medium-sized carrier (40,000– 60,000 displaced tons) capable of handling conventional takeoff and landing or vertical/ short takeoff and landing aircraft.14 Although China's shipbuilding industry faces significant challenges in producing carriers, it could deliver a moderately effective indigenous aircraft carrier within a decade.15 However, it will take China longer than that to acquire a sophisticated and mature carrier capability comparable to U.S. equivalents. This will require advanced technologies, command and control systems, aviation abilities, and ship defenses that will take years to perfect— and training personnel will take time.16 It is unlikely that China could surpass U.S. technological and naval dominance in any broad sense for decades.17 Therefore, the region has the opportunity, albeit a fleeting one, to prepare for the impact of Chinese carriers. The Geopolitical Reality </w:t>
      </w:r>
      <w:r w:rsidRPr="00947485">
        <w:rPr>
          <w:rStyle w:val="StyleUnderline"/>
        </w:rPr>
        <w:t>China shares borders with 14 countries and has ongoing maritime disputes with a number of them</w:t>
      </w:r>
      <w:r w:rsidRPr="002F0A70">
        <w:rPr>
          <w:sz w:val="16"/>
        </w:rPr>
        <w:t xml:space="preserve">. China's dispute with the United States over Taiwan is ongoing, as are standoffs with Japan, Malaysia, Vietnam, and the Philippines over the Spratly Islands archipelago (which straddles international shipping lanes through the South China Sea) and other contested territories.18 China also faces internal secessionist movements in Tibet and from the Uighurs (the East Turkestan Islamic Movement) in Xinjiang. Each of these attracts international criticism of Beijing's human rights record. China is highly sensitive to foreign criticism and interference, and is disgruntled with neighbors who have sought to resolve territorial disputes through international bodies such as the Association of Southeast Asian Nations (ASEAN) or the United Nations (UN). China's massive economy and domestic affluence depend on foreign trade and a sure supply of energy. </w:t>
      </w:r>
      <w:r w:rsidRPr="00947485">
        <w:rPr>
          <w:rStyle w:val="StyleUnderline"/>
        </w:rPr>
        <w:t>Accordingly, energy security and trade are China's paramount maritime concerns. Maintaining a huge merchant marine fleet, and ensuring its freedom of access and security, will be an ongoing challenge</w:t>
      </w:r>
      <w:r w:rsidRPr="002F0A70">
        <w:rPr>
          <w:sz w:val="16"/>
        </w:rPr>
        <w:t xml:space="preserve">. Satisfying exponentially rising energy demands in parallel with other burgeoning economies such as India and Brazil will be another. Chinese President Hu Jintao has bemoaned China's "Malacca dilemma," which consists of up to 40 percent of its imported oil passing through these straits without a concomitant ability to ensure free passage.19 In response, the government has adopted a "string of pearls" strategy for the Indian Ocean to reduce reliance on the Malacca Straits. This consists of ports, bases, and facilities in friendly countries designed to transport oil and other energy resources via roads and pipelines from the Indian Ocean into China.20 </w:t>
      </w:r>
      <w:r w:rsidRPr="00A610B5">
        <w:rPr>
          <w:rStyle w:val="Emphasis"/>
          <w:highlight w:val="green"/>
        </w:rPr>
        <w:t>Carriers will be a reassuring capability for the Chinese in this context but one of concern for other nations</w:t>
      </w:r>
      <w:r w:rsidRPr="002F0A70">
        <w:rPr>
          <w:sz w:val="16"/>
        </w:rPr>
        <w:t xml:space="preserve">. </w:t>
      </w:r>
      <w:r w:rsidRPr="00947485">
        <w:rPr>
          <w:rStyle w:val="StyleUnderline"/>
        </w:rPr>
        <w:t>The sheer size of China's population, markets, and economy makes it a source of immense potential prosperity for many regional nations</w:t>
      </w:r>
      <w:r w:rsidRPr="002F0A70">
        <w:rPr>
          <w:sz w:val="16"/>
        </w:rPr>
        <w:t xml:space="preserve">. These nations have a large stake in China's peaceful rise, just as China has a vested interest in maintaining the conditions that have supported its rise—including the stable international order created by U.S. security efforts over recent decades. </w:t>
      </w:r>
      <w:r w:rsidRPr="00947485">
        <w:rPr>
          <w:rStyle w:val="StyleUnderline"/>
        </w:rPr>
        <w:t>Economic interdependence can be a positive and stabilizing influence</w:t>
      </w:r>
      <w:r w:rsidRPr="002F0A70">
        <w:rPr>
          <w:sz w:val="16"/>
        </w:rPr>
        <w:t xml:space="preserve"> if China continues to need the world as much as the world needs it. </w:t>
      </w:r>
      <w:r w:rsidRPr="00947485">
        <w:rPr>
          <w:rStyle w:val="StyleUnderline"/>
        </w:rPr>
        <w:t>However, Beijing's suspicions of U.S. motivations and resistance to formal security arrangements create an unnerving perception of Chinese monolithic unilateralism</w:t>
      </w:r>
      <w:r w:rsidRPr="002F0A70">
        <w:rPr>
          <w:sz w:val="16"/>
        </w:rPr>
        <w:t xml:space="preserve">. </w:t>
      </w:r>
      <w:r w:rsidRPr="00947485">
        <w:rPr>
          <w:rStyle w:val="StyleUnderline"/>
        </w:rPr>
        <w:t>The Asia-Pacific has no binding identity comparable to the North Atlantic Treaty Organization. Each Asia-Pacific nation has unique circumstances and interests, and it is not possible to define a regional perspective</w:t>
      </w:r>
      <w:r w:rsidRPr="002F0A70">
        <w:rPr>
          <w:sz w:val="16"/>
        </w:rPr>
        <w:t xml:space="preserve">.21 Five U.S. defense allies (Australia, Japan, South Korea, Thailand, and the Philippines) and close partner Singapore remain committed to Washington as the guarantor of regional security. What has changed is that China has supplanted the United States economically as the major trading partner of each of these nations. These countries now face what Michael Evans describes as an "economic-strategic dissonance" whereby their economic prosperity is linked to continuing Chinese growth but is underwritten by the United States balancing China's rise.22 None of these nations wants Beijing to become too strong or too weak. An assertive China is a cause for concern, yet so is a floundering China that inadvertently exports its instability. In essence, China's rise is making the United States more relevant, not less, and there is little risk of U.S. influence waning in the region. But </w:t>
      </w:r>
      <w:r w:rsidRPr="00A610B5">
        <w:rPr>
          <w:rStyle w:val="StyleUnderline"/>
          <w:highlight w:val="green"/>
        </w:rPr>
        <w:t>Chinese carriers could change perceptions of American regional preeminence</w:t>
      </w:r>
      <w:r w:rsidRPr="002F0A70">
        <w:rPr>
          <w:sz w:val="16"/>
        </w:rPr>
        <w:t xml:space="preserve">. Notwithstanding the financial and technological challenges ahead, acquisition of a substantive carrier capability appears inevitable. China aims to avoid the mistakes of earlier rising powers such as Nazi Germany and Imperial Japan, which staked claims to global leadership and directly challenged the dominant powers of the time. Instead, </w:t>
      </w:r>
      <w:r w:rsidRPr="00947485">
        <w:rPr>
          <w:rStyle w:val="StyleUnderline"/>
        </w:rPr>
        <w:t>China is seeking to shape the global rules, norms, and institutions that may affect its economic future</w:t>
      </w:r>
      <w:r w:rsidRPr="002F0A70">
        <w:rPr>
          <w:sz w:val="16"/>
        </w:rPr>
        <w:t xml:space="preserve">. Accordingly, one of its foreign policy objectives is to reassure other countries that its rise does not threaten their economic or security interests.23 This will be difficult to achieve within the current CCP context of introversion, sensitivity, and intrigue.24 What Do Chinese Carriers Signify? Despite President Hu's assurance that for "now and in the future, China would never seek hegemony, nor would it turn to military expansion or arms races with other nations,"25 </w:t>
      </w:r>
      <w:r w:rsidRPr="00A610B5">
        <w:rPr>
          <w:rStyle w:val="StyleUnderline"/>
          <w:highlight w:val="green"/>
        </w:rPr>
        <w:t>the carriers will be an unsettling symbol of China's growing military might</w:t>
      </w:r>
      <w:r w:rsidRPr="00947485">
        <w:rPr>
          <w:rStyle w:val="StyleUnderline"/>
        </w:rPr>
        <w:t xml:space="preserve"> for nations in the Asia-Pacific. </w:t>
      </w:r>
      <w:r w:rsidRPr="00A610B5">
        <w:rPr>
          <w:rStyle w:val="StyleUnderline"/>
          <w:highlight w:val="green"/>
        </w:rPr>
        <w:t>Carriers represent military power projection</w:t>
      </w:r>
      <w:r w:rsidRPr="00947485">
        <w:rPr>
          <w:rStyle w:val="StyleUnderline"/>
        </w:rPr>
        <w:t xml:space="preserve"> in the purest sense, and seem incongruous with China's professed policy of noninterference in the affairs of other states</w:t>
      </w:r>
      <w:r w:rsidRPr="002F0A70">
        <w:rPr>
          <w:sz w:val="16"/>
        </w:rPr>
        <w:t xml:space="preserve">. USS Essex and USS Denver operate with Phillippine navy ship BRP Dagupan City in South China Sea during exercise Balikatan </w:t>
      </w:r>
      <w:r w:rsidRPr="00947485">
        <w:rPr>
          <w:rStyle w:val="StyleUnderline"/>
        </w:rPr>
        <w:t>2010The carriers will compound existing regional concerns about China's lack of transparency in governmental processes, including uncertainty about the role of its military in policymaking and the increasing use of "soft power" diplomacy to expand global influence</w:t>
      </w:r>
      <w:r w:rsidRPr="002F0A70">
        <w:rPr>
          <w:sz w:val="16"/>
        </w:rPr>
        <w:t xml:space="preserve">. Australia's 2009 Defence White Paper called on China to "do more" to explain why its military modernization appears beyond the scope required for a conflict over Taiwan.26 At best, </w:t>
      </w:r>
      <w:r w:rsidRPr="00947485">
        <w:rPr>
          <w:rStyle w:val="StyleUnderline"/>
        </w:rPr>
        <w:t>uncertainty "dominates the circumstances of China's economic rise</w:t>
      </w:r>
      <w:r w:rsidRPr="002F0A70">
        <w:rPr>
          <w:sz w:val="16"/>
        </w:rPr>
        <w:t xml:space="preserve">."27 Chinese leaders argue that their country "is totally transparent in strategic intentions" 28 and that the United States maintains a Cold War mentality with respect to China. The United States insists on the right of military aircraft to operate 12 nautical miles from China's coastline in defiance of China's stated 200-nautical-mile exclusion zone (the same distance the United States and Russia maintained off each other's coasts during the Cold War). </w:t>
      </w:r>
      <w:r w:rsidRPr="00947485">
        <w:rPr>
          <w:rStyle w:val="Emphasis"/>
        </w:rPr>
        <w:t xml:space="preserve">This has created overt animosity between the U.S. Navy and PLAN for over a decade. </w:t>
      </w:r>
      <w:r w:rsidRPr="00A610B5">
        <w:rPr>
          <w:rStyle w:val="Emphasis"/>
        </w:rPr>
        <w:t>Future</w:t>
      </w:r>
      <w:r w:rsidRPr="00947485">
        <w:rPr>
          <w:rStyle w:val="Emphasis"/>
        </w:rPr>
        <w:t xml:space="preserve"> </w:t>
      </w:r>
      <w:r w:rsidRPr="00A610B5">
        <w:rPr>
          <w:rStyle w:val="Emphasis"/>
          <w:highlight w:val="green"/>
        </w:rPr>
        <w:t>incidents</w:t>
      </w:r>
      <w:r w:rsidRPr="00947485">
        <w:rPr>
          <w:rStyle w:val="Emphasis"/>
        </w:rPr>
        <w:t xml:space="preserve"> are likely to be exacerbated by the intervention of a Chinese carrier group</w:t>
      </w:r>
      <w:r w:rsidRPr="002F0A70">
        <w:rPr>
          <w:sz w:val="16"/>
        </w:rPr>
        <w:t xml:space="preserve">. </w:t>
      </w:r>
      <w:r w:rsidRPr="00947485">
        <w:rPr>
          <w:rStyle w:val="StyleUnderline"/>
        </w:rPr>
        <w:t>In a practical sense, 2 or even 4 Chinese carriers would not alter the overwhelming military advantage maintained by the U.S. Navy's 11 sophisticated carrier battlegroups</w:t>
      </w:r>
      <w:r w:rsidRPr="002F0A70">
        <w:rPr>
          <w:sz w:val="16"/>
        </w:rPr>
        <w:t xml:space="preserve">. The U.S. experience is that it takes three carriers to maintain one ready for sea. In this light, it will be many years before the PLAN could hope to generate a consistent carrier presence. Others argue that the U.S. Armed Forces will maintain their qualitative military and technological edge, particularly in space, and Chinese carriers will merely become additional targets for U.S. aircraft and cruise missiles. China is, therefore, also pursuing complementary technological and asymmetric capabilities that could counter or neutralize overwhelming U.S. military advantages. These capabilities, often generically referred to as the "Assassin's Mace" 29 reportedly include antiship cruise missiles, antisatellite missiles, and stealth, nano-, and cyberwarfare technologies. The successful Chinese test of an antisatellite missile in January 2007 and the potential for mysterious Chinese capabilities fuel concerns about Beijing's strategic intentions. Some believe these technologies are beyond China's immediate reach or that they can be defeated by emerging U.S. capabilities. Others portend a "technological Pearl Harbor" (consistent with a Chinese strategic culture that values surprise and deception) in which U.S. command systems are paralyzed or a major platform is destroyed by potent secret weapons.30 On balance, it is reasonable to assume that China is seeking capability advantages, as do all military powers, but as yet it has not exhibited any aggressive intent. What Will Chinese Carriers Do? In 2004, President Hu expanded the PLAN role to include "safeguarding China's expanding national interests and ensuring world peace."31 This extended the PLAN focus beyond Taiwan and maritime sovereignty toward protection of China's increasingly important international sea lines of communication. China's role in recent years in international institutions, including supporting UN Security Council resolutions (a shift from the previously strict belief in noninterference in the internal affairs of states) and participation in coalition counterpiracy operations off the coast of Somalia, supports this intent. Major General Qian Lihua, director of the Defense Ministry's foreign affairs office, stated, "The question is not whether you have an aircraft carrier, but what you do with your aircraft carrier."32 He added, "Unlike another country, we will not use [a carrier] to pursue global deployment or global reach." Instead, he described a carrier's purpose as offshore defense.33 However, </w:t>
      </w:r>
      <w:r w:rsidRPr="00947485">
        <w:rPr>
          <w:rStyle w:val="StyleUnderline"/>
        </w:rPr>
        <w:t xml:space="preserve">there is little utility for carriers in sea denial of China's coastal areas or in a direct role in an operation to seize Taiwan, as airpower can be projected from the mainland. </w:t>
      </w:r>
      <w:r w:rsidRPr="00A610B5">
        <w:rPr>
          <w:rStyle w:val="StyleUnderline"/>
          <w:highlight w:val="green"/>
        </w:rPr>
        <w:t>The real utility of carriers is providing air cover for</w:t>
      </w:r>
      <w:r w:rsidRPr="00947485">
        <w:rPr>
          <w:rStyle w:val="StyleUnderline"/>
        </w:rPr>
        <w:t xml:space="preserve"> forces conducting sea control and </w:t>
      </w:r>
      <w:r w:rsidRPr="00A610B5">
        <w:rPr>
          <w:rStyle w:val="StyleUnderline"/>
          <w:highlight w:val="green"/>
        </w:rPr>
        <w:t>sea denial</w:t>
      </w:r>
      <w:r w:rsidRPr="00947485">
        <w:rPr>
          <w:rStyle w:val="StyleUnderline"/>
        </w:rPr>
        <w:t xml:space="preserve"> away from China's shores and outside the range of its land-based air defense</w:t>
      </w:r>
      <w:r w:rsidRPr="002F0A70">
        <w:rPr>
          <w:sz w:val="16"/>
        </w:rPr>
        <w:t xml:space="preserve">. In this context, "PLAN officers speak of developing three oceangoing fleets, one to patrol the areas around Korea and Japan, another to push out to the Western Pacific and a third to protect the Indian Ocean and the Straits of Malacca."34 Chinese carriers could detect and interdict forces in the Pacific Ocean, ensure sea passage through the Malacca Straits, or protect string-of-pearls bases across the length of China's strategic sea supply routes into the Indian Ocean. </w:t>
      </w:r>
      <w:r w:rsidRPr="00947485">
        <w:rPr>
          <w:rStyle w:val="StyleUnderline"/>
        </w:rPr>
        <w:t>The high risk of losing a carrier to U.S. weapons or provoking an escalating American or regional response (including a nuclear one) makes an aggressive carrier posture unlikely</w:t>
      </w:r>
      <w:r w:rsidRPr="002F0A70">
        <w:rPr>
          <w:sz w:val="16"/>
        </w:rPr>
        <w:t xml:space="preserve">. However, </w:t>
      </w:r>
      <w:r w:rsidRPr="00947485">
        <w:rPr>
          <w:rStyle w:val="StyleUnderline"/>
        </w:rPr>
        <w:t xml:space="preserve">it is possible that a Chinese carrier group could deter or delay an intervention by U.S. carrier groups, or apply pressure during a standoff or negotiation, while avoiding direct confrontation. It is also conceivable, </w:t>
      </w:r>
      <w:r w:rsidRPr="00A610B5">
        <w:rPr>
          <w:rStyle w:val="StyleUnderline"/>
          <w:highlight w:val="green"/>
        </w:rPr>
        <w:t>in a conventional sense</w:t>
      </w:r>
      <w:r w:rsidRPr="00947485">
        <w:rPr>
          <w:rStyle w:val="StyleUnderline"/>
        </w:rPr>
        <w:t xml:space="preserve">, that </w:t>
      </w:r>
      <w:r w:rsidRPr="00A610B5">
        <w:rPr>
          <w:rStyle w:val="StyleUnderline"/>
          <w:highlight w:val="green"/>
        </w:rPr>
        <w:t>China could achieve</w:t>
      </w:r>
      <w:r w:rsidRPr="00947485">
        <w:rPr>
          <w:rStyle w:val="StyleUnderline"/>
        </w:rPr>
        <w:t xml:space="preserve"> some form of </w:t>
      </w:r>
      <w:r w:rsidRPr="00A610B5">
        <w:rPr>
          <w:rStyle w:val="StyleUnderline"/>
          <w:highlight w:val="green"/>
        </w:rPr>
        <w:t>limited local sea dominance</w:t>
      </w:r>
      <w:r w:rsidRPr="00947485">
        <w:rPr>
          <w:rStyle w:val="StyleUnderline"/>
        </w:rPr>
        <w:t xml:space="preserve"> against U.S. or coalition naval forces, </w:t>
      </w:r>
      <w:r w:rsidRPr="00A610B5">
        <w:rPr>
          <w:rStyle w:val="StyleUnderline"/>
          <w:highlight w:val="green"/>
        </w:rPr>
        <w:t>or win a localized, short, high-intensity naval engagement</w:t>
      </w:r>
      <w:r w:rsidRPr="00947485">
        <w:rPr>
          <w:rStyle w:val="StyleUnderline"/>
        </w:rPr>
        <w:t xml:space="preserve"> for strategic advantage</w:t>
      </w:r>
      <w:r w:rsidRPr="002F0A70">
        <w:rPr>
          <w:sz w:val="16"/>
        </w:rPr>
        <w:t xml:space="preserve">. In these circumstances, Chinese carriers would challenge the perception of U.S. maritime dominance in the Pacific. Carriers also offer the CCP the means to posture in ways not available to them at present. Carriers could be used with economic and cultural tools to persuade and coerce, such as protecting blockading ships from air, surface, and subsurface threats. Furthermore, a carrier might play "smart power" roles, such as evacuation operations in support of China's immense international diasporas or humanitarian interventions. In one sense, a carrier group may present China with a "Great Red Fleet" to extend influence and authority in a manner reminiscent of President Theodore Roosevelt's Great White Fleet of 1907–1909. At a minimum, the carriers herald an increasing presence in the Pacific that will require accommodation by the United States and other regional nations. Short of the unlikely event of open conflict, Chinese carriers will be as much about perceptions as tactical effect, and will complicate the strategic calculations of others. The Risks of Chinese Carriers In 2008, a Chinese admiral offered the commander of U.S. Pacific Command a division of the Pacific Ocean between their two countries once China had carriers.35 In 2009, China hardened its position on the Spratly Islands, pushing for bilateral rather than international resolution of the territorial disputes. Both stances indicate China's growing diplomatic confidence and a determination to avoid checking of its strategic intentions. The United States is wary of Chinese military intentions in the Asia-Pacific and conscious of regional nations' unease. </w:t>
      </w:r>
      <w:r w:rsidRPr="00947485">
        <w:rPr>
          <w:rStyle w:val="StyleUnderline"/>
        </w:rPr>
        <w:t xml:space="preserve">Militarily speaking, </w:t>
      </w:r>
      <w:r w:rsidRPr="00A610B5">
        <w:rPr>
          <w:rStyle w:val="StyleUnderline"/>
          <w:highlight w:val="green"/>
        </w:rPr>
        <w:t>China's procurement of antiaccess and area-denial weapons is of the most concern</w:t>
      </w:r>
      <w:r w:rsidRPr="00947485">
        <w:rPr>
          <w:rStyle w:val="StyleUnderline"/>
        </w:rPr>
        <w:t>. Strategically, there is a risk for the United States that regional nations might shift from U.S.-China fence-sitting to "bandwagoning" with China</w:t>
      </w:r>
      <w:r w:rsidRPr="002F0A70">
        <w:rPr>
          <w:sz w:val="16"/>
        </w:rPr>
        <w:t xml:space="preserve">. As Australian strategist Hugh White asserts, "As the British discovered and as the Chinese discovered, once you lose economic primacy, strategic primacy follows pretty quickly."36 Washington's policy will remain a key variable for the region, and its responses to Chinese carriers will be closely watched. The region will act with confidence if the United States remains economically significant and a security guarantor. It could become unsettled if the United States is perceived as inadequately committed or if it engages China insensitively. At worst, an ambiguous U.S. response could trigger a militarily resurgent Japan or accelerate the current widespread regional naval modernization into a maritime arms race. In 2007, the U.S. Pacific Fleet for the first time had more ships assigned to it than the Atlantic Fleet.37 While this is a prudent military contingency response, and reassuring to allies, it could conversely be perceived by China as an aggressive U.S. containment policy, thereby hardening Beijing's competitive resolve and potentially provoking an antagonistic strategic response—increasing the likelihood of tensions between the PLAN and the U.S. Navy. The correct balance will remain difficult to find. While outright Chinese aggression appears unlikely in the next decade or so, Chinese carriers operating in the South China Sea and the Pacific will encounter ships from Australia, Indonesia, Japan, Malaysia, Singapore, South Korea, the Philippines, Vietnam, and the United States.38 These nations have competing interests and maintain surveillance on each others' activities. </w:t>
      </w:r>
      <w:r w:rsidRPr="00A610B5">
        <w:rPr>
          <w:rStyle w:val="StyleUnderline"/>
          <w:highlight w:val="green"/>
        </w:rPr>
        <w:t>The new carriers would increase suspicion and amplify tensions</w:t>
      </w:r>
      <w:r w:rsidRPr="002F0A70">
        <w:rPr>
          <w:rStyle w:val="StyleUnderline"/>
        </w:rPr>
        <w:t>. A series of attempts to build confidence and develop Chinese and American bilateral agreements have met with little success. None has delivered enduring or effective means of managing crises between the two countries.39 Some are concerned that no "Incident at Sea"– type of agreement exists between the United States and China, as existed to defuse tensions between the United States and the Soviet Union</w:t>
      </w:r>
      <w:r w:rsidRPr="002F0A70">
        <w:rPr>
          <w:sz w:val="16"/>
        </w:rPr>
        <w:t xml:space="preserve"> from 1972. </w:t>
      </w:r>
      <w:r w:rsidRPr="002F0A70">
        <w:rPr>
          <w:rStyle w:val="StyleUnderline"/>
        </w:rPr>
        <w:t xml:space="preserve">Whether future naval tensions arise from longstanding disputes, from CCP exploitation of nationalistic sentiments, or from some apparently trivial event, </w:t>
      </w:r>
      <w:r w:rsidRPr="00A610B5">
        <w:rPr>
          <w:rStyle w:val="StyleUnderline"/>
          <w:highlight w:val="green"/>
        </w:rPr>
        <w:t>a Chinese carrier group could</w:t>
      </w:r>
      <w:r w:rsidRPr="002F0A70">
        <w:rPr>
          <w:rStyle w:val="StyleUnderline"/>
        </w:rPr>
        <w:t xml:space="preserve"> raise the stakes (and emotions) and </w:t>
      </w:r>
      <w:r w:rsidRPr="00A610B5">
        <w:rPr>
          <w:rStyle w:val="StyleUnderline"/>
          <w:highlight w:val="green"/>
        </w:rPr>
        <w:t>increase the possibility of</w:t>
      </w:r>
      <w:r w:rsidRPr="002F0A70">
        <w:rPr>
          <w:rStyle w:val="StyleUnderline"/>
        </w:rPr>
        <w:t xml:space="preserve"> an incident </w:t>
      </w:r>
      <w:r w:rsidRPr="00A610B5">
        <w:rPr>
          <w:rStyle w:val="StyleUnderline"/>
          <w:highlight w:val="green"/>
        </w:rPr>
        <w:t>escalating</w:t>
      </w:r>
      <w:r w:rsidRPr="002F0A70">
        <w:rPr>
          <w:rStyle w:val="StyleUnderline"/>
        </w:rPr>
        <w:t xml:space="preserve"> unintentionally</w:t>
      </w:r>
      <w:r w:rsidRPr="002F0A70">
        <w:rPr>
          <w:sz w:val="16"/>
        </w:rPr>
        <w:t xml:space="preserve">. </w:t>
      </w:r>
      <w:r w:rsidRPr="00A610B5">
        <w:rPr>
          <w:rStyle w:val="StyleUnderline"/>
          <w:highlight w:val="green"/>
        </w:rPr>
        <w:t>The unintended consequences of Chinese carriers pose</w:t>
      </w:r>
      <w:r w:rsidRPr="002F0A70">
        <w:rPr>
          <w:rStyle w:val="StyleUnderline"/>
        </w:rPr>
        <w:t xml:space="preserve"> </w:t>
      </w:r>
      <w:r w:rsidRPr="00A610B5">
        <w:rPr>
          <w:rStyle w:val="StyleUnderline"/>
          <w:highlight w:val="green"/>
        </w:rPr>
        <w:t>the greatest threat to regional harmony</w:t>
      </w:r>
      <w:r w:rsidRPr="002F0A70">
        <w:rPr>
          <w:rStyle w:val="StyleUnderline"/>
        </w:rPr>
        <w:t xml:space="preserve"> in the decades ahead. Without an agreement to moderate sea incidents, it may be impossible to realize a "harmonious ocean" between a Chinese carrier-capable navy and other regional navies in the South China Sea and Pacific</w:t>
      </w:r>
      <w:r w:rsidRPr="002F0A70">
        <w:rPr>
          <w:sz w:val="16"/>
        </w:rPr>
        <w:t xml:space="preserve">.40 The Australian Context Australia shifted its security reliance from Great Britain to the United States after the sinking of HMS Repulse and HMS Prince of Wales on December 10, 1941, just days after Pearl Harbor. A lack of air cover and arguably the absence of a carrier permitted this catastrophe. The loss of these two British ships effectively destroyed Singapore's naval protection, just when Australia feared a Japanese attack if Singapore fell. This shook Australia and exposed Britain's inadequate commitment to defending its former colony. Ever since, Australia has looked to the United States as its principal security ally. Sailor stands watch in USS Essex combat information center during detect-to-engage drill in South China SeaCultural ties with and a debt of gratitude to the United States run deep in Australia. The Australia, New Zealand, and U.S. Security Treaty of 1951 is a military alliance on defense matters in the Pacific region. It binds Australia and the United States to common defense in the event of an attack on either country. The treaty has dominated Australian strategic thought since World War II and has, in effect, allowed Australia to forsake a strategy of defense self-sufficiency. </w:t>
      </w:r>
      <w:r w:rsidRPr="002F0A70">
        <w:rPr>
          <w:rStyle w:val="StyleUnderline"/>
        </w:rPr>
        <w:t>Canberra has faithfully supported U.S. security endeavors from Vietnam to Iraq and Afghanistan, and benefited by maintaining a relatively small, albeit professional, defense force</w:t>
      </w:r>
      <w:r w:rsidRPr="002F0A70">
        <w:rPr>
          <w:sz w:val="16"/>
        </w:rPr>
        <w:t xml:space="preserve">. Once a British colonial outpost, Australia has gradually drawn closer to Asia in population composition and economic focus. At present, Japan and China are Australia's major export markets, and it actively seeks a closer relationship with regional organizations such as ASEAN. Former Prime Minister Kevin Rudd was the first Western leader fluent in Mandarin. </w:t>
      </w:r>
      <w:r w:rsidRPr="002F0A70">
        <w:rPr>
          <w:rStyle w:val="StyleUnderline"/>
        </w:rPr>
        <w:t>Regardless, recent Australian- Sino relations have been mixed, largely due to Chinese resentment over Australian rules for foreign investment and the tone of Australia's 2009 Defence White Paper, which sets out strategy and military spending priorities until 2030</w:t>
      </w:r>
      <w:r w:rsidRPr="002F0A70">
        <w:rPr>
          <w:sz w:val="16"/>
        </w:rPr>
        <w:t xml:space="preserve">. The White Paper identifies China's rise as a challenge but falls short of describing it as a direct threat. However, the inference is not difficult to draw, as the paper cautions China that the "pace, scope and structure" of its military buildup appears "beyond that required for a conflict over Taiwan" and cause for regional concern in the absence of further explanation.41 The paper also announces a surprising addition of 12 submarines, effectively doubling the presently undermanned Australian fleet.42 No precise role is offered for these submarines other than "sea control including freedom of navigation and the protection of shipping."43 These submarines appear intended to deny the maritime approaches to Australia, to protect Australian trade routes and shipping, and, if required, to contribute usefully to a U.S.-led coalition against a maritime force. The tenor of the White Paper and the submarine fleet expansion angered China while underscoring the enduring centrality of the Australia-U.S. alliance. Former Prime Minister Rudd had further reinforced Australia's ongoing security reliance on the United States by describing China as a partner and the United States as a strategic ally. Australia's conundrum is now two-fold: how to avoid U.S. policy drawing China (and by default Australia) into conflict, and how to accommodate Chinese interests without undermining the U.S. alliance. An additional challenge is moderating Australian coordination with the United States to avoid losing an independent voice with China. </w:t>
      </w:r>
      <w:r w:rsidRPr="00A610B5">
        <w:rPr>
          <w:rStyle w:val="StyleUnderline"/>
          <w:highlight w:val="green"/>
        </w:rPr>
        <w:t>In the event of escalating</w:t>
      </w:r>
      <w:r w:rsidRPr="002F0A70">
        <w:rPr>
          <w:rStyle w:val="StyleUnderline"/>
        </w:rPr>
        <w:t xml:space="preserve"> U.S.-China </w:t>
      </w:r>
      <w:r w:rsidRPr="00A610B5">
        <w:rPr>
          <w:rStyle w:val="StyleUnderline"/>
          <w:highlight w:val="green"/>
        </w:rPr>
        <w:t>tensions</w:t>
      </w:r>
      <w:r w:rsidRPr="002F0A70">
        <w:rPr>
          <w:rStyle w:val="StyleUnderline"/>
        </w:rPr>
        <w:t>, Australia could assume different roles</w:t>
      </w:r>
      <w:r w:rsidRPr="002F0A70">
        <w:rPr>
          <w:sz w:val="16"/>
        </w:rPr>
        <w:t xml:space="preserve">. One is trusted middleman, working to achieve accommodation over conflict between the two great powers. Australia's close historical and cultural relationship with the United States and its growing independent trade and regional ties with China have it uniquely placed to mediate if U.S.-China relations should sour to the point of an incommunicative posture. Evidence of the developing strength of Australia's relationship was recently seen in Chinese Vice Premier Li Keqiang lavishing "extraordinary praise" on Australia as a partner and friend during a visit in October 2009, despite the recent frictions.44 Alternatively, Australia could become marginalized as tensions rise, losing the ear of both nations, particularly if it is perceived as militarily irrelevant or a military minion of the United States. </w:t>
      </w:r>
      <w:r w:rsidRPr="002F0A70">
        <w:rPr>
          <w:rStyle w:val="StyleUnderline"/>
        </w:rPr>
        <w:t>Australia requires a sufficiently independent defense policy and an effective level of military deterrence to retain Chinese respect. At present, Australia does not maintain adequate deterrent capability against a nation of China's might without U.S. backing and will remain dependent on support from U.S. capabilities until at least 2030</w:t>
      </w:r>
      <w:r w:rsidRPr="002F0A70">
        <w:rPr>
          <w:sz w:val="16"/>
        </w:rPr>
        <w:t xml:space="preserve"> under the financial constraints of the current White Paper. </w:t>
      </w:r>
      <w:r w:rsidRPr="002F0A70">
        <w:rPr>
          <w:rStyle w:val="StyleUnderline"/>
        </w:rPr>
        <w:t>True defense self sufficiency poses significant challenges to Australian policymakers. At worst, Australia could be martyred in a U.S.-China conflict if it honors its alliance with the United States but finds its military capacity seriously degraded and its trade with China suspended. Australia lacks strategic depth in its major platforms and relies on a technological advantage over other regional powers to deter or defend against attack</w:t>
      </w:r>
      <w:r w:rsidRPr="002F0A70">
        <w:rPr>
          <w:sz w:val="16"/>
        </w:rPr>
        <w:t xml:space="preserve">. Being drawn into a conventional force-onforce conflict at sea could be devastating to the Royal Australian Navy. </w:t>
      </w:r>
      <w:r w:rsidRPr="00A610B5">
        <w:rPr>
          <w:rStyle w:val="Emphasis"/>
          <w:highlight w:val="green"/>
        </w:rPr>
        <w:t>A major Chinese strike</w:t>
      </w:r>
      <w:r w:rsidRPr="002F0A70">
        <w:rPr>
          <w:rStyle w:val="Emphasis"/>
        </w:rPr>
        <w:t xml:space="preserve"> (</w:t>
      </w:r>
      <w:r w:rsidRPr="00A610B5">
        <w:rPr>
          <w:rStyle w:val="Emphasis"/>
          <w:highlight w:val="green"/>
        </w:rPr>
        <w:t>possibly even nuclear</w:t>
      </w:r>
      <w:r w:rsidRPr="002F0A70">
        <w:rPr>
          <w:rStyle w:val="Emphasis"/>
        </w:rPr>
        <w:t xml:space="preserve">) </w:t>
      </w:r>
      <w:r w:rsidRPr="00A610B5">
        <w:rPr>
          <w:rStyle w:val="Emphasis"/>
        </w:rPr>
        <w:t>against</w:t>
      </w:r>
      <w:r w:rsidRPr="002F0A70">
        <w:rPr>
          <w:rStyle w:val="Emphasis"/>
        </w:rPr>
        <w:t xml:space="preserve"> U.S. installations on Australian soil would be a momentous political test for any Australian government, and it would be beyond Australia's capacity to retaliate decisively. Such a predicament </w:t>
      </w:r>
      <w:r w:rsidRPr="00A610B5">
        <w:rPr>
          <w:rStyle w:val="Emphasis"/>
          <w:highlight w:val="green"/>
        </w:rPr>
        <w:t>would be compounded if U.S. maritime dominance fell into question</w:t>
      </w:r>
      <w:r w:rsidRPr="002F0A70">
        <w:rPr>
          <w:rStyle w:val="Emphasis"/>
        </w:rPr>
        <w:t xml:space="preserve"> as Australia was trying to regenerate major capabilities</w:t>
      </w:r>
      <w:r w:rsidRPr="002F0A70">
        <w:rPr>
          <w:sz w:val="16"/>
        </w:rPr>
        <w:t xml:space="preserve">. In this regard, the recent Defence White Paper has been criticized as ambiguous by several foreign policy commentators.45 Hugh White has accused it of deferring the "hard decisions" of how to respond to China's rise, and of failing to account for how an eclipse of U.S. primacy might reshape Australia's strategic objectives and operational capabilities. His concern is that self-reliance is not realistically considered, nor are preparations adequate for escalating tensions between the United States and China. Of course, budgetary considerations have guided Australia's present strategy. White asked, "Do we stay with the U.S. as it becomes drawn deeper into a competitive relationship with China? I think the answer is quite probably not."46 His answer is heretical to many, suggesting the almost unthinkable: that Australia might remain neutral—or perhaps even side with China—if a conflict with the United States were to emerge. While this possibility seems remote in the current political context, other regional nations may choose to take that path (particularly if it is paved with Chinese largesse). In these circumstances, either neutrality or an alternative alliance offers other options for Australia. An alliance with another regional nation such as Japan or possibly India might support a neutral stance but could still result in Australia being drawn into a broadening U.S.-China conflict. A new alliance would also struggle to replicate the trust and surety associated with the well-tested U.S. alliance, at least for many decades. Australian full neutrality could not be considered without actual defense self-reliance. Australia's 2009 Defence White Paper notes that U.S. nuclear protection has removed the need for Australia to consider more "significant and expensive defense options."47 Although not named, these options could include aircraft carriers and nuclear weapons. Australia relinquished its carrier capability (HMAS Melbourne) in 1982 and has never pursued nuclear weapons. There is currently no Australian intention or public debate to acquire either. These capability options could require prominent consideration if China becomes militarily aggressive or the United States signals a withdrawal from the Pacific. Australia is well positioned to act as middleman during rising tensions between China and the United States despite the risk of marginalization. It should reinforce its status as a trusted interlocutor and valued independent agent (as evidenced by its regional leadership roles in East Timor and Solomon Islands) and continue to play a leading regional role in encouraging Chinese transparency. Australia can also champion an Incident at Sea–style agreement between China and other regional nations while continuing to develop military capabilities useful to both U.S.-led coalitions and regional security more broadly. In the event of an open conflict between China and the United States, Australia lacks the ability to provide air cover to a maritime force deployed away from its shores and has no independently credible deterrent to a major power, in isolation from the U.S. alliance. To mitigate these risks, Australia requires a more thorough consideration of the underpinnings of defense self-sufficiency, including a carrier capability and nuclear deterrence. Announcements about China's carrier intentions are the latest manifestation of a growing military and maritime capability that is difficult to interpret but impossible to ignore. As ever, China remains enigmatic. What is certain is that the CCP faces a complex set of challenges to maintain China's rise, meet its growing trade and energy requirements, and retain political power. China's expanding interests, and its aircraft carriers, will unavoidably affect Australia's strategic circumstances in the coming decades. Notwithstanding the military capabilities that carriers will afford China, miscalculations or misunderstandings from incidents at sea are the most significant threat to the peaceful inclusion of a carrier-capable Chinese navy in the Pacific. Each of the Pacific nations will manage China's carrier ambitions differently, but the U.S. response will set the regional tone. For Australia, the choices include retaining U.S. security dependence, thereby risking a form of martyrdom, or pursuing greater defense self-sufficiency. The debate about genuine selfsufficiency has not been held in any substantial sense. Therefore, by default, the U.S. alliance will retain its primacy in Canberra's strategic thought, and Australian military capabilities will evolve in accordance with the intent of the 2009 Defence White Paper—at least until the time that Chinese carriers are likely to appear. </w:t>
      </w:r>
      <w:r w:rsidRPr="002F0A70">
        <w:rPr>
          <w:rStyle w:val="StyleUnderline"/>
        </w:rPr>
        <w:t>Despite any good intentions, it appears unlikely that Chinese aircraft carriers could enhance harmony in the Pacific Ocean. There are still at least 5 years before China's carriers appear on the horizon of its Pacific neighbors. Australia must consider not only the military implication of these carriers but also the perceptions they will create in terms of relative U.S.-China preeminence</w:t>
      </w:r>
      <w:r w:rsidRPr="002F0A70">
        <w:rPr>
          <w:sz w:val="16"/>
        </w:rPr>
        <w:t xml:space="preserve">. It is best that this thinking is done before the carriers materialize in the Pacific. </w:t>
      </w:r>
      <w:r w:rsidRPr="002F0A70">
        <w:rPr>
          <w:rStyle w:val="StyleUnderline"/>
        </w:rPr>
        <w:t>Developing an understanding of the regional perceptions of Chinese carriers will be important to achieving accommodation rather than conflict and to maintaining stability and confidence in the Asia-Pacific</w:t>
      </w:r>
      <w:r w:rsidRPr="002F0A70">
        <w:rPr>
          <w:sz w:val="16"/>
        </w:rPr>
        <w:t>. JFQ</w:t>
      </w:r>
    </w:p>
    <w:p w14:paraId="5C8CB88A" w14:textId="74AB4062" w:rsidR="001923DF" w:rsidRDefault="001923DF" w:rsidP="001923DF">
      <w:pPr>
        <w:pStyle w:val="Heading3"/>
      </w:pPr>
      <w:r>
        <w:t>String of Pearls</w:t>
      </w:r>
      <w:r w:rsidR="00D30AE0">
        <w:t xml:space="preserve"> Scenario</w:t>
      </w:r>
    </w:p>
    <w:p w14:paraId="1D9063B8" w14:textId="77777777" w:rsidR="001923DF" w:rsidRDefault="001923DF" w:rsidP="001923DF">
      <w:pPr>
        <w:pStyle w:val="Heading4"/>
        <w:rPr>
          <w:rStyle w:val="StyleUnderline"/>
          <w:u w:val="none"/>
        </w:rPr>
      </w:pPr>
      <w:r>
        <w:rPr>
          <w:rStyle w:val="StyleUnderline"/>
          <w:u w:val="none"/>
        </w:rPr>
        <w:t>China military modernization enables control over the string of pearls</w:t>
      </w:r>
    </w:p>
    <w:p w14:paraId="474E5EAA" w14:textId="45CB1A6A" w:rsidR="001923DF" w:rsidRPr="00606FC0" w:rsidRDefault="001923DF" w:rsidP="001923DF">
      <w:r>
        <w:t xml:space="preserve">Haley M. </w:t>
      </w:r>
      <w:r w:rsidRPr="006700EA">
        <w:rPr>
          <w:rStyle w:val="Style13ptBold"/>
        </w:rPr>
        <w:t>Halstead</w:t>
      </w:r>
      <w:r>
        <w:t xml:space="preserve"> </w:t>
      </w:r>
      <w:r w:rsidRPr="006700EA">
        <w:rPr>
          <w:rStyle w:val="Style13ptBold"/>
        </w:rPr>
        <w:t>15</w:t>
      </w:r>
      <w:r>
        <w:t xml:space="preserve"> </w:t>
      </w:r>
      <w:r w:rsidR="00315F09">
        <w:t xml:space="preserve">is a student contributor to </w:t>
      </w:r>
      <w:r w:rsidR="000A2A21">
        <w:t xml:space="preserve">Strategic Informer, a Liberty University student publication. </w:t>
      </w:r>
      <w:r>
        <w:t>“</w:t>
      </w:r>
      <w:r w:rsidRPr="006700EA">
        <w:t>Chinese Naval Threat: Growth and Modernization</w:t>
      </w:r>
      <w:r>
        <w:t>”.</w:t>
      </w:r>
      <w:r w:rsidR="00315F09">
        <w:t xml:space="preserve"> </w:t>
      </w:r>
      <w:r>
        <w:t xml:space="preserve"> </w:t>
      </w:r>
      <w:hyperlink r:id="rId12" w:history="1">
        <w:r w:rsidRPr="001E2694">
          <w:rPr>
            <w:rStyle w:val="Hyperlink"/>
          </w:rPr>
          <w:t>http://digitalcommons.liberty.edu/cgi/viewcontent.cgi?article=1002&amp;context=si</w:t>
        </w:r>
      </w:hyperlink>
    </w:p>
    <w:p w14:paraId="24926AEA" w14:textId="77777777" w:rsidR="001923DF" w:rsidRDefault="001923DF" w:rsidP="001923DF">
      <w:pPr>
        <w:rPr>
          <w:rStyle w:val="StyleUnderline"/>
        </w:rPr>
      </w:pPr>
      <w:r w:rsidRPr="00A27405">
        <w:rPr>
          <w:rStyle w:val="StyleUnderline"/>
          <w:sz w:val="16"/>
          <w:u w:val="none"/>
        </w:rPr>
        <w:t xml:space="preserve">China’s navy has progressed significantly since the 1990s,102 with current efforts to simultaneously modernize and expand the People’s Liberation Army Navy (PLAN).103 </w:t>
      </w:r>
      <w:r w:rsidRPr="00327905">
        <w:rPr>
          <w:rStyle w:val="StyleUnderline"/>
          <w:highlight w:val="green"/>
        </w:rPr>
        <w:t>The Chinese navy has shifted immensely in</w:t>
      </w:r>
      <w:r w:rsidRPr="00B20276">
        <w:rPr>
          <w:rStyle w:val="StyleUnderline"/>
        </w:rPr>
        <w:t xml:space="preserve"> </w:t>
      </w:r>
      <w:r w:rsidRPr="00327905">
        <w:rPr>
          <w:rStyle w:val="StyleUnderline"/>
          <w:highlight w:val="green"/>
        </w:rPr>
        <w:t>the past two decades</w:t>
      </w:r>
      <w:r w:rsidRPr="00B20276">
        <w:rPr>
          <w:rStyle w:val="StyleUnderline"/>
        </w:rPr>
        <w:t>; it has progressed in technological advancements as well as in size, with astonishing speed</w:t>
      </w:r>
      <w:r w:rsidRPr="00A27405">
        <w:rPr>
          <w:sz w:val="16"/>
        </w:rPr>
        <w:t>.</w:t>
      </w:r>
      <w:r w:rsidRPr="00A27405">
        <w:rPr>
          <w:rStyle w:val="StyleUnderline"/>
          <w:sz w:val="16"/>
          <w:u w:val="none"/>
        </w:rPr>
        <w:t xml:space="preserve"> The PLAN is rapidly becoming a force that can threaten the U.S. Navy. Understanding the PLAN’s history, growth and goals is essential to analyze their threat to U.S. naval interests. </w:t>
      </w:r>
      <w:r w:rsidRPr="00327905">
        <w:rPr>
          <w:rStyle w:val="StyleUnderline"/>
          <w:highlight w:val="green"/>
        </w:rPr>
        <w:t>In the 1990s, China initiated a military overhaul</w:t>
      </w:r>
      <w:r w:rsidRPr="00B20276">
        <w:rPr>
          <w:rStyle w:val="StyleUnderline"/>
        </w:rPr>
        <w:t>, thereby significantly expanding its military budget</w:t>
      </w:r>
      <w:r w:rsidRPr="00A27405">
        <w:rPr>
          <w:rStyle w:val="StyleUnderline"/>
          <w:sz w:val="16"/>
          <w:u w:val="none"/>
        </w:rPr>
        <w:t xml:space="preserve">.104 Naval expenses are relatively transparent; the PLAN purchased and continues to purchase new weapons and ships, while training personnel to operate them.105 According to GlobalSecurity.org, The Chinese military budget, at official exchange rates, is one-seventh that of the United States. But on a more appropriate purchasing power parity (PPP) basis, the Chinese military expenditure is about $500,000,000,000, about three-quarters that of the United States.These </w:t>
      </w:r>
      <w:r w:rsidRPr="004B416E">
        <w:rPr>
          <w:rStyle w:val="StyleUnderline"/>
        </w:rPr>
        <w:t xml:space="preserve">budget expansions are evident </w:t>
      </w:r>
      <w:r w:rsidRPr="00327905">
        <w:rPr>
          <w:rStyle w:val="StyleUnderline"/>
          <w:highlight w:val="green"/>
        </w:rPr>
        <w:t>in the</w:t>
      </w:r>
      <w:r w:rsidRPr="004B416E">
        <w:rPr>
          <w:rStyle w:val="StyleUnderline"/>
        </w:rPr>
        <w:t xml:space="preserve"> weapon </w:t>
      </w:r>
      <w:r w:rsidRPr="00327905">
        <w:rPr>
          <w:rStyle w:val="StyleUnderline"/>
          <w:highlight w:val="green"/>
        </w:rPr>
        <w:t>acquisitions of the PLAN</w:t>
      </w:r>
      <w:r w:rsidRPr="00327905">
        <w:rPr>
          <w:rStyle w:val="StyleUnderline"/>
          <w:sz w:val="16"/>
          <w:highlight w:val="green"/>
          <w:u w:val="none"/>
        </w:rPr>
        <w:t>.</w:t>
      </w:r>
      <w:r w:rsidRPr="00A27405">
        <w:rPr>
          <w:rStyle w:val="StyleUnderline"/>
          <w:sz w:val="16"/>
          <w:u w:val="none"/>
        </w:rPr>
        <w:t xml:space="preserve"> </w:t>
      </w:r>
      <w:r w:rsidRPr="00B20276">
        <w:rPr>
          <w:rStyle w:val="StyleUnderline"/>
        </w:rPr>
        <w:t>The Chinese navy is purchasing new anti-ship ballistic missiles, anti-ship cruise missiles, land-attack cruise missiles, surface-to-air missiles, mines, manned aircraft, unmanned aircraft, submarines, aircraft carriers, destroyers, frigates, patrol craft, amphibious ships, mine countermeasures ships, hospital ships, and supporting command, control, communication, computers, intelligence, surveillance and reconnaissance systems</w:t>
      </w:r>
      <w:r w:rsidRPr="00A27405">
        <w:rPr>
          <w:rStyle w:val="StyleUnderline"/>
          <w:sz w:val="16"/>
          <w:u w:val="none"/>
        </w:rPr>
        <w:t xml:space="preserve">.107 In addition to this new technology, maintenance, logistics, naval doctrine, personnel quality, education and training reforms have been implemented by PLAN to modernize their forces. </w:t>
      </w:r>
      <w:r w:rsidRPr="00B20276">
        <w:rPr>
          <w:rStyle w:val="StyleUnderline"/>
        </w:rPr>
        <w:t>China’s navy has progressed significantly since the 1990s,102 with current efforts to simultaneously modernize and expand the People’s Liberation Army Navy (PLAN</w:t>
      </w:r>
      <w:r w:rsidRPr="00A27405">
        <w:rPr>
          <w:sz w:val="16"/>
        </w:rPr>
        <w:t xml:space="preserve">).103 The Chinese navy has shifted immensely in the past two decades; it has progressed in technological advancements as well as in size, with astonishing speed. </w:t>
      </w:r>
      <w:r w:rsidRPr="00327905">
        <w:rPr>
          <w:rStyle w:val="StyleUnderline"/>
          <w:highlight w:val="green"/>
        </w:rPr>
        <w:t>The PLAN is rapidly becoming a force that can threaten the U.S. Navy</w:t>
      </w:r>
      <w:r w:rsidRPr="00A27405">
        <w:rPr>
          <w:sz w:val="16"/>
        </w:rPr>
        <w:t xml:space="preserve">. Understanding the PLAN’s history, growth and goals is essential to analyze their threat to U.S. naval interests. In the 1990s, China initiated a military overhaul, thereby significantly expanding its military budget.104 Naval expenses are relatively transparent; the PLAN purchased and continues to purchase new weapons and ships, while training personnel to operate them.105 According to GlobalSecurity.org, The Chinese military budget, at official exchange rates, is one-seventh that of the United States. But on a more appropriate purchasing power parity (PPP) basis, the Chinese military expenditure is about $500,000,000,000, about three-quarters that of the United States.106 </w:t>
      </w:r>
      <w:r w:rsidRPr="00B20276">
        <w:rPr>
          <w:rStyle w:val="StyleUnderline"/>
        </w:rPr>
        <w:t>The overall naval goal of the People’s Republic of China is to become the dominant force in surrounding seas.109 Within that broad spectrum, PLAN objectives include protecting Chinese territory, enforcing Chinese policies, eliminating the influence of the United States, and displaying a strong projection of Chinese military strength</w:t>
      </w:r>
      <w:r w:rsidRPr="00A27405">
        <w:rPr>
          <w:sz w:val="16"/>
        </w:rPr>
        <w:t xml:space="preserve">.110 According to Ronald O’Rourke, a specialist in naval affairs, </w:t>
      </w:r>
      <w:r w:rsidRPr="00B20276">
        <w:rPr>
          <w:rStyle w:val="StyleUnderline"/>
        </w:rPr>
        <w:t>the PLAN strives to be an “anti-access force,” a strong enough force to discourage other countries, including the Unites States, from interfering in their affairs</w:t>
      </w:r>
      <w:r w:rsidRPr="00A27405">
        <w:rPr>
          <w:sz w:val="16"/>
        </w:rPr>
        <w:t xml:space="preserve">.111 This includes deterring foreign diplomatic and military interference. </w:t>
      </w:r>
      <w:r w:rsidRPr="00327905">
        <w:rPr>
          <w:rStyle w:val="StyleUnderline"/>
          <w:highlight w:val="green"/>
        </w:rPr>
        <w:t>China’s desire for expanding its influence and control is apparent</w:t>
      </w:r>
      <w:r w:rsidRPr="00B20276">
        <w:rPr>
          <w:rStyle w:val="StyleUnderline"/>
        </w:rPr>
        <w:t xml:space="preserve"> </w:t>
      </w:r>
      <w:r w:rsidRPr="00327905">
        <w:rPr>
          <w:rStyle w:val="StyleUnderline"/>
          <w:highlight w:val="green"/>
        </w:rPr>
        <w:t>in</w:t>
      </w:r>
      <w:r w:rsidRPr="00B20276">
        <w:rPr>
          <w:rStyle w:val="StyleUnderline"/>
        </w:rPr>
        <w:t xml:space="preserve"> </w:t>
      </w:r>
      <w:r w:rsidRPr="00327905">
        <w:rPr>
          <w:rStyle w:val="StyleUnderline"/>
        </w:rPr>
        <w:t>their</w:t>
      </w:r>
      <w:r w:rsidRPr="00B20276">
        <w:rPr>
          <w:rStyle w:val="StyleUnderline"/>
        </w:rPr>
        <w:t xml:space="preserve"> recent port </w:t>
      </w:r>
      <w:r w:rsidRPr="00327905">
        <w:rPr>
          <w:rStyle w:val="StyleUnderline"/>
          <w:highlight w:val="green"/>
        </w:rPr>
        <w:t>acquisitions</w:t>
      </w:r>
      <w:r w:rsidRPr="00A27405">
        <w:rPr>
          <w:sz w:val="16"/>
        </w:rPr>
        <w:t xml:space="preserve">. “China has either built or reportedly planned to construct vital facilities in Bangladesh, Cambodia, Maldives, Myanmar, Pakistan, Seychelles, Sri Lanka, and Thailand,”112 according to Patrick Mendis. </w:t>
      </w:r>
      <w:r w:rsidRPr="00B20276">
        <w:rPr>
          <w:rStyle w:val="StyleUnderline"/>
        </w:rPr>
        <w:t xml:space="preserve">These strategic port locations, </w:t>
      </w:r>
      <w:r w:rsidRPr="00327905">
        <w:rPr>
          <w:rStyle w:val="StyleUnderline"/>
          <w:highlight w:val="green"/>
        </w:rPr>
        <w:t>known as “a string of pearls</w:t>
      </w:r>
      <w:r w:rsidRPr="00B20276">
        <w:rPr>
          <w:rStyle w:val="StyleUnderline"/>
        </w:rPr>
        <w:t>,” are strategically positioned along trade routes leading from the Indian Ocean to the South China Sea</w:t>
      </w:r>
    </w:p>
    <w:p w14:paraId="201C4D9B" w14:textId="77777777" w:rsidR="001923DF" w:rsidRDefault="001923DF" w:rsidP="001923DF">
      <w:pPr>
        <w:pStyle w:val="Heading4"/>
      </w:pPr>
      <w:r>
        <w:t>Causes conflict which escalates</w:t>
      </w:r>
    </w:p>
    <w:p w14:paraId="78D9E86E" w14:textId="7097401A" w:rsidR="001923DF" w:rsidRPr="00C227CB" w:rsidRDefault="001923DF" w:rsidP="001923DF">
      <w:pPr>
        <w:tabs>
          <w:tab w:val="left" w:pos="7020"/>
        </w:tabs>
      </w:pPr>
      <w:r w:rsidRPr="00F87AB0">
        <w:t xml:space="preserve">Marc </w:t>
      </w:r>
      <w:r w:rsidRPr="00F87AB0">
        <w:rPr>
          <w:rStyle w:val="Style13ptBold"/>
        </w:rPr>
        <w:t>Lanteigne</w:t>
      </w:r>
      <w:r>
        <w:t xml:space="preserve"> 2/26/</w:t>
      </w:r>
      <w:r w:rsidRPr="00414222">
        <w:rPr>
          <w:rStyle w:val="Style13ptBold"/>
        </w:rPr>
        <w:t>2016</w:t>
      </w:r>
      <w:r>
        <w:rPr>
          <w:rStyle w:val="Style13ptBold"/>
        </w:rPr>
        <w:t xml:space="preserve"> </w:t>
      </w:r>
      <w:r w:rsidR="00C227CB" w:rsidRPr="00C227CB">
        <w:t>is a Senior Research Fellow at NUPI, specialising in Chinese and comparative Northeast Asian politics and foreign policy</w:t>
      </w:r>
      <w:r w:rsidRPr="00C227CB">
        <w:t xml:space="preserve">China's Maritime Security and the “Malacca Dilemma”” </w:t>
      </w:r>
      <w:hyperlink r:id="rId13" w:history="1">
        <w:r w:rsidRPr="00C227CB">
          <w:t>http://www.tandfonline.com/doi/pdf/10.1080/14799850802006555</w:t>
        </w:r>
      </w:hyperlink>
    </w:p>
    <w:p w14:paraId="5AB6BBD8" w14:textId="77777777" w:rsidR="001923DF" w:rsidRPr="00C80590" w:rsidRDefault="001923DF" w:rsidP="001923DF">
      <w:pPr>
        <w:rPr>
          <w:sz w:val="16"/>
        </w:rPr>
      </w:pPr>
      <w:r w:rsidRPr="00C80590">
        <w:rPr>
          <w:sz w:val="16"/>
        </w:rPr>
        <w:t xml:space="preserve">Moreover, </w:t>
      </w:r>
      <w:r w:rsidRPr="00F14449">
        <w:rPr>
          <w:rStyle w:val="StyleUnderline"/>
        </w:rPr>
        <w:t>it is difficult to separate</w:t>
      </w:r>
      <w:r w:rsidRPr="00C80590">
        <w:rPr>
          <w:sz w:val="16"/>
        </w:rPr>
        <w:t xml:space="preserve">, from a strategic viewpoint, Chinese concerns over Malaccan security from the ongoing legal status of two nearby maritime regions, the South China Sea and the East China Sea, which also contain boundaries under legal contention by Beijing and other Asian actors. </w:t>
      </w:r>
      <w:r w:rsidRPr="000B03F8">
        <w:rPr>
          <w:rStyle w:val="StyleUnderline"/>
          <w:highlight w:val="green"/>
        </w:rPr>
        <w:t>Heightened insecurity in one Asian maritime region would easily create aftershocks in others</w:t>
      </w:r>
      <w:r w:rsidRPr="00C80590">
        <w:rPr>
          <w:sz w:val="16"/>
        </w:rPr>
        <w:t xml:space="preserve">. In the interim, it would be in the interests of both East Asia and the West to seek ways of including China in expanded regional security policies designed to ensure safe and timely passage through the region’s waterways. At the same time, </w:t>
      </w:r>
      <w:r w:rsidRPr="000B03F8">
        <w:rPr>
          <w:rStyle w:val="StyleUnderline"/>
          <w:highlight w:val="green"/>
        </w:rPr>
        <w:t>the Malacca Straits would also inevitably factor into a conflict over Taiwan</w:t>
      </w:r>
      <w:r w:rsidRPr="00C80590">
        <w:rPr>
          <w:rStyle w:val="StyleUnderline"/>
        </w:rPr>
        <w:t>, especially if international actors were to intervene on the island’s behalf and view the Malacca Straits as a legitimate economic target for interdiction</w:t>
      </w:r>
      <w:r w:rsidRPr="00C80590">
        <w:rPr>
          <w:sz w:val="16"/>
        </w:rPr>
        <w:t xml:space="preserve">. At present, there are few signs of potential hard balancing behavior, meaning the creation of alliances and arms build-ups either from China or from the United States and its allies over the Straits. </w:t>
      </w:r>
      <w:r w:rsidRPr="000B03F8">
        <w:rPr>
          <w:rStyle w:val="StyleUnderline"/>
          <w:highlight w:val="green"/>
        </w:rPr>
        <w:t>Visible balancing behavior normally takes place either because a hegemonic state approaches a power level to the point where other states fear domination</w:t>
      </w:r>
      <w:r w:rsidRPr="00C80590">
        <w:rPr>
          <w:rStyle w:val="StyleUnderline"/>
        </w:rPr>
        <w:t>, or when a state joins a weaker side in a rivalry in the hopes of gaining appreciation, prestige and influence</w:t>
      </w:r>
      <w:r w:rsidRPr="00C80590">
        <w:rPr>
          <w:sz w:val="16"/>
        </w:rPr>
        <w:t xml:space="preserve">.57 However, </w:t>
      </w:r>
      <w:r w:rsidRPr="000B03F8">
        <w:rPr>
          <w:rStyle w:val="StyleUnderline"/>
          <w:highlight w:val="green"/>
        </w:rPr>
        <w:t>due to the lack of formal security regimes</w:t>
      </w:r>
      <w:r w:rsidRPr="00C80590">
        <w:rPr>
          <w:rStyle w:val="StyleUnderline"/>
        </w:rPr>
        <w:t xml:space="preserve"> in the region as well as regional and international wariness over China’s political and military rise, confusion over various actors’ future </w:t>
      </w:r>
      <w:r w:rsidRPr="000B03F8">
        <w:rPr>
          <w:rStyle w:val="StyleUnderline"/>
          <w:highlight w:val="green"/>
        </w:rPr>
        <w:t>intentions towards the Malacca region could spark actions</w:t>
      </w:r>
      <w:r w:rsidRPr="00C80590">
        <w:rPr>
          <w:rStyle w:val="StyleUnderline"/>
        </w:rPr>
        <w:t xml:space="preserve"> which would be more in line with balancing behavior and </w:t>
      </w:r>
      <w:r w:rsidRPr="000B03F8">
        <w:rPr>
          <w:rStyle w:val="StyleUnderline"/>
          <w:highlight w:val="green"/>
        </w:rPr>
        <w:t>could</w:t>
      </w:r>
      <w:r w:rsidRPr="00C80590">
        <w:rPr>
          <w:rStyle w:val="StyleUnderline"/>
        </w:rPr>
        <w:t xml:space="preserve"> ultimately </w:t>
      </w:r>
      <w:r w:rsidRPr="000B03F8">
        <w:rPr>
          <w:rStyle w:val="StyleUnderline"/>
          <w:highlight w:val="green"/>
        </w:rPr>
        <w:t>be detrimental to security</w:t>
      </w:r>
      <w:r w:rsidRPr="00C80590">
        <w:rPr>
          <w:rStyle w:val="StyleUnderline"/>
        </w:rPr>
        <w:t xml:space="preserve"> in the region</w:t>
      </w:r>
      <w:r w:rsidRPr="00C80590">
        <w:rPr>
          <w:sz w:val="16"/>
        </w:rPr>
        <w:t xml:space="preserve">. These would include an “arms walk,” namely a low-level competition between Beijing and other states in building weapons capable of helping various actors assert their presence in the egion.58 China’s wariness of the possibility of a coalescing of a US-led Pacific alliance with Australia, India and Japan, known colloquially as the “quad,”59 further suggests that </w:t>
      </w:r>
      <w:r w:rsidRPr="00C80590">
        <w:rPr>
          <w:rStyle w:val="StyleUnderline"/>
        </w:rPr>
        <w:t xml:space="preserve">more overt </w:t>
      </w:r>
      <w:r w:rsidRPr="000B03F8">
        <w:rPr>
          <w:rStyle w:val="StyleUnderline"/>
          <w:highlight w:val="green"/>
        </w:rPr>
        <w:t>balancing</w:t>
      </w:r>
      <w:r w:rsidRPr="00C80590">
        <w:rPr>
          <w:rStyle w:val="StyleUnderline"/>
        </w:rPr>
        <w:t xml:space="preserve"> behavior in the region </w:t>
      </w:r>
      <w:r w:rsidRPr="000B03F8">
        <w:rPr>
          <w:rStyle w:val="StyleUnderline"/>
          <w:highlight w:val="green"/>
        </w:rPr>
        <w:t>would require</w:t>
      </w:r>
      <w:r w:rsidRPr="00C80590">
        <w:rPr>
          <w:rStyle w:val="StyleUnderline"/>
        </w:rPr>
        <w:t xml:space="preserve"> </w:t>
      </w:r>
      <w:r w:rsidRPr="000B03F8">
        <w:rPr>
          <w:rStyle w:val="StyleUnderline"/>
          <w:highlight w:val="green"/>
        </w:rPr>
        <w:t>little</w:t>
      </w:r>
      <w:r w:rsidRPr="00C80590">
        <w:rPr>
          <w:rStyle w:val="StyleUnderline"/>
        </w:rPr>
        <w:t xml:space="preserve"> in the way of a </w:t>
      </w:r>
      <w:r w:rsidRPr="000B03F8">
        <w:rPr>
          <w:rStyle w:val="StyleUnderline"/>
          <w:highlight w:val="green"/>
        </w:rPr>
        <w:t>trigger</w:t>
      </w:r>
      <w:r w:rsidRPr="00C80590">
        <w:rPr>
          <w:sz w:val="16"/>
        </w:rPr>
        <w:t>.</w:t>
      </w:r>
    </w:p>
    <w:p w14:paraId="2E004CBD" w14:textId="77777777" w:rsidR="001923DF" w:rsidRPr="002F0A70" w:rsidRDefault="001923DF" w:rsidP="00D310B0">
      <w:pPr>
        <w:rPr>
          <w:sz w:val="16"/>
        </w:rPr>
      </w:pPr>
    </w:p>
    <w:p w14:paraId="55534FD0" w14:textId="1AAF480A" w:rsidR="00D310B0" w:rsidRDefault="00CA41E5" w:rsidP="000E0F53">
      <w:pPr>
        <w:pStyle w:val="Heading1"/>
      </w:pPr>
      <w:r>
        <w:t>2NC</w:t>
      </w:r>
    </w:p>
    <w:p w14:paraId="303C72F7" w14:textId="77777777" w:rsidR="00451397" w:rsidRPr="00451397" w:rsidRDefault="00451397" w:rsidP="00451397"/>
    <w:p w14:paraId="251CE81C" w14:textId="60746841" w:rsidR="000E0F53" w:rsidRDefault="00E50F3C" w:rsidP="000E0F53">
      <w:pPr>
        <w:pStyle w:val="Heading2"/>
      </w:pPr>
      <w:r>
        <w:t>General</w:t>
      </w:r>
    </w:p>
    <w:p w14:paraId="23B15B92" w14:textId="644BDDB0" w:rsidR="000E0F53" w:rsidRDefault="000E0F53" w:rsidP="000E0F53">
      <w:pPr>
        <w:pStyle w:val="Heading3"/>
      </w:pPr>
      <w:r>
        <w:t>O/V</w:t>
      </w:r>
    </w:p>
    <w:p w14:paraId="388E21DF" w14:textId="6E1DDA3D" w:rsidR="00FC675B" w:rsidRPr="00FC675B" w:rsidRDefault="005C32B7" w:rsidP="00340CBD">
      <w:pPr>
        <w:pStyle w:val="Heading4"/>
      </w:pPr>
      <w:r>
        <w:t xml:space="preserve">XT Glaser </w:t>
      </w:r>
      <w:r w:rsidR="00FC675B">
        <w:t>–</w:t>
      </w:r>
      <w:r>
        <w:t xml:space="preserve"> </w:t>
      </w:r>
      <w:r w:rsidR="00FC675B">
        <w:t>Chinese decline reduces the likelihood of conflict –</w:t>
      </w:r>
      <w:r w:rsidR="003C5208">
        <w:t xml:space="preserve">Ties </w:t>
      </w:r>
      <w:r w:rsidR="00340CBD">
        <w:t>stabilize and</w:t>
      </w:r>
      <w:r w:rsidR="006161DF">
        <w:t xml:space="preserve"> </w:t>
      </w:r>
      <w:r w:rsidR="00F06C03">
        <w:t>n</w:t>
      </w:r>
      <w:r w:rsidR="00C64133">
        <w:t>eighbors pressure China to adhere to global norms</w:t>
      </w:r>
    </w:p>
    <w:p w14:paraId="747C6C18" w14:textId="6FD35B60" w:rsidR="000E0F53" w:rsidRDefault="000E0F53" w:rsidP="000E0F53">
      <w:pPr>
        <w:pStyle w:val="Heading3"/>
      </w:pPr>
      <w:r>
        <w:t>Ev</w:t>
      </w:r>
    </w:p>
    <w:p w14:paraId="7EFF79A9" w14:textId="29EB569C" w:rsidR="00E21326" w:rsidRDefault="00E21326" w:rsidP="00E21326">
      <w:pPr>
        <w:pStyle w:val="Heading4"/>
      </w:pPr>
      <w:r>
        <w:t>Chinese military modernization encourages preemptive strikes which escalate</w:t>
      </w:r>
    </w:p>
    <w:p w14:paraId="19AF62BF" w14:textId="77777777" w:rsidR="004E1DF7" w:rsidRPr="00D025B1" w:rsidRDefault="004E1DF7" w:rsidP="004E1DF7">
      <w:r w:rsidRPr="006A35BF">
        <w:rPr>
          <w:rStyle w:val="Style13ptBold"/>
        </w:rPr>
        <w:t>Lim</w:t>
      </w:r>
      <w:r w:rsidRPr="006A35BF">
        <w:t xml:space="preserve">, Yves-Heng, Dr. </w:t>
      </w:r>
      <w:r>
        <w:t>“</w:t>
      </w:r>
      <w:r w:rsidRPr="006A35BF">
        <w:t>China's Naval Power.</w:t>
      </w:r>
      <w:r>
        <w:t xml:space="preserve">” Is a researcher for the Corbett Center of Maritime Studies. Degree from </w:t>
      </w:r>
      <w:r w:rsidRPr="004570D7">
        <w:t>Fujen Catholic University, Taiwan</w:t>
      </w:r>
      <w:r>
        <w:t xml:space="preserve"> </w:t>
      </w:r>
      <w:r w:rsidRPr="006A35BF">
        <w:t xml:space="preserve"> </w:t>
      </w:r>
      <w:r>
        <w:t xml:space="preserve">February </w:t>
      </w:r>
      <w:r w:rsidRPr="002620D5">
        <w:rPr>
          <w:rStyle w:val="Style13ptBold"/>
        </w:rPr>
        <w:t>2014</w:t>
      </w:r>
      <w:r>
        <w:t xml:space="preserve"> Accessed via proquest elibrary</w:t>
      </w:r>
      <w:r w:rsidRPr="006A35BF">
        <w:t>.</w:t>
      </w:r>
    </w:p>
    <w:p w14:paraId="35105C59" w14:textId="33A8F68F" w:rsidR="00A411A2" w:rsidRPr="007F56C3" w:rsidRDefault="00E21326" w:rsidP="00A411A2">
      <w:pPr>
        <w:rPr>
          <w:rStyle w:val="StyleUnderline"/>
        </w:rPr>
      </w:pPr>
      <w:r w:rsidRPr="00C574D3">
        <w:rPr>
          <w:rStyle w:val="StyleUnderline"/>
          <w:highlight w:val="green"/>
        </w:rPr>
        <w:t>The impact of informationization reaches</w:t>
      </w:r>
      <w:r w:rsidRPr="00273701">
        <w:rPr>
          <w:rStyle w:val="StyleUnderline"/>
        </w:rPr>
        <w:t xml:space="preserve">, in this sense, </w:t>
      </w:r>
      <w:r w:rsidRPr="00C574D3">
        <w:rPr>
          <w:rStyle w:val="StyleUnderline"/>
          <w:highlight w:val="green"/>
        </w:rPr>
        <w:t>well beyond</w:t>
      </w:r>
      <w:r w:rsidRPr="00273701">
        <w:rPr>
          <w:rStyle w:val="StyleUnderline"/>
        </w:rPr>
        <w:t xml:space="preserve"> the already crucial adjunction of </w:t>
      </w:r>
      <w:r w:rsidRPr="00C574D3">
        <w:rPr>
          <w:rStyle w:val="StyleUnderline"/>
          <w:highlight w:val="green"/>
        </w:rPr>
        <w:t>a new dimension of warfare</w:t>
      </w:r>
      <w:r w:rsidRPr="00A610B5">
        <w:rPr>
          <w:sz w:val="16"/>
        </w:rPr>
        <w:t xml:space="preserve">. Informationized armed forces are able to carry out attacks “at greater distances, with greater precision, with greater violence and with greater efficiency” (Shen 2011: 47) than ever before. Local wars under informationized conditions are therefore fought at a very different pace, on very different fields and with very different requirements than “mechanized” wars. It is, in this sense, not surprising that </w:t>
      </w:r>
      <w:r w:rsidRPr="00273701">
        <w:rPr>
          <w:rStyle w:val="StyleUnderline"/>
        </w:rPr>
        <w:t>the trend toward informationization has significantly impacted the vision China has of a future use of military force</w:t>
      </w:r>
      <w:r w:rsidRPr="00A610B5">
        <w:rPr>
          <w:sz w:val="16"/>
        </w:rPr>
        <w:t xml:space="preserve">. At the most basic level, </w:t>
      </w:r>
      <w:r w:rsidRPr="00273701">
        <w:rPr>
          <w:rStyle w:val="StyleUnderline"/>
        </w:rPr>
        <w:t>China remains committed to “active defense”, which implies that Beijing will never initiate “hegemonic” or “hegemonistic” wars of aggression</w:t>
      </w:r>
      <w:r w:rsidRPr="00A610B5">
        <w:rPr>
          <w:sz w:val="16"/>
        </w:rPr>
        <w:t xml:space="preserve">, but also that, within this framework, </w:t>
      </w:r>
      <w:r w:rsidRPr="00273701">
        <w:rPr>
          <w:rStyle w:val="StyleUnderline"/>
        </w:rPr>
        <w:t xml:space="preserve">Chinese </w:t>
      </w:r>
      <w:r w:rsidRPr="00C574D3">
        <w:rPr>
          <w:rStyle w:val="StyleUnderline"/>
          <w:highlight w:val="green"/>
        </w:rPr>
        <w:t>forces</w:t>
      </w:r>
      <w:r w:rsidRPr="00273701">
        <w:rPr>
          <w:rStyle w:val="StyleUnderline"/>
        </w:rPr>
        <w:t xml:space="preserve"> </w:t>
      </w:r>
      <w:r w:rsidRPr="00C574D3">
        <w:rPr>
          <w:rStyle w:val="StyleUnderline"/>
          <w:highlight w:val="green"/>
        </w:rPr>
        <w:t>will resort to</w:t>
      </w:r>
      <w:r w:rsidRPr="00273701">
        <w:rPr>
          <w:rStyle w:val="StyleUnderline"/>
        </w:rPr>
        <w:t xml:space="preserve"> </w:t>
      </w:r>
      <w:r w:rsidRPr="00C574D3">
        <w:rPr>
          <w:rStyle w:val="StyleUnderline"/>
          <w:highlight w:val="green"/>
        </w:rPr>
        <w:t>offensive operations</w:t>
      </w:r>
      <w:r w:rsidRPr="00273701">
        <w:rPr>
          <w:rStyle w:val="StyleUnderline"/>
        </w:rPr>
        <w:t xml:space="preserve"> whenever deemed necessary or profitable</w:t>
      </w:r>
      <w:r w:rsidRPr="00A610B5">
        <w:rPr>
          <w:sz w:val="16"/>
        </w:rPr>
        <w:t xml:space="preserve">. While there is a remarkable stability in China’s adhesion to a doctrine of “active defense” (Huang 2009), continuity can easily be overemphasized. </w:t>
      </w:r>
      <w:r w:rsidRPr="00C574D3">
        <w:rPr>
          <w:rStyle w:val="StyleUnderline"/>
          <w:highlight w:val="green"/>
        </w:rPr>
        <w:t>Under</w:t>
      </w:r>
      <w:r w:rsidRPr="00273701">
        <w:rPr>
          <w:rStyle w:val="StyleUnderline"/>
        </w:rPr>
        <w:t xml:space="preserve"> modern, high-tech and </w:t>
      </w:r>
      <w:r w:rsidRPr="00C574D3">
        <w:rPr>
          <w:rStyle w:val="StyleUnderline"/>
          <w:highlight w:val="green"/>
        </w:rPr>
        <w:t>informationized conditions</w:t>
      </w:r>
      <w:r w:rsidRPr="00C574D3">
        <w:rPr>
          <w:sz w:val="16"/>
          <w:highlight w:val="green"/>
        </w:rPr>
        <w:t xml:space="preserve">, </w:t>
      </w:r>
      <w:r w:rsidRPr="00C574D3">
        <w:rPr>
          <w:rStyle w:val="StyleUnderline"/>
          <w:highlight w:val="green"/>
        </w:rPr>
        <w:t>China’s</w:t>
      </w:r>
      <w:r w:rsidRPr="00A610B5">
        <w:rPr>
          <w:sz w:val="16"/>
        </w:rPr>
        <w:t xml:space="preserve"> enduring </w:t>
      </w:r>
      <w:r w:rsidRPr="00273701">
        <w:rPr>
          <w:rStyle w:val="StyleUnderline"/>
        </w:rPr>
        <w:t>commitment to</w:t>
      </w:r>
      <w:r w:rsidRPr="00A610B5">
        <w:rPr>
          <w:sz w:val="16"/>
        </w:rPr>
        <w:t xml:space="preserve"> an “active defense” doctrine has been combined with </w:t>
      </w:r>
      <w:r w:rsidRPr="00273701">
        <w:rPr>
          <w:rStyle w:val="StyleUnderline"/>
        </w:rPr>
        <w:t>an</w:t>
      </w:r>
      <w:r w:rsidRPr="00A610B5">
        <w:rPr>
          <w:sz w:val="16"/>
        </w:rPr>
        <w:t xml:space="preserve"> </w:t>
      </w:r>
      <w:r w:rsidRPr="00C574D3">
        <w:rPr>
          <w:rStyle w:val="StyleUnderline"/>
          <w:highlight w:val="green"/>
        </w:rPr>
        <w:t>increasingly distinctive emphasis on the offensive</w:t>
      </w:r>
      <w:r w:rsidRPr="00273701">
        <w:rPr>
          <w:rStyle w:val="StyleUnderline"/>
        </w:rPr>
        <w:t xml:space="preserve"> operational side of the concept</w:t>
      </w:r>
      <w:r w:rsidRPr="00A610B5">
        <w:rPr>
          <w:sz w:val="16"/>
        </w:rPr>
        <w:t>. One of the “ground principles” exposed by Military Campaign Studies is that, under modern conditions, “</w:t>
      </w:r>
      <w:r w:rsidRPr="00273701">
        <w:rPr>
          <w:rStyle w:val="StyleUnderline"/>
        </w:rPr>
        <w:t>offense and defense are integrated, [but with] an emphasis on offense</w:t>
      </w:r>
      <w:r w:rsidRPr="00A610B5">
        <w:rPr>
          <w:sz w:val="16"/>
        </w:rPr>
        <w:t xml:space="preserve">” (Zhang, Yu and Zhou 2006: 96). As a consequence, “in defensive campaigns, where the achievement of defensive objectives is the core … [it is necessary] to think defensive and offensive </w:t>
      </w:r>
      <w:r w:rsidRPr="00C574D3">
        <w:rPr>
          <w:sz w:val="16"/>
        </w:rPr>
        <w:t>operations</w:t>
      </w:r>
      <w:r w:rsidRPr="00A610B5">
        <w:rPr>
          <w:sz w:val="16"/>
        </w:rPr>
        <w:t xml:space="preserve"> as a whole, and to develop in-depth, integrated, unitary offense– defense dispositions” (Zhang, Yu and Zhou 2006: 97). </w:t>
      </w:r>
      <w:r w:rsidRPr="00273701">
        <w:rPr>
          <w:rStyle w:val="StyleUnderline"/>
        </w:rPr>
        <w:t>The most important consequence</w:t>
      </w:r>
      <w:r w:rsidRPr="00A610B5">
        <w:rPr>
          <w:sz w:val="16"/>
        </w:rPr>
        <w:t xml:space="preserve"> of such emphasis on offensive operations </w:t>
      </w:r>
      <w:r w:rsidRPr="00273701">
        <w:rPr>
          <w:rStyle w:val="StyleUnderline"/>
        </w:rPr>
        <w:t>is that</w:t>
      </w:r>
      <w:r w:rsidRPr="00A610B5">
        <w:rPr>
          <w:sz w:val="16"/>
        </w:rPr>
        <w:t xml:space="preserve">, </w:t>
      </w:r>
      <w:r w:rsidRPr="00C574D3">
        <w:rPr>
          <w:rStyle w:val="Emphasis"/>
        </w:rPr>
        <w:t>while</w:t>
      </w:r>
      <w:r w:rsidRPr="00273701">
        <w:rPr>
          <w:rStyle w:val="Emphasis"/>
        </w:rPr>
        <w:t xml:space="preserve"> preventive and </w:t>
      </w:r>
      <w:r w:rsidRPr="00C574D3">
        <w:rPr>
          <w:rStyle w:val="Emphasis"/>
          <w:highlight w:val="green"/>
        </w:rPr>
        <w:t xml:space="preserve">offensive wars </w:t>
      </w:r>
      <w:r w:rsidRPr="00C574D3">
        <w:rPr>
          <w:rStyle w:val="Emphasis"/>
        </w:rPr>
        <w:t>remain</w:t>
      </w:r>
      <w:r w:rsidRPr="00273701">
        <w:rPr>
          <w:rStyle w:val="Emphasis"/>
        </w:rPr>
        <w:t xml:space="preserve"> officially </w:t>
      </w:r>
      <w:r w:rsidRPr="00C574D3">
        <w:rPr>
          <w:rStyle w:val="Emphasis"/>
        </w:rPr>
        <w:t>beyond the scope of China’s</w:t>
      </w:r>
      <w:r w:rsidRPr="00273701">
        <w:rPr>
          <w:rStyle w:val="Emphasis"/>
        </w:rPr>
        <w:t xml:space="preserve"> military </w:t>
      </w:r>
      <w:r w:rsidRPr="00C574D3">
        <w:rPr>
          <w:rStyle w:val="Emphasis"/>
        </w:rPr>
        <w:t>strategy</w:t>
      </w:r>
      <w:r w:rsidRPr="00273701">
        <w:rPr>
          <w:rStyle w:val="Emphasis"/>
        </w:rPr>
        <w:t xml:space="preserve">, the current Chinese doctrine has </w:t>
      </w:r>
      <w:r w:rsidRPr="00C574D3">
        <w:rPr>
          <w:rStyle w:val="Emphasis"/>
          <w:highlight w:val="green"/>
        </w:rPr>
        <w:t>introduced the possibility</w:t>
      </w:r>
      <w:r w:rsidRPr="00273701">
        <w:rPr>
          <w:rStyle w:val="Emphasis"/>
        </w:rPr>
        <w:t xml:space="preserve">, if not recognized the necessity, </w:t>
      </w:r>
      <w:r w:rsidRPr="00C574D3">
        <w:rPr>
          <w:rStyle w:val="Emphasis"/>
          <w:highlight w:val="green"/>
        </w:rPr>
        <w:t>of preemptive strikes</w:t>
      </w:r>
      <w:r w:rsidRPr="00273701">
        <w:rPr>
          <w:rStyle w:val="Emphasis"/>
        </w:rPr>
        <w:t xml:space="preserve"> against hostile forces</w:t>
      </w:r>
      <w:r w:rsidRPr="00A610B5">
        <w:rPr>
          <w:sz w:val="16"/>
        </w:rPr>
        <w:t xml:space="preserve"> (Fravel 2005). </w:t>
      </w:r>
      <w:r w:rsidRPr="00C574D3">
        <w:rPr>
          <w:rStyle w:val="Emphasis"/>
          <w:highlight w:val="green"/>
        </w:rPr>
        <w:t>Preemptive actions are made necessary</w:t>
      </w:r>
      <w:r w:rsidRPr="00DF7723">
        <w:rPr>
          <w:rStyle w:val="Emphasis"/>
        </w:rPr>
        <w:t xml:space="preserve"> in wars under hightech and informationized conditions by the fact that waiting for the adversary to land the first blow is more than likely to have catastrophic consequences for the whole campaign</w:t>
      </w:r>
      <w:r w:rsidRPr="00A610B5">
        <w:rPr>
          <w:sz w:val="16"/>
        </w:rPr>
        <w:t>. An article published in 2010, in China Military Science , by three members of the Army Command Academy typically emphasizes that “the destructive power of high-tech weapons has dramatically increased” and that, as a consequence, “the first moment of informationized operations have a decisive impact on the war” (Zhang, Liu and Xia 2011: 50). In this perspective, “</w:t>
      </w:r>
      <w:r w:rsidRPr="00BB45CC">
        <w:rPr>
          <w:rStyle w:val="StyleUnderline"/>
        </w:rPr>
        <w:t>if [</w:t>
      </w:r>
      <w:r w:rsidRPr="00C574D3">
        <w:rPr>
          <w:rStyle w:val="StyleUnderline"/>
        </w:rPr>
        <w:t>Chinese</w:t>
      </w:r>
      <w:r w:rsidRPr="00BB45CC">
        <w:rPr>
          <w:rStyle w:val="StyleUnderline"/>
        </w:rPr>
        <w:t xml:space="preserve"> forces] do not seize early opportunities to ‘counter-control’ the enemy, we can</w:t>
      </w:r>
      <w:r w:rsidR="00E31955" w:rsidRPr="00BB45CC">
        <w:rPr>
          <w:rStyle w:val="StyleUnderline"/>
        </w:rPr>
        <w:t xml:space="preserve"> </w:t>
      </w:r>
      <w:r w:rsidR="00DF7723" w:rsidRPr="00BB45CC">
        <w:rPr>
          <w:rStyle w:val="StyleUnderline"/>
        </w:rPr>
        <w:t>easily find ourselves in a passive, beaten-down position</w:t>
      </w:r>
      <w:r w:rsidR="00DF7723" w:rsidRPr="00A610B5">
        <w:rPr>
          <w:sz w:val="16"/>
        </w:rPr>
        <w:t xml:space="preserve">, incapable of defending ourselves or counter-attacking” (Zhang, Liu and Xia 2011: 50). </w:t>
      </w:r>
      <w:r w:rsidR="00DF7723" w:rsidRPr="00DF7723">
        <w:rPr>
          <w:rStyle w:val="StyleUnderline"/>
        </w:rPr>
        <w:t xml:space="preserve">Taking the initiative of </w:t>
      </w:r>
      <w:r w:rsidR="00DF7723" w:rsidRPr="00C574D3">
        <w:rPr>
          <w:rStyle w:val="StyleUnderline"/>
          <w:highlight w:val="green"/>
        </w:rPr>
        <w:t>striking first would allow Chinese forces to seize the initiative</w:t>
      </w:r>
      <w:r w:rsidR="00DF7723" w:rsidRPr="00DF7723">
        <w:rPr>
          <w:rStyle w:val="StyleUnderline"/>
        </w:rPr>
        <w:t xml:space="preserve"> and establish the necessary condition for “fighting a quick war and forcing a quick decision” to China’s advantage</w:t>
      </w:r>
      <w:r w:rsidR="00DF7723" w:rsidRPr="00A610B5">
        <w:rPr>
          <w:sz w:val="16"/>
        </w:rPr>
        <w:t>.</w:t>
      </w:r>
      <w:r w:rsidR="00A411A2" w:rsidRPr="00A610B5">
        <w:rPr>
          <w:sz w:val="16"/>
        </w:rPr>
        <w:t xml:space="preserve"> An important part of a Chinese sea-denial strategy would be to prevent US forces from using their regional bases. While hostilities between China and the United States might start without Japan or South Korea being directly involved in the first exchange of fire, the presence of US bases and forward-deployed forces in both countries are likely to be considered by Beijing as a major impediment to the realization of its objectives in the region. As mentioned above in the case of anti-access, at least some of authoritative Chinese documents consider strikes against enemy naval bases and port infrastructures as a constitutive part of naval operations (Huang 2005, Zhang, Yu and Zhou 2006). </w:t>
      </w:r>
      <w:r w:rsidR="00A411A2" w:rsidRPr="007F56C3">
        <w:rPr>
          <w:rStyle w:val="StyleUnderline"/>
        </w:rPr>
        <w:t xml:space="preserve">Recent US </w:t>
      </w:r>
      <w:r w:rsidR="00A411A2" w:rsidRPr="00C574D3">
        <w:rPr>
          <w:rStyle w:val="StyleUnderline"/>
          <w:highlight w:val="green"/>
        </w:rPr>
        <w:t>publications have</w:t>
      </w:r>
      <w:r w:rsidR="00A411A2" w:rsidRPr="007F56C3">
        <w:rPr>
          <w:rStyle w:val="StyleUnderline"/>
        </w:rPr>
        <w:t xml:space="preserve"> also largely </w:t>
      </w:r>
      <w:r w:rsidR="00A411A2" w:rsidRPr="00C574D3">
        <w:rPr>
          <w:rStyle w:val="StyleUnderline"/>
          <w:highlight w:val="green"/>
        </w:rPr>
        <w:t>envisioned scenarios where a conflict</w:t>
      </w:r>
      <w:r w:rsidR="00A411A2" w:rsidRPr="007F56C3">
        <w:rPr>
          <w:rStyle w:val="StyleUnderline"/>
        </w:rPr>
        <w:t xml:space="preserve"> over Taiwan or other regional contingencies </w:t>
      </w:r>
      <w:r w:rsidR="00A411A2" w:rsidRPr="00C574D3">
        <w:rPr>
          <w:rStyle w:val="StyleUnderline"/>
          <w:highlight w:val="green"/>
        </w:rPr>
        <w:t>entails</w:t>
      </w:r>
      <w:r w:rsidR="00A411A2" w:rsidRPr="007F56C3">
        <w:rPr>
          <w:rStyle w:val="StyleUnderline"/>
        </w:rPr>
        <w:t xml:space="preserve"> Chinese </w:t>
      </w:r>
      <w:r w:rsidR="00A411A2" w:rsidRPr="00C574D3">
        <w:rPr>
          <w:rStyle w:val="StyleUnderline"/>
          <w:highlight w:val="green"/>
        </w:rPr>
        <w:t>strikes</w:t>
      </w:r>
      <w:r w:rsidR="00A411A2" w:rsidRPr="007F56C3">
        <w:rPr>
          <w:rStyle w:val="StyleUnderline"/>
        </w:rPr>
        <w:t xml:space="preserve"> </w:t>
      </w:r>
      <w:r w:rsidR="00A411A2" w:rsidRPr="00DC70E0">
        <w:rPr>
          <w:rStyle w:val="StyleUnderline"/>
          <w:highlight w:val="green"/>
        </w:rPr>
        <w:t>against US bases</w:t>
      </w:r>
      <w:r w:rsidR="00A411A2" w:rsidRPr="007F56C3">
        <w:rPr>
          <w:rStyle w:val="StyleUnderline"/>
        </w:rPr>
        <w:t xml:space="preserve"> in the East Asian region</w:t>
      </w:r>
      <w:r w:rsidR="00A411A2" w:rsidRPr="00A610B5">
        <w:rPr>
          <w:sz w:val="16"/>
        </w:rPr>
        <w:t xml:space="preserve"> (Shlapak et al. 2009, Hoyler 2010, Van Tol 2010). In this perspective, US naval facilities at Yokosuka and Sasebo— and, for that matter, air bases at Kadena and Misawa or Marine station at Iwakuni— could constitute prime targets for Chinese forces. These infrastructures lie less than 1,600 kilometers from the mainland and would be vulnerable to a very large array of reasonably accurate ballistic and cruise missiles. Striking US bases in Japan— and much less probably in South Korea— would constitute a significant escalatory step but certainly not of the same magnitude as attacking a US territory such as Guam. At the lower level, and in a configuration where the conflict is not initiated by a collision between China and Japan or an escalation on the Korean peninsula, Beijing might simply choose to fire a shot across the bow to remind Tokyo and/or Seoul of their vulnerability and of the risk of entrapment. At a higher level, however, </w:t>
      </w:r>
      <w:r w:rsidR="00A411A2" w:rsidRPr="007F56C3">
        <w:rPr>
          <w:rStyle w:val="StyleUnderline"/>
        </w:rPr>
        <w:t>China might choose to deliberately target and destroy naval infrastructures in Yokosuka and Sasebo as well as US air bases in the region. Considering China’s emphasis on the necessity for the PLA Navy to seize the initiative in campaign conducted under informationized conditions</w:t>
      </w:r>
      <w:r w:rsidR="00A411A2" w:rsidRPr="00A610B5">
        <w:rPr>
          <w:sz w:val="16"/>
        </w:rPr>
        <w:t xml:space="preserve"> (Huang 2003, Liu 2005, Zhang, Yu and Zhou 2006), </w:t>
      </w:r>
      <w:r w:rsidR="00A411A2" w:rsidRPr="007F56C3">
        <w:rPr>
          <w:rStyle w:val="StyleUnderline"/>
        </w:rPr>
        <w:t>such strike would, in all probability, be preemptive so as to cripple first US responders without having to fight them at sea. A preemptive strike against US assets would serve particularly well a fait accompli strategy designed to rapidly change the regional— or sub-regional— status quo, as time would then be a critical factor playing in the favor of China.</w:t>
      </w:r>
    </w:p>
    <w:p w14:paraId="41C7F428" w14:textId="4EAE9E97" w:rsidR="008F0892" w:rsidRPr="008F0892" w:rsidRDefault="008F0892" w:rsidP="008F0892"/>
    <w:p w14:paraId="3C1C9B77" w14:textId="2597626A" w:rsidR="00E31955" w:rsidRDefault="00E31955" w:rsidP="00E31955"/>
    <w:p w14:paraId="4D848446" w14:textId="6CD05F3A" w:rsidR="000E0F53" w:rsidRDefault="000E0F53" w:rsidP="000E0F53">
      <w:pPr>
        <w:pStyle w:val="Heading2"/>
      </w:pPr>
      <w:r>
        <w:t>Hege</w:t>
      </w:r>
    </w:p>
    <w:p w14:paraId="0E53D0F9" w14:textId="77777777" w:rsidR="000E0F53" w:rsidRDefault="000E0F53" w:rsidP="000E0F53">
      <w:pPr>
        <w:pStyle w:val="Heading3"/>
      </w:pPr>
      <w:r>
        <w:t>O/V</w:t>
      </w:r>
    </w:p>
    <w:p w14:paraId="6C28B2B0" w14:textId="0C7978E0" w:rsidR="004C3CC5" w:rsidRDefault="00E01D8E" w:rsidP="00E01D8E">
      <w:pPr>
        <w:pStyle w:val="Heading4"/>
      </w:pPr>
      <w:r>
        <w:t xml:space="preserve">XT Tellis </w:t>
      </w:r>
      <w:r w:rsidR="00953D6B">
        <w:t>–</w:t>
      </w:r>
      <w:r>
        <w:t xml:space="preserve"> </w:t>
      </w:r>
      <w:r w:rsidR="00953D6B">
        <w:t>China modernization kills hege – 2 warrants:</w:t>
      </w:r>
    </w:p>
    <w:p w14:paraId="7C4C0C1C" w14:textId="2830FBD8" w:rsidR="00953D6B" w:rsidRDefault="0088290D" w:rsidP="00953D6B">
      <w:r>
        <w:t>1.)</w:t>
      </w:r>
      <w:r w:rsidR="00214CE2">
        <w:t xml:space="preserve"> Prevents Us power projection which is k2 deterrence</w:t>
      </w:r>
    </w:p>
    <w:p w14:paraId="3E7B47F5" w14:textId="1AB9C245" w:rsidR="00125C10" w:rsidRPr="00953D6B" w:rsidRDefault="00125C10" w:rsidP="00953D6B">
      <w:r>
        <w:t>2.)</w:t>
      </w:r>
      <w:r w:rsidR="00926C37">
        <w:t xml:space="preserve"> Undermines alliances </w:t>
      </w:r>
      <w:r w:rsidR="00D22BF3">
        <w:t>–</w:t>
      </w:r>
      <w:r w:rsidR="00926C37">
        <w:t xml:space="preserve"> </w:t>
      </w:r>
      <w:r w:rsidR="00D22BF3">
        <w:t xml:space="preserve">which </w:t>
      </w:r>
      <w:r w:rsidR="005D078B">
        <w:t>check escalation</w:t>
      </w:r>
    </w:p>
    <w:p w14:paraId="4084AAB6" w14:textId="5FC0C0DC" w:rsidR="000E0F53" w:rsidRDefault="000E0F53" w:rsidP="000E0F53">
      <w:pPr>
        <w:pStyle w:val="Heading3"/>
      </w:pPr>
      <w:r>
        <w:t>Ev</w:t>
      </w:r>
      <w:r w:rsidR="001E26E2">
        <w:t xml:space="preserve"> </w:t>
      </w:r>
    </w:p>
    <w:p w14:paraId="2238FCB8" w14:textId="74062C87" w:rsidR="00F90995" w:rsidRDefault="003E416D" w:rsidP="00F90995">
      <w:pPr>
        <w:pStyle w:val="Heading4"/>
      </w:pPr>
      <w:r>
        <w:t xml:space="preserve">Chinese economic </w:t>
      </w:r>
      <w:r w:rsidR="00795A3F">
        <w:t xml:space="preserve">decline </w:t>
      </w:r>
      <w:r w:rsidR="00186C98">
        <w:t>prevents hegemonic challenges</w:t>
      </w:r>
    </w:p>
    <w:p w14:paraId="7F43D2D7" w14:textId="7513F068" w:rsidR="00F90995" w:rsidRDefault="00F90995" w:rsidP="00F90995">
      <w:r w:rsidRPr="00ED7C06">
        <w:t xml:space="preserve">Subhash </w:t>
      </w:r>
      <w:r w:rsidRPr="00ED7C06">
        <w:rPr>
          <w:rStyle w:val="Style13ptBold"/>
        </w:rPr>
        <w:t>Kapila</w:t>
      </w:r>
      <w:r>
        <w:rPr>
          <w:rStyle w:val="Style13ptBold"/>
        </w:rPr>
        <w:t xml:space="preserve"> </w:t>
      </w:r>
      <w:r w:rsidRPr="00ED7C06">
        <w:rPr>
          <w:rStyle w:val="Style13ptBold"/>
        </w:rPr>
        <w:t>16</w:t>
      </w:r>
      <w:r w:rsidRPr="00ED7C06">
        <w:t xml:space="preserve">, </w:t>
      </w:r>
      <w:r w:rsidR="008A5148" w:rsidRPr="008A5148">
        <w:t>*Dr Subhash Kapila is a graduate of the Royal British Army Staff College, Camberley and combines a rich experience of Indian Army, Cabinet Secretariat, and diplomatic assignments in Bhutan, Japan, South Korea and USA. Currently, Consultant International Relations &amp; Strategic Affairs with South Asia Analysis Group</w:t>
      </w:r>
      <w:r w:rsidRPr="00ED7C06">
        <w:t>1-26-2016, "China’s Economic Slowdown: Strategic And Military Implications – Analysis," Eurasia Review, http://www.eurasiareview.com/26012016-chinas-economic-slowdown-strategic-and-military-implications-analysis/</w:t>
      </w:r>
    </w:p>
    <w:p w14:paraId="67FC848E" w14:textId="77777777" w:rsidR="00F90995" w:rsidRPr="00720860" w:rsidRDefault="00F90995" w:rsidP="00F90995">
      <w:pPr>
        <w:rPr>
          <w:sz w:val="16"/>
        </w:rPr>
      </w:pPr>
      <w:r w:rsidRPr="00AC6F4F">
        <w:rPr>
          <w:rStyle w:val="StyleUnderline"/>
          <w:highlight w:val="green"/>
        </w:rPr>
        <w:t>China’s</w:t>
      </w:r>
      <w:r w:rsidRPr="00720860">
        <w:rPr>
          <w:rStyle w:val="StyleUnderline"/>
        </w:rPr>
        <w:t xml:space="preserve"> much hyped </w:t>
      </w:r>
      <w:r w:rsidRPr="00AC6F4F">
        <w:rPr>
          <w:rStyle w:val="StyleUnderline"/>
          <w:highlight w:val="green"/>
        </w:rPr>
        <w:t>economic bubble has</w:t>
      </w:r>
      <w:r w:rsidRPr="00720860">
        <w:rPr>
          <w:rStyle w:val="StyleUnderline"/>
        </w:rPr>
        <w:t xml:space="preserve"> finally </w:t>
      </w:r>
      <w:r w:rsidRPr="00AC6F4F">
        <w:rPr>
          <w:rStyle w:val="StyleUnderline"/>
          <w:highlight w:val="green"/>
        </w:rPr>
        <w:t>burst</w:t>
      </w:r>
      <w:r w:rsidRPr="00720860">
        <w:rPr>
          <w:sz w:val="16"/>
        </w:rPr>
        <w:t xml:space="preserve"> with its recent stock-markets crash and now the annual growth rates which were in double digits earlier slipping to just 6-7% </w:t>
      </w:r>
      <w:r w:rsidRPr="00720860">
        <w:rPr>
          <w:rStyle w:val="StyleUnderline"/>
        </w:rPr>
        <w:t>leaving in its wake serious strategic and military implications for China’s ‘Giant Leap’ to emerge as a Superpower</w:t>
      </w:r>
      <w:r w:rsidRPr="00720860">
        <w:rPr>
          <w:sz w:val="16"/>
        </w:rPr>
        <w:t xml:space="preserve">. China in view of its serious economic challenges and its attendant political and strategic implications needs to seriously introspect for a change of strategic directions if it does not want to be sucked into the same trap as the former Soviet Union leading to its eventual disintegration. </w:t>
      </w:r>
      <w:r w:rsidRPr="00720860">
        <w:rPr>
          <w:rStyle w:val="StyleUnderline"/>
        </w:rPr>
        <w:t xml:space="preserve">Arms race with the United States and a huge debt-ridden economy led to disintegration of the Former Soviet Union. China’s economy admittedly is not in a meltdown state with China’s leaders trying to reset China’s economic strategies with the large trillion dollars financial reserves at its disposal. However, </w:t>
      </w:r>
      <w:r w:rsidRPr="00AC6F4F">
        <w:rPr>
          <w:rStyle w:val="StyleUnderline"/>
        </w:rPr>
        <w:t>the</w:t>
      </w:r>
      <w:r w:rsidRPr="00720860">
        <w:rPr>
          <w:rStyle w:val="StyleUnderline"/>
        </w:rPr>
        <w:t xml:space="preserve"> big question is whether China’s economic slowdown is reversible and whether political and strategic space is available to Chinese leaders to bring about a reversal of the economic slowdown</w:t>
      </w:r>
      <w:r w:rsidRPr="00720860">
        <w:rPr>
          <w:sz w:val="16"/>
        </w:rPr>
        <w:t xml:space="preserve"> and bring back the Chinese economic growth to double-digits rates as before. Admittedly, it may not be a meltdown at this stage but it also cannot be dismissed outright that these may be the opening scenes of what can ultimately turn-out to be a meltdown. Why I make this assertion is that </w:t>
      </w:r>
      <w:r w:rsidRPr="00AC6F4F">
        <w:rPr>
          <w:rStyle w:val="StyleUnderline"/>
          <w:highlight w:val="green"/>
        </w:rPr>
        <w:t>an economic slowdown</w:t>
      </w:r>
      <w:r w:rsidRPr="00720860">
        <w:rPr>
          <w:rStyle w:val="StyleUnderline"/>
        </w:rPr>
        <w:t xml:space="preserve"> of Chinese </w:t>
      </w:r>
      <w:r w:rsidRPr="00AC6F4F">
        <w:rPr>
          <w:rStyle w:val="StyleUnderline"/>
        </w:rPr>
        <w:t>economy</w:t>
      </w:r>
      <w:r w:rsidRPr="00720860">
        <w:rPr>
          <w:rStyle w:val="StyleUnderline"/>
        </w:rPr>
        <w:t xml:space="preserve"> </w:t>
      </w:r>
      <w:r w:rsidRPr="00AC6F4F">
        <w:rPr>
          <w:rStyle w:val="StyleUnderline"/>
          <w:highlight w:val="green"/>
        </w:rPr>
        <w:t>would confront Chinese leadership with grave challenges</w:t>
      </w:r>
      <w:r w:rsidRPr="00720860">
        <w:rPr>
          <w:rStyle w:val="StyleUnderline"/>
        </w:rPr>
        <w:t xml:space="preserve"> </w:t>
      </w:r>
      <w:r w:rsidRPr="00AC6F4F">
        <w:rPr>
          <w:rStyle w:val="StyleUnderline"/>
          <w:highlight w:val="green"/>
        </w:rPr>
        <w:t>of subsidising</w:t>
      </w:r>
      <w:r w:rsidRPr="00720860">
        <w:rPr>
          <w:rStyle w:val="StyleUnderline"/>
        </w:rPr>
        <w:t xml:space="preserve"> their aspirations for emergence as a global </w:t>
      </w:r>
      <w:r w:rsidRPr="00AC6F4F">
        <w:rPr>
          <w:rStyle w:val="StyleUnderline"/>
          <w:highlight w:val="green"/>
        </w:rPr>
        <w:t>Superpower</w:t>
      </w:r>
      <w:r w:rsidRPr="00720860">
        <w:rPr>
          <w:rStyle w:val="StyleUnderline"/>
        </w:rPr>
        <w:t xml:space="preserve"> contending with United States from limited resources and the graver challenge of rising unemployment and domestic discontent</w:t>
      </w:r>
      <w:r w:rsidRPr="00720860">
        <w:rPr>
          <w:sz w:val="16"/>
        </w:rPr>
        <w:t xml:space="preserve">. This finds reflection in my latest Book” CHINA-INDIA MILITARY CONFRONTATION: 21ST CENTURY PERSPECTIVES” which has a Chapter on “China’s Giant Leap for Superpower Status &amp; Its Geopolitical Implications”. China’s economic slowdown and its implications has been the subject of avid debate in US think-tanks for the last few months and virtually everyone agrees that China has a serious and grave challenge ahead. Recently, Professor Lee of the Hudson Institute gave an impressive articulation in Australia. Some of the more notable conclusions that Professor Lee made are (1) Chinese economic slowdown presents an existential challenge to the Chinese Communist Party (2) Days of Chinese double-digit economic growth are now a thing of the past (3) Chinese economic slowdown will have the psychological impact of paralysis in Chinese policy-making (4) China is not a driver of global economy. </w:t>
      </w:r>
      <w:r w:rsidRPr="00AC6F4F">
        <w:rPr>
          <w:rStyle w:val="StyleUnderline"/>
          <w:highlight w:val="green"/>
        </w:rPr>
        <w:t>Economic slowdown adds serious challenges to Chinese leadership</w:t>
      </w:r>
      <w:r w:rsidRPr="00720860">
        <w:rPr>
          <w:rStyle w:val="StyleUnderline"/>
        </w:rPr>
        <w:t xml:space="preserve"> as time is not on China’s side</w:t>
      </w:r>
      <w:r w:rsidRPr="00720860">
        <w:rPr>
          <w:sz w:val="16"/>
        </w:rPr>
        <w:t xml:space="preserve">. With the Chinese income tax payers’ base reported to amounting to only2% or so, the Chinese economy has largely been driven by massive foreign investments. Slowdown in any nation’s economic growth invariably results in flight of foreign direct investments and while not much information is currently surfacing on this account, the fact is that such a possibility exists. In the case of China, what counts is not only the not so optimistic forecasts of China’s economic revival but also the loss of global trust in China’s economic resilience, China’s record of not being a responsible stakeholder in global stability and security becomes a double-edged danger when added to the implicit perception in which China’s not so satisfactory record of financial manipulations of its currency is added Without going too much in Chinese flawed economic and financial policies and the reasons arising from thereof, the main theme of this Paper is to analyse the strategic and military implications that would arise from a slowdown of the Chinese economy and on China’s powerful rise. The analysis is being done at a macro-level so as to provide food for thought for the strategic community. Strategic Implications of China’s Economic Slowdown Perceptionally, </w:t>
      </w:r>
      <w:r w:rsidRPr="00720860">
        <w:rPr>
          <w:rStyle w:val="StyleUnderline"/>
        </w:rPr>
        <w:t>the most significant strategic hit that China will face is the denting of its much-hyped American mythification that China is well on the way to emerges as a Superpower</w:t>
      </w:r>
      <w:r w:rsidRPr="00720860">
        <w:rPr>
          <w:sz w:val="16"/>
        </w:rPr>
        <w:t xml:space="preserve">, though not necessarily a responsible one. In the words of Bonnie S Glaser and her Associate in a November 2015 CSIS piece the point stands made that: “Despite being widely recognised as the most powerful emerging country in the world, China’s international position rests upon untested foundations. Unlike other leading countries whose national strength emanates from the confluence of military, economic, social and geopolitical vectors, </w:t>
      </w:r>
      <w:r w:rsidRPr="00AC6F4F">
        <w:rPr>
          <w:rStyle w:val="StyleUnderline"/>
          <w:highlight w:val="green"/>
        </w:rPr>
        <w:t>Chinese power is inexorably tied to the expansion of the Chinese Economy</w:t>
      </w:r>
      <w:r w:rsidRPr="00720860">
        <w:rPr>
          <w:sz w:val="16"/>
        </w:rPr>
        <w:t xml:space="preserve">”. </w:t>
      </w:r>
      <w:r w:rsidRPr="00720860">
        <w:rPr>
          <w:rStyle w:val="StyleUnderline"/>
        </w:rPr>
        <w:t>With such a given it is inevitable that the meteoric rise of Chinese military power, so far unrestrained, would now feel the challenge of brakes being applied as Chinese leaders juggle around the division of their budget between military power and providing safety fuses for domestic unrest brought about by an economy on a slowdown</w:t>
      </w:r>
      <w:r w:rsidRPr="00720860">
        <w:rPr>
          <w:sz w:val="16"/>
        </w:rPr>
        <w:t xml:space="preserve">. On the global plane, </w:t>
      </w:r>
      <w:r w:rsidRPr="00720860">
        <w:rPr>
          <w:rStyle w:val="StyleUnderline"/>
        </w:rPr>
        <w:t>the above will have a direct impact on China’s ambitions to attain strategic and military equivalence with the United States or at least reduce the differentials of Chinese power with that of the United States</w:t>
      </w:r>
      <w:r w:rsidRPr="00720860">
        <w:rPr>
          <w:sz w:val="16"/>
        </w:rPr>
        <w:t xml:space="preserve">. Conversely, the United States strategic pivot to Asia Pacific and rebalancing its Forces in the Pacific will be better placed to take on the Chinese military challenge with resources getting limited to reinforce its military capabilities. Another major strategic hit that China is likely to face is its switch of its Grand Strategy as spelt out in China’s Military Strategy Document 2015 which signalled that China would switch from a predominantly Land Warfare Strategy to a Strategy of Maritime Predominance and Power Projection in Distant Seas. </w:t>
      </w:r>
      <w:r w:rsidRPr="00AC6F4F">
        <w:rPr>
          <w:rStyle w:val="StyleUnderline"/>
          <w:highlight w:val="green"/>
        </w:rPr>
        <w:t>With a squeeze on</w:t>
      </w:r>
      <w:r w:rsidRPr="00720860">
        <w:rPr>
          <w:rStyle w:val="StyleUnderline"/>
        </w:rPr>
        <w:t xml:space="preserve"> Chinese </w:t>
      </w:r>
      <w:r w:rsidRPr="00AC6F4F">
        <w:rPr>
          <w:rStyle w:val="StyleUnderline"/>
          <w:highlight w:val="green"/>
        </w:rPr>
        <w:t>defence budget</w:t>
      </w:r>
      <w:r w:rsidRPr="00720860">
        <w:rPr>
          <w:rStyle w:val="StyleUnderline"/>
        </w:rPr>
        <w:t xml:space="preserve">, </w:t>
      </w:r>
      <w:r w:rsidRPr="00AC6F4F">
        <w:rPr>
          <w:rStyle w:val="StyleUnderline"/>
          <w:highlight w:val="green"/>
        </w:rPr>
        <w:t>it is</w:t>
      </w:r>
      <w:r w:rsidRPr="00720860">
        <w:rPr>
          <w:rStyle w:val="StyleUnderline"/>
        </w:rPr>
        <w:t xml:space="preserve"> quite </w:t>
      </w:r>
      <w:r w:rsidRPr="00AC6F4F">
        <w:rPr>
          <w:rStyle w:val="StyleUnderline"/>
          <w:highlight w:val="green"/>
        </w:rPr>
        <w:t>likely that the switch</w:t>
      </w:r>
      <w:r w:rsidRPr="00720860">
        <w:rPr>
          <w:rStyle w:val="StyleUnderline"/>
        </w:rPr>
        <w:t xml:space="preserve"> in Chinese Grand Strategy </w:t>
      </w:r>
      <w:r w:rsidRPr="00AC6F4F">
        <w:rPr>
          <w:rStyle w:val="StyleUnderline"/>
          <w:highlight w:val="green"/>
        </w:rPr>
        <w:t>gets impaired</w:t>
      </w:r>
      <w:r w:rsidRPr="00720860">
        <w:rPr>
          <w:sz w:val="16"/>
        </w:rPr>
        <w:t xml:space="preserve">. Chinese Economic Slowdown &amp; Its Impact on China’s Core Interests China in recent years has designated Taiwan, the South China Sea and Tibet as China’s “Core Interests” to be defended by force, if challenged on these issues.. It remains to be seen as to how and with what intensity China can safeguard its “Core Interests” with a decline in defence budgets and reduction of force projection capabilities. But a dilution of China’s military effectiveness and military capacities for military brinkmanship is a very much a possibility. China’s Economic Slowdown and Its Military Implications This aspect is too wide a subject and needs a comprehensive analysis of a host of factors. Suffice it to say that in the limited scope of this Paper, the most notable point is that since the entire edifice of Chinese rising power and the Communist Party’s iron control on China’s domestic political control depends on the military power and effectiveness of China’s Armed Forces, there exist serious implications here. Here again a serious challenge awaits the Chinese political leadership in terms of proportionate distribution of restricted defence allocations. </w:t>
      </w:r>
      <w:r w:rsidRPr="00720860">
        <w:rPr>
          <w:rStyle w:val="StyleUnderline"/>
        </w:rPr>
        <w:t>China’s domestic discontent is likely to grow and when this is coupled with the emerging widespread discontent on China’s peripheries like Xinjiang and Tibet, Chin would have to divert greater resources for the Chinese Peoples Armed Police. Conversely this would result in lesser resources for the PLA’s all three wings</w:t>
      </w:r>
      <w:r w:rsidRPr="00720860">
        <w:rPr>
          <w:sz w:val="16"/>
        </w:rPr>
        <w:t xml:space="preserve">. In terms of China’s Core Interests’ two of these Core Interests of Taiwan and South China Sea would require greater Chinese naval and air force power, which can come only at the cost of China’s Land Armies. Concluding Observations Two major observations need to be made in conclusion. The first is that </w:t>
      </w:r>
      <w:r w:rsidRPr="00AC6F4F">
        <w:rPr>
          <w:rStyle w:val="StyleUnderline"/>
          <w:highlight w:val="green"/>
        </w:rPr>
        <w:t>in terms of Asia Pacific security</w:t>
      </w:r>
      <w:r w:rsidRPr="00720860">
        <w:rPr>
          <w:rStyle w:val="StyleUnderline"/>
        </w:rPr>
        <w:t xml:space="preserve"> and stability which was endangered seriously by China’s unrestrained military rise, the potency of the </w:t>
      </w:r>
      <w:r w:rsidRPr="00AC6F4F">
        <w:rPr>
          <w:rStyle w:val="StyleUnderline"/>
          <w:highlight w:val="green"/>
        </w:rPr>
        <w:t>emerging</w:t>
      </w:r>
      <w:r w:rsidRPr="00720860">
        <w:rPr>
          <w:rStyle w:val="StyleUnderline"/>
        </w:rPr>
        <w:t xml:space="preserve"> China </w:t>
      </w:r>
      <w:r w:rsidRPr="00AC6F4F">
        <w:rPr>
          <w:rStyle w:val="StyleUnderline"/>
          <w:highlight w:val="green"/>
        </w:rPr>
        <w:t>Threat is likely to stand</w:t>
      </w:r>
      <w:r w:rsidRPr="00720860">
        <w:rPr>
          <w:rStyle w:val="StyleUnderline"/>
        </w:rPr>
        <w:t xml:space="preserve"> relatively </w:t>
      </w:r>
      <w:r w:rsidRPr="00AC6F4F">
        <w:rPr>
          <w:rStyle w:val="StyleUnderline"/>
          <w:highlight w:val="green"/>
        </w:rPr>
        <w:t>diluted</w:t>
      </w:r>
      <w:r w:rsidRPr="00720860">
        <w:rPr>
          <w:sz w:val="16"/>
        </w:rPr>
        <w:t>. Secondly, the United States needs to reset its China-policies of China-Appeasement at all costs. China will increasingly be less of insurance for American strategic interests’ vis-à-vis Russia.</w:t>
      </w:r>
    </w:p>
    <w:p w14:paraId="5FDF405C" w14:textId="77777777" w:rsidR="0067021E" w:rsidRDefault="0067021E" w:rsidP="0067021E">
      <w:pPr>
        <w:pStyle w:val="Heading4"/>
      </w:pPr>
      <w:r>
        <w:t>Chinese modernization threatens US hegemony</w:t>
      </w:r>
    </w:p>
    <w:p w14:paraId="131319B0" w14:textId="77777777" w:rsidR="00F06B0F" w:rsidRPr="00556513" w:rsidRDefault="00F06B0F" w:rsidP="00F06B0F">
      <w:pPr>
        <w:rPr>
          <w:b/>
          <w:sz w:val="26"/>
        </w:rPr>
      </w:pPr>
      <w:r>
        <w:rPr>
          <w:rStyle w:val="Style13ptBold"/>
        </w:rPr>
        <w:t xml:space="preserve">Tellis 13 </w:t>
      </w:r>
      <w:r>
        <w:t xml:space="preserve"> </w:t>
      </w:r>
      <w:r w:rsidRPr="00A52FA7">
        <w:t>Ashley J. Tellis (PhD, University of Chicago) is a Counselor at NBR and Senior Associate at the Carnegie Endowment for International Peace, specializing in international security, defense, and Asian strategic issues. He is also Research Director of NBR's Strategic Asia Program, and co-editor of nine volumes in the annual series.</w:t>
      </w:r>
      <w:r w:rsidRPr="00B211CA">
        <w:t>, 2012-2013</w:t>
      </w:r>
      <w:r>
        <w:rPr>
          <w:rStyle w:val="Style13ptBold"/>
        </w:rPr>
        <w:t xml:space="preserve"> </w:t>
      </w:r>
      <w:r w:rsidRPr="00B211CA">
        <w:t>http://nbr.org/publications/element.aspx?id=615</w:t>
      </w:r>
    </w:p>
    <w:p w14:paraId="406B33EB" w14:textId="77777777" w:rsidR="0067021E" w:rsidRDefault="0067021E" w:rsidP="0067021E">
      <w:pPr>
        <w:rPr>
          <w:sz w:val="16"/>
        </w:rPr>
      </w:pPr>
      <w:r w:rsidRPr="00AC6F4F">
        <w:rPr>
          <w:rStyle w:val="StyleUnderline"/>
          <w:highlight w:val="green"/>
        </w:rPr>
        <w:t xml:space="preserve">The </w:t>
      </w:r>
      <w:r w:rsidRPr="00AC6F4F">
        <w:rPr>
          <w:rStyle w:val="StyleUnderline"/>
        </w:rPr>
        <w:t>military</w:t>
      </w:r>
      <w:r w:rsidRPr="00FE7E8A">
        <w:rPr>
          <w:rStyle w:val="StyleUnderline"/>
        </w:rPr>
        <w:t xml:space="preserve"> </w:t>
      </w:r>
      <w:r w:rsidRPr="00AC6F4F">
        <w:rPr>
          <w:rStyle w:val="StyleUnderline"/>
          <w:highlight w:val="green"/>
        </w:rPr>
        <w:t>advantages</w:t>
      </w:r>
      <w:r w:rsidRPr="00FE7E8A">
        <w:rPr>
          <w:rStyle w:val="StyleUnderline"/>
        </w:rPr>
        <w:t xml:space="preserve"> that previously allowed the U.S. to deny its greatpower rivals hegemony over Asia also </w:t>
      </w:r>
      <w:r w:rsidRPr="00AC6F4F">
        <w:rPr>
          <w:rStyle w:val="StyleUnderline"/>
          <w:highlight w:val="green"/>
        </w:rPr>
        <w:t>enabled Washington to dampen regional security competition</w:t>
      </w:r>
      <w:r w:rsidRPr="00FE7E8A">
        <w:rPr>
          <w:rStyle w:val="StyleUnderline"/>
        </w:rPr>
        <w:t xml:space="preserve"> and create a liberal economic order</w:t>
      </w:r>
      <w:r w:rsidRPr="00556513">
        <w:rPr>
          <w:sz w:val="16"/>
        </w:rPr>
        <w:t xml:space="preserve">. </w:t>
      </w:r>
      <w:r w:rsidRPr="00FE7E8A">
        <w:rPr>
          <w:rStyle w:val="StyleUnderline"/>
        </w:rPr>
        <w:t>This order was grounded in U.S. military superiority</w:t>
      </w:r>
      <w:r w:rsidRPr="00556513">
        <w:rPr>
          <w:sz w:val="16"/>
        </w:rPr>
        <w:t xml:space="preserve">, economic power, and willingness to bear the costs of global leadership, </w:t>
      </w:r>
      <w:r w:rsidRPr="00FE7E8A">
        <w:rPr>
          <w:rStyle w:val="StyleUnderline"/>
        </w:rPr>
        <w:t xml:space="preserve">as well as the inability of any Asian power to prevent the U.S. from operating along the Asian littorals in defense of its allies. </w:t>
      </w:r>
      <w:r w:rsidRPr="00AC6F4F">
        <w:rPr>
          <w:rStyle w:val="StyleUnderline"/>
          <w:highlight w:val="green"/>
        </w:rPr>
        <w:t>China’s current</w:t>
      </w:r>
      <w:r w:rsidRPr="00FE7E8A">
        <w:rPr>
          <w:rStyle w:val="StyleUnderline"/>
        </w:rPr>
        <w:t xml:space="preserve"> military </w:t>
      </w:r>
      <w:r w:rsidRPr="00AC6F4F">
        <w:rPr>
          <w:rStyle w:val="StyleUnderline"/>
          <w:highlight w:val="green"/>
        </w:rPr>
        <w:t>modernization</w:t>
      </w:r>
      <w:r w:rsidRPr="00FE7E8A">
        <w:rPr>
          <w:rStyle w:val="StyleUnderline"/>
        </w:rPr>
        <w:t xml:space="preserve">, however, </w:t>
      </w:r>
      <w:r w:rsidRPr="00795A3F">
        <w:rPr>
          <w:rStyle w:val="StyleUnderline"/>
          <w:highlight w:val="green"/>
        </w:rPr>
        <w:t>challenges the U.S. military’s ability to operate</w:t>
      </w:r>
      <w:r w:rsidRPr="00FE7E8A">
        <w:rPr>
          <w:rStyle w:val="StyleUnderline"/>
        </w:rPr>
        <w:t xml:space="preserve"> in proximity to the Asian land mass, thereby </w:t>
      </w:r>
      <w:r w:rsidRPr="00795A3F">
        <w:rPr>
          <w:rStyle w:val="StyleUnderline"/>
          <w:highlight w:val="green"/>
        </w:rPr>
        <w:t>threatening</w:t>
      </w:r>
      <w:r w:rsidRPr="00FE7E8A">
        <w:rPr>
          <w:rStyle w:val="StyleUnderline"/>
        </w:rPr>
        <w:t xml:space="preserve"> the larger structure of regional stability built on </w:t>
      </w:r>
      <w:r w:rsidRPr="00795A3F">
        <w:rPr>
          <w:rStyle w:val="StyleUnderline"/>
          <w:highlight w:val="green"/>
        </w:rPr>
        <w:t>American hegemony</w:t>
      </w:r>
      <w:r w:rsidRPr="00556513">
        <w:rPr>
          <w:sz w:val="16"/>
        </w:rPr>
        <w:t xml:space="preserve">. First, </w:t>
      </w:r>
      <w:r w:rsidRPr="00FE7E8A">
        <w:rPr>
          <w:rStyle w:val="StyleUnderline"/>
        </w:rPr>
        <w:t>the preeminence of U.S. warfighting capabilities ensured that attempts at seeking hegemonic domination in Asia by any regional or extraregional state would end up being both costly and ultimately unsuccessful</w:t>
      </w:r>
      <w:r w:rsidRPr="00556513">
        <w:rPr>
          <w:sz w:val="16"/>
        </w:rPr>
        <w:t xml:space="preserve">. By so shaping the calculus of all potential competitors, Washington ensured— through almost half a century of containment—that the concentration of resources present in this continent, as in Europe, would not come under the control of any single competitor or a consortium of rivals who might exploit them to sustain a larger threat directed at the United States. The success of this strategy also ensured simultaneously that the United States would enjoy continued economic, political, and strategic access to this critical area of the globe, </w:t>
      </w:r>
      <w:r w:rsidRPr="00FE7E8A">
        <w:rPr>
          <w:rStyle w:val="StyleUnderline"/>
        </w:rPr>
        <w:t xml:space="preserve">thereby </w:t>
      </w:r>
      <w:r w:rsidRPr="00795A3F">
        <w:rPr>
          <w:rStyle w:val="StyleUnderline"/>
          <w:highlight w:val="green"/>
        </w:rPr>
        <w:t>cementing the still-critical role of the United States as the guarantor of regional security</w:t>
      </w:r>
      <w:r w:rsidRPr="00556513">
        <w:rPr>
          <w:sz w:val="16"/>
        </w:rPr>
        <w:t xml:space="preserve">. While U.S. military capabilities at both the global and the regional levels were indispensable for countering the rise of competing local hegemonies, their effectiveness was mediated through a unique and asymmetrical alliance system—often dubbed “hub and spokes” to describe the centrality of the United States in the arrangement. This system called on Washington to guarantee the security of multiple allies without requiring the protected partners to make any reciprocal commitments to U.S. safety in return. The effectiveness of such an alliance system, which was designed to contain the Soviet Union (and, initially, China as well), hinged fundamentally on the United States’ ability to maintain military superiority vis-à-vis its adversaries and on its capacity to bring such superiority to bear whenever required at any specific locale along the Asian periphery. Second, </w:t>
      </w:r>
      <w:r w:rsidRPr="00FE7E8A">
        <w:rPr>
          <w:rStyle w:val="StyleUnderline"/>
        </w:rPr>
        <w:t>the very military advantages that permitted the United States to ultimately deny its great-power rivals hegemony over the Asian land mass also enabled Washington to dampen local security competition between the regional states, including among its own protectees</w:t>
      </w:r>
      <w:r w:rsidRPr="00556513">
        <w:rPr>
          <w:sz w:val="16"/>
        </w:rPr>
        <w:t xml:space="preserve">. Power political rivalries among the Asian states have been among the chief causes of continental instability for centuries.3 Although historically these competitions had generally been bounded by geography and the limitations of national military capabilities—making the struggles within local “security complexes” more significant than the rivalries across them—both these restraints appeared fragile in the postwar period. World War II had demonstrated new technologies that permitted states to apply power beyond their immediate frontiers; hence the fear that key dyadic rivalries within Northeast, Southeast, and South Asia could spill over beyond their traditional confines acquired special significance in the era of tight bipolarity, where larger confrontations escalating beyond their original precipitants were an ever-present possibility. </w:t>
      </w:r>
    </w:p>
    <w:p w14:paraId="0909C3F4" w14:textId="77777777" w:rsidR="0012186F" w:rsidRPr="0012186F" w:rsidRDefault="0012186F" w:rsidP="0012186F"/>
    <w:p w14:paraId="1A656BF0" w14:textId="10E21734" w:rsidR="000E0F53" w:rsidRDefault="000E0F53" w:rsidP="000E0F53">
      <w:pPr>
        <w:pStyle w:val="Heading2"/>
      </w:pPr>
      <w:r>
        <w:t>A2AD</w:t>
      </w:r>
    </w:p>
    <w:p w14:paraId="38F314E9" w14:textId="77777777" w:rsidR="000E0F53" w:rsidRDefault="000E0F53" w:rsidP="000E0F53">
      <w:pPr>
        <w:pStyle w:val="Heading3"/>
      </w:pPr>
      <w:r>
        <w:t>O/V</w:t>
      </w:r>
    </w:p>
    <w:p w14:paraId="34B704A2" w14:textId="411D1BCF" w:rsidR="000F44D6" w:rsidRDefault="00C53676" w:rsidP="00C53676">
      <w:pPr>
        <w:pStyle w:val="Heading4"/>
      </w:pPr>
      <w:r>
        <w:t xml:space="preserve">A2AD triggers extinction – that’s Cimbala </w:t>
      </w:r>
      <w:r w:rsidR="00992836">
        <w:t>–</w:t>
      </w:r>
      <w:r>
        <w:t xml:space="preserve"> </w:t>
      </w:r>
      <w:r w:rsidR="000F44D6">
        <w:t>2 I/L to extinction –</w:t>
      </w:r>
    </w:p>
    <w:p w14:paraId="244DBB8A" w14:textId="3EA4B62C" w:rsidR="00805BCA" w:rsidRDefault="00992836" w:rsidP="007D24D0">
      <w:pPr>
        <w:pStyle w:val="Heading4"/>
        <w:numPr>
          <w:ilvl w:val="0"/>
          <w:numId w:val="14"/>
        </w:numPr>
      </w:pPr>
      <w:r>
        <w:t xml:space="preserve">capable </w:t>
      </w:r>
      <w:r w:rsidR="00E11031">
        <w:t xml:space="preserve">Chinese </w:t>
      </w:r>
      <w:r>
        <w:t xml:space="preserve">conventional weapons </w:t>
      </w:r>
      <w:r w:rsidR="007D24D0">
        <w:t>discourage restraint</w:t>
      </w:r>
    </w:p>
    <w:p w14:paraId="5B6DF411" w14:textId="1CAECB99" w:rsidR="007D24D0" w:rsidRPr="007D24D0" w:rsidRDefault="007D24D0" w:rsidP="007D24D0">
      <w:pPr>
        <w:pStyle w:val="Heading4"/>
        <w:ind w:firstLine="360"/>
      </w:pPr>
      <w:r>
        <w:t>2.)</w:t>
      </w:r>
      <w:r w:rsidR="00506F63">
        <w:t xml:space="preserve"> </w:t>
      </w:r>
      <w:r w:rsidR="004E5A2B">
        <w:t xml:space="preserve">breaks down deterrence – triggers nuclear miscalc </w:t>
      </w:r>
    </w:p>
    <w:p w14:paraId="6075FDFE" w14:textId="05639498" w:rsidR="000E0F53" w:rsidRDefault="000E0F53" w:rsidP="000E0F53">
      <w:pPr>
        <w:pStyle w:val="Heading3"/>
      </w:pPr>
      <w:r>
        <w:t>Ev</w:t>
      </w:r>
      <w:r w:rsidR="003D5745">
        <w:t xml:space="preserve"> – </w:t>
      </w:r>
      <w:r w:rsidR="00584EA1">
        <w:t>internal link</w:t>
      </w:r>
    </w:p>
    <w:p w14:paraId="27E5F52B" w14:textId="77777777" w:rsidR="003D5745" w:rsidRDefault="003D5745" w:rsidP="003D5745">
      <w:pPr>
        <w:pStyle w:val="Heading4"/>
        <w:rPr>
          <w:rStyle w:val="StyleUnderline"/>
          <w:u w:val="none"/>
        </w:rPr>
      </w:pPr>
      <w:r>
        <w:rPr>
          <w:rStyle w:val="StyleUnderline"/>
          <w:u w:val="none"/>
        </w:rPr>
        <w:t>Modernization bolsters A2AD</w:t>
      </w:r>
    </w:p>
    <w:p w14:paraId="3BFB3E13" w14:textId="34C18E2E" w:rsidR="003D5745" w:rsidRPr="006145B8" w:rsidRDefault="003D5745" w:rsidP="00F90C10">
      <w:r w:rsidRPr="006145B8">
        <w:t xml:space="preserve">Dean </w:t>
      </w:r>
      <w:r w:rsidRPr="006145B8">
        <w:rPr>
          <w:rStyle w:val="Style13ptBold"/>
        </w:rPr>
        <w:t>Cheng</w:t>
      </w:r>
      <w:r w:rsidRPr="006145B8">
        <w:t xml:space="preserve"> </w:t>
      </w:r>
      <w:r w:rsidRPr="006145B8">
        <w:rPr>
          <w:rStyle w:val="Style13ptBold"/>
        </w:rPr>
        <w:t>14</w:t>
      </w:r>
      <w:r w:rsidRPr="006145B8">
        <w:t xml:space="preserve">, 7-9-2014, </w:t>
      </w:r>
      <w:r w:rsidR="00F90C10">
        <w:t xml:space="preserve">Dean Cheng brings detailed knowledge of China's military and space capabilities to bear as The Heritage Foundation's research fellow on Chinese political and security affairs. </w:t>
      </w:r>
      <w:r w:rsidRPr="006145B8">
        <w:t>"The U.S. Needs an Integrated Approach to Counter China’s Anti-Access/Area Denial Strategy," Heritage Foundation, http://www.heritage.org/research/reports/2014/07/the-us-needs-an-integrated-approach-to-counter-chinas-anti-accessarea-denial-strategy</w:t>
      </w:r>
    </w:p>
    <w:p w14:paraId="3089355F" w14:textId="77777777" w:rsidR="003D5745" w:rsidRPr="00EE53A7" w:rsidRDefault="003D5745" w:rsidP="003D5745">
      <w:pPr>
        <w:rPr>
          <w:sz w:val="16"/>
        </w:rPr>
      </w:pPr>
      <w:r w:rsidRPr="007D069D">
        <w:rPr>
          <w:rStyle w:val="StyleUnderline"/>
          <w:highlight w:val="green"/>
        </w:rPr>
        <w:t>As the Chinese military has been comprehensively modernizing</w:t>
      </w:r>
      <w:r w:rsidRPr="00A5712D">
        <w:rPr>
          <w:rStyle w:val="StyleUnderline"/>
        </w:rPr>
        <w:t xml:space="preserve"> its air, naval, and ground forces, </w:t>
      </w:r>
      <w:r w:rsidRPr="007D069D">
        <w:rPr>
          <w:rStyle w:val="StyleUnderline"/>
          <w:highlight w:val="green"/>
        </w:rPr>
        <w:t>it has been incorporating a variety of</w:t>
      </w:r>
      <w:r w:rsidRPr="00A5712D">
        <w:rPr>
          <w:rStyle w:val="StyleUnderline"/>
        </w:rPr>
        <w:t xml:space="preserve"> anti-access/area denial (</w:t>
      </w:r>
      <w:r w:rsidRPr="007D069D">
        <w:rPr>
          <w:rStyle w:val="StyleUnderline"/>
          <w:highlight w:val="green"/>
        </w:rPr>
        <w:t>A2/AD</w:t>
      </w:r>
      <w:r w:rsidRPr="00A5712D">
        <w:rPr>
          <w:rStyle w:val="StyleUnderline"/>
        </w:rPr>
        <w:t xml:space="preserve">) systems and </w:t>
      </w:r>
      <w:r w:rsidRPr="007D069D">
        <w:rPr>
          <w:rStyle w:val="StyleUnderline"/>
          <w:highlight w:val="green"/>
        </w:rPr>
        <w:t>capabilities</w:t>
      </w:r>
      <w:r w:rsidRPr="00EE53A7">
        <w:rPr>
          <w:sz w:val="16"/>
        </w:rPr>
        <w:t xml:space="preserve">. </w:t>
      </w:r>
      <w:r w:rsidRPr="00A5712D">
        <w:rPr>
          <w:rStyle w:val="StyleUnderline"/>
        </w:rPr>
        <w:t>These include</w:t>
      </w:r>
      <w:r w:rsidRPr="00EE53A7">
        <w:rPr>
          <w:sz w:val="16"/>
        </w:rPr>
        <w:t xml:space="preserve"> not only </w:t>
      </w:r>
      <w:r w:rsidRPr="00A5712D">
        <w:rPr>
          <w:rStyle w:val="StyleUnderline"/>
        </w:rPr>
        <w:t>weapons, such as anti-ship ballistic and cruise missiles</w:t>
      </w:r>
      <w:r w:rsidRPr="00EE53A7">
        <w:rPr>
          <w:sz w:val="16"/>
        </w:rPr>
        <w:t xml:space="preserve">, but also political warfare methods, including legal, public opinion, and psychological warfare techniques. To counter these A2/AD capabilities, the United States needs to adopt a comparably holistic approach, incorporating political measures, operational military deployments, as well as technical counters to Chinese military capabilities. Washington has one major advantage over Beijing—almost all of the countries on China’s littoral are U.S. friends and allies. Leveraging these relationships, and in the process underscoring American credibility and commitment, is key. KEY POINTS Over the past decade, China's neighbors, as well as the United States, have paid increasing attention to the Chinese People's Liberation Army and its developing anti-access/area denial (A2/AD) capabilities. Current Chinese attempts at forestalling attacks on China are holistic, encompassing all of the instruments of national power, including military force as well as political warfare. While some of the measures that have garnered the most attention seem aimed at naval assets, they are ultimately aimed at countering aerial power. To counter Chinese plans for A2/AD capabilities, the United States needs to field a comparably holistic approach, incorporating political measures, operational military deployments, as well as technical counters to Chinese military capabilities. Washington has one major advantage over Beijing-nearly all countries on China's littoral are U.S. friends and allies. Leveraging these relationships, and in the process underscoring American credibility and commitment, is key. Over the past decade, </w:t>
      </w:r>
      <w:r w:rsidRPr="00A5712D">
        <w:rPr>
          <w:rStyle w:val="StyleUnderline"/>
        </w:rPr>
        <w:t>China’s neighbors, as well as the United States, have paid increasing attention to the Chinese People’s Liberation Army (PLA) and its developing anti-access/area denial (A2/AD) capabilities</w:t>
      </w:r>
      <w:r w:rsidRPr="00EE53A7">
        <w:rPr>
          <w:sz w:val="16"/>
        </w:rPr>
        <w:t xml:space="preserve">. </w:t>
      </w:r>
      <w:r w:rsidRPr="007D069D">
        <w:rPr>
          <w:rStyle w:val="StyleUnderline"/>
          <w:highlight w:val="green"/>
        </w:rPr>
        <w:t>Much of the</w:t>
      </w:r>
      <w:r w:rsidRPr="00A5712D">
        <w:rPr>
          <w:rStyle w:val="StyleUnderline"/>
        </w:rPr>
        <w:t xml:space="preserve"> public </w:t>
      </w:r>
      <w:r w:rsidRPr="007D069D">
        <w:rPr>
          <w:rStyle w:val="StyleUnderline"/>
          <w:highlight w:val="green"/>
        </w:rPr>
        <w:t>discussion</w:t>
      </w:r>
      <w:r w:rsidRPr="00EE53A7">
        <w:rPr>
          <w:sz w:val="16"/>
        </w:rPr>
        <w:t xml:space="preserve"> in the U.S. </w:t>
      </w:r>
      <w:r w:rsidRPr="007D069D">
        <w:rPr>
          <w:rStyle w:val="StyleUnderline"/>
          <w:highlight w:val="green"/>
        </w:rPr>
        <w:t>has been focused on</w:t>
      </w:r>
      <w:r w:rsidRPr="00EE53A7">
        <w:rPr>
          <w:sz w:val="16"/>
        </w:rPr>
        <w:t xml:space="preserve"> such new weapons as anti-ship ballistic missiles (</w:t>
      </w:r>
      <w:r w:rsidRPr="007D069D">
        <w:rPr>
          <w:rStyle w:val="StyleUnderline"/>
          <w:highlight w:val="green"/>
        </w:rPr>
        <w:t>ASBMs</w:t>
      </w:r>
      <w:r w:rsidRPr="00EE53A7">
        <w:rPr>
          <w:sz w:val="16"/>
        </w:rPr>
        <w:t xml:space="preserve">), which have been cited in the U.S. Department of Defense annual report to Congress on Chinese military capabilities.[1] </w:t>
      </w:r>
      <w:r w:rsidRPr="007D069D">
        <w:rPr>
          <w:rStyle w:val="StyleUnderline"/>
          <w:highlight w:val="green"/>
        </w:rPr>
        <w:t>These complement a modernizing navy</w:t>
      </w:r>
      <w:r w:rsidRPr="00A5712D">
        <w:rPr>
          <w:rStyle w:val="StyleUnderline"/>
        </w:rPr>
        <w:t xml:space="preserve"> (with a substantial submarine arm) </w:t>
      </w:r>
      <w:r w:rsidRPr="007D069D">
        <w:rPr>
          <w:rStyle w:val="StyleUnderline"/>
          <w:highlight w:val="green"/>
        </w:rPr>
        <w:t>and air force</w:t>
      </w:r>
      <w:r w:rsidRPr="00A5712D">
        <w:rPr>
          <w:rStyle w:val="StyleUnderline"/>
        </w:rPr>
        <w:t xml:space="preserve"> in presenting a multi-vector set of threats</w:t>
      </w:r>
      <w:r w:rsidRPr="00EE53A7">
        <w:rPr>
          <w:sz w:val="16"/>
        </w:rPr>
        <w:t xml:space="preserve">. The U.S. Defense Department, in turn, has created the Joint Operational Access Concept, with such component parts as the Air-Sea Battle (ASB) Office, to counter China’s A2/AD developments—which the U.S. sees as being directed primarily toward it. </w:t>
      </w:r>
    </w:p>
    <w:p w14:paraId="2FF15F04" w14:textId="77777777" w:rsidR="005F12AA" w:rsidRDefault="005F12AA" w:rsidP="005F12AA">
      <w:pPr>
        <w:pStyle w:val="Heading4"/>
      </w:pPr>
      <w:r>
        <w:t>Modernization bolsters Chinese A2AD</w:t>
      </w:r>
    </w:p>
    <w:p w14:paraId="59D6E80E" w14:textId="202D735F" w:rsidR="005F12AA" w:rsidRPr="00407485" w:rsidRDefault="005F12AA" w:rsidP="00BE1D12">
      <w:r>
        <w:t xml:space="preserve">Ronald </w:t>
      </w:r>
      <w:r w:rsidRPr="005C7A4D">
        <w:rPr>
          <w:rStyle w:val="Style13ptBold"/>
        </w:rPr>
        <w:t>O’Rourke</w:t>
      </w:r>
      <w:r>
        <w:t xml:space="preserve"> </w:t>
      </w:r>
      <w:r w:rsidR="00BE1D12">
        <w:t xml:space="preserve">Mr. O'Rourke is a Phi Beta Kappa graduate of the Johns Hopkins University, from which he received his B.A. in international studies, and a valedictorian graduate of the University's Paul Nitze School of Advanced International Studies, where he received his M.A. in the same field </w:t>
      </w:r>
      <w:r>
        <w:t>6/17/</w:t>
      </w:r>
      <w:r w:rsidRPr="005C7A4D">
        <w:rPr>
          <w:rStyle w:val="Style13ptBold"/>
        </w:rPr>
        <w:t>16</w:t>
      </w:r>
      <w:r>
        <w:t xml:space="preserve"> “China Naval Modernization: Implications for U.S. Navy Capabilities—Background and Issues for Congress”. </w:t>
      </w:r>
      <w:r w:rsidRPr="002803FC">
        <w:t>https://www.fas.org/sgp/crs/row/RL33153.pdf</w:t>
      </w:r>
    </w:p>
    <w:p w14:paraId="2491457E" w14:textId="77777777" w:rsidR="005F12AA" w:rsidRDefault="005F12AA" w:rsidP="005F12AA">
      <w:pPr>
        <w:rPr>
          <w:rStyle w:val="StyleUnderline"/>
        </w:rPr>
      </w:pPr>
      <w:r w:rsidRPr="00D07CE5">
        <w:rPr>
          <w:sz w:val="16"/>
        </w:rPr>
        <w:t xml:space="preserve">Although </w:t>
      </w:r>
      <w:r w:rsidRPr="00002C73">
        <w:rPr>
          <w:rStyle w:val="StyleUnderline"/>
          <w:highlight w:val="green"/>
        </w:rPr>
        <w:t>China’s</w:t>
      </w:r>
      <w:r w:rsidRPr="00407485">
        <w:rPr>
          <w:rStyle w:val="StyleUnderline"/>
        </w:rPr>
        <w:t xml:space="preserve"> naval </w:t>
      </w:r>
      <w:r w:rsidRPr="00002C73">
        <w:rPr>
          <w:rStyle w:val="StyleUnderline"/>
          <w:highlight w:val="green"/>
        </w:rPr>
        <w:t>modernization</w:t>
      </w:r>
      <w:r w:rsidRPr="00D07CE5">
        <w:rPr>
          <w:sz w:val="16"/>
        </w:rPr>
        <w:t xml:space="preserve"> effort has substantially improved China’s naval capabilities in recent years, observers believe China’s navy </w:t>
      </w:r>
      <w:r w:rsidRPr="00002C73">
        <w:rPr>
          <w:rStyle w:val="StyleUnderline"/>
          <w:highlight w:val="green"/>
        </w:rPr>
        <w:t>currently has</w:t>
      </w:r>
      <w:r w:rsidRPr="00407485">
        <w:rPr>
          <w:rStyle w:val="StyleUnderline"/>
        </w:rPr>
        <w:t xml:space="preserve"> </w:t>
      </w:r>
      <w:r w:rsidRPr="00002C73">
        <w:rPr>
          <w:rStyle w:val="StyleUnderline"/>
          <w:highlight w:val="green"/>
        </w:rPr>
        <w:t>limitations</w:t>
      </w:r>
      <w:r w:rsidRPr="00407485">
        <w:rPr>
          <w:rStyle w:val="StyleUnderline"/>
        </w:rPr>
        <w:t xml:space="preserve"> or weaknesses in certain areas, including joint operations </w:t>
      </w:r>
      <w:r w:rsidRPr="00D07CE5">
        <w:rPr>
          <w:sz w:val="16"/>
        </w:rPr>
        <w:t xml:space="preserve">with other parts of China’s military,21 antisubmarine warfare (ASW),22 a dependence on foreign suppliers for some ship components,23 and long-range targeting.24 </w:t>
      </w:r>
      <w:r w:rsidRPr="00002C73">
        <w:rPr>
          <w:rStyle w:val="StyleUnderline"/>
          <w:highlight w:val="green"/>
        </w:rPr>
        <w:t>China is working</w:t>
      </w:r>
      <w:r w:rsidRPr="00407485">
        <w:rPr>
          <w:rStyle w:val="StyleUnderline"/>
        </w:rPr>
        <w:t xml:space="preserve"> </w:t>
      </w:r>
      <w:r w:rsidRPr="00002C73">
        <w:rPr>
          <w:rStyle w:val="StyleUnderline"/>
          <w:highlight w:val="green"/>
        </w:rPr>
        <w:t>to overcome such</w:t>
      </w:r>
      <w:r w:rsidRPr="00407485">
        <w:rPr>
          <w:rStyle w:val="StyleUnderline"/>
        </w:rPr>
        <w:t xml:space="preserve"> limitations and </w:t>
      </w:r>
      <w:r w:rsidRPr="00002C73">
        <w:rPr>
          <w:rStyle w:val="StyleUnderline"/>
          <w:highlight w:val="green"/>
        </w:rPr>
        <w:t>weaknesses</w:t>
      </w:r>
      <w:r w:rsidRPr="00D07CE5">
        <w:rPr>
          <w:sz w:val="16"/>
        </w:rPr>
        <w:t xml:space="preserve">.25 ONI states that “Although the PLA(N) faces some capability gaps in key areas, it is emerging as a well equipped and competent force.”26 The sufficiency of a country’s naval capabilities is best assessed against that navy’s intended missions. Although China’s navy has limitations and weaknesses, it may nevertheless be sufficient for performing missions of interest to Chinese leaders. As China’s navy reduces its weaknesses and limitations, it may become sufficient to perform a wider array of potential missions. </w:t>
      </w:r>
      <w:r w:rsidRPr="00D07CE5">
        <w:rPr>
          <w:rStyle w:val="StyleUnderline"/>
        </w:rPr>
        <w:t xml:space="preserve">Most </w:t>
      </w:r>
      <w:r w:rsidRPr="00002C73">
        <w:rPr>
          <w:rStyle w:val="StyleUnderline"/>
          <w:highlight w:val="green"/>
        </w:rPr>
        <w:t>observers believe that</w:t>
      </w:r>
      <w:r w:rsidRPr="00D07CE5">
        <w:rPr>
          <w:rStyle w:val="StyleUnderline"/>
        </w:rPr>
        <w:t xml:space="preserve">, consistent with these goals, </w:t>
      </w:r>
      <w:r w:rsidRPr="00002C73">
        <w:rPr>
          <w:rStyle w:val="StyleUnderline"/>
          <w:highlight w:val="green"/>
        </w:rPr>
        <w:t>China wan</w:t>
      </w:r>
      <w:r w:rsidRPr="00D07CE5">
        <w:rPr>
          <w:rStyle w:val="StyleUnderline"/>
        </w:rPr>
        <w:t>ts its military to be capable of acting as an anti-access/area-denial (</w:t>
      </w:r>
      <w:r w:rsidRPr="00002C73">
        <w:rPr>
          <w:rStyle w:val="StyleUnderline"/>
          <w:highlight w:val="green"/>
        </w:rPr>
        <w:t>A2/AD) force</w:t>
      </w:r>
      <w:r w:rsidRPr="00D07CE5">
        <w:rPr>
          <w:rStyle w:val="StyleUnderline"/>
        </w:rPr>
        <w:t xml:space="preserve">—a force </w:t>
      </w:r>
      <w:r w:rsidRPr="00002C73">
        <w:rPr>
          <w:rStyle w:val="StyleUnderline"/>
          <w:highlight w:val="green"/>
        </w:rPr>
        <w:t>that can deter U.S. intervention</w:t>
      </w:r>
      <w:r w:rsidRPr="00D07CE5">
        <w:rPr>
          <w:rStyle w:val="StyleUnderline"/>
        </w:rPr>
        <w:t xml:space="preserve"> in a conflict in China’s near-seas region over Taiwan</w:t>
      </w:r>
      <w:r w:rsidRPr="00D07CE5">
        <w:rPr>
          <w:sz w:val="16"/>
        </w:rPr>
        <w:t xml:space="preserve"> </w:t>
      </w:r>
      <w:r w:rsidRPr="005A3B90">
        <w:rPr>
          <w:rStyle w:val="StyleUnderline"/>
        </w:rPr>
        <w:t>or some other issue</w:t>
      </w:r>
      <w:r w:rsidRPr="00D07CE5">
        <w:rPr>
          <w:sz w:val="16"/>
        </w:rPr>
        <w:t xml:space="preserve">, or failing that, delay the arrival or reduce the effectiveness of intervening U.S. forces.30 (A2/AD is a term used by U.S. and other Western writers. During the Cold War, U.S. writers used the term sea-denial force to refer to a maritime A2/AD force.) </w:t>
      </w:r>
      <w:r w:rsidRPr="00D07CE5">
        <w:rPr>
          <w:rStyle w:val="StyleUnderline"/>
        </w:rPr>
        <w:t>ASBMs, ASCMs, attack submarines, and supporting C4ISR systems are viewed as key elements of China’s emerging maritime A2/AD force, though other force elements are also of significance in that regard</w:t>
      </w:r>
      <w:r w:rsidRPr="00D07CE5">
        <w:rPr>
          <w:sz w:val="16"/>
        </w:rPr>
        <w:t xml:space="preserve">. China’s maritime A2/AD force can be viewed as broadly analogous to the sea-denial force that the Soviet Union developed during the Cold War with the aim of denying U.S. use of the sea and countering U.S. naval forces participating in a NATO-Warsaw Pact conflict. </w:t>
      </w:r>
      <w:r w:rsidRPr="00D07CE5">
        <w:rPr>
          <w:rStyle w:val="StyleUnderline"/>
        </w:rPr>
        <w:t xml:space="preserve">One difference between the Soviet sea-denial force and China’s emerging maritime A2/AD force is that China’s force includes conventionally armed ASBMs capable of hitting moving ships at sea. </w:t>
      </w:r>
    </w:p>
    <w:p w14:paraId="6F6F9CF9" w14:textId="77777777" w:rsidR="003D5745" w:rsidRPr="003D5745" w:rsidRDefault="003D5745" w:rsidP="003D5745"/>
    <w:p w14:paraId="2F33140F" w14:textId="790C7EF6" w:rsidR="003D5745" w:rsidRDefault="003D5745" w:rsidP="003D5745">
      <w:pPr>
        <w:pStyle w:val="Heading3"/>
      </w:pPr>
      <w:r>
        <w:t>Ev – impact</w:t>
      </w:r>
    </w:p>
    <w:p w14:paraId="406666BC" w14:textId="77777777" w:rsidR="006B1C56" w:rsidRDefault="006B1C56" w:rsidP="006B1C56">
      <w:pPr>
        <w:pStyle w:val="Heading4"/>
      </w:pPr>
      <w:r>
        <w:t>A2AD breaks down deterrence and ensures extinction (bad)</w:t>
      </w:r>
    </w:p>
    <w:p w14:paraId="57796B15" w14:textId="77777777" w:rsidR="008B74BD" w:rsidRPr="00D77DB1" w:rsidRDefault="008B74BD" w:rsidP="008B74BD">
      <w:pPr>
        <w:rPr>
          <w:b/>
          <w:sz w:val="26"/>
        </w:rPr>
      </w:pPr>
      <w:r>
        <w:rPr>
          <w:rStyle w:val="Style13ptBold"/>
        </w:rPr>
        <w:t xml:space="preserve">Chase et. al 9 </w:t>
      </w:r>
      <w:r w:rsidRPr="006A35ED">
        <w:t>Michael S. Chase , Andrew S. Erickson &amp; Christopher Yeaw</w:t>
      </w:r>
      <w:r>
        <w:t xml:space="preserve">. Michael S. Chase is a senior political scientist at RAND, a professor at the Pardee RAND Graduate School, and an adjunct professor in the China Studies and Strategic Studies Departments at Johns Hopkins University's School of Advanced International Studies (SAIS) in Washington, D.C. “Chinese Theater and Strategic Missile Force Modernization and its Implications for the United States”. </w:t>
      </w:r>
      <w:r w:rsidRPr="006451E0">
        <w:t>http://dx.doi.org/10.1080/01402390802407434</w:t>
      </w:r>
    </w:p>
    <w:p w14:paraId="517AAC71" w14:textId="77777777" w:rsidR="006B1C56" w:rsidRPr="00A36E44" w:rsidRDefault="006B1C56" w:rsidP="006B1C56">
      <w:pPr>
        <w:rPr>
          <w:sz w:val="16"/>
        </w:rPr>
      </w:pPr>
      <w:r w:rsidRPr="00002C73">
        <w:rPr>
          <w:rStyle w:val="StyleUnderline"/>
          <w:highlight w:val="green"/>
        </w:rPr>
        <w:t>Force modernization trends</w:t>
      </w:r>
      <w:r w:rsidRPr="00A36E44">
        <w:rPr>
          <w:rStyle w:val="StyleUnderline"/>
        </w:rPr>
        <w:t xml:space="preserve"> and non-official Chinese publications </w:t>
      </w:r>
      <w:r w:rsidRPr="00002C73">
        <w:rPr>
          <w:rStyle w:val="StyleUnderline"/>
          <w:highlight w:val="green"/>
        </w:rPr>
        <w:t>suggest that developing</w:t>
      </w:r>
      <w:r w:rsidRPr="00A36E44">
        <w:rPr>
          <w:rStyle w:val="StyleUnderline"/>
        </w:rPr>
        <w:t xml:space="preserve"> the </w:t>
      </w:r>
      <w:r w:rsidRPr="00002C73">
        <w:rPr>
          <w:rStyle w:val="StyleUnderline"/>
          <w:highlight w:val="green"/>
        </w:rPr>
        <w:t>capabilities</w:t>
      </w:r>
      <w:r w:rsidRPr="00A36E44">
        <w:rPr>
          <w:rStyle w:val="StyleUnderline"/>
        </w:rPr>
        <w:t xml:space="preserve"> required to conduct ballistic missile attacks against surface ships such as aircraft carriers (e.g., using the DF-21 with its 500–600 kg warhead87) </w:t>
      </w:r>
      <w:r w:rsidRPr="00002C73">
        <w:rPr>
          <w:rStyle w:val="StyleUnderline"/>
          <w:highlight w:val="green"/>
        </w:rPr>
        <w:t>is an especially high priority for the PLA</w:t>
      </w:r>
      <w:r w:rsidRPr="00A36E44">
        <w:rPr>
          <w:sz w:val="16"/>
        </w:rPr>
        <w:t xml:space="preserve">. ‘China is equipping theater ballistic missiles with maneuvering reentry vehicles (MaRVs) with radar or IR seekers to provide the accuracy necessary to attack a ship at sea’, according to a recent unclassified ONI assessment.88 According to the Department of Defense’s 2007 report on Chinese military power: ‘One area of apparent investment emphasis involves a combination of medium range ballistic missiles, C4ISR for geo-location of targets, and onboard guidance systems for terminal homing to strike surface ships on the high seas or their onshore support infrastructure.’89 If supplied with accurate real-time target data, from China’s growing family of terrestrial and space-based sensors, terminal seekers and maneuvering warheads might enable Chinese ballistic missiles to complicate or negate US BMD efforts to hold such targets at risk.90 If viable, they would be extraordinarily difficult to defend against. Taken as a whole, </w:t>
      </w:r>
      <w:r w:rsidRPr="00002C73">
        <w:rPr>
          <w:rStyle w:val="StyleUnderline"/>
          <w:highlight w:val="green"/>
        </w:rPr>
        <w:t>these changes will</w:t>
      </w:r>
      <w:r w:rsidRPr="00A36E44">
        <w:rPr>
          <w:rStyle w:val="StyleUnderline"/>
        </w:rPr>
        <w:t xml:space="preserve"> offer China new capabilities at the strategic and theater nuclear levels and new options at the regional conventional warfighting level</w:t>
      </w:r>
      <w:r w:rsidRPr="00A36E44">
        <w:rPr>
          <w:sz w:val="16"/>
        </w:rPr>
        <w:t xml:space="preserve">. First, </w:t>
      </w:r>
      <w:r w:rsidRPr="00A36E44">
        <w:rPr>
          <w:rStyle w:val="StyleUnderline"/>
        </w:rPr>
        <w:t>the changes underway</w:t>
      </w:r>
      <w:r w:rsidRPr="00A36E44">
        <w:rPr>
          <w:sz w:val="16"/>
        </w:rPr>
        <w:t xml:space="preserve"> at the strategic level </w:t>
      </w:r>
      <w:r w:rsidRPr="00A36E44">
        <w:rPr>
          <w:rStyle w:val="StyleUnderline"/>
        </w:rPr>
        <w:t xml:space="preserve">are </w:t>
      </w:r>
      <w:r w:rsidRPr="00002C73">
        <w:rPr>
          <w:rStyle w:val="StyleUnderline"/>
          <w:highlight w:val="green"/>
        </w:rPr>
        <w:t>giving China</w:t>
      </w:r>
      <w:r w:rsidRPr="00A36E44">
        <w:rPr>
          <w:sz w:val="16"/>
        </w:rPr>
        <w:t xml:space="preserve">, perhaps for the first time, </w:t>
      </w:r>
      <w:r w:rsidRPr="00002C73">
        <w:rPr>
          <w:rStyle w:val="StyleUnderline"/>
          <w:highlight w:val="green"/>
        </w:rPr>
        <w:t>a highly survivable</w:t>
      </w:r>
      <w:r w:rsidRPr="00A36E44">
        <w:rPr>
          <w:rStyle w:val="StyleUnderline"/>
        </w:rPr>
        <w:t xml:space="preserve"> strategic </w:t>
      </w:r>
      <w:r w:rsidRPr="00002C73">
        <w:rPr>
          <w:rStyle w:val="StyleUnderline"/>
          <w:highlight w:val="green"/>
        </w:rPr>
        <w:t>nuclear force</w:t>
      </w:r>
      <w:r w:rsidRPr="00A36E44">
        <w:rPr>
          <w:rStyle w:val="StyleUnderline"/>
        </w:rPr>
        <w:t>.</w:t>
      </w:r>
      <w:r w:rsidRPr="00A36E44">
        <w:rPr>
          <w:sz w:val="16"/>
        </w:rPr>
        <w:t xml:space="preserve"> In contrast to the assessment by Lieber and Press of the vulnerability of China’s silo-based strategic missiles, Chinese strategists appear to believe that some silo-based missiles would likely survive a first strike. Deterrence works at least in part because the United States could not be completely confident in its ability to locate all of the silo-based ICBMs. As Li Bin points out, ‘because China has never confirmed nor denied any outside estimates about the size of its long-range nuclear force, it is difficult for the US to rule out some errors in its estimate’.91 According to Li Bin, ‘Technically speaking, it is a relatively simple countermeasure for China to conceal a few actual ICBMs and to deploy decoy missiles given the large size of Chinese territory.’92 Chinese strategists have even better reasons to doubt that potential adversaries would be able to locate and destroy the Second Artillery’s new road-mobile nuclear forces. Indeed, the difficulties the US has encountered in its previous efforts to locate and destroy elusive ground targets, most notably the ‘Scud-hunting’ campaign in the 1991 war with Iraq, suggest that it would be very difficult to locate and strike China’s road-mobile missiles.93 Moreover, these largely unsuccessful attempts to neutralize mobile targets took place under circumstances far less challenging than those the US would likely encounter in a conflict with China. Recent Chinese publications have advocated expanding the traditionally limited scope of China’s nuclear forces. Zhao Xijun, Deputy Commander of the Second Artillery Corps in 1996–2003, states, ‘one should have not only strategic nuclear forces but also campaign and tactical nuclear forces, and have not only ground-based strategic nuclear forces but also sea-based and air-based strategic nuclear forces’.96 Given these assertions and the PLA’s rapid development of suitable weapon systems (e.g., variously-launched cruise missiles, ASATs, and torpedoes), it is possible that China is also actively pursuing the development of tactical nuclear weapons in order to ensure the credibility of its deterrent posture at all levels of war. In fact, Zhao mentions that </w:t>
      </w:r>
      <w:r w:rsidRPr="00A36E44">
        <w:rPr>
          <w:rStyle w:val="StyleUnderline"/>
        </w:rPr>
        <w:t>the missiles of the tactical missile force already ‘can carry a nuclear warhead or a special warhead according to the needs of the task and strike targets’</w:t>
      </w:r>
      <w:r w:rsidRPr="00A36E44">
        <w:rPr>
          <w:sz w:val="16"/>
        </w:rPr>
        <w:t xml:space="preserve">.97 Finally, </w:t>
      </w:r>
      <w:r w:rsidRPr="00A36E44">
        <w:rPr>
          <w:rStyle w:val="StyleUnderline"/>
        </w:rPr>
        <w:t>development of conventional MRBMs</w:t>
      </w:r>
      <w:r w:rsidRPr="00A36E44">
        <w:rPr>
          <w:sz w:val="16"/>
        </w:rPr>
        <w:t xml:space="preserve"> for regional strike missions </w:t>
      </w:r>
      <w:r w:rsidRPr="00A36E44">
        <w:rPr>
          <w:rStyle w:val="StyleUnderline"/>
        </w:rPr>
        <w:t>and a</w:t>
      </w:r>
      <w:r w:rsidRPr="00A36E44">
        <w:rPr>
          <w:sz w:val="16"/>
        </w:rPr>
        <w:t xml:space="preserve"> mobile KKV </w:t>
      </w:r>
      <w:r w:rsidRPr="00A36E44">
        <w:rPr>
          <w:rStyle w:val="StyleUnderline"/>
        </w:rPr>
        <w:t>ASAT weapon may also afford Beijing the opportunity to achieve strategic effects without resort to the use of nuclear weapons</w:t>
      </w:r>
      <w:r w:rsidRPr="00A36E44">
        <w:rPr>
          <w:sz w:val="16"/>
        </w:rPr>
        <w:t xml:space="preserve">, although some of </w:t>
      </w:r>
      <w:r w:rsidRPr="00784D1B">
        <w:rPr>
          <w:rStyle w:val="Emphasis"/>
          <w:highlight w:val="green"/>
        </w:rPr>
        <w:t>these options</w:t>
      </w:r>
      <w:r w:rsidRPr="00A36E44">
        <w:rPr>
          <w:sz w:val="16"/>
        </w:rPr>
        <w:t xml:space="preserve"> – such as strikes against regional airbases, aircraft carriers, and especially satellites – </w:t>
      </w:r>
      <w:r w:rsidRPr="00784D1B">
        <w:rPr>
          <w:rStyle w:val="Emphasis"/>
          <w:highlight w:val="green"/>
        </w:rPr>
        <w:t>would create serious risks of horizontal and vertical escalation in a conventional conflict</w:t>
      </w:r>
      <w:r w:rsidRPr="00A36E44">
        <w:rPr>
          <w:sz w:val="16"/>
        </w:rPr>
        <w:t>.</w:t>
      </w:r>
    </w:p>
    <w:p w14:paraId="70D40CF9" w14:textId="77777777" w:rsidR="003D5745" w:rsidRPr="003D5745" w:rsidRDefault="003D5745" w:rsidP="003D5745"/>
    <w:p w14:paraId="3C95E22E" w14:textId="4CA0E55B" w:rsidR="000E0F53" w:rsidRDefault="000E0F53" w:rsidP="000E0F53">
      <w:pPr>
        <w:pStyle w:val="Heading2"/>
      </w:pPr>
      <w:r>
        <w:t>Nuclear</w:t>
      </w:r>
    </w:p>
    <w:p w14:paraId="6F9469A2" w14:textId="77777777" w:rsidR="000E0F53" w:rsidRDefault="000E0F53" w:rsidP="000E0F53">
      <w:pPr>
        <w:pStyle w:val="Heading3"/>
      </w:pPr>
      <w:r>
        <w:t>O/V</w:t>
      </w:r>
    </w:p>
    <w:p w14:paraId="27E722FE" w14:textId="7FF5D264" w:rsidR="00040CE5" w:rsidRDefault="00F15668" w:rsidP="00664125">
      <w:pPr>
        <w:pStyle w:val="Heading4"/>
      </w:pPr>
      <w:r>
        <w:t xml:space="preserve">Nuclear modernization triggers extinction – that’s Heginbotham </w:t>
      </w:r>
      <w:r w:rsidR="00664125">
        <w:t>–</w:t>
      </w:r>
      <w:r w:rsidR="00040CE5">
        <w:t xml:space="preserve"> 2 I/L –</w:t>
      </w:r>
    </w:p>
    <w:p w14:paraId="149534ED" w14:textId="5AFDADA3" w:rsidR="00040CE5" w:rsidRPr="00040CE5" w:rsidRDefault="00040CE5" w:rsidP="00040CE5">
      <w:r w:rsidRPr="00040CE5">
        <w:t>1.)</w:t>
      </w:r>
      <w:r w:rsidR="00EA0051">
        <w:t xml:space="preserve"> </w:t>
      </w:r>
      <w:r w:rsidR="00BF0745">
        <w:t xml:space="preserve">PLA emboldenment </w:t>
      </w:r>
      <w:r w:rsidR="008F7AF3">
        <w:t>–</w:t>
      </w:r>
      <w:r w:rsidR="00BF0745">
        <w:t xml:space="preserve"> </w:t>
      </w:r>
      <w:r w:rsidR="008F7AF3">
        <w:t>mismatch between capabilities and experience</w:t>
      </w:r>
    </w:p>
    <w:p w14:paraId="6F0A2517" w14:textId="61979DEA" w:rsidR="00664125" w:rsidRPr="00040CE5" w:rsidRDefault="00040CE5" w:rsidP="00040CE5">
      <w:r w:rsidRPr="00040CE5">
        <w:t xml:space="preserve">2.) </w:t>
      </w:r>
      <w:r w:rsidR="001B6F6B" w:rsidRPr="00040CE5">
        <w:t xml:space="preserve"> </w:t>
      </w:r>
      <w:r w:rsidR="009568DE">
        <w:t>blurring of conventional + nuclear assets forces use-it or lose it pressure</w:t>
      </w:r>
    </w:p>
    <w:p w14:paraId="2BA55846" w14:textId="7FF9BEF8" w:rsidR="000E0F53" w:rsidRDefault="000E0F53" w:rsidP="000E0F53">
      <w:pPr>
        <w:pStyle w:val="Heading3"/>
      </w:pPr>
      <w:r>
        <w:t>Ev</w:t>
      </w:r>
      <w:r w:rsidR="001F2BC3">
        <w:t xml:space="preserve"> – link</w:t>
      </w:r>
    </w:p>
    <w:p w14:paraId="705E58B7" w14:textId="77777777" w:rsidR="001F2BC3" w:rsidRDefault="001F2BC3" w:rsidP="001F2BC3">
      <w:pPr>
        <w:pStyle w:val="Heading4"/>
      </w:pPr>
      <w:r>
        <w:t>Economic slowdown cuts forces – our authors assume their warrants</w:t>
      </w:r>
    </w:p>
    <w:p w14:paraId="6E7E57A5" w14:textId="7C731F8A" w:rsidR="001F2BC3" w:rsidRPr="00255DC4" w:rsidRDefault="001F2BC3" w:rsidP="00736AA1">
      <w:r>
        <w:t xml:space="preserve">Michael S. </w:t>
      </w:r>
      <w:r w:rsidRPr="005457CA">
        <w:rPr>
          <w:rStyle w:val="Style13ptBold"/>
        </w:rPr>
        <w:t>Chase</w:t>
      </w:r>
      <w:r>
        <w:t xml:space="preserve"> et al. </w:t>
      </w:r>
      <w:r w:rsidRPr="005457CA">
        <w:rPr>
          <w:rStyle w:val="Style13ptBold"/>
        </w:rPr>
        <w:t>15</w:t>
      </w:r>
      <w:r>
        <w:t xml:space="preserve">, Jeffrey Engstrom, Tai Ming Cheung, Kristen A. Gunness, Scott Warren Harold, Susan Puska, Samuel K. Berkowitz </w:t>
      </w:r>
      <w:r w:rsidR="00736AA1">
        <w:t xml:space="preserve">Michael S. Chase is a senior political scientist at RAND, a professor at the Pardee RAND Graduate School, and an adjunct professor in the China Studies and Strategic Studies Departments at Johns Hopkins University's School of Advanced International Studies (SAIS) in Washington, D.C. </w:t>
      </w:r>
      <w:r>
        <w:t xml:space="preserve">“China’s Incomplete Military Transformation Assessing the Weaknesses of the People’s Liberation Army (PLA)”. </w:t>
      </w:r>
      <w:r w:rsidRPr="00006FA1">
        <w:t>http://www.rand.org/content/dam/rand/pubs/research_reports/RR800/RR893/RAND_RR893.pdf</w:t>
      </w:r>
    </w:p>
    <w:p w14:paraId="7FF535D2" w14:textId="77777777" w:rsidR="001F2BC3" w:rsidRPr="00E53D73" w:rsidRDefault="001F2BC3" w:rsidP="001F2BC3">
      <w:pPr>
        <w:rPr>
          <w:sz w:val="16"/>
        </w:rPr>
      </w:pPr>
      <w:r w:rsidRPr="00E53D73">
        <w:rPr>
          <w:rStyle w:val="StyleUnderline"/>
        </w:rPr>
        <w:t>We assume that China will continue to have a large enough defense budget</w:t>
      </w:r>
      <w:r w:rsidRPr="00E53D73">
        <w:rPr>
          <w:sz w:val="16"/>
        </w:rPr>
        <w:t xml:space="preserve"> to devote the necessary resources to recruiting, training, and retaining highly qualified personnel; conducting necessary operations and maintenance; and investing in a wide range of force modernization programs, some of which may be very expensive, such as China’s pursuit of an indigenous aircraft carrier program. For example, we assume China will be able to continue qualitatively and quantitatively strengthening its nuclear deterrent force without facing sharp trade-offs between nuclear force modernization and conventional force modernization priorities. Similarly, we assume that, within the portion of the budget devoted to conventional force modernization programs, China will be able to afford to develop and deploy a number of bigticket items simultaneously, such as stealth fighters, aircraft carriers, national security space capabilities, and other types of potentially very costly modern platforms. </w:t>
      </w:r>
      <w:r w:rsidRPr="00002C73">
        <w:rPr>
          <w:rStyle w:val="StyleUnderline"/>
          <w:highlight w:val="green"/>
        </w:rPr>
        <w:t>If we are incorrect and an economic downturn or shift in government spending priorities significantly curtails defense spending</w:t>
      </w:r>
      <w:r w:rsidRPr="005740CC">
        <w:rPr>
          <w:rStyle w:val="StyleUnderline"/>
        </w:rPr>
        <w:t xml:space="preserve">, it is conceivable that </w:t>
      </w:r>
      <w:r w:rsidRPr="00002C73">
        <w:rPr>
          <w:rStyle w:val="StyleUnderline"/>
          <w:highlight w:val="green"/>
        </w:rPr>
        <w:t>China could be forced to face trade-offs</w:t>
      </w:r>
      <w:r w:rsidRPr="005740CC">
        <w:rPr>
          <w:rStyle w:val="StyleUnderline"/>
        </w:rPr>
        <w:t xml:space="preserve"> it has thus far managed to avoid</w:t>
      </w:r>
      <w:r w:rsidRPr="00E53D73">
        <w:rPr>
          <w:sz w:val="16"/>
        </w:rPr>
        <w:t xml:space="preserve">. </w:t>
      </w:r>
      <w:r w:rsidRPr="005740CC">
        <w:rPr>
          <w:rStyle w:val="StyleUnderline"/>
        </w:rPr>
        <w:t>In a tighter budget environment</w:t>
      </w:r>
      <w:r w:rsidRPr="00E53D73">
        <w:rPr>
          <w:sz w:val="16"/>
        </w:rPr>
        <w:t xml:space="preserve">, one possibility is that </w:t>
      </w:r>
      <w:r w:rsidRPr="005740CC">
        <w:rPr>
          <w:rStyle w:val="StyleUnderline"/>
        </w:rPr>
        <w:t>China might have to prioritize some of its major conventional force modernization programs at the expense of others</w:t>
      </w:r>
      <w:r w:rsidRPr="00E53D73">
        <w:rPr>
          <w:sz w:val="16"/>
        </w:rPr>
        <w:t xml:space="preserve">, perhaps leading to slower progress or the purchase of fewer platforms in certain areas. Another is that </w:t>
      </w:r>
      <w:r w:rsidRPr="00002C73">
        <w:rPr>
          <w:rStyle w:val="StyleUnderline"/>
          <w:highlight w:val="green"/>
        </w:rPr>
        <w:t>Beijing might have to consider slowing its nuclear force modernization</w:t>
      </w:r>
      <w:r w:rsidRPr="005740CC">
        <w:rPr>
          <w:rStyle w:val="StyleUnderline"/>
        </w:rPr>
        <w:t xml:space="preserve"> </w:t>
      </w:r>
      <w:r w:rsidRPr="00002C73">
        <w:rPr>
          <w:rStyle w:val="StyleUnderline"/>
          <w:highlight w:val="green"/>
        </w:rPr>
        <w:t>to accommodate</w:t>
      </w:r>
      <w:r w:rsidRPr="005740CC">
        <w:rPr>
          <w:rStyle w:val="StyleUnderline"/>
        </w:rPr>
        <w:t xml:space="preserve"> expensive </w:t>
      </w:r>
      <w:r w:rsidRPr="00002C73">
        <w:rPr>
          <w:rStyle w:val="StyleUnderline"/>
          <w:highlight w:val="green"/>
        </w:rPr>
        <w:t>conventional weapon programs</w:t>
      </w:r>
      <w:r w:rsidRPr="00E53D73">
        <w:rPr>
          <w:sz w:val="16"/>
        </w:rPr>
        <w:t xml:space="preserve"> or that China could have to shortchange some of its big-ticket conventional programs to continue to support its nuclear modernization adequately if it saw the latter as a higher priority.</w:t>
      </w:r>
    </w:p>
    <w:p w14:paraId="0AA17DA8" w14:textId="77777777" w:rsidR="001F2BC3" w:rsidRPr="001F2BC3" w:rsidRDefault="001F2BC3" w:rsidP="001F2BC3"/>
    <w:p w14:paraId="2B20206A" w14:textId="5296A401" w:rsidR="001F2BC3" w:rsidRDefault="001F2BC3" w:rsidP="001F2BC3">
      <w:pPr>
        <w:pStyle w:val="Heading3"/>
      </w:pPr>
      <w:r>
        <w:t>Ev – impact</w:t>
      </w:r>
    </w:p>
    <w:p w14:paraId="036346D5" w14:textId="77777777" w:rsidR="001F2BC3" w:rsidRDefault="001F2BC3" w:rsidP="001F2BC3">
      <w:pPr>
        <w:pStyle w:val="Heading4"/>
      </w:pPr>
      <w:r>
        <w:t>China nuclear modernization causes extinction</w:t>
      </w:r>
    </w:p>
    <w:p w14:paraId="12A112C7" w14:textId="50ECE88F" w:rsidR="001F2BC3" w:rsidRPr="00D77DB1" w:rsidRDefault="001F2BC3" w:rsidP="00736AA1">
      <w:pPr>
        <w:rPr>
          <w:b/>
          <w:sz w:val="26"/>
        </w:rPr>
      </w:pPr>
      <w:r>
        <w:rPr>
          <w:rStyle w:val="Style13ptBold"/>
        </w:rPr>
        <w:t xml:space="preserve">Chase et. al 9 </w:t>
      </w:r>
      <w:r w:rsidRPr="006A35ED">
        <w:t>Michael S. Chase , Andrew S. Erickson &amp; Christopher Yeaw</w:t>
      </w:r>
      <w:r>
        <w:t xml:space="preserve">. </w:t>
      </w:r>
      <w:r w:rsidR="00736AA1">
        <w:t xml:space="preserve">Michael S. Chase is a senior political scientist at RAND, a professor at the Pardee RAND Graduate School, and an adjunct professor in the China Studies and Strategic Studies Departments at Johns Hopkins University's School of Advanced International Studies (SAIS) in Washington, D.C. </w:t>
      </w:r>
      <w:r>
        <w:t xml:space="preserve">“Chinese Theater and Strategic Missile Force Modernization and its Implications for the United States”. </w:t>
      </w:r>
      <w:r w:rsidRPr="006451E0">
        <w:t>http://dx.doi.org/10.1080/01402390802407434</w:t>
      </w:r>
    </w:p>
    <w:p w14:paraId="485A1503" w14:textId="77777777" w:rsidR="001F2BC3" w:rsidRPr="0074119C" w:rsidRDefault="001F2BC3" w:rsidP="001F2BC3">
      <w:pPr>
        <w:rPr>
          <w:sz w:val="16"/>
        </w:rPr>
      </w:pPr>
      <w:r w:rsidRPr="0074119C">
        <w:rPr>
          <w:sz w:val="16"/>
        </w:rPr>
        <w:t xml:space="preserve">At the same time, however, </w:t>
      </w:r>
      <w:r w:rsidRPr="00562C76">
        <w:rPr>
          <w:rStyle w:val="StyleUnderline"/>
          <w:highlight w:val="green"/>
        </w:rPr>
        <w:t>there are reasons to be concerned that the transition to</w:t>
      </w:r>
      <w:r w:rsidRPr="008771AB">
        <w:rPr>
          <w:rStyle w:val="StyleUnderline"/>
        </w:rPr>
        <w:t xml:space="preserve"> a more secure </w:t>
      </w:r>
      <w:r w:rsidRPr="00562C76">
        <w:rPr>
          <w:rStyle w:val="StyleUnderline"/>
          <w:highlight w:val="green"/>
        </w:rPr>
        <w:t>second-strike capability will not</w:t>
      </w:r>
      <w:r w:rsidRPr="008771AB">
        <w:rPr>
          <w:rStyle w:val="StyleUnderline"/>
        </w:rPr>
        <w:t xml:space="preserve"> necessarily </w:t>
      </w:r>
      <w:r w:rsidRPr="00562C76">
        <w:rPr>
          <w:rStyle w:val="StyleUnderline"/>
          <w:highlight w:val="green"/>
        </w:rPr>
        <w:t>translate</w:t>
      </w:r>
      <w:r w:rsidRPr="008771AB">
        <w:rPr>
          <w:rStyle w:val="StyleUnderline"/>
        </w:rPr>
        <w:t xml:space="preserve"> immediately or automatically </w:t>
      </w:r>
      <w:r w:rsidRPr="00562C76">
        <w:rPr>
          <w:rStyle w:val="StyleUnderline"/>
          <w:highlight w:val="green"/>
        </w:rPr>
        <w:t>into greater stability</w:t>
      </w:r>
      <w:r w:rsidRPr="0074119C">
        <w:rPr>
          <w:sz w:val="16"/>
        </w:rPr>
        <w:t xml:space="preserve">. Indeed, </w:t>
      </w:r>
      <w:r w:rsidRPr="008771AB">
        <w:rPr>
          <w:rStyle w:val="StyleUnderline"/>
        </w:rPr>
        <w:t xml:space="preserve">it is entirely possible that </w:t>
      </w:r>
      <w:r w:rsidRPr="00562C76">
        <w:rPr>
          <w:rStyle w:val="StyleUnderline"/>
          <w:highlight w:val="green"/>
        </w:rPr>
        <w:t>these developments could in fact decrease crisis stability</w:t>
      </w:r>
      <w:r w:rsidRPr="008771AB">
        <w:rPr>
          <w:rStyle w:val="StyleUnderline"/>
        </w:rPr>
        <w:t xml:space="preserve"> under certain circumstances</w:t>
      </w:r>
      <w:r w:rsidRPr="0074119C">
        <w:rPr>
          <w:sz w:val="16"/>
        </w:rPr>
        <w:t xml:space="preserve">, </w:t>
      </w:r>
      <w:r w:rsidRPr="008771AB">
        <w:rPr>
          <w:rStyle w:val="StyleUnderline"/>
        </w:rPr>
        <w:t xml:space="preserve">particularly if </w:t>
      </w:r>
      <w:r w:rsidRPr="00562C76">
        <w:rPr>
          <w:rStyle w:val="StyleUnderline"/>
          <w:highlight w:val="green"/>
        </w:rPr>
        <w:t>China’s growing nuclear and missile capability tempts Beijing to behave more assertively</w:t>
      </w:r>
      <w:r w:rsidRPr="0074119C">
        <w:rPr>
          <w:sz w:val="16"/>
        </w:rPr>
        <w:t xml:space="preserve">, the undersea environment becomes a point of uncomfortably close approach between US attack submarines and Chinese SSBNs, </w:t>
      </w:r>
      <w:r w:rsidRPr="0074119C">
        <w:rPr>
          <w:rStyle w:val="StyleUnderline"/>
        </w:rPr>
        <w:t>changes in force posture or technological developments result in heightened insecurity, or the alerting and de-alerting of strategic forces creates a temporary state of increased vulnerability</w:t>
      </w:r>
      <w:r w:rsidRPr="0074119C">
        <w:rPr>
          <w:sz w:val="16"/>
        </w:rPr>
        <w:t xml:space="preserve">. Some observers have suggested that </w:t>
      </w:r>
      <w:r w:rsidRPr="0074119C">
        <w:rPr>
          <w:rStyle w:val="StyleUnderline"/>
        </w:rPr>
        <w:t>a more secure second-strike capability will embolden Beijing to act more aggressively</w:t>
      </w:r>
      <w:r w:rsidRPr="0074119C">
        <w:rPr>
          <w:sz w:val="16"/>
        </w:rPr>
        <w:t>. For example, former Taiwan deputy defense minister Lin Chong-pin predicts that China’s road-mobile ICBMs will enable its leaders to adopt a more assertive foreign policy stance. According to Lin, ‘</w:t>
      </w:r>
      <w:r w:rsidRPr="00562C76">
        <w:rPr>
          <w:rStyle w:val="StyleUnderline"/>
        </w:rPr>
        <w:t>China’s heightened nuclear status</w:t>
      </w:r>
      <w:r w:rsidRPr="0074119C">
        <w:rPr>
          <w:rStyle w:val="StyleUnderline"/>
        </w:rPr>
        <w:t xml:space="preserve">, as perceived by the world, will serve as the backbone of what Beijing has announced to be its ‘‘independent foreign policy’’: </w:t>
      </w:r>
      <w:r w:rsidRPr="00562C76">
        <w:rPr>
          <w:rStyle w:val="StyleUnderline"/>
          <w:highlight w:val="green"/>
        </w:rPr>
        <w:t>increasingly assertive</w:t>
      </w:r>
      <w:r w:rsidRPr="0074119C">
        <w:rPr>
          <w:rStyle w:val="StyleUnderline"/>
        </w:rPr>
        <w:t xml:space="preserve"> in an emerging, multipolar world</w:t>
      </w:r>
      <w:r w:rsidRPr="0074119C">
        <w:rPr>
          <w:sz w:val="16"/>
        </w:rPr>
        <w:t xml:space="preserve">.’141 Some analysts have even speculated that </w:t>
      </w:r>
      <w:r w:rsidRPr="00562C76">
        <w:rPr>
          <w:rStyle w:val="StyleUnderline"/>
          <w:highlight w:val="green"/>
        </w:rPr>
        <w:t>China’s more robust nuclear posture could lead to a US–China conflict</w:t>
      </w:r>
      <w:r w:rsidRPr="0074119C">
        <w:rPr>
          <w:rStyle w:val="StyleUnderline"/>
        </w:rPr>
        <w:t xml:space="preserve">, possibly by </w:t>
      </w:r>
      <w:r w:rsidRPr="00562C76">
        <w:rPr>
          <w:rStyle w:val="StyleUnderline"/>
          <w:highlight w:val="green"/>
        </w:rPr>
        <w:t>making its leaders overconfident</w:t>
      </w:r>
      <w:r w:rsidRPr="0074119C">
        <w:rPr>
          <w:rStyle w:val="StyleUnderline"/>
        </w:rPr>
        <w:t xml:space="preserve"> of their ability to achieve intra-war nuclear escalation control</w:t>
      </w:r>
      <w:r w:rsidRPr="0074119C">
        <w:rPr>
          <w:sz w:val="16"/>
        </w:rPr>
        <w:t xml:space="preserve">, an explicit mission of the Second Artillery,142 </w:t>
      </w:r>
      <w:r w:rsidRPr="0074119C">
        <w:rPr>
          <w:rStyle w:val="StyleUnderline"/>
        </w:rPr>
        <w:t>and thereby undermine crisis communication and management</w:t>
      </w:r>
      <w:r w:rsidRPr="0074119C">
        <w:rPr>
          <w:sz w:val="16"/>
        </w:rPr>
        <w:t>. This is true, to a lesser extent, at the conventional level where the Second Artillery is charged with ‘conducting missile deterrence operations’ to ‘contain the enemy’s sinister strategic intentions or significant military misadventures’ with its ‘long-range, precise, fast, and powerful’ surface-tosurface missiles, thereby ‘profoundly influencing the overall situation of political, diplomatic, and military struggles’ at the strategic level.143 One proponent of this view is Su Tzu-yun, a former adviser to Taiwan’s National Security Council. In Su’s words, ‘</w:t>
      </w:r>
      <w:r w:rsidRPr="0074119C">
        <w:rPr>
          <w:rStyle w:val="StyleUnderline"/>
        </w:rPr>
        <w:t xml:space="preserve">With these new tools, </w:t>
      </w:r>
      <w:r w:rsidRPr="00562C76">
        <w:rPr>
          <w:rStyle w:val="StyleUnderline"/>
          <w:highlight w:val="green"/>
        </w:rPr>
        <w:t>the PLA is like a teenager eager to</w:t>
      </w:r>
      <w:r w:rsidRPr="0074119C">
        <w:rPr>
          <w:rStyle w:val="StyleUnderline"/>
        </w:rPr>
        <w:t xml:space="preserve"> show off and potentially </w:t>
      </w:r>
      <w:r w:rsidRPr="00562C76">
        <w:rPr>
          <w:rStyle w:val="StyleUnderline"/>
          <w:highlight w:val="green"/>
        </w:rPr>
        <w:t>drag China into a military misadventure with the US</w:t>
      </w:r>
      <w:r w:rsidRPr="0074119C">
        <w:rPr>
          <w:sz w:val="16"/>
        </w:rPr>
        <w:t xml:space="preserve">.’144 At the same time, however, Beijing would still have good reason for caution, given that it would still be dealing with a vastly more capable nuclear power. such a secure, second-strike, strategic force increases strategic stability, theoretically restraining response options on both sides in the event of a crisis. </w:t>
      </w:r>
      <w:r w:rsidRPr="0074119C">
        <w:rPr>
          <w:rStyle w:val="StyleUnderline"/>
        </w:rPr>
        <w:t xml:space="preserve">While such an assumption may hold during peacetime, </w:t>
      </w:r>
      <w:r w:rsidRPr="00562C76">
        <w:rPr>
          <w:rStyle w:val="StyleUnderline"/>
        </w:rPr>
        <w:t>the</w:t>
      </w:r>
      <w:r w:rsidRPr="0074119C">
        <w:rPr>
          <w:rStyle w:val="StyleUnderline"/>
        </w:rPr>
        <w:t xml:space="preserve"> movement, maneuver, and alerting of </w:t>
      </w:r>
      <w:r w:rsidRPr="00562C76">
        <w:rPr>
          <w:rStyle w:val="StyleUnderline"/>
          <w:highlight w:val="green"/>
        </w:rPr>
        <w:t>nuclear forces in the transition to crisis holds the threat of grave miscalculation</w:t>
      </w:r>
      <w:r w:rsidRPr="0074119C">
        <w:rPr>
          <w:sz w:val="16"/>
        </w:rPr>
        <w:t xml:space="preserve">. </w:t>
      </w:r>
      <w:r w:rsidRPr="0074119C">
        <w:rPr>
          <w:rStyle w:val="StyleUnderline"/>
        </w:rPr>
        <w:t>The alert operation of SSBNs by China during a crisis (to include full or partial sailing of the force out of port) may actually significantly decrease the stability of the situation</w:t>
      </w:r>
      <w:r w:rsidRPr="0074119C">
        <w:rPr>
          <w:sz w:val="16"/>
        </w:rPr>
        <w:t xml:space="preserve">, since it is unlikely that the United States will forgo the option to conduct trailing and surveillance operations in support of strategic anti-submarine warfare (ASW) against those assets. </w:t>
      </w:r>
      <w:r w:rsidRPr="0074119C">
        <w:rPr>
          <w:rStyle w:val="StyleUnderline"/>
        </w:rPr>
        <w:t xml:space="preserve">Depending upon the aggressiveness of the strategic ASW operations and PLAN countermeasures, such a situation has the potential to dramatically and unexpectedly escalate the crisis. In fact, the ensuing undersea battlespace will likely be first and closest point of approach between US forces and PLA nuclear forces.Moreover, </w:t>
      </w:r>
      <w:r w:rsidRPr="00562C76">
        <w:rPr>
          <w:rStyle w:val="StyleUnderline"/>
          <w:highlight w:val="green"/>
        </w:rPr>
        <w:t>the crisis could easily escalate</w:t>
      </w:r>
      <w:r w:rsidRPr="0074119C">
        <w:rPr>
          <w:rStyle w:val="StyleUnderline"/>
        </w:rPr>
        <w:t xml:space="preserve"> beyond mere conventional or even theater warfare</w:t>
      </w:r>
      <w:r w:rsidRPr="0074119C">
        <w:rPr>
          <w:sz w:val="16"/>
        </w:rPr>
        <w:t>. Thus, this undersea interaction should become a point of intense interest, and perhaps discussion, for both sides.</w:t>
      </w:r>
    </w:p>
    <w:p w14:paraId="781E9ACB" w14:textId="77777777" w:rsidR="001F2BC3" w:rsidRDefault="001F2BC3" w:rsidP="001F2BC3">
      <w:pPr>
        <w:pStyle w:val="Heading4"/>
      </w:pPr>
      <w:r>
        <w:t>4 reasons why we access extinction first</w:t>
      </w:r>
    </w:p>
    <w:p w14:paraId="45686866" w14:textId="77777777" w:rsidR="00CD3E16" w:rsidRPr="00D77DB1" w:rsidRDefault="00CD3E16" w:rsidP="00CD3E16">
      <w:pPr>
        <w:rPr>
          <w:b/>
          <w:sz w:val="26"/>
        </w:rPr>
      </w:pPr>
      <w:r>
        <w:rPr>
          <w:rStyle w:val="Style13ptBold"/>
        </w:rPr>
        <w:t xml:space="preserve">Chase et. al 9 </w:t>
      </w:r>
      <w:r w:rsidRPr="006A35ED">
        <w:t>Michael S. Chase , Andrew S. Erickson &amp; Christopher Yeaw</w:t>
      </w:r>
      <w:r>
        <w:t xml:space="preserve">. Michael S. Chase is a senior political scientist at RAND, a professor at the Pardee RAND Graduate School, and an adjunct professor in the China Studies and Strategic Studies Departments at Johns Hopkins University's School of Advanced International Studies (SAIS) in Washington, D.C. “Chinese Theater and Strategic Missile Force Modernization and its Implications for the United States”. </w:t>
      </w:r>
      <w:r w:rsidRPr="006451E0">
        <w:t>http://dx.doi.org/10.1080/01402390802407434</w:t>
      </w:r>
    </w:p>
    <w:p w14:paraId="3841B43B" w14:textId="77777777" w:rsidR="001F2BC3" w:rsidRPr="001E13B7" w:rsidRDefault="001F2BC3" w:rsidP="001F2BC3">
      <w:pPr>
        <w:rPr>
          <w:sz w:val="16"/>
        </w:rPr>
      </w:pPr>
      <w:r w:rsidRPr="00562C76">
        <w:rPr>
          <w:rStyle w:val="StyleUnderline"/>
          <w:highlight w:val="green"/>
        </w:rPr>
        <w:t>The unintended consequences of interaction between</w:t>
      </w:r>
      <w:r w:rsidRPr="009C5951">
        <w:rPr>
          <w:rStyle w:val="StyleUnderline"/>
        </w:rPr>
        <w:t xml:space="preserve"> force posture changes and </w:t>
      </w:r>
      <w:r w:rsidRPr="00562C76">
        <w:rPr>
          <w:rStyle w:val="StyleUnderline"/>
          <w:highlight w:val="green"/>
        </w:rPr>
        <w:t>technological developments</w:t>
      </w:r>
      <w:r w:rsidRPr="009C5951">
        <w:rPr>
          <w:rStyle w:val="StyleUnderline"/>
        </w:rPr>
        <w:t xml:space="preserve"> in the Chinese and US militaries </w:t>
      </w:r>
      <w:r w:rsidRPr="00562C76">
        <w:rPr>
          <w:rStyle w:val="StyleUnderline"/>
          <w:highlight w:val="green"/>
        </w:rPr>
        <w:t>may</w:t>
      </w:r>
      <w:r w:rsidRPr="009C5951">
        <w:rPr>
          <w:rStyle w:val="StyleUnderline"/>
        </w:rPr>
        <w:t xml:space="preserve"> also </w:t>
      </w:r>
      <w:r w:rsidRPr="00562C76">
        <w:rPr>
          <w:rStyle w:val="StyleUnderline"/>
          <w:highlight w:val="green"/>
        </w:rPr>
        <w:t>contribute to greater instability</w:t>
      </w:r>
      <w:r w:rsidRPr="009C5951">
        <w:rPr>
          <w:rStyle w:val="StyleUnderline"/>
        </w:rPr>
        <w:t xml:space="preserve"> in the event of a future crisis or conflict</w:t>
      </w:r>
      <w:r w:rsidRPr="001E13B7">
        <w:rPr>
          <w:sz w:val="16"/>
        </w:rPr>
        <w:t xml:space="preserve">. This could happen in at least four different </w:t>
      </w:r>
      <w:r w:rsidRPr="00562C76">
        <w:rPr>
          <w:sz w:val="16"/>
        </w:rPr>
        <w:t>ways</w:t>
      </w:r>
      <w:r w:rsidRPr="001E13B7">
        <w:rPr>
          <w:sz w:val="16"/>
        </w:rPr>
        <w:t xml:space="preserve">. </w:t>
      </w:r>
      <w:r w:rsidRPr="00562C76">
        <w:rPr>
          <w:rStyle w:val="StyleUnderline"/>
          <w:highlight w:val="green"/>
        </w:rPr>
        <w:t>First</w:t>
      </w:r>
      <w:r w:rsidRPr="009C5951">
        <w:rPr>
          <w:rStyle w:val="StyleUnderline"/>
        </w:rPr>
        <w:t xml:space="preserve">, </w:t>
      </w:r>
      <w:r w:rsidRPr="00562C76">
        <w:rPr>
          <w:rStyle w:val="StyleUnderline"/>
          <w:highlight w:val="green"/>
        </w:rPr>
        <w:t>China</w:t>
      </w:r>
      <w:r w:rsidRPr="009C5951">
        <w:rPr>
          <w:rStyle w:val="StyleUnderline"/>
        </w:rPr>
        <w:t xml:space="preserve"> </w:t>
      </w:r>
      <w:r w:rsidRPr="00562C76">
        <w:rPr>
          <w:rStyle w:val="StyleUnderline"/>
          <w:highlight w:val="green"/>
        </w:rPr>
        <w:t>will</w:t>
      </w:r>
      <w:r w:rsidRPr="009C5951">
        <w:rPr>
          <w:rStyle w:val="StyleUnderline"/>
        </w:rPr>
        <w:t xml:space="preserve"> likely attempt to </w:t>
      </w:r>
      <w:r w:rsidRPr="00562C76">
        <w:rPr>
          <w:rStyle w:val="StyleUnderline"/>
          <w:highlight w:val="green"/>
        </w:rPr>
        <w:t>expand its</w:t>
      </w:r>
      <w:r w:rsidRPr="009C5951">
        <w:rPr>
          <w:rStyle w:val="StyleUnderline"/>
        </w:rPr>
        <w:t xml:space="preserve"> longer-range conventional theater </w:t>
      </w:r>
      <w:r w:rsidRPr="00562C76">
        <w:rPr>
          <w:rStyle w:val="StyleUnderline"/>
          <w:highlight w:val="green"/>
        </w:rPr>
        <w:t>missile capabilities</w:t>
      </w:r>
      <w:r w:rsidRPr="009C5951">
        <w:rPr>
          <w:rStyle w:val="StyleUnderline"/>
        </w:rPr>
        <w:t xml:space="preserve"> as the US military strengthens its presence in the Pacific</w:t>
      </w:r>
      <w:r w:rsidRPr="001E13B7">
        <w:rPr>
          <w:sz w:val="16"/>
        </w:rPr>
        <w:t xml:space="preserve">. For example, </w:t>
      </w:r>
      <w:r w:rsidRPr="009C5951">
        <w:rPr>
          <w:rStyle w:val="StyleUnderline"/>
        </w:rPr>
        <w:t>the more</w:t>
      </w:r>
      <w:r w:rsidRPr="001E13B7">
        <w:rPr>
          <w:sz w:val="16"/>
        </w:rPr>
        <w:t xml:space="preserve"> heavily </w:t>
      </w:r>
      <w:r w:rsidRPr="009C5951">
        <w:rPr>
          <w:rStyle w:val="StyleUnderline"/>
        </w:rPr>
        <w:t>the Pentagon relies on Guam</w:t>
      </w:r>
      <w:r w:rsidRPr="001E13B7">
        <w:rPr>
          <w:sz w:val="16"/>
        </w:rPr>
        <w:t xml:space="preserve"> to bolster its presence in the Pacific, </w:t>
      </w:r>
      <w:r w:rsidRPr="009C5951">
        <w:rPr>
          <w:rStyle w:val="StyleUnderline"/>
        </w:rPr>
        <w:t>the greater the incentive China will have to develop conventional ballistic missiles capable of reaching Guam</w:t>
      </w:r>
      <w:r w:rsidRPr="001E13B7">
        <w:rPr>
          <w:sz w:val="16"/>
        </w:rPr>
        <w:t xml:space="preserve">. </w:t>
      </w:r>
      <w:r w:rsidRPr="009C5951">
        <w:rPr>
          <w:rStyle w:val="StyleUnderline"/>
        </w:rPr>
        <w:t>Beijing may believe that it needs a conventional missile capability</w:t>
      </w:r>
      <w:r w:rsidRPr="001E13B7">
        <w:rPr>
          <w:sz w:val="16"/>
        </w:rPr>
        <w:t xml:space="preserve"> with the range to strike targets on Guam </w:t>
      </w:r>
      <w:r w:rsidRPr="001E13B7">
        <w:rPr>
          <w:rStyle w:val="StyleUnderline"/>
        </w:rPr>
        <w:t>to avoid</w:t>
      </w:r>
      <w:r w:rsidRPr="001E13B7">
        <w:rPr>
          <w:sz w:val="16"/>
        </w:rPr>
        <w:t xml:space="preserve"> being faced with a choice between </w:t>
      </w:r>
      <w:r w:rsidRPr="001E13B7">
        <w:rPr>
          <w:rStyle w:val="StyleUnderline"/>
        </w:rPr>
        <w:t>crossing the nuclear threshold</w:t>
      </w:r>
      <w:r w:rsidRPr="001E13B7">
        <w:rPr>
          <w:sz w:val="16"/>
        </w:rPr>
        <w:t xml:space="preserve"> or allowing the US military to use Guam as a sanctuary. </w:t>
      </w:r>
      <w:r w:rsidRPr="00562C76">
        <w:rPr>
          <w:rStyle w:val="StyleUnderline"/>
          <w:highlight w:val="green"/>
        </w:rPr>
        <w:t>This could result in</w:t>
      </w:r>
      <w:r w:rsidRPr="001E13B7">
        <w:rPr>
          <w:rStyle w:val="StyleUnderline"/>
        </w:rPr>
        <w:t xml:space="preserve"> the geographic expansion of a conflict over Taiwan or in </w:t>
      </w:r>
      <w:r w:rsidRPr="00562C76">
        <w:rPr>
          <w:rStyle w:val="StyleUnderline"/>
          <w:highlight w:val="green"/>
        </w:rPr>
        <w:t>vertical escalation</w:t>
      </w:r>
      <w:r w:rsidRPr="001E13B7">
        <w:rPr>
          <w:rStyle w:val="StyleUnderline"/>
        </w:rPr>
        <w:t xml:space="preserve"> if China launches missile attacks against US territory</w:t>
      </w:r>
      <w:r w:rsidRPr="001E13B7">
        <w:rPr>
          <w:sz w:val="16"/>
        </w:rPr>
        <w:t xml:space="preserve">. </w:t>
      </w:r>
      <w:r w:rsidRPr="00562C76">
        <w:rPr>
          <w:rStyle w:val="StyleUnderline"/>
          <w:highlight w:val="green"/>
        </w:rPr>
        <w:t>Second, intercontinental</w:t>
      </w:r>
      <w:r w:rsidRPr="001E13B7">
        <w:rPr>
          <w:rStyle w:val="StyleUnderline"/>
        </w:rPr>
        <w:t xml:space="preserve"> conventional </w:t>
      </w:r>
      <w:r w:rsidRPr="00562C76">
        <w:rPr>
          <w:rStyle w:val="StyleUnderline"/>
          <w:highlight w:val="green"/>
        </w:rPr>
        <w:t>strike capabilities</w:t>
      </w:r>
      <w:r w:rsidRPr="001E13B7">
        <w:rPr>
          <w:rStyle w:val="StyleUnderline"/>
        </w:rPr>
        <w:t xml:space="preserve"> could further </w:t>
      </w:r>
      <w:r w:rsidRPr="00562C76">
        <w:rPr>
          <w:rStyle w:val="StyleUnderline"/>
          <w:highlight w:val="green"/>
        </w:rPr>
        <w:t>undermine strategic stability</w:t>
      </w:r>
      <w:r w:rsidRPr="001E13B7">
        <w:rPr>
          <w:sz w:val="16"/>
        </w:rPr>
        <w:t xml:space="preserve"> </w:t>
      </w:r>
      <w:r w:rsidRPr="001E13B7">
        <w:rPr>
          <w:rStyle w:val="StyleUnderline"/>
        </w:rPr>
        <w:t>or lead to unintended escalation</w:t>
      </w:r>
      <w:r w:rsidRPr="001E13B7">
        <w:rPr>
          <w:sz w:val="16"/>
        </w:rPr>
        <w:t xml:space="preserve">. China faces a fundamental strategic asymmetry in any conflict with the United States. The </w:t>
      </w:r>
      <w:r w:rsidRPr="001E13B7">
        <w:rPr>
          <w:rStyle w:val="StyleUnderline"/>
        </w:rPr>
        <w:t>US military already has the ability to carry out conventional attacks on Chinese territory, potentially including strikes against strategic targets, but the PLA currently has no ability</w:t>
      </w:r>
      <w:r w:rsidRPr="001E13B7">
        <w:rPr>
          <w:sz w:val="16"/>
        </w:rPr>
        <w:t xml:space="preserve"> (except, perhaps, some limited special forces capability) to strike targets in Hawaii, Alaska, or the continental United States without using nuclear weapons. </w:t>
      </w:r>
      <w:r w:rsidRPr="00562C76">
        <w:rPr>
          <w:rStyle w:val="StyleUnderline"/>
        </w:rPr>
        <w:t>The</w:t>
      </w:r>
      <w:r w:rsidRPr="001E13B7">
        <w:rPr>
          <w:rStyle w:val="StyleUnderline"/>
        </w:rPr>
        <w:t xml:space="preserve"> US may increase its dominance in intercontinental conventional strike capabilities with the potential future deployment of conventionally armed SLBMs or other long-range conventional strike systems</w:t>
      </w:r>
      <w:r w:rsidRPr="001E13B7">
        <w:rPr>
          <w:sz w:val="16"/>
        </w:rPr>
        <w:t xml:space="preserve">.145 Chinese analysts express concern about such developments, particularly about potential US plans to place conventional warheads on SLBMs. An unidentified author writes that highly accurate conventionally armed SLBMs would give the United States the ability to destroy strategic point targets without resorting to the use of nuclear weapons, which might raise the risk of war or escalation.146 </w:t>
      </w:r>
      <w:r w:rsidRPr="001E13B7">
        <w:rPr>
          <w:rStyle w:val="StyleUnderline"/>
        </w:rPr>
        <w:t xml:space="preserve">In the longer-term, </w:t>
      </w:r>
      <w:r w:rsidRPr="00562C76">
        <w:rPr>
          <w:rStyle w:val="StyleUnderline"/>
          <w:highlight w:val="green"/>
        </w:rPr>
        <w:t>China may want</w:t>
      </w:r>
      <w:r w:rsidRPr="001E13B7">
        <w:rPr>
          <w:rStyle w:val="StyleUnderline"/>
        </w:rPr>
        <w:t xml:space="preserve"> </w:t>
      </w:r>
      <w:r w:rsidRPr="00562C76">
        <w:rPr>
          <w:rStyle w:val="StyleUnderline"/>
          <w:highlight w:val="green"/>
        </w:rPr>
        <w:t>to</w:t>
      </w:r>
      <w:r w:rsidRPr="001E13B7">
        <w:rPr>
          <w:rStyle w:val="StyleUnderline"/>
        </w:rPr>
        <w:t xml:space="preserve"> respond to this imbalance and the associated perceived vulnerabilities by </w:t>
      </w:r>
      <w:r w:rsidRPr="00562C76">
        <w:rPr>
          <w:rStyle w:val="StyleUnderline"/>
          <w:highlight w:val="green"/>
        </w:rPr>
        <w:t>develop</w:t>
      </w:r>
      <w:r w:rsidRPr="001E13B7">
        <w:rPr>
          <w:rStyle w:val="StyleUnderline"/>
        </w:rPr>
        <w:t xml:space="preserve">ing </w:t>
      </w:r>
      <w:r w:rsidRPr="00562C76">
        <w:rPr>
          <w:rStyle w:val="StyleUnderline"/>
          <w:highlight w:val="green"/>
        </w:rPr>
        <w:t>longer-range</w:t>
      </w:r>
      <w:r w:rsidRPr="001E13B7">
        <w:rPr>
          <w:rStyle w:val="StyleUnderline"/>
        </w:rPr>
        <w:t xml:space="preserve"> conventional strike </w:t>
      </w:r>
      <w:r w:rsidRPr="00562C76">
        <w:rPr>
          <w:rStyle w:val="StyleUnderline"/>
          <w:highlight w:val="green"/>
        </w:rPr>
        <w:t>capabilities</w:t>
      </w:r>
      <w:r w:rsidRPr="001E13B7">
        <w:rPr>
          <w:rStyle w:val="StyleUnderline"/>
        </w:rPr>
        <w:t xml:space="preserve"> of its own </w:t>
      </w:r>
      <w:r w:rsidRPr="00562C76">
        <w:rPr>
          <w:rStyle w:val="StyleUnderline"/>
          <w:highlight w:val="green"/>
        </w:rPr>
        <w:t>that would allow it to</w:t>
      </w:r>
      <w:r w:rsidRPr="001E13B7">
        <w:rPr>
          <w:rStyle w:val="StyleUnderline"/>
        </w:rPr>
        <w:t xml:space="preserve"> </w:t>
      </w:r>
      <w:r w:rsidRPr="00562C76">
        <w:rPr>
          <w:rStyle w:val="StyleUnderline"/>
          <w:highlight w:val="green"/>
        </w:rPr>
        <w:t>threaten</w:t>
      </w:r>
      <w:r w:rsidRPr="001E13B7">
        <w:rPr>
          <w:rStyle w:val="StyleUnderline"/>
        </w:rPr>
        <w:t xml:space="preserve"> at least a limited number of critical targets in Hawaii, Alaska (i.e., missile defense installations), and </w:t>
      </w:r>
      <w:r w:rsidRPr="00562C76">
        <w:rPr>
          <w:rStyle w:val="StyleUnderline"/>
          <w:highlight w:val="green"/>
        </w:rPr>
        <w:t>the continental United States</w:t>
      </w:r>
      <w:r w:rsidRPr="001E13B7">
        <w:rPr>
          <w:sz w:val="16"/>
        </w:rPr>
        <w:t xml:space="preserve">. Although there has not been any evidence of Chinese interest in pursuing extremely long-range conventional strike capabilities to date, a limited strategic conventional strike capability might prove attractive to the Chinese to fill the gap between conventional theater capabilities and strategic nuclear forces. There would also be possible benefits from accentuating the risks of conventional operations against the Chinese mainland, since conventional retaliation would appear more credible than the threat of a nuclear first strike in response to US conventional attacks on the Chinese homeland.147 </w:t>
      </w:r>
      <w:r w:rsidRPr="00562C76">
        <w:rPr>
          <w:rStyle w:val="StyleUnderline"/>
          <w:highlight w:val="green"/>
        </w:rPr>
        <w:t>This could be destabilizing</w:t>
      </w:r>
      <w:r w:rsidRPr="001E13B7">
        <w:rPr>
          <w:rStyle w:val="StyleUnderline"/>
        </w:rPr>
        <w:t xml:space="preserve"> in a conflict.</w:t>
      </w:r>
      <w:r w:rsidRPr="001E13B7">
        <w:rPr>
          <w:sz w:val="16"/>
        </w:rPr>
        <w:t xml:space="preserve"> It is possible that </w:t>
      </w:r>
      <w:r w:rsidRPr="001E13B7">
        <w:rPr>
          <w:rStyle w:val="StyleUnderline"/>
        </w:rPr>
        <w:t xml:space="preserve">employing conventional intercontinental strike </w:t>
      </w:r>
      <w:r w:rsidRPr="00562C76">
        <w:rPr>
          <w:rStyle w:val="StyleUnderline"/>
          <w:highlight w:val="green"/>
        </w:rPr>
        <w:t>capabilities</w:t>
      </w:r>
      <w:r w:rsidRPr="001E13B7">
        <w:rPr>
          <w:rStyle w:val="StyleUnderline"/>
        </w:rPr>
        <w:t xml:space="preserve">, or perhaps even simply placing such assets on higher alert levels, </w:t>
      </w:r>
      <w:r w:rsidRPr="00562C76">
        <w:rPr>
          <w:rStyle w:val="StyleUnderline"/>
          <w:highlight w:val="green"/>
        </w:rPr>
        <w:t>would result in miscalculation</w:t>
      </w:r>
      <w:r w:rsidRPr="001E13B7">
        <w:rPr>
          <w:rStyle w:val="StyleUnderline"/>
        </w:rPr>
        <w:t xml:space="preserve"> if either side interpreted such moves as preparations for a nuclear first strike</w:t>
      </w:r>
      <w:r w:rsidRPr="001E13B7">
        <w:rPr>
          <w:sz w:val="16"/>
        </w:rPr>
        <w:t xml:space="preserve">. </w:t>
      </w:r>
      <w:r w:rsidRPr="001E13B7">
        <w:rPr>
          <w:rStyle w:val="StyleUnderline"/>
        </w:rPr>
        <w:t>A third</w:t>
      </w:r>
      <w:r w:rsidRPr="001E13B7">
        <w:rPr>
          <w:sz w:val="16"/>
        </w:rPr>
        <w:t xml:space="preserve"> and perhaps equally important uncertainty </w:t>
      </w:r>
      <w:r w:rsidRPr="001E13B7">
        <w:rPr>
          <w:rStyle w:val="StyleUnderline"/>
        </w:rPr>
        <w:t>is how the American ballistic missile defense (</w:t>
      </w:r>
      <w:r w:rsidRPr="00562C76">
        <w:rPr>
          <w:rStyle w:val="StyleUnderline"/>
          <w:highlight w:val="green"/>
        </w:rPr>
        <w:t>BMD</w:t>
      </w:r>
      <w:r w:rsidRPr="001E13B7">
        <w:rPr>
          <w:rStyle w:val="StyleUnderline"/>
        </w:rPr>
        <w:t xml:space="preserve">) architecture will evolve, and the extent to which China will </w:t>
      </w:r>
      <w:r w:rsidRPr="00562C76">
        <w:rPr>
          <w:rStyle w:val="StyleUnderline"/>
        </w:rPr>
        <w:t>develop corresponding countermeasures</w:t>
      </w:r>
      <w:r w:rsidRPr="001E13B7">
        <w:rPr>
          <w:rStyle w:val="StyleUnderline"/>
        </w:rPr>
        <w:t xml:space="preserve"> to preserve its nuclear deterrent</w:t>
      </w:r>
      <w:r w:rsidRPr="001E13B7">
        <w:rPr>
          <w:sz w:val="16"/>
        </w:rPr>
        <w:t xml:space="preserve">, perhaps including options to destroy or degrade US missile defense capabilities. Indeed, China can be expected to pursue such capabilities since strategists appear to view the ability to negate missile defense as necessary to prevent the United States from occupying a position that would permit it to coerce China with nuclear threats. In particular, </w:t>
      </w:r>
      <w:r w:rsidRPr="001E13B7">
        <w:rPr>
          <w:rStyle w:val="StyleUnderline"/>
        </w:rPr>
        <w:t xml:space="preserve">Chinese strategists are concerned that US deployment of an effective missile defense system </w:t>
      </w:r>
      <w:r w:rsidRPr="00562C76">
        <w:rPr>
          <w:rStyle w:val="StyleUnderline"/>
          <w:highlight w:val="green"/>
        </w:rPr>
        <w:t>would undermine</w:t>
      </w:r>
      <w:r w:rsidRPr="001E13B7">
        <w:rPr>
          <w:rStyle w:val="StyleUnderline"/>
        </w:rPr>
        <w:t xml:space="preserve"> China’s nuclear </w:t>
      </w:r>
      <w:r w:rsidRPr="00562C76">
        <w:rPr>
          <w:rStyle w:val="StyleUnderline"/>
          <w:highlight w:val="green"/>
        </w:rPr>
        <w:t>retaliatory capability</w:t>
      </w:r>
      <w:r w:rsidRPr="001E13B7">
        <w:rPr>
          <w:rStyle w:val="StyleUnderline"/>
        </w:rPr>
        <w:t>, especially if its strategic forces were partially destroyed in a conventional or nuclear counterforce strike</w:t>
      </w:r>
      <w:r w:rsidRPr="001E13B7">
        <w:rPr>
          <w:sz w:val="16"/>
        </w:rPr>
        <w:t xml:space="preserve">, thereby enabling the United States to challenge vital Chinese interests without fear of nuclear retaliation.148 </w:t>
      </w:r>
      <w:r w:rsidRPr="00562C76">
        <w:rPr>
          <w:rStyle w:val="StyleUnderline"/>
          <w:highlight w:val="green"/>
        </w:rPr>
        <w:t>This</w:t>
      </w:r>
      <w:r w:rsidRPr="001E13B7">
        <w:rPr>
          <w:rStyle w:val="StyleUnderline"/>
        </w:rPr>
        <w:t xml:space="preserve"> clear linkage</w:t>
      </w:r>
      <w:r w:rsidRPr="001E13B7">
        <w:rPr>
          <w:sz w:val="16"/>
        </w:rPr>
        <w:t xml:space="preserve">, with its disturbing potential to </w:t>
      </w:r>
      <w:r w:rsidRPr="00562C76">
        <w:rPr>
          <w:rStyle w:val="StyleUnderline"/>
          <w:highlight w:val="green"/>
        </w:rPr>
        <w:t>produce miscalculation and lead to unintended consequences</w:t>
      </w:r>
      <w:r w:rsidRPr="001E13B7">
        <w:rPr>
          <w:sz w:val="16"/>
        </w:rPr>
        <w:t xml:space="preserve"> </w:t>
      </w:r>
      <w:r w:rsidRPr="001E13B7">
        <w:rPr>
          <w:rStyle w:val="StyleUnderline"/>
        </w:rPr>
        <w:t>that might leave both Beijing and Washington less strategically secure</w:t>
      </w:r>
      <w:r w:rsidRPr="001E13B7">
        <w:rPr>
          <w:sz w:val="16"/>
        </w:rPr>
        <w:t>, merits thoughtful consideration by policymakers in both nations.149</w:t>
      </w:r>
    </w:p>
    <w:p w14:paraId="0BE8A1D5" w14:textId="77777777" w:rsidR="001F2BC3" w:rsidRPr="001F2BC3" w:rsidRDefault="001F2BC3" w:rsidP="001F2BC3"/>
    <w:p w14:paraId="299DE0D3" w14:textId="3661317B" w:rsidR="000E0F53" w:rsidRDefault="000E0F53" w:rsidP="000E0F53">
      <w:pPr>
        <w:pStyle w:val="Heading2"/>
      </w:pPr>
      <w:r>
        <w:t>Taiwan</w:t>
      </w:r>
    </w:p>
    <w:p w14:paraId="33B1C0D1" w14:textId="77777777" w:rsidR="00451397" w:rsidRPr="00451397" w:rsidRDefault="00451397" w:rsidP="00451397"/>
    <w:p w14:paraId="1F42EA40" w14:textId="77777777" w:rsidR="000E0F53" w:rsidRDefault="000E0F53" w:rsidP="000E0F53">
      <w:pPr>
        <w:pStyle w:val="Heading3"/>
      </w:pPr>
      <w:r>
        <w:t>O/V</w:t>
      </w:r>
    </w:p>
    <w:p w14:paraId="56B6F6F5" w14:textId="7ADD72D6" w:rsidR="00F21623" w:rsidRPr="00F21623" w:rsidRDefault="00F21623" w:rsidP="00F21623">
      <w:pPr>
        <w:pStyle w:val="Heading4"/>
      </w:pPr>
      <w:r>
        <w:t xml:space="preserve">Taiwan invasion escalates to nuclear exchange – that’s Littlefield </w:t>
      </w:r>
      <w:r w:rsidR="00902A06">
        <w:t>–</w:t>
      </w:r>
      <w:r>
        <w:t xml:space="preserve"> </w:t>
      </w:r>
      <w:r w:rsidR="00902A06">
        <w:t xml:space="preserve">Chinese opaque nuclear </w:t>
      </w:r>
      <w:r w:rsidR="002153B1">
        <w:t xml:space="preserve">strategy and </w:t>
      </w:r>
      <w:r w:rsidR="00E711A5">
        <w:t xml:space="preserve">American </w:t>
      </w:r>
      <w:r w:rsidR="00B70640">
        <w:t xml:space="preserve">retaliatory strikes on the mainland </w:t>
      </w:r>
      <w:r w:rsidR="00140071">
        <w:t xml:space="preserve">induces miscalc </w:t>
      </w:r>
      <w:r w:rsidR="00A425F3">
        <w:t>-</w:t>
      </w:r>
      <w:r w:rsidR="00140071">
        <w:t xml:space="preserve"> skews defense</w:t>
      </w:r>
      <w:r w:rsidR="00E711A5">
        <w:t xml:space="preserve"> </w:t>
      </w:r>
      <w:r w:rsidR="00902A06">
        <w:t xml:space="preserve"> </w:t>
      </w:r>
    </w:p>
    <w:p w14:paraId="5FF965D7" w14:textId="7DC4E243" w:rsidR="00571A94" w:rsidRDefault="000E0F53" w:rsidP="00571A94">
      <w:pPr>
        <w:pStyle w:val="Heading3"/>
      </w:pPr>
      <w:r>
        <w:t>Ev</w:t>
      </w:r>
      <w:r w:rsidR="001E26E2">
        <w:t xml:space="preserve"> – internal link</w:t>
      </w:r>
    </w:p>
    <w:p w14:paraId="1053DD1A" w14:textId="77777777" w:rsidR="00625245" w:rsidRDefault="00625245" w:rsidP="00625245">
      <w:pPr>
        <w:pStyle w:val="Heading4"/>
      </w:pPr>
      <w:r>
        <w:t>Modernization enables China to invade Taiwan</w:t>
      </w:r>
    </w:p>
    <w:p w14:paraId="7C55F7B9" w14:textId="57105CF8" w:rsidR="00625245" w:rsidRPr="00EF380E" w:rsidRDefault="00625245" w:rsidP="00625245">
      <w:r w:rsidRPr="003E55BC">
        <w:rPr>
          <w:rStyle w:val="Style13ptBold"/>
        </w:rPr>
        <w:t xml:space="preserve">Nationalsecurity.news </w:t>
      </w:r>
      <w:r>
        <w:rPr>
          <w:rStyle w:val="Style13ptBold"/>
        </w:rPr>
        <w:t xml:space="preserve">citing </w:t>
      </w:r>
      <w:r w:rsidRPr="00C41DEE">
        <w:t>Thomas L.</w:t>
      </w:r>
      <w:r w:rsidRPr="00C41DEE">
        <w:rPr>
          <w:rStyle w:val="Style13ptBold"/>
        </w:rPr>
        <w:t xml:space="preserve"> McNaugher </w:t>
      </w:r>
      <w:r w:rsidRPr="003E55BC">
        <w:rPr>
          <w:rStyle w:val="Style13ptBold"/>
        </w:rPr>
        <w:t>16</w:t>
      </w:r>
      <w:r w:rsidRPr="00EF380E">
        <w:t xml:space="preserve">, </w:t>
      </w:r>
      <w:r>
        <w:t xml:space="preserve">McNaugher is a professor at Georgetown University. </w:t>
      </w:r>
      <w:r w:rsidRPr="00EF380E">
        <w:t>6-23-2016, "Experts: China still lacks the capability to invade Taiwan, but that is changing," http://www.nationalsecurity.news/2016-02-15-experts-china-still-lacks-the-capability-to-invade-taiwan-but-that-is-changing.html</w:t>
      </w:r>
    </w:p>
    <w:p w14:paraId="090D66C7" w14:textId="77777777" w:rsidR="00625245" w:rsidRPr="006C0B33" w:rsidRDefault="00625245" w:rsidP="00625245"/>
    <w:p w14:paraId="3F508D92" w14:textId="6AF11D09" w:rsidR="00625245" w:rsidRPr="00B97698" w:rsidRDefault="00625245" w:rsidP="00B97698">
      <w:pPr>
        <w:rPr>
          <w:u w:val="single"/>
        </w:rPr>
      </w:pPr>
      <w:r w:rsidRPr="00581576">
        <w:rPr>
          <w:sz w:val="16"/>
        </w:rPr>
        <w:t xml:space="preserve">(NationalSecurity.news) </w:t>
      </w:r>
      <w:r w:rsidRPr="00F45058">
        <w:rPr>
          <w:rStyle w:val="StyleUnderline"/>
        </w:rPr>
        <w:t xml:space="preserve">Despite threats to take Taiwan by force if the government there ever formally declared itself an independent nation, </w:t>
      </w:r>
      <w:r w:rsidRPr="003236E2">
        <w:rPr>
          <w:rStyle w:val="StyleUnderline"/>
          <w:highlight w:val="green"/>
        </w:rPr>
        <w:t>China does not have the capacity to</w:t>
      </w:r>
      <w:r w:rsidRPr="00F45058">
        <w:rPr>
          <w:rStyle w:val="StyleUnderline"/>
        </w:rPr>
        <w:t xml:space="preserve"> actually </w:t>
      </w:r>
      <w:r w:rsidRPr="003236E2">
        <w:rPr>
          <w:rStyle w:val="StyleUnderline"/>
          <w:highlight w:val="green"/>
        </w:rPr>
        <w:t>invade</w:t>
      </w:r>
      <w:r w:rsidRPr="00F45058">
        <w:rPr>
          <w:rStyle w:val="StyleUnderline"/>
        </w:rPr>
        <w:t xml:space="preserve"> the island – </w:t>
      </w:r>
      <w:r w:rsidRPr="003236E2">
        <w:rPr>
          <w:rStyle w:val="StyleUnderline"/>
          <w:highlight w:val="green"/>
        </w:rPr>
        <w:t>yet</w:t>
      </w:r>
      <w:r w:rsidRPr="00581576">
        <w:rPr>
          <w:sz w:val="16"/>
        </w:rPr>
        <w:t xml:space="preserve">. That was the conclusion of a panel of experts speaking recently at the Atlantic Council in Washington, D.C., in response to the election of a new president and legislature on Taiwan that is viewed as pro-independence. NT4 Speaking at the Atlantic Council, Thomas L. </w:t>
      </w:r>
      <w:r w:rsidRPr="003236E2">
        <w:rPr>
          <w:sz w:val="16"/>
        </w:rPr>
        <w:t>McNaugher</w:t>
      </w:r>
      <w:r w:rsidRPr="00581576">
        <w:rPr>
          <w:sz w:val="16"/>
        </w:rPr>
        <w:t xml:space="preserve">, a professor at The Georgetown University, noted that </w:t>
      </w:r>
      <w:r w:rsidRPr="00FD20F7">
        <w:rPr>
          <w:rStyle w:val="StyleUnderline"/>
        </w:rPr>
        <w:t xml:space="preserve">while the Chinese navy possesses some amphibious assault capability, </w:t>
      </w:r>
      <w:r w:rsidRPr="003236E2">
        <w:rPr>
          <w:rStyle w:val="StyleUnderline"/>
          <w:highlight w:val="green"/>
        </w:rPr>
        <w:t>mustering enough resources to invade Taiwan</w:t>
      </w:r>
      <w:r w:rsidRPr="00FD20F7">
        <w:rPr>
          <w:rStyle w:val="StyleUnderline"/>
        </w:rPr>
        <w:t xml:space="preserve"> </w:t>
      </w:r>
      <w:r w:rsidRPr="003236E2">
        <w:rPr>
          <w:rStyle w:val="StyleUnderline"/>
          <w:highlight w:val="green"/>
        </w:rPr>
        <w:t>would be</w:t>
      </w:r>
      <w:r w:rsidRPr="00FD20F7">
        <w:rPr>
          <w:rStyle w:val="StyleUnderline"/>
        </w:rPr>
        <w:t xml:space="preserve"> “an extremely </w:t>
      </w:r>
      <w:r w:rsidRPr="003236E2">
        <w:rPr>
          <w:rStyle w:val="StyleUnderline"/>
          <w:highlight w:val="green"/>
        </w:rPr>
        <w:t>dicey</w:t>
      </w:r>
      <w:r w:rsidRPr="00FD20F7">
        <w:rPr>
          <w:rStyle w:val="StyleUnderline"/>
        </w:rPr>
        <w:t xml:space="preserve"> operation” because the military is still dominated by the army</w:t>
      </w:r>
      <w:r w:rsidRPr="00581576">
        <w:rPr>
          <w:sz w:val="16"/>
        </w:rPr>
        <w:t xml:space="preserve">. In addition, he noted, the Chinese have had no recent experience in that, or any other kind of, warfare, USNI News reported. “Right now, they’re capable of moving about two divisions at a time” over water, he said in response to a question. “But they’re working on” overcoming those limitations, he added. A member of the council’s Brent Scowcroft Center on International Security, Roger Cliff, added that </w:t>
      </w:r>
      <w:r w:rsidRPr="00FD20F7">
        <w:rPr>
          <w:rStyle w:val="StyleUnderline"/>
        </w:rPr>
        <w:t>despite Beijing’s 600-percent increase in real-term defense spending over the past two decades, “</w:t>
      </w:r>
      <w:r w:rsidRPr="003236E2">
        <w:rPr>
          <w:rStyle w:val="StyleUnderline"/>
          <w:highlight w:val="green"/>
        </w:rPr>
        <w:t>important weaknesses remain</w:t>
      </w:r>
      <w:r w:rsidRPr="00FD20F7">
        <w:rPr>
          <w:rStyle w:val="StyleUnderline"/>
        </w:rPr>
        <w:t>” in Chinese technology, logistics, training and organization</w:t>
      </w:r>
      <w:r w:rsidRPr="00581576">
        <w:rPr>
          <w:sz w:val="16"/>
        </w:rPr>
        <w:t>. One example he utilized was the maintenance of field gear. Such gear “has to be sent back to the factory for maintenance and repair,” Cliff said, which would make sustained operations difficult if not impossible. He also said China suffered from shortfalls in aerial refueling and underway naval replenishment. Since 1995 China has changed its military doctrine from “positional warfare” – after launching missiles in a bid to intimidate Taiwan, which China still claims is a “renegade” province – to a strategy based on surprise, deception and indirection like what the U.S. military employed during Desert Storm. However, the military still features a strong centralized political structure that does not “encourage risk-taking or creativity,” but puts an emphasis on “loyalty and obedience,” Cliff noted. Following China’s bid to intimidate Taiwan 20 years ago, which was holding its first presidential elections, the Clinton administration dispatched two U.S. aircraft carriers into those waters, which were not detected by China. Though Taiwan has no defense treaty with the U.S., following official recognition of the People’s Republic of China during the Nixon administration, Congress passed the Taiwan Relations Act which, in part, permits U.S. arms sales to the island. Should there be an actual cross-strait conflict, however, Cliff said that China’s numerical superiority in arms and manpower could “make up for organizational shortcomings.” “</w:t>
      </w:r>
      <w:r w:rsidRPr="00BE72E6">
        <w:rPr>
          <w:rStyle w:val="StyleUnderline"/>
        </w:rPr>
        <w:t>The question is still out there” whether China would ever try to reunify Taiwan by force, said Tiffany Ma, the Scowcroft center’s director of political and security affairs</w:t>
      </w:r>
      <w:r w:rsidRPr="00581576">
        <w:rPr>
          <w:sz w:val="16"/>
        </w:rPr>
        <w:t>. One deciding factor might be that Beijing’s leaders “no longer see time is on their side” and/or “inattention” on the part of the U.S. In fact, that inattention “is really the poison here.” Taiwan’s incoming administration, led by Tsai Ing-wen, has not increased rhetoric with the mainland but intends to continue its defense buildup, she said. McNaugher added, based on what has happened in Hong Kong since the British government gave it back to China “the Taiwanese do not want to go back to China” especially since the island’s economy is booming. A December report [PDF] by the Congressional Research Service on China’s emerging naval capabilities said that experts believe “</w:t>
      </w:r>
      <w:r w:rsidRPr="003236E2">
        <w:rPr>
          <w:rStyle w:val="StyleUnderline"/>
          <w:highlight w:val="green"/>
        </w:rPr>
        <w:t>China’s naval modernization effort is oriented toward developing capabilities for</w:t>
      </w:r>
      <w:r w:rsidRPr="00BE72E6">
        <w:rPr>
          <w:rStyle w:val="StyleUnderline"/>
        </w:rPr>
        <w:t xml:space="preserve"> doing the following: </w:t>
      </w:r>
      <w:r w:rsidRPr="003236E2">
        <w:rPr>
          <w:rStyle w:val="StyleUnderline"/>
          <w:highlight w:val="green"/>
        </w:rPr>
        <w:t>addressing the situation with Taiwan militarily</w:t>
      </w:r>
      <w:r w:rsidRPr="00581576">
        <w:rPr>
          <w:sz w:val="16"/>
        </w:rPr>
        <w:t xml:space="preserve">, if need be; </w:t>
      </w:r>
      <w:r w:rsidRPr="00BE72E6">
        <w:rPr>
          <w:rStyle w:val="StyleUnderline"/>
        </w:rPr>
        <w:t>asserting or defending China’s territorial claims in the South China Sea and East China Sea; enforcing China’s view that it has the right to regulate foreign military activities in its 200-mile maritime exclusive economic zone (EEZ</w:t>
      </w:r>
      <w:r w:rsidRPr="00581576">
        <w:rPr>
          <w:sz w:val="16"/>
        </w:rPr>
        <w:t xml:space="preserve">); defending China’s commercial sea lines of communication (SLOCs); displacing U.S. influence in the Western Pacific; and asserting China’s status as a leading regional power and major world power.” Further, the report noted that </w:t>
      </w:r>
      <w:r w:rsidRPr="00BE72E6">
        <w:rPr>
          <w:rStyle w:val="StyleUnderline"/>
        </w:rPr>
        <w:t>China’s naval modernization “encompasses a broad array of platform and weapon acquisition programs” that includes anti-ship missiles, submarines and surface ships, aircraft and C4ISR systems</w:t>
      </w:r>
      <w:r w:rsidRPr="00581576">
        <w:rPr>
          <w:sz w:val="16"/>
        </w:rPr>
        <w:t xml:space="preserve"> (command and control, communications, computers, intelligence, surveillance, and reconnaissance). “</w:t>
      </w:r>
      <w:r w:rsidRPr="00BE72E6">
        <w:rPr>
          <w:rStyle w:val="StyleUnderline"/>
        </w:rPr>
        <w:t>China’s naval modernization effort also includes improvements in maintenance and logistics, doctrine, personnel quality, education and training, and exercises,” the report said.</w:t>
      </w:r>
    </w:p>
    <w:p w14:paraId="1976142A" w14:textId="77777777" w:rsidR="001E26E2" w:rsidRDefault="001E26E2" w:rsidP="001E26E2">
      <w:pPr>
        <w:pStyle w:val="Heading4"/>
      </w:pPr>
      <w:r>
        <w:t>Modernization enables Chinese invasion of Taiwan</w:t>
      </w:r>
    </w:p>
    <w:p w14:paraId="61F046C7" w14:textId="77777777" w:rsidR="001E26E2" w:rsidRPr="0028500C" w:rsidRDefault="001E26E2" w:rsidP="001E26E2">
      <w:r w:rsidRPr="0028500C">
        <w:t xml:space="preserve">Wendell </w:t>
      </w:r>
      <w:r w:rsidRPr="0028500C">
        <w:rPr>
          <w:rStyle w:val="Style13ptBold"/>
        </w:rPr>
        <w:t>Minnick, 16</w:t>
      </w:r>
      <w:r w:rsidRPr="0028500C">
        <w:t xml:space="preserve">, </w:t>
      </w:r>
      <w:r>
        <w:t xml:space="preserve">is the Defense News Asia Bureau Chief. </w:t>
      </w:r>
      <w:r w:rsidRPr="0028500C">
        <w:t>5-14-2016, "Analysis: China Builds Amphibious Capabilities for Taiwan Scenario," Defense News, http://www.defensenews.com/story/defense/international/asia-pacific/2016/05/14/analysis-china-builds-amphibious-capabili</w:t>
      </w:r>
      <w:r>
        <w:t>ties-taiwan-scenario/84372014/</w:t>
      </w:r>
    </w:p>
    <w:p w14:paraId="59D830FC" w14:textId="77777777" w:rsidR="001E26E2" w:rsidRDefault="001E26E2" w:rsidP="001E26E2">
      <w:pPr>
        <w:rPr>
          <w:sz w:val="16"/>
        </w:rPr>
      </w:pPr>
      <w:r w:rsidRPr="003236E2">
        <w:rPr>
          <w:rStyle w:val="StyleUnderline"/>
          <w:highlight w:val="green"/>
        </w:rPr>
        <w:t>China’s military is expanding its capabilities for an amphibious assault</w:t>
      </w:r>
      <w:r w:rsidRPr="00BF1DF2">
        <w:rPr>
          <w:sz w:val="16"/>
        </w:rPr>
        <w:t xml:space="preserve"> on the self-ruled island of Taiwan. </w:t>
      </w:r>
      <w:r w:rsidRPr="00DC15C5">
        <w:rPr>
          <w:rStyle w:val="StyleUnderline"/>
        </w:rPr>
        <w:t>This, according to the newly released “Annual Report to Congress: Military and Security Developments Involving the People’s Republic of China</w:t>
      </w:r>
      <w:r w:rsidRPr="00BF1DF2">
        <w:rPr>
          <w:sz w:val="16"/>
        </w:rPr>
        <w:t xml:space="preserve">,” which is issued by the Pentagon each year as mandated by the US Congress. China now has two amphibious mechanized infantry divisions, one amphibious armor brigade, 11 army aviation brigades and regiments, three Airborne divisions, and two Marine brigades. For the navy, new ships include 30 tank landing ships/amphibious transport docks, 22 medium landing ships, and China has signed significant purchase contracts with Ukraine for assault hovercraft. </w:t>
      </w:r>
      <w:r w:rsidRPr="00FF36D9">
        <w:rPr>
          <w:rStyle w:val="StyleUnderline"/>
          <w:highlight w:val="green"/>
        </w:rPr>
        <w:t>China’s investments</w:t>
      </w:r>
      <w:r w:rsidRPr="001D7EC7">
        <w:rPr>
          <w:rStyle w:val="StyleUnderline"/>
        </w:rPr>
        <w:t xml:space="preserve"> in its amphibious ship force </w:t>
      </w:r>
      <w:r w:rsidRPr="00FF36D9">
        <w:rPr>
          <w:rStyle w:val="StyleUnderline"/>
          <w:highlight w:val="green"/>
        </w:rPr>
        <w:t>signal</w:t>
      </w:r>
      <w:r w:rsidRPr="001D7EC7">
        <w:rPr>
          <w:rStyle w:val="StyleUnderline"/>
        </w:rPr>
        <w:t xml:space="preserve"> China’s </w:t>
      </w:r>
      <w:r w:rsidRPr="00FF36D9">
        <w:rPr>
          <w:rStyle w:val="StyleUnderline"/>
          <w:highlight w:val="green"/>
        </w:rPr>
        <w:t>intent to</w:t>
      </w:r>
      <w:r w:rsidRPr="001D7EC7">
        <w:rPr>
          <w:rStyle w:val="StyleUnderline"/>
        </w:rPr>
        <w:t xml:space="preserve"> </w:t>
      </w:r>
      <w:r w:rsidRPr="00FF36D9">
        <w:rPr>
          <w:rStyle w:val="StyleUnderline"/>
          <w:highlight w:val="green"/>
        </w:rPr>
        <w:t>develop an</w:t>
      </w:r>
      <w:r w:rsidRPr="001D7EC7">
        <w:rPr>
          <w:rStyle w:val="StyleUnderline"/>
        </w:rPr>
        <w:t xml:space="preserve"> </w:t>
      </w:r>
      <w:r w:rsidRPr="00FF36D9">
        <w:rPr>
          <w:rStyle w:val="StyleUnderline"/>
          <w:highlight w:val="green"/>
        </w:rPr>
        <w:t>expeditionary</w:t>
      </w:r>
      <w:r w:rsidRPr="001D7EC7">
        <w:rPr>
          <w:rStyle w:val="StyleUnderline"/>
        </w:rPr>
        <w:t xml:space="preserve"> and over-the-horizon </w:t>
      </w:r>
      <w:r w:rsidRPr="00FF36D9">
        <w:rPr>
          <w:rStyle w:val="StyleUnderline"/>
        </w:rPr>
        <w:t>amphibious</w:t>
      </w:r>
      <w:r w:rsidRPr="001D7EC7">
        <w:rPr>
          <w:rStyle w:val="StyleUnderline"/>
        </w:rPr>
        <w:t xml:space="preserve"> assault </w:t>
      </w:r>
      <w:r w:rsidRPr="00FF36D9">
        <w:rPr>
          <w:rStyle w:val="StyleUnderline"/>
          <w:highlight w:val="green"/>
        </w:rPr>
        <w:t>capability</w:t>
      </w:r>
      <w:r w:rsidRPr="00BF1DF2">
        <w:rPr>
          <w:sz w:val="16"/>
        </w:rPr>
        <w:t xml:space="preserve">, said the report. “Since 2005, China has built three large Yuzhao-class (Type 071) amphibious transport docks with a fourth soon to enter service, providing considerably greater and more flexible capability for ‘far seas’ operations than the older landing ships.” The Yuzhao can carry up to four of the new Yuyi-class, air-cushion medium landing craft and four or more helicopters, as well as armored vehicles and marines for long-distance deployments. Additional Yuzhao construction is expected to continue, as is a follow-on amphibious assault ship that is not only larger, but also incorporates a full flight deck for helicopters. Two Yuting II-class tank landing ships (LST) are currently being built to replace older LST units that are reaching the end of their service lives. The Pentagon report states that Chinese writings indicate there are different operational concepts for an amphibious invasion of Taiwan, but the most prominent of these is the Joint Island Landing Campaign, which envisions a complex operation relying on coordinated, interlocking campaigns for logistics, air, naval support and electronic warfare. “The objective would be to break through or circumvent shore defenses, establish and build a beachhead, transport personnel and materiel to designated landing sites in the north or south of Taiwan’s western coastline, and launch attacks to seize and to occupy key targets or the entire island.” </w:t>
      </w:r>
      <w:r w:rsidRPr="00474234">
        <w:rPr>
          <w:rStyle w:val="StyleUnderline"/>
        </w:rPr>
        <w:t>The report appears skeptical China could successfully invade Taiwan at present. An attempt to invade Taiwan would strain China’s armed forces and invite international intervention, said the report. “These stresses, combined with China’s combat force attrition</w:t>
      </w:r>
      <w:r w:rsidRPr="00BF1DF2">
        <w:rPr>
          <w:sz w:val="16"/>
        </w:rPr>
        <w:t xml:space="preserve"> and the complexity of urban warfare and counterinsurgency (assuming a successful landing and breakout), </w:t>
      </w:r>
      <w:r w:rsidRPr="00474234">
        <w:rPr>
          <w:rStyle w:val="StyleUnderline"/>
        </w:rPr>
        <w:t>make an amphibious invasion of Taiwan a significant political and military risk</w:t>
      </w:r>
      <w:r w:rsidRPr="00BF1DF2">
        <w:rPr>
          <w:sz w:val="16"/>
        </w:rPr>
        <w:t xml:space="preserve">.” However, </w:t>
      </w:r>
      <w:r w:rsidRPr="00FF36D9">
        <w:rPr>
          <w:rStyle w:val="StyleUnderline"/>
          <w:highlight w:val="green"/>
        </w:rPr>
        <w:t>China continues</w:t>
      </w:r>
      <w:r w:rsidRPr="00474234">
        <w:rPr>
          <w:rStyle w:val="StyleUnderline"/>
        </w:rPr>
        <w:t xml:space="preserve"> </w:t>
      </w:r>
      <w:r w:rsidRPr="00FF36D9">
        <w:rPr>
          <w:rStyle w:val="StyleUnderline"/>
          <w:highlight w:val="green"/>
        </w:rPr>
        <w:t>to improve its ability to conduct</w:t>
      </w:r>
      <w:r w:rsidRPr="00474234">
        <w:rPr>
          <w:rStyle w:val="StyleUnderline"/>
        </w:rPr>
        <w:t xml:space="preserve"> and sustain </w:t>
      </w:r>
      <w:r w:rsidRPr="00FF36D9">
        <w:rPr>
          <w:rStyle w:val="StyleUnderline"/>
          <w:highlight w:val="green"/>
        </w:rPr>
        <w:t>amphibious operations</w:t>
      </w:r>
      <w:r w:rsidRPr="00474234">
        <w:rPr>
          <w:rStyle w:val="StyleUnderline"/>
        </w:rPr>
        <w:t xml:space="preserve"> through its fleet modernization and joint exercise programs</w:t>
      </w:r>
      <w:r w:rsidRPr="00BF1DF2">
        <w:rPr>
          <w:sz w:val="16"/>
        </w:rPr>
        <w:t xml:space="preserve">. In 2012, China and Thailand participated in a joint amphibious assault exercise dubbed “Blue Assault Force,” </w:t>
      </w:r>
      <w:r w:rsidRPr="00474234">
        <w:rPr>
          <w:rStyle w:val="StyleUnderline"/>
        </w:rPr>
        <w:t>but it was not until 2015 that China began serious amphibious exercise operations</w:t>
      </w:r>
      <w:r w:rsidRPr="00BF1DF2">
        <w:rPr>
          <w:sz w:val="16"/>
        </w:rPr>
        <w:t>. In that year, China staged three joint landing exercises that tested its capabilities, marking an increase in the complexity of its amphibious training. In July 2015, China used a Zubr-class (Pomornik) air-cushioned landing craft for the first time in an actual ground-forces landing mode during a South Sea Fleet joint landing exercise. China also used Jinsha II-class/Type 722 (Yuyi) air-cushioned landing craft for the first time in an unfamiliar landing area — the naval equivalent of traveling to, and conducting landing operations within, an out-of-region training area. “Although the exercise was not large (just more than 20 vessels of 10 types participated), it was unique in that it reportedly was the PLA's first uncooperative, opposition force (OPFOR)-enabled joint amphibious operation.” JOINT ACTION-2015B in the East Sea Fleet focused on mobilization, uploading, multi-modal transport, offloading and follow-on second-echelon assaults inshore. The primary participants were subordinate to the Nanjing Military Region, including elements of the 12th Group Army. “Participants were supported by civilian aircraft, vessels, facilities, and equipment. The exercise’s focus on operations following a landing suggests the PLA is confident in its ability to seize and to expand significant beachheads during an amphibious operation.” JOINT MARITIME-2015 involved Chinese and Russian surface combatants, amphibious forces, and rotary- and fixed-wing aircraft, and involved a combined amphibious and air landing operations on the Russian coastline northeast of North Korea. “The number of participants was relatively small, however, and China probably did not gain much tactical insight.” Taiwan remains China’s main “strategic direction,” one of the geographic areas the leadership identifies as endowed with strategic importance. The island literally blocks China’s access to the Pacific Ocean; it must fly missions around the island as well as sail around the island to project force beyond China’s peripheral waters.</w:t>
      </w:r>
    </w:p>
    <w:p w14:paraId="55DC1494" w14:textId="77777777" w:rsidR="001E26E2" w:rsidRDefault="001E26E2" w:rsidP="001E26E2">
      <w:pPr>
        <w:pStyle w:val="Heading4"/>
      </w:pPr>
      <w:r>
        <w:t>Modernization enables Taiwan invasion</w:t>
      </w:r>
    </w:p>
    <w:p w14:paraId="7BC1DC1B" w14:textId="578F5862" w:rsidR="001E26E2" w:rsidRDefault="001E26E2" w:rsidP="001E26E2">
      <w:r w:rsidRPr="00F64922">
        <w:t xml:space="preserve">S.H. </w:t>
      </w:r>
      <w:r w:rsidRPr="00F64922">
        <w:rPr>
          <w:rStyle w:val="Style13ptBold"/>
        </w:rPr>
        <w:t>Lu</w:t>
      </w:r>
      <w:r w:rsidRPr="00F64922">
        <w:t xml:space="preserve"> </w:t>
      </w:r>
      <w:r w:rsidRPr="00F64922">
        <w:rPr>
          <w:rStyle w:val="Style13ptBold"/>
        </w:rPr>
        <w:t>and</w:t>
      </w:r>
      <w:r w:rsidRPr="00F64922">
        <w:t xml:space="preserve"> Flor </w:t>
      </w:r>
      <w:r w:rsidRPr="00F64922">
        <w:rPr>
          <w:rStyle w:val="Style13ptBold"/>
        </w:rPr>
        <w:t>Wang</w:t>
      </w:r>
      <w:r>
        <w:t xml:space="preserve"> </w:t>
      </w:r>
      <w:r w:rsidRPr="00F64922">
        <w:rPr>
          <w:rStyle w:val="Style13ptBold"/>
        </w:rPr>
        <w:t>2015</w:t>
      </w:r>
      <w:r w:rsidRPr="00F64922">
        <w:t>/08/31</w:t>
      </w:r>
      <w:r>
        <w:t xml:space="preserve"> </w:t>
      </w:r>
      <w:r w:rsidR="007A2B2D">
        <w:t xml:space="preserve">are writers for Focus Taiwan, a Taiwanese news publication. </w:t>
      </w:r>
      <w:r>
        <w:t>“</w:t>
      </w:r>
      <w:r w:rsidRPr="00E12687">
        <w:t>China would invade Taiwan in certain circumstances: MND report</w:t>
      </w:r>
      <w:r>
        <w:t>”</w:t>
      </w:r>
      <w:r w:rsidR="007263C3">
        <w:t xml:space="preserve"> </w:t>
      </w:r>
      <w:r w:rsidRPr="00F64922">
        <w:t>http://focustaiwan.tw/news/afav/201508310024.aspx</w:t>
      </w:r>
    </w:p>
    <w:p w14:paraId="5725EA13" w14:textId="77777777" w:rsidR="001E26E2" w:rsidRPr="008E6B7A" w:rsidRDefault="001E26E2" w:rsidP="001E26E2">
      <w:pPr>
        <w:rPr>
          <w:sz w:val="16"/>
        </w:rPr>
      </w:pPr>
      <w:r w:rsidRPr="008E6B7A">
        <w:rPr>
          <w:sz w:val="16"/>
        </w:rPr>
        <w:t xml:space="preserve">Taipei, Aug. 31 (CNA) </w:t>
      </w:r>
      <w:r w:rsidRPr="00FF36D9">
        <w:rPr>
          <w:rStyle w:val="Emphasis"/>
          <w:highlight w:val="green"/>
        </w:rPr>
        <w:t>Judging from China's military investment and modernization in recent years</w:t>
      </w:r>
      <w:r w:rsidRPr="00FF36D9">
        <w:rPr>
          <w:sz w:val="16"/>
          <w:highlight w:val="green"/>
        </w:rPr>
        <w:t xml:space="preserve">, </w:t>
      </w:r>
      <w:r w:rsidRPr="00FF36D9">
        <w:rPr>
          <w:rStyle w:val="StyleUnderline"/>
          <w:highlight w:val="green"/>
        </w:rPr>
        <w:t>China would probably invade Taiwan under certain circumstances</w:t>
      </w:r>
      <w:r w:rsidRPr="008E6B7A">
        <w:rPr>
          <w:sz w:val="16"/>
        </w:rPr>
        <w:t xml:space="preserve">, the Ministry of National Defense (MND) said in a report submitted to the Legislative Yuan on Monday. In its 2015 report on China's military power, the MND assessed that </w:t>
      </w:r>
      <w:r w:rsidRPr="008E6B7A">
        <w:rPr>
          <w:rStyle w:val="StyleUnderline"/>
        </w:rPr>
        <w:t>China might invade Taiwan</w:t>
      </w:r>
      <w:r w:rsidRPr="008E6B7A">
        <w:rPr>
          <w:sz w:val="16"/>
        </w:rPr>
        <w:t xml:space="preserve"> </w:t>
      </w:r>
      <w:r w:rsidRPr="008E6B7A">
        <w:rPr>
          <w:rStyle w:val="StyleUnderline"/>
        </w:rPr>
        <w:t>in</w:t>
      </w:r>
      <w:r w:rsidRPr="008E6B7A">
        <w:rPr>
          <w:sz w:val="16"/>
        </w:rPr>
        <w:t xml:space="preserve"> </w:t>
      </w:r>
      <w:r w:rsidRPr="008E6B7A">
        <w:rPr>
          <w:rStyle w:val="StyleUnderline"/>
        </w:rPr>
        <w:t>some</w:t>
      </w:r>
      <w:r w:rsidRPr="008E6B7A">
        <w:rPr>
          <w:sz w:val="16"/>
        </w:rPr>
        <w:t xml:space="preserve"> critical </w:t>
      </w:r>
      <w:r w:rsidRPr="008E6B7A">
        <w:rPr>
          <w:rStyle w:val="StyleUnderline"/>
        </w:rPr>
        <w:t>situations</w:t>
      </w:r>
      <w:r w:rsidRPr="008E6B7A">
        <w:rPr>
          <w:sz w:val="16"/>
        </w:rPr>
        <w:t xml:space="preserve">, </w:t>
      </w:r>
      <w:r w:rsidRPr="008E6B7A">
        <w:rPr>
          <w:rStyle w:val="StyleUnderline"/>
        </w:rPr>
        <w:t>which</w:t>
      </w:r>
      <w:r w:rsidRPr="008E6B7A">
        <w:rPr>
          <w:sz w:val="16"/>
        </w:rPr>
        <w:t xml:space="preserve"> could </w:t>
      </w:r>
      <w:r w:rsidRPr="008E6B7A">
        <w:rPr>
          <w:rStyle w:val="StyleUnderline"/>
        </w:rPr>
        <w:t>include</w:t>
      </w:r>
      <w:r w:rsidRPr="008E6B7A">
        <w:rPr>
          <w:sz w:val="16"/>
        </w:rPr>
        <w:t xml:space="preserve"> </w:t>
      </w:r>
      <w:r w:rsidRPr="008E6B7A">
        <w:rPr>
          <w:rStyle w:val="StyleUnderline"/>
        </w:rPr>
        <w:t>a declaration of Taiwan independence or moves by the country toward de-jure independen</w:t>
      </w:r>
      <w:r w:rsidRPr="008E6B7A">
        <w:rPr>
          <w:sz w:val="16"/>
        </w:rPr>
        <w:t xml:space="preserve">ce. Other scenarios also include massive civil unrest, Taiwan obtaining nuclear weapons, or foreign troops being deployed in Taiwan. </w:t>
      </w:r>
      <w:r w:rsidRPr="008E6B7A">
        <w:rPr>
          <w:rStyle w:val="StyleUnderline"/>
        </w:rPr>
        <w:t>Delays by Taiwan over cross-Taiwan Strait talks on peaceful unification or foreign intervention in Taiwan's internal affairs could also prompt China to invade Taiwan</w:t>
      </w:r>
      <w:r w:rsidRPr="008E6B7A">
        <w:rPr>
          <w:sz w:val="16"/>
        </w:rPr>
        <w:t xml:space="preserve">, the MND assessed. </w:t>
      </w:r>
      <w:r w:rsidRPr="008E6B7A">
        <w:rPr>
          <w:rStyle w:val="StyleUnderline"/>
        </w:rPr>
        <w:t>Despite detente across the strait in recent years, Beijing has never given up the idea of using force to achieve Taiwan's unification with China</w:t>
      </w:r>
      <w:r w:rsidRPr="008E6B7A">
        <w:rPr>
          <w:sz w:val="16"/>
        </w:rPr>
        <w:t xml:space="preserve">, evidenced in that the People's Liberation Army conducted a series of exercises at Zhurihe Training Base in Inner Mongolia in July, using replicas of Taiwan's Presidential Office and other key hubs as targets, it pointed out. If China resorts to military means against Taiwan at the current stage, it would probably resort to joint military operations to attack Taiwan or use a joint blockade strategy to intimidate Taiwan, the MND contended, stressing that it might also invade Taiwan proper in certain contingencies if it deemed it necessary. According to the MND report, China's military spending has risen to 911.4 billion Chinese yuan (US$142.85 billion) in 2015, accounting for 1.34 percent of its GDP and marking a 10 percent increase year-on-year. The amount is the highest in Asia and the second-highest in the world, behind only the United States, it noted. </w:t>
      </w:r>
      <w:r w:rsidRPr="008E6B7A">
        <w:rPr>
          <w:rStyle w:val="StyleUnderline"/>
        </w:rPr>
        <w:t xml:space="preserve">China's real military spending would be twice or triple that amount, making up 4 percent of its GDP -- on par with Russia and the United States -- if hidden costs are included, the MND report said. </w:t>
      </w:r>
      <w:r w:rsidRPr="00FF36D9">
        <w:rPr>
          <w:rStyle w:val="StyleUnderline"/>
          <w:highlight w:val="green"/>
        </w:rPr>
        <w:t>As a result of</w:t>
      </w:r>
      <w:r w:rsidRPr="008E6B7A">
        <w:rPr>
          <w:rStyle w:val="StyleUnderline"/>
        </w:rPr>
        <w:t xml:space="preserve"> such </w:t>
      </w:r>
      <w:r w:rsidRPr="00FF36D9">
        <w:rPr>
          <w:rStyle w:val="StyleUnderline"/>
          <w:highlight w:val="green"/>
        </w:rPr>
        <w:t>huge spending</w:t>
      </w:r>
      <w:r w:rsidRPr="008E6B7A">
        <w:rPr>
          <w:rStyle w:val="StyleUnderline"/>
        </w:rPr>
        <w:t xml:space="preserve">, </w:t>
      </w:r>
      <w:r w:rsidRPr="00FF36D9">
        <w:rPr>
          <w:rStyle w:val="StyleUnderline"/>
          <w:highlight w:val="green"/>
        </w:rPr>
        <w:t>the imbalance in military strength across the strait has sharply widened</w:t>
      </w:r>
      <w:r w:rsidRPr="008E6B7A">
        <w:rPr>
          <w:rStyle w:val="StyleUnderline"/>
        </w:rPr>
        <w:t xml:space="preserve"> while China has narrowed its difference with the U.S.</w:t>
      </w:r>
      <w:r w:rsidRPr="008E6B7A">
        <w:rPr>
          <w:sz w:val="16"/>
        </w:rPr>
        <w:t xml:space="preserve"> </w:t>
      </w:r>
    </w:p>
    <w:p w14:paraId="45C0BB08" w14:textId="5E3B87EA" w:rsidR="001E26E2" w:rsidRDefault="004B0F8F" w:rsidP="004B0F8F">
      <w:pPr>
        <w:pStyle w:val="Heading3"/>
      </w:pPr>
      <w:r>
        <w:t xml:space="preserve">Ev </w:t>
      </w:r>
      <w:r w:rsidR="00F51A54">
        <w:t>–</w:t>
      </w:r>
      <w:r>
        <w:t xml:space="preserve"> Impact</w:t>
      </w:r>
    </w:p>
    <w:p w14:paraId="173D48FE" w14:textId="79D0B4F0" w:rsidR="00F73EFB" w:rsidRPr="00F73EFB" w:rsidRDefault="00F51A54" w:rsidP="001F3629">
      <w:pPr>
        <w:pStyle w:val="Heading4"/>
      </w:pPr>
      <w:r>
        <w:t xml:space="preserve">Most likely </w:t>
      </w:r>
      <w:r w:rsidR="00113A2B">
        <w:t>nuclear</w:t>
      </w:r>
      <w:r>
        <w:t xml:space="preserve"> scenario</w:t>
      </w:r>
    </w:p>
    <w:p w14:paraId="22EF18B9" w14:textId="2483CDAA" w:rsidR="009F3B3C" w:rsidRPr="009F3B3C" w:rsidRDefault="009F3B3C" w:rsidP="006068E3">
      <w:r w:rsidRPr="009F3B3C">
        <w:t xml:space="preserve">Brad </w:t>
      </w:r>
      <w:r w:rsidRPr="00DB52F0">
        <w:rPr>
          <w:rStyle w:val="Style13ptBold"/>
        </w:rPr>
        <w:t>Roberts</w:t>
      </w:r>
      <w:r w:rsidR="00DB52F0">
        <w:rPr>
          <w:rStyle w:val="Style13ptBold"/>
        </w:rPr>
        <w:t xml:space="preserve"> et. al. </w:t>
      </w:r>
      <w:r w:rsidR="0027775E">
        <w:rPr>
          <w:rStyle w:val="Style13ptBold"/>
        </w:rPr>
        <w:t>5</w:t>
      </w:r>
      <w:r w:rsidRPr="009F3B3C">
        <w:t xml:space="preserve">, </w:t>
      </w:r>
      <w:r w:rsidR="006068E3">
        <w:t xml:space="preserve">Brad Roberts is director of the Center for Global Security Research. From April 2009 to March 2013 he served as Deputy Assistant Secretary of Defense for Nuclear and Missile Defense Policy. In this role, he served as policy director of the Obama administration’s Nuclear Posture Review and Ballistic Missile Defense Review. He had lead responsibility for their implementation. From September 2013 through December 2014, Dr. Roberts was a consulting professor and William Perry Fellow at the Center for International Security and Cooperation at Stanford University, where he authored a book entitled The Case for U.S. Nuclear Weapons in the 21st Century (Stanford University Press, forthcoming November 2015). In summer 2013 he was a visiting fellow at the National Institute for Defense Studies in Tokyo, Japan, with a focus on extended deterrence and strategic stability in Northeast Asia. </w:t>
      </w:r>
      <w:r w:rsidRPr="009F3B3C">
        <w:t xml:space="preserve">Ashley J. Tellis, Michael Swaine </w:t>
      </w:r>
      <w:r w:rsidR="002915ED">
        <w:t>2005</w:t>
      </w:r>
      <w:r w:rsidRPr="009F3B3C">
        <w:t xml:space="preserve">, </w:t>
      </w:r>
      <w:r w:rsidR="002915ED">
        <w:t>1</w:t>
      </w:r>
      <w:r w:rsidRPr="009F3B3C">
        <w:t>-</w:t>
      </w:r>
      <w:r w:rsidR="002915ED">
        <w:t>26</w:t>
      </w:r>
      <w:r w:rsidRPr="009F3B3C">
        <w:t>-</w:t>
      </w:r>
      <w:r w:rsidR="002915ED">
        <w:t>2005</w:t>
      </w:r>
      <w:r w:rsidRPr="009F3B3C">
        <w:t>, "The Nuclear Dimension of a Taiwan Crisis," Carnegie Endowment for International Peace, http://carnegieendowment.org/events/index.cfm?fa=eventDeta</w:t>
      </w:r>
      <w:r>
        <w:t>il&amp;id=740&amp;zoom_highlight=regime</w:t>
      </w:r>
    </w:p>
    <w:p w14:paraId="16C842F8" w14:textId="22D7D819" w:rsidR="00AC0D5E" w:rsidRPr="00121FB1" w:rsidRDefault="00AC0D5E" w:rsidP="00AC0D5E">
      <w:pPr>
        <w:rPr>
          <w:rStyle w:val="StyleUnderline"/>
        </w:rPr>
      </w:pPr>
      <w:r w:rsidRPr="00121FB1">
        <w:rPr>
          <w:sz w:val="16"/>
        </w:rPr>
        <w:t xml:space="preserve">Dr. Roberts began his presentation by noting that </w:t>
      </w:r>
      <w:r w:rsidRPr="00FC6D10">
        <w:rPr>
          <w:rStyle w:val="StyleUnderline"/>
        </w:rPr>
        <w:t>a discussion over the possible use of nuclear weapons over a Taiwan crisis remains a tentative endeavor</w:t>
      </w:r>
      <w:r w:rsidRPr="00121FB1">
        <w:rPr>
          <w:sz w:val="16"/>
        </w:rPr>
        <w:t xml:space="preserve">. </w:t>
      </w:r>
      <w:r w:rsidRPr="00FC6D10">
        <w:rPr>
          <w:rStyle w:val="StyleUnderline"/>
        </w:rPr>
        <w:t>Indeed, the current focus of policy research and analysis is largely on the potential for such a crisis to happen, not on what could follow</w:t>
      </w:r>
      <w:r w:rsidRPr="00121FB1">
        <w:rPr>
          <w:sz w:val="16"/>
        </w:rPr>
        <w:t xml:space="preserve">. Moreover, </w:t>
      </w:r>
      <w:r w:rsidRPr="00FC6D10">
        <w:rPr>
          <w:rStyle w:val="StyleUnderline"/>
        </w:rPr>
        <w:t>few specialists of China in the United States have examined potential Chinese nuclear behavior in crisis situations, and few U.S. analysts of nuclear behavior have expertise on China, which is often treated as an afterthought</w:t>
      </w:r>
      <w:r w:rsidRPr="00121FB1">
        <w:rPr>
          <w:sz w:val="16"/>
        </w:rPr>
        <w:t xml:space="preserve">. As a result, little attention has been devoted to the question of whether nuclear weapons would be used in a Taiwan crisis and, if so, how. There remains a dearth of debate both between and within China and the United States on this subject. An initial, but crucial difference in Sino-American perceptions emerges readily, however, in conversations with Chinese analysts. Indeed, while there is the widespread notion in the United States that the Chinese nuclear arsenal is minimal in comparison to that of the U.S. and thus potentially negligible, </w:t>
      </w:r>
      <w:r w:rsidRPr="00FC6D10">
        <w:rPr>
          <w:rStyle w:val="StyleUnderline"/>
        </w:rPr>
        <w:t>Chinese military and strategic thinkers largely believe that Beijing has a sufficient arsenal for its purposes. The key question, then, is – what is the Chinese picture of a nuclear confrontation? How do they envision a confrontation for which their force posture is adequate</w:t>
      </w:r>
      <w:r w:rsidRPr="00121FB1">
        <w:rPr>
          <w:sz w:val="16"/>
        </w:rPr>
        <w:t xml:space="preserve">? In Roberts' assessment, there are at least five elements in this picture. </w:t>
      </w:r>
      <w:r w:rsidRPr="007D057B">
        <w:rPr>
          <w:rStyle w:val="StyleUnderline"/>
        </w:rPr>
        <w:t>While there is no official Chinese description of a possible nuclear confrontation, these elements seem to inform the thinking of Chinese experts both inside and outside their government</w:t>
      </w:r>
      <w:r w:rsidRPr="00121FB1">
        <w:rPr>
          <w:sz w:val="16"/>
        </w:rPr>
        <w:t xml:space="preserve">. The first is the assumption that the burden of crisis escalation would fall on the U.S. </w:t>
      </w:r>
      <w:r w:rsidRPr="007D057B">
        <w:rPr>
          <w:rStyle w:val="StyleUnderline"/>
        </w:rPr>
        <w:t>The Chinese believe that they would largely hold the initiative in a crisis and would be able to choose the time and manner of engagement</w:t>
      </w:r>
      <w:r w:rsidRPr="00121FB1">
        <w:rPr>
          <w:sz w:val="16"/>
        </w:rPr>
        <w:t xml:space="preserve">. In other words, it would be left to the United States to react to a losing situation by choosing whether or not to escalate. The second element is a belief that that because of the asymmetry of interests, it is unlikely that the United States would be willing to use nuclear weapons in a Taiwan crisis. Whereas Taiwan is vital to Beijing’s sense of national sovereignty and territorial integrity, as well as its regime survival, the U.S. interest in Taiwan is seen as less than vital. Thus, they believe that the United States would be unwilling to “trade Los Angeles for Taipei.” Third, </w:t>
      </w:r>
      <w:r w:rsidRPr="00FF36D9">
        <w:rPr>
          <w:rStyle w:val="StyleUnderline"/>
          <w:highlight w:val="green"/>
        </w:rPr>
        <w:t>the Chinese believe that the threshold for U.S. nuclear retaliation is high</w:t>
      </w:r>
      <w:r w:rsidRPr="00121FB1">
        <w:rPr>
          <w:sz w:val="16"/>
        </w:rPr>
        <w:t xml:space="preserve">. </w:t>
      </w:r>
      <w:r w:rsidRPr="007D057B">
        <w:rPr>
          <w:rStyle w:val="Emphasis"/>
        </w:rPr>
        <w:t xml:space="preserve">As a consequence, </w:t>
      </w:r>
      <w:r w:rsidRPr="00FF36D9">
        <w:rPr>
          <w:rStyle w:val="Emphasis"/>
        </w:rPr>
        <w:t>they</w:t>
      </w:r>
      <w:r w:rsidRPr="007D057B">
        <w:rPr>
          <w:rStyle w:val="Emphasis"/>
        </w:rPr>
        <w:t xml:space="preserve"> debate the possibility that </w:t>
      </w:r>
      <w:r w:rsidRPr="00FF36D9">
        <w:rPr>
          <w:rStyle w:val="Emphasis"/>
          <w:highlight w:val="green"/>
        </w:rPr>
        <w:t>there might be ways that China could use nuclear weapons without facing U.S. retaliation</w:t>
      </w:r>
      <w:r w:rsidRPr="00121FB1">
        <w:rPr>
          <w:sz w:val="16"/>
        </w:rPr>
        <w:t xml:space="preserve">. Fourth, </w:t>
      </w:r>
      <w:r w:rsidRPr="007D057B">
        <w:rPr>
          <w:rStyle w:val="StyleUnderline"/>
        </w:rPr>
        <w:t>Chinese analysts tend to believe that any unwanted escalation would be manageable on their part</w:t>
      </w:r>
      <w:r w:rsidRPr="00121FB1">
        <w:rPr>
          <w:sz w:val="16"/>
        </w:rPr>
        <w:t xml:space="preserve">. This has something to do with Chinese strategic culture and their belief in China’s skill in creating, exploiting, and if necessary prolonging crisis. Moreover, some Chinese analysts cite the experience of 1968 when China confronted the Soviet Union as proof of China’s nuclear crisis management ability. In particular, </w:t>
      </w:r>
      <w:r w:rsidRPr="00FF36D9">
        <w:rPr>
          <w:rStyle w:val="Emphasis"/>
          <w:highlight w:val="green"/>
        </w:rPr>
        <w:t>Beijing could seek to counter U.S. nuclear deterrence by demonstrating its resolve through its own nuclear attacks</w:t>
      </w:r>
      <w:r w:rsidRPr="00121FB1">
        <w:rPr>
          <w:sz w:val="16"/>
        </w:rPr>
        <w:t xml:space="preserve">. The essence of such a tactic would be to exert escalation control by instilling escalation uncertainty. Fifth, and finally, Chinese analysts seem to believe that the final outcome of a worst case scenario in a nuclear Taiwan crisis would be the reversion to the status quo ante. Beijing, thus, would be no worse off than what it started with. Altogether, these notions seem to inform Chinese confidence in the viability of their nuclear deterrent and their ability to escape or even win a nuclear confrontation with the United States, despite the huge disparity in force size and capability. How does, however, the problem look from the U.S. side? The difference in Chinese and American views is striking. Indeed, a diametrically opposite set of assumptions seems to underpin U.S. thinking. Dr. Roberts noted that these assumptions are to be found in the thinking and commentary of analysts and are harder to trace in official statements, which seem not to have come directly to this topic. First, </w:t>
      </w:r>
      <w:r w:rsidRPr="007D057B">
        <w:rPr>
          <w:rStyle w:val="StyleUnderline"/>
        </w:rPr>
        <w:t>American analysts tend to believe that because of America’s military superiority, the burden of escalation falls not on the U.S., but on China</w:t>
      </w:r>
      <w:r w:rsidRPr="00121FB1">
        <w:rPr>
          <w:sz w:val="16"/>
        </w:rPr>
        <w:t xml:space="preserve">. Second, there is a widely held conviction that the Chinese would never use nuclear weapons in a Taiwan crisis, for doing so would cause China to incur significant costs and severe punishment from the United States. Third, there is deep skepticism that Beijing would ever strike preemptively. Fourth, American analysts tend to believe that unwanted escalation would prove controllable—largely through U.S. escalation dominance. Strategic culture again plays a role, as American analysts tend to greatly credit the U.S.’s ability to manage and swiftly terminate crises on terms favorable to the U.S. Fifth, and finally, most American experts seem to hold completely different assumptions from their Chinese counterparts about the long-term consequences of nuclear confrontation over Taiwan. Few believe that the U.S. would allow a return to the status quo ante, as efforts would be undertaken to prevent the re-occurrence of nuclear confrontation . The extent to which these conflicting lines of thinking are actually reflected in war plans, or would inform the decisions of key leaders in times of crisis, cannot of course be known. But they point to the possibility of significant misperception and miscalculation in times of crisis over Taiwan. Many of these ideas seem to be the result of wishful thinking and “Groupthink.” They appear largely untested in the way that most of the key strategic concepts of the Cold War were tested through continuous investigation and debate. </w:t>
      </w:r>
      <w:r w:rsidRPr="00121FB1">
        <w:rPr>
          <w:rStyle w:val="Emphasis"/>
        </w:rPr>
        <w:t xml:space="preserve">Cumulatively, </w:t>
      </w:r>
      <w:r w:rsidRPr="00FF36D9">
        <w:rPr>
          <w:rStyle w:val="Emphasis"/>
          <w:highlight w:val="green"/>
        </w:rPr>
        <w:t>they point to a significant potential for surprise and miscalculation by one or both sides in any future military confrontation over Taiwan</w:t>
      </w:r>
      <w:r w:rsidRPr="00121FB1">
        <w:rPr>
          <w:sz w:val="16"/>
        </w:rPr>
        <w:t xml:space="preserve">. On the Chinese side, </w:t>
      </w:r>
      <w:r w:rsidRPr="00121FB1">
        <w:rPr>
          <w:rStyle w:val="StyleUnderline"/>
        </w:rPr>
        <w:t>Beijing may underestimate the manageability of a nuclear Taiwan crisis and overestimate its ability to exert escalation control</w:t>
      </w:r>
      <w:r w:rsidRPr="00121FB1">
        <w:rPr>
          <w:sz w:val="16"/>
        </w:rPr>
        <w:t xml:space="preserve">. Indeed, </w:t>
      </w:r>
      <w:r w:rsidRPr="00121FB1">
        <w:rPr>
          <w:rStyle w:val="StyleUnderline"/>
        </w:rPr>
        <w:t>even if there exists an asymmetry</w:t>
      </w:r>
      <w:r w:rsidRPr="00121FB1">
        <w:rPr>
          <w:sz w:val="16"/>
        </w:rPr>
        <w:t xml:space="preserve"> of interests vis-à-vis Taiwan, </w:t>
      </w:r>
      <w:r w:rsidRPr="00121FB1">
        <w:rPr>
          <w:rStyle w:val="StyleUnderline"/>
        </w:rPr>
        <w:t>an attack on Taiwan may alter that</w:t>
      </w:r>
      <w:r w:rsidRPr="00121FB1">
        <w:rPr>
          <w:sz w:val="16"/>
        </w:rPr>
        <w:t xml:space="preserve"> asymmetry. </w:t>
      </w:r>
      <w:r w:rsidRPr="00121FB1">
        <w:rPr>
          <w:rStyle w:val="Emphasis"/>
        </w:rPr>
        <w:t xml:space="preserve">With U.S. credibility as a security guarantor on the line and with potentially strong domestic pressure for the U.S. to retaliate, </w:t>
      </w:r>
      <w:r w:rsidRPr="00FF36D9">
        <w:rPr>
          <w:rStyle w:val="Emphasis"/>
          <w:highlight w:val="green"/>
        </w:rPr>
        <w:t>the willingness of U.S. leadership to counter a Chinese nuclear attack</w:t>
      </w:r>
      <w:r w:rsidRPr="00121FB1">
        <w:rPr>
          <w:rStyle w:val="Emphasis"/>
        </w:rPr>
        <w:t xml:space="preserve"> </w:t>
      </w:r>
      <w:r w:rsidRPr="00FF36D9">
        <w:rPr>
          <w:rStyle w:val="Emphasis"/>
          <w:highlight w:val="green"/>
        </w:rPr>
        <w:t>could be higher</w:t>
      </w:r>
      <w:r w:rsidRPr="00121FB1">
        <w:rPr>
          <w:rStyle w:val="Emphasis"/>
        </w:rPr>
        <w:t xml:space="preserve"> than what Beijing might expect</w:t>
      </w:r>
      <w:r w:rsidRPr="00121FB1">
        <w:rPr>
          <w:sz w:val="16"/>
        </w:rPr>
        <w:t xml:space="preserve">. But the surprises and miscalculations might not all be on China’s side. The United States may be surprised by China’s willingness to demonstrate its resolve and pay a high price by prolonging and exploiting the crisis situation. The United States might also be caught off-guard by China’s likely perception of an American attack on its command-control capacity as an assault on the regime itself. </w:t>
      </w:r>
      <w:r w:rsidRPr="00121FB1">
        <w:rPr>
          <w:rStyle w:val="StyleUnderline"/>
        </w:rPr>
        <w:t>Finally, the U.S. may also miscalculate by discounting Taiwan as an independent actor, which could undertake its own acts of escalation or even choose to quit the conflict even as the U.S. seeks to continue</w:t>
      </w:r>
      <w:r w:rsidRPr="00121FB1">
        <w:rPr>
          <w:sz w:val="16"/>
        </w:rPr>
        <w:t xml:space="preserve">. Roberts concluded his remarks by noting that the actual risks of a war across the Taiwan Strait, the risks of a nuclear escalation in such a war, and the risks of tit-for-tat nuclear exchange in such a war may all, as conventional wisdom holds, be low. But </w:t>
      </w:r>
      <w:r w:rsidRPr="00FF36D9">
        <w:rPr>
          <w:rStyle w:val="Emphasis"/>
          <w:highlight w:val="green"/>
        </w:rPr>
        <w:t>Taiwan remains one of the very few flashpoints between two important powers that may have a potential nuclear dimension</w:t>
      </w:r>
      <w:r w:rsidRPr="00121FB1">
        <w:rPr>
          <w:sz w:val="16"/>
        </w:rPr>
        <w:t xml:space="preserve">. Ultimately, </w:t>
      </w:r>
      <w:r w:rsidRPr="00121FB1">
        <w:rPr>
          <w:rStyle w:val="StyleUnderline"/>
        </w:rPr>
        <w:t>this fact, along with the very real possibilities of miscalculations and unexpected behavior, underscores the importance</w:t>
      </w:r>
      <w:r w:rsidRPr="00121FB1">
        <w:rPr>
          <w:sz w:val="16"/>
        </w:rPr>
        <w:t xml:space="preserve"> of further systematic research and analysis, as well as substantive dialogue between China and the United States, </w:t>
      </w:r>
      <w:r w:rsidRPr="00121FB1">
        <w:rPr>
          <w:rStyle w:val="StyleUnderline"/>
        </w:rPr>
        <w:t>on this important subject.</w:t>
      </w:r>
    </w:p>
    <w:p w14:paraId="1BBDF458" w14:textId="77777777" w:rsidR="00AC0D5E" w:rsidRDefault="00AC0D5E" w:rsidP="00AC0D5E"/>
    <w:p w14:paraId="440F1118" w14:textId="77777777" w:rsidR="00F51A54" w:rsidRPr="00F51A54" w:rsidRDefault="00F51A54" w:rsidP="00F51A54"/>
    <w:p w14:paraId="2BF0FC3D" w14:textId="49B40A0F" w:rsidR="000E0F53" w:rsidRDefault="000E0F53" w:rsidP="000E0F53">
      <w:pPr>
        <w:pStyle w:val="Heading2"/>
      </w:pPr>
      <w:r>
        <w:t>Navy</w:t>
      </w:r>
    </w:p>
    <w:p w14:paraId="65F66C7C" w14:textId="77777777" w:rsidR="000E0F53" w:rsidRDefault="000E0F53" w:rsidP="000E0F53">
      <w:pPr>
        <w:pStyle w:val="Heading3"/>
      </w:pPr>
      <w:r>
        <w:t>O/V</w:t>
      </w:r>
    </w:p>
    <w:p w14:paraId="48F8D85D" w14:textId="77777777" w:rsidR="00D33429" w:rsidRPr="00D33429" w:rsidRDefault="00D33429" w:rsidP="00D33429"/>
    <w:p w14:paraId="2D0157D1" w14:textId="0255358B" w:rsidR="00B25102" w:rsidRDefault="00B25102" w:rsidP="000E0F53">
      <w:pPr>
        <w:pStyle w:val="Heading3"/>
      </w:pPr>
      <w:r>
        <w:t xml:space="preserve">Ev </w:t>
      </w:r>
      <w:r w:rsidR="0016135D">
        <w:t>–</w:t>
      </w:r>
      <w:r w:rsidR="00516C16">
        <w:t xml:space="preserve"> </w:t>
      </w:r>
      <w:r w:rsidR="00BD1CAE">
        <w:t>U/L</w:t>
      </w:r>
    </w:p>
    <w:p w14:paraId="0B0666A7" w14:textId="77777777" w:rsidR="00D32CC3" w:rsidRDefault="00D32CC3" w:rsidP="00D32CC3">
      <w:pPr>
        <w:pStyle w:val="Heading4"/>
      </w:pPr>
      <w:r>
        <w:t>The economic slowdown has delayed blue water navy capabilities</w:t>
      </w:r>
    </w:p>
    <w:p w14:paraId="0F9CDC01" w14:textId="1F35682F" w:rsidR="00D32CC3" w:rsidRPr="005C5189" w:rsidRDefault="00D32CC3" w:rsidP="00D32CC3">
      <w:r w:rsidRPr="005C5189">
        <w:t>Harry J.</w:t>
      </w:r>
      <w:r>
        <w:t xml:space="preserve"> </w:t>
      </w:r>
      <w:r w:rsidRPr="0081233F">
        <w:rPr>
          <w:rStyle w:val="Style13ptBold"/>
        </w:rPr>
        <w:t>Kazainis</w:t>
      </w:r>
      <w:r w:rsidRPr="005C5189">
        <w:t xml:space="preserve"> </w:t>
      </w:r>
      <w:r w:rsidRPr="00497B42">
        <w:rPr>
          <w:rStyle w:val="Style13ptBold"/>
        </w:rPr>
        <w:t>16</w:t>
      </w:r>
      <w:r w:rsidRPr="005C5189">
        <w:t>, 3-7-2016,</w:t>
      </w:r>
      <w:r w:rsidR="00931F08">
        <w:t xml:space="preserve"> </w:t>
      </w:r>
      <w:r w:rsidR="00931F08" w:rsidRPr="00931F08">
        <w:t>Harry J. Kazianis recently served as Executive Editor of The National Interest. Mr. Kazianis is also a Senior Fellow for Defense Policy at the Center for the National Interest and a Senior Fellow at the China Policy Institute (non-resident). He is the former Editor of The Diplomat.</w:t>
      </w:r>
      <w:r w:rsidRPr="005C5189">
        <w:t xml:space="preserve"> "China's Great Military Spending Slowdown: Big Deal or Big Nothing?," National Interest, http://nationalinterest.org/blog/the-buzz/chinas-great-military-spending</w:t>
      </w:r>
      <w:r>
        <w:t>-slowdown-big-deal-or-big-15431</w:t>
      </w:r>
    </w:p>
    <w:p w14:paraId="5697723D" w14:textId="0B2F9FF4" w:rsidR="00D32CC3" w:rsidRPr="00D32CC3" w:rsidRDefault="00D32CC3" w:rsidP="00D32CC3">
      <w:pPr>
        <w:rPr>
          <w:sz w:val="16"/>
        </w:rPr>
      </w:pPr>
      <w:r w:rsidRPr="00F334F4">
        <w:rPr>
          <w:sz w:val="16"/>
        </w:rPr>
        <w:t xml:space="preserve">Over the next few days and weeks, </w:t>
      </w:r>
      <w:r w:rsidRPr="008D03DB">
        <w:rPr>
          <w:rStyle w:val="StyleUnderline"/>
        </w:rPr>
        <w:t>Asia hands here in Washington and around the world will spill no-doubt countless terabytes of digital ink over the somewhat surprising news that the People’s Republic of China will only grow its military budget by single digits this year</w:t>
      </w:r>
      <w:r w:rsidRPr="00F334F4">
        <w:rPr>
          <w:sz w:val="16"/>
        </w:rPr>
        <w:t xml:space="preserve">—the first time since 2010. Indeed, </w:t>
      </w:r>
      <w:r w:rsidRPr="00D32CC3">
        <w:rPr>
          <w:rStyle w:val="StyleUnderline"/>
        </w:rPr>
        <w:t>China’s</w:t>
      </w:r>
      <w:r w:rsidRPr="008D03DB">
        <w:rPr>
          <w:rStyle w:val="StyleUnderline"/>
        </w:rPr>
        <w:t xml:space="preserve"> military spending increases have been a big concern globally for the last five to ten years</w:t>
      </w:r>
      <w:r w:rsidRPr="00F334F4">
        <w:rPr>
          <w:sz w:val="16"/>
        </w:rPr>
        <w:t xml:space="preserve"> with the reason being quite obvious: </w:t>
      </w:r>
      <w:r w:rsidRPr="008D03DB">
        <w:rPr>
          <w:rStyle w:val="StyleUnderline"/>
        </w:rPr>
        <w:t>Beijing has been on a crash course to develop military capabilities that are on par with its newly arrived status</w:t>
      </w:r>
      <w:r w:rsidRPr="00F334F4">
        <w:rPr>
          <w:sz w:val="16"/>
        </w:rPr>
        <w:t xml:space="preserve"> as the world’s second largest economy—tipping the military scales more and more in its favor in East Asia. Analysis of overall spending levels gives researchers good indicators concerning Chinese military capabilities, intentions and future directions. But </w:t>
      </w:r>
      <w:r w:rsidRPr="00D32CC3">
        <w:rPr>
          <w:rStyle w:val="StyleUnderline"/>
        </w:rPr>
        <w:t>why</w:t>
      </w:r>
      <w:r w:rsidRPr="008D03DB">
        <w:rPr>
          <w:rStyle w:val="StyleUnderline"/>
        </w:rPr>
        <w:t xml:space="preserve"> should we care if China’s military spending is not growing</w:t>
      </w:r>
      <w:r w:rsidRPr="00F334F4">
        <w:rPr>
          <w:sz w:val="16"/>
        </w:rPr>
        <w:t xml:space="preserve"> at the same super levels as years past? Does it matter? Below, I offer four explanations which, together or individually, offer plausible reasons why China has decided to slow spending—demonstrating clearly why such a downtick does indeed matter. First, </w:t>
      </w:r>
      <w:r w:rsidRPr="00D32CC3">
        <w:rPr>
          <w:rStyle w:val="StyleUnderline"/>
          <w:highlight w:val="green"/>
        </w:rPr>
        <w:t>the Chinese economy is slowing</w:t>
      </w:r>
      <w:r w:rsidRPr="008D03DB">
        <w:rPr>
          <w:rStyle w:val="StyleUnderline"/>
        </w:rPr>
        <w:t xml:space="preserve">—and quite possibly </w:t>
      </w:r>
      <w:r w:rsidRPr="00D32CC3">
        <w:rPr>
          <w:rStyle w:val="StyleUnderline"/>
          <w:highlight w:val="green"/>
        </w:rPr>
        <w:t>much more than what</w:t>
      </w:r>
      <w:r w:rsidRPr="008D03DB">
        <w:rPr>
          <w:rStyle w:val="StyleUnderline"/>
        </w:rPr>
        <w:t xml:space="preserve"> Beijing’s </w:t>
      </w:r>
      <w:r w:rsidRPr="00D32CC3">
        <w:rPr>
          <w:rStyle w:val="StyleUnderline"/>
          <w:highlight w:val="green"/>
        </w:rPr>
        <w:t>bean counters are willing to admit</w:t>
      </w:r>
      <w:r w:rsidRPr="00F334F4">
        <w:rPr>
          <w:sz w:val="16"/>
        </w:rPr>
        <w:t xml:space="preserve"> to. Stock markets in China have taken a beating. Beijing is spending billions of dollars to keep its currency stable. At the same time, China is trying to restructure its economy to focus on domestic consumption and service industries while developing global brands as opposed to simply being the world’s factory—something it won’t be able to do thanks to a smaller and smaller pool of workers who are growing older and demanding higher wages. </w:t>
      </w:r>
      <w:r w:rsidRPr="00D32CC3">
        <w:rPr>
          <w:rStyle w:val="StyleUnderline"/>
          <w:highlight w:val="green"/>
        </w:rPr>
        <w:t>You can’t attempt a large-scale restructuring</w:t>
      </w:r>
      <w:r w:rsidRPr="008D03DB">
        <w:rPr>
          <w:rStyle w:val="StyleUnderline"/>
        </w:rPr>
        <w:t xml:space="preserve"> of a massive, ten-trillion-dollar economy </w:t>
      </w:r>
      <w:r w:rsidRPr="00D32CC3">
        <w:rPr>
          <w:rStyle w:val="StyleUnderline"/>
          <w:highlight w:val="green"/>
        </w:rPr>
        <w:t>while building more and more military hardware</w:t>
      </w:r>
      <w:r w:rsidRPr="008D03DB">
        <w:rPr>
          <w:rStyle w:val="StyleUnderline"/>
        </w:rPr>
        <w:t>—history shows that simply doesn’t end very well</w:t>
      </w:r>
      <w:r w:rsidRPr="00F334F4">
        <w:rPr>
          <w:sz w:val="16"/>
        </w:rPr>
        <w:t xml:space="preserve">. Second, China, for the most part, has achieved one of its major military modernization goals: being able to contest a U.S. or allied intervention in anyone of its core territorial interests (think broadly Taiwan, the South and East China Seas). Chinese military planners feel very comfortable when pressed that they would be able to do great harm to any military force on the water or in the air if hostilities were to occur over these areas of great importance to Beijing. Thanks to China’s great investments in anti-access/area-denial weapons (A2/AD) and larger battle networks, American aircraft carriers, surface ships and air assets would likely take great losses in a contest in the waters around China’s near-seas. Considering the large numbers of mines, missiles, submarines, and anti-aircraft batteries already in place, as well as the island-building binge Beijing has been on over the last few years, how much more capability does China really need looking out all the way to the first and even second island chains? Furthermore, when factoring in that all these new pieces of military hardware take years to become proficient in—you just don’t fire a so-called “carrier-killer” missiles or put to sea advanced submarines without significant training—a Chinese pause in spending clearly makes sense. Beijing might simply need to catch its breath and become proficient with what it already has. Remember, China has not fought a major war since in 1979. Third, the </w:t>
      </w:r>
      <w:r w:rsidRPr="00D32CC3">
        <w:rPr>
          <w:rStyle w:val="StyleUnderline"/>
          <w:highlight w:val="green"/>
        </w:rPr>
        <w:t>People’s Republic’s next step in military modernization</w:t>
      </w:r>
      <w:r w:rsidRPr="008D03DB">
        <w:rPr>
          <w:rStyle w:val="StyleUnderline"/>
        </w:rPr>
        <w:t xml:space="preserve"> </w:t>
      </w:r>
      <w:r w:rsidRPr="00D32CC3">
        <w:rPr>
          <w:rStyle w:val="StyleUnderline"/>
          <w:highlight w:val="green"/>
        </w:rPr>
        <w:t>will</w:t>
      </w:r>
      <w:r w:rsidRPr="008D03DB">
        <w:rPr>
          <w:rStyle w:val="StyleUnderline"/>
        </w:rPr>
        <w:t xml:space="preserve"> be the toughest to fulfill and might </w:t>
      </w:r>
      <w:r w:rsidRPr="00D32CC3">
        <w:rPr>
          <w:rStyle w:val="StyleUnderline"/>
          <w:highlight w:val="green"/>
        </w:rPr>
        <w:t>need to be placed on hold</w:t>
      </w:r>
      <w:r w:rsidRPr="008D03DB">
        <w:rPr>
          <w:rStyle w:val="StyleUnderline"/>
        </w:rPr>
        <w:t xml:space="preserve"> for the time being </w:t>
      </w:r>
      <w:r w:rsidRPr="00D32CC3">
        <w:rPr>
          <w:rStyle w:val="StyleUnderline"/>
          <w:highlight w:val="green"/>
        </w:rPr>
        <w:t>considering the state of the economy</w:t>
      </w:r>
      <w:r w:rsidRPr="008D03DB">
        <w:rPr>
          <w:rStyle w:val="StyleUnderline"/>
        </w:rPr>
        <w:t>—developing a truly global fighting force</w:t>
      </w:r>
      <w:r w:rsidRPr="00F334F4">
        <w:rPr>
          <w:sz w:val="16"/>
        </w:rPr>
        <w:t>. Deploying expeditionary forces around the globe will not come cheap and will take decades to materialize. While this is very much a long-term goal, something Chinese military officials seem to be seeking broadly by 2049 (the one-hundredth anniversary of the founding of the People’s Republic) think of how long it has taken for China to come as far as it has in its own backyard to develop a credible fighting force—</w:t>
      </w:r>
      <w:r w:rsidRPr="00F334F4">
        <w:rPr>
          <w:rStyle w:val="StyleUnderline"/>
        </w:rPr>
        <w:t xml:space="preserve">to go beyond what </w:t>
      </w:r>
      <w:r w:rsidRPr="00D32CC3">
        <w:rPr>
          <w:rStyle w:val="StyleUnderline"/>
        </w:rPr>
        <w:t>has</w:t>
      </w:r>
      <w:r w:rsidRPr="00F334F4">
        <w:rPr>
          <w:rStyle w:val="StyleUnderline"/>
        </w:rPr>
        <w:t xml:space="preserve"> already been acquired would be quite costly indeed</w:t>
      </w:r>
      <w:r w:rsidRPr="00F334F4">
        <w:rPr>
          <w:sz w:val="16"/>
        </w:rPr>
        <w:t xml:space="preserve">. For example, think of what efforts would be required to develop what seems to be a bare minimum in global power projection, say, </w:t>
      </w:r>
      <w:r w:rsidRPr="00F334F4">
        <w:rPr>
          <w:rStyle w:val="StyleUnderline"/>
        </w:rPr>
        <w:t>for e</w:t>
      </w:r>
      <w:r>
        <w:rPr>
          <w:rStyle w:val="StyleUnderline"/>
        </w:rPr>
        <w:t>xam</w:t>
      </w:r>
      <w:r w:rsidRPr="00F334F4">
        <w:rPr>
          <w:rStyle w:val="StyleUnderline"/>
        </w:rPr>
        <w:t xml:space="preserve">ple, </w:t>
      </w:r>
      <w:r w:rsidRPr="00D32CC3">
        <w:rPr>
          <w:rStyle w:val="StyleUnderline"/>
          <w:highlight w:val="green"/>
        </w:rPr>
        <w:t>aircraft carrier battle groups to deploy around the world to defend China's growing interests, something Beijing seems to be interested in doing</w:t>
      </w:r>
      <w:r w:rsidRPr="00F334F4">
        <w:rPr>
          <w:sz w:val="16"/>
        </w:rPr>
        <w:t xml:space="preserve">. You would need to develop many more carriers than China has now (in the works, it seems), which is just one recycled Soviet flattop. You would also need to test such vessels, which will take years, and train a viable core of pilots to fly off their decks—and that is just for openers. Next, you must develop the naval assets to defend the carrier, the missile defense systems, the anti-submarines warfare assets and so on. And we’re not even talking about the network of bases needed to keep such naval assets resupplied. You get the point. And </w:t>
      </w:r>
      <w:r w:rsidRPr="00F334F4">
        <w:rPr>
          <w:rStyle w:val="StyleUnderline"/>
        </w:rPr>
        <w:t xml:space="preserve">considering Beijing’s economic situation as depicted above, </w:t>
      </w:r>
      <w:r w:rsidRPr="00D32CC3">
        <w:rPr>
          <w:rStyle w:val="StyleUnderline"/>
          <w:highlight w:val="green"/>
        </w:rPr>
        <w:t>such long-term goals might be best to be pushed out even further</w:t>
      </w:r>
      <w:r w:rsidRPr="00F334F4">
        <w:rPr>
          <w:sz w:val="16"/>
        </w:rPr>
        <w:t xml:space="preserve">. And finally, leaving the most important for last, which was summarized quite smartly in an excellent article in Bloomberg, Chinese President Xi Jinping has embarked on a massive reorganization of the nation’s armed forces. First announced on September 3, Xi will cut 300,000 Chinese military personnel by 2017, mostly impacting non-combat personnel. At the same time, Beijing is planning to develop a more unified fighting force, consolidating its seven military regions into five. Xi also plans to reorganize the armed forces into five branches under a joint-command structure—similar to the U.S. This could end up being the single greatest explanation for slowing Chinese military spending. As Felix Chang, senior fellow at the Foreign Policy Research Institute explained to Bloomberg, “A lot of energy will be spent figuring out who commands who; who supports who; and most importantly who controls which budgets?” </w:t>
      </w:r>
      <w:r w:rsidRPr="00F334F4">
        <w:rPr>
          <w:rStyle w:val="StyleUnderline"/>
        </w:rPr>
        <w:t>Why pour more money into a military that will be undergoing such a massive transformation, a transformation that could indeed prove messy to say the least</w:t>
      </w:r>
      <w:r w:rsidRPr="00F334F4">
        <w:rPr>
          <w:sz w:val="16"/>
        </w:rPr>
        <w:t xml:space="preserve">. So in the end, yes, China has a whole host of reasons it might be slowing the growth of its military spending—all very important, clearly showing why such growth rates matter. And while we don’t know for certain which factor or combinations of factors were the most important, you can bet these were at the very heart of Chinese decision making. </w:t>
      </w:r>
    </w:p>
    <w:p w14:paraId="527888D8" w14:textId="77777777" w:rsidR="00043CC0" w:rsidRDefault="00043CC0" w:rsidP="00043CC0">
      <w:pPr>
        <w:pStyle w:val="Heading4"/>
        <w:rPr>
          <w:rStyle w:val="StyleUnderline"/>
          <w:u w:val="none"/>
        </w:rPr>
      </w:pPr>
      <w:r>
        <w:rPr>
          <w:rStyle w:val="StyleUnderline"/>
          <w:u w:val="none"/>
        </w:rPr>
        <w:t>China modernization goes straight to the Navy</w:t>
      </w:r>
    </w:p>
    <w:p w14:paraId="7DCA49F8" w14:textId="77777777" w:rsidR="00A741D6" w:rsidRPr="00606FC0" w:rsidRDefault="00A741D6" w:rsidP="00A741D6">
      <w:r>
        <w:t xml:space="preserve">Haley M. </w:t>
      </w:r>
      <w:r w:rsidRPr="006700EA">
        <w:rPr>
          <w:rStyle w:val="Style13ptBold"/>
        </w:rPr>
        <w:t>Halstead</w:t>
      </w:r>
      <w:r>
        <w:t xml:space="preserve"> </w:t>
      </w:r>
      <w:r w:rsidRPr="006700EA">
        <w:rPr>
          <w:rStyle w:val="Style13ptBold"/>
        </w:rPr>
        <w:t>15</w:t>
      </w:r>
      <w:r>
        <w:t xml:space="preserve"> is a student contributor to Strategic Informer, a Liberty University student publication. “</w:t>
      </w:r>
      <w:r w:rsidRPr="006700EA">
        <w:t>Chinese Naval Threat: Growth and Modernization</w:t>
      </w:r>
      <w:r>
        <w:t xml:space="preserve">”.  </w:t>
      </w:r>
      <w:hyperlink r:id="rId14" w:history="1">
        <w:r w:rsidRPr="001E2694">
          <w:rPr>
            <w:rStyle w:val="Hyperlink"/>
          </w:rPr>
          <w:t>http://digitalcommons.liberty.edu/cgi/viewcontent.cgi?article=1002&amp;context=si</w:t>
        </w:r>
      </w:hyperlink>
    </w:p>
    <w:p w14:paraId="5260465F" w14:textId="2DFEED9A" w:rsidR="00043CC0" w:rsidRPr="00043CC0" w:rsidRDefault="00043CC0" w:rsidP="00043CC0">
      <w:pPr>
        <w:rPr>
          <w:u w:val="single"/>
        </w:rPr>
      </w:pPr>
      <w:r w:rsidRPr="00A27405">
        <w:rPr>
          <w:rStyle w:val="StyleUnderline"/>
          <w:sz w:val="16"/>
          <w:u w:val="none"/>
        </w:rPr>
        <w:t xml:space="preserve">China’s navy has progressed significantly since the 1990s,102 with current efforts to simultaneously modernize and expand the People’s Liberation Army Navy (PLAN).103 </w:t>
      </w:r>
      <w:r w:rsidRPr="00327905">
        <w:rPr>
          <w:rStyle w:val="StyleUnderline"/>
          <w:highlight w:val="green"/>
        </w:rPr>
        <w:t>The Chinese navy has shifted immensely in</w:t>
      </w:r>
      <w:r w:rsidRPr="00B20276">
        <w:rPr>
          <w:rStyle w:val="StyleUnderline"/>
        </w:rPr>
        <w:t xml:space="preserve"> </w:t>
      </w:r>
      <w:r w:rsidRPr="00327905">
        <w:rPr>
          <w:rStyle w:val="StyleUnderline"/>
          <w:highlight w:val="green"/>
        </w:rPr>
        <w:t>the past two decades</w:t>
      </w:r>
      <w:r w:rsidRPr="00B20276">
        <w:rPr>
          <w:rStyle w:val="StyleUnderline"/>
        </w:rPr>
        <w:t>; it has progressed in technological advancements as well as in size, with astonishing speed</w:t>
      </w:r>
      <w:r w:rsidRPr="00A27405">
        <w:rPr>
          <w:sz w:val="16"/>
        </w:rPr>
        <w:t>.</w:t>
      </w:r>
      <w:r w:rsidRPr="00A27405">
        <w:rPr>
          <w:rStyle w:val="StyleUnderline"/>
          <w:sz w:val="16"/>
          <w:u w:val="none"/>
        </w:rPr>
        <w:t xml:space="preserve"> The PLAN is rapidly becoming a force that can threaten the U.S. Navy. Understanding the PLAN’s history, growth and goals is essential to analyze their threat to U.S. naval interests. </w:t>
      </w:r>
      <w:r w:rsidRPr="00327905">
        <w:rPr>
          <w:rStyle w:val="StyleUnderline"/>
          <w:highlight w:val="green"/>
        </w:rPr>
        <w:t>In the 1990s, China initiated a military overhaul</w:t>
      </w:r>
      <w:r w:rsidRPr="00B20276">
        <w:rPr>
          <w:rStyle w:val="StyleUnderline"/>
        </w:rPr>
        <w:t>, thereby significantly expanding its military budget</w:t>
      </w:r>
      <w:r w:rsidRPr="00A27405">
        <w:rPr>
          <w:rStyle w:val="StyleUnderline"/>
          <w:sz w:val="16"/>
          <w:u w:val="none"/>
        </w:rPr>
        <w:t xml:space="preserve">.104 Naval expenses are relatively transparent; the PLAN purchased and continues to purchase new weapons and ships, while training personnel to operate them.105 According to GlobalSecurity.org, The Chinese military budget, at official exchange rates, is one-seventh that of the United States. But on a more appropriate purchasing power parity (PPP) basis, the Chinese military expenditure is about $500,000,000,000, about three-quarters that of the United States.These </w:t>
      </w:r>
      <w:r w:rsidRPr="004B416E">
        <w:rPr>
          <w:rStyle w:val="StyleUnderline"/>
        </w:rPr>
        <w:t xml:space="preserve">budget expansions are evident </w:t>
      </w:r>
      <w:r w:rsidRPr="00327905">
        <w:rPr>
          <w:rStyle w:val="StyleUnderline"/>
          <w:highlight w:val="green"/>
        </w:rPr>
        <w:t>in the</w:t>
      </w:r>
      <w:r w:rsidRPr="004B416E">
        <w:rPr>
          <w:rStyle w:val="StyleUnderline"/>
        </w:rPr>
        <w:t xml:space="preserve"> weapon </w:t>
      </w:r>
      <w:r w:rsidRPr="00327905">
        <w:rPr>
          <w:rStyle w:val="StyleUnderline"/>
          <w:highlight w:val="green"/>
        </w:rPr>
        <w:t>acquisitions of the PLAN</w:t>
      </w:r>
      <w:r w:rsidRPr="00327905">
        <w:rPr>
          <w:rStyle w:val="StyleUnderline"/>
          <w:sz w:val="16"/>
          <w:highlight w:val="green"/>
          <w:u w:val="none"/>
        </w:rPr>
        <w:t>.</w:t>
      </w:r>
      <w:r w:rsidRPr="00A27405">
        <w:rPr>
          <w:rStyle w:val="StyleUnderline"/>
          <w:sz w:val="16"/>
          <w:u w:val="none"/>
        </w:rPr>
        <w:t xml:space="preserve"> </w:t>
      </w:r>
      <w:r w:rsidRPr="00B20276">
        <w:rPr>
          <w:rStyle w:val="StyleUnderline"/>
        </w:rPr>
        <w:t>The Chinese navy is purchasing new anti-ship ballistic missiles, anti-ship cruise missiles, land-attack cruise missiles, surface-to-air missiles, mines, manned aircraft, unmanned aircraft, submarines, aircraft carriers, destroyers, frigates, patrol craft, amphibious ships, mine countermeasures ships, hospital ships, and supporting command, control, communication, computers, intelligence, surveillance and reconnaissance systems</w:t>
      </w:r>
      <w:r w:rsidRPr="00A27405">
        <w:rPr>
          <w:rStyle w:val="StyleUnderline"/>
          <w:sz w:val="16"/>
          <w:u w:val="none"/>
        </w:rPr>
        <w:t xml:space="preserve">.107 In addition to this new technology, maintenance, logistics, naval doctrine, personnel quality, education and training reforms have been implemented by PLAN to modernize their forces. </w:t>
      </w:r>
      <w:r w:rsidRPr="00B20276">
        <w:rPr>
          <w:rStyle w:val="StyleUnderline"/>
        </w:rPr>
        <w:t>China’s navy has progressed significantly since the 1990s,102 with current efforts to simultaneously modernize and expand the People’s Liberation Army Navy (PLAN</w:t>
      </w:r>
      <w:r w:rsidRPr="00A27405">
        <w:rPr>
          <w:sz w:val="16"/>
        </w:rPr>
        <w:t xml:space="preserve">).103 The Chinese navy has shifted immensely in the past two decades; it has progressed in technological advancements as well as in size, with astonishing speed. </w:t>
      </w:r>
      <w:r w:rsidRPr="00327905">
        <w:rPr>
          <w:rStyle w:val="StyleUnderline"/>
          <w:highlight w:val="green"/>
        </w:rPr>
        <w:t>The PLAN is rapidly becoming a force that can threaten the U.S. Navy</w:t>
      </w:r>
      <w:r w:rsidRPr="00A27405">
        <w:rPr>
          <w:sz w:val="16"/>
        </w:rPr>
        <w:t xml:space="preserve">. Understanding the PLAN’s history, growth and goals is essential to analyze their threat to U.S. naval interests. In the 1990s, China initiated a military overhaul, thereby significantly expanding its military budget.104 Naval expenses are relatively transparent; the PLAN purchased and continues to purchase new weapons and ships, while training personnel to operate them.105 According to GlobalSecurity.org, The Chinese military budget, at official exchange rates, is one-seventh that of the United States. But on a more appropriate purchasing power parity (PPP) basis, the Chinese military expenditure is about $500,000,000,000, about three-quarters that of the United States.106 </w:t>
      </w:r>
      <w:r w:rsidRPr="00B20276">
        <w:rPr>
          <w:rStyle w:val="StyleUnderline"/>
        </w:rPr>
        <w:t>The overall naval goal of the People’s Republic of China is to become the dominant force in surrounding seas.109 Within that broad spectrum, PLAN objectives include protecting Chinese territory, enforcing Chinese policies, eliminating the influence of the United States, and displaying a strong projection of Chinese military strength</w:t>
      </w:r>
      <w:r w:rsidRPr="00A27405">
        <w:rPr>
          <w:sz w:val="16"/>
        </w:rPr>
        <w:t xml:space="preserve">.110 According to Ronald O’Rourke, a specialist in naval affairs, </w:t>
      </w:r>
      <w:r w:rsidRPr="00B20276">
        <w:rPr>
          <w:rStyle w:val="StyleUnderline"/>
        </w:rPr>
        <w:t>the PLAN strives to be an “anti-access force,” a strong enough force to discourage other countries, including the Unites States, from interfering in their affairs</w:t>
      </w:r>
      <w:r w:rsidRPr="00A27405">
        <w:rPr>
          <w:sz w:val="16"/>
        </w:rPr>
        <w:t xml:space="preserve">.111 This includes deterring foreign diplomatic and military interference. </w:t>
      </w:r>
      <w:r w:rsidRPr="00327905">
        <w:rPr>
          <w:rStyle w:val="StyleUnderline"/>
          <w:highlight w:val="green"/>
        </w:rPr>
        <w:t>China’s desire for expanding its influence and control is apparent</w:t>
      </w:r>
      <w:r w:rsidRPr="00B20276">
        <w:rPr>
          <w:rStyle w:val="StyleUnderline"/>
        </w:rPr>
        <w:t xml:space="preserve"> </w:t>
      </w:r>
      <w:r w:rsidRPr="00327905">
        <w:rPr>
          <w:rStyle w:val="StyleUnderline"/>
          <w:highlight w:val="green"/>
        </w:rPr>
        <w:t>in</w:t>
      </w:r>
      <w:r w:rsidRPr="00B20276">
        <w:rPr>
          <w:rStyle w:val="StyleUnderline"/>
        </w:rPr>
        <w:t xml:space="preserve"> </w:t>
      </w:r>
      <w:r w:rsidRPr="00327905">
        <w:rPr>
          <w:rStyle w:val="StyleUnderline"/>
        </w:rPr>
        <w:t>their</w:t>
      </w:r>
      <w:r w:rsidRPr="00B20276">
        <w:rPr>
          <w:rStyle w:val="StyleUnderline"/>
        </w:rPr>
        <w:t xml:space="preserve"> recent port </w:t>
      </w:r>
      <w:r w:rsidRPr="00327905">
        <w:rPr>
          <w:rStyle w:val="StyleUnderline"/>
          <w:highlight w:val="green"/>
        </w:rPr>
        <w:t>acquisitions</w:t>
      </w:r>
      <w:r w:rsidRPr="00A27405">
        <w:rPr>
          <w:sz w:val="16"/>
        </w:rPr>
        <w:t xml:space="preserve">. “China has either built or reportedly planned to construct vital facilities in Bangladesh, Cambodia, Maldives, Myanmar, Pakistan, Seychelles, Sri Lanka, and Thailand,”112 according to Patrick Mendis. </w:t>
      </w:r>
      <w:r w:rsidRPr="00B20276">
        <w:rPr>
          <w:rStyle w:val="StyleUnderline"/>
        </w:rPr>
        <w:t xml:space="preserve">These strategic port locations, </w:t>
      </w:r>
      <w:r w:rsidRPr="00327905">
        <w:rPr>
          <w:rStyle w:val="StyleUnderline"/>
          <w:highlight w:val="green"/>
        </w:rPr>
        <w:t>known as “a string of pearls</w:t>
      </w:r>
      <w:r w:rsidRPr="00B20276">
        <w:rPr>
          <w:rStyle w:val="StyleUnderline"/>
        </w:rPr>
        <w:t>,” are strategically positioned along trade routes leading from the Indian Ocean to the South China Sea</w:t>
      </w:r>
    </w:p>
    <w:p w14:paraId="19F3D603" w14:textId="77777777" w:rsidR="00BD1CAE" w:rsidRDefault="00BD1CAE" w:rsidP="00BD1CAE">
      <w:pPr>
        <w:pStyle w:val="Heading4"/>
      </w:pPr>
      <w:r>
        <w:t>Future spending would go towards blue water navy capabilities</w:t>
      </w:r>
    </w:p>
    <w:p w14:paraId="3A65F3A1" w14:textId="0CA36E0D" w:rsidR="00BD1CAE" w:rsidRPr="00FF479F" w:rsidRDefault="00BD1CAE" w:rsidP="00BD1CAE">
      <w:r w:rsidRPr="00954269">
        <w:rPr>
          <w:rStyle w:val="Style13ptBold"/>
        </w:rPr>
        <w:t>Blanchard and Martina 16</w:t>
      </w:r>
      <w:r w:rsidRPr="000519C6">
        <w:t xml:space="preserve">, 3-4-2016, </w:t>
      </w:r>
      <w:r w:rsidR="00113A56" w:rsidRPr="00113A56">
        <w:t>Be</w:t>
      </w:r>
      <w:r w:rsidR="00113A56">
        <w:t>n Blanchard and Michael Martina are reporters for Reuters</w:t>
      </w:r>
      <w:r w:rsidR="00B648F8">
        <w:t xml:space="preserve">. </w:t>
      </w:r>
      <w:r w:rsidRPr="000519C6">
        <w:t>"</w:t>
      </w:r>
      <w:r w:rsidRPr="007E0FC4">
        <w:rPr>
          <w:rStyle w:val="StyleUnderline"/>
          <w:highlight w:val="green"/>
        </w:rPr>
        <w:t>China's slowing economy means less money for defense</w:t>
      </w:r>
      <w:r w:rsidRPr="000519C6">
        <w:t>," http://www.businessinsider.com/chinas-slowing-economy-mean</w:t>
      </w:r>
      <w:r>
        <w:t>s-less-money-for-defense-2016-3</w:t>
      </w:r>
    </w:p>
    <w:p w14:paraId="74403D5A" w14:textId="77777777" w:rsidR="00BD1CAE" w:rsidRPr="00D168DF" w:rsidRDefault="00BD1CAE" w:rsidP="00BD1CAE">
      <w:pPr>
        <w:rPr>
          <w:sz w:val="16"/>
        </w:rPr>
      </w:pPr>
      <w:r w:rsidRPr="00FF36D9">
        <w:rPr>
          <w:rStyle w:val="StyleUnderline"/>
          <w:highlight w:val="green"/>
        </w:rPr>
        <w:t>China's military build-up has</w:t>
      </w:r>
      <w:r w:rsidRPr="00D5272E">
        <w:rPr>
          <w:rStyle w:val="StyleUnderline"/>
        </w:rPr>
        <w:t xml:space="preserve"> </w:t>
      </w:r>
      <w:r w:rsidRPr="00FF36D9">
        <w:rPr>
          <w:rStyle w:val="StyleUnderline"/>
          <w:highlight w:val="green"/>
        </w:rPr>
        <w:t>rattled nerves</w:t>
      </w:r>
      <w:r w:rsidRPr="00D5272E">
        <w:rPr>
          <w:rStyle w:val="StyleUnderline"/>
        </w:rPr>
        <w:t xml:space="preserve"> around the region, particularly because China has taken an increasingly assertive stance in its territorial disputes in the East and South China Seas</w:t>
      </w:r>
      <w:r w:rsidRPr="00D168DF">
        <w:rPr>
          <w:sz w:val="16"/>
        </w:rPr>
        <w:t xml:space="preserve">. "By bringing down military spending to a level in line with economic growth, China can deflect criticism from overseas and at home," added Obara, a former military attaché at Japan's embassy in Beijing. "The level of spending is enough for China to meet its goals of becoming a global presence." </w:t>
      </w:r>
      <w:r w:rsidRPr="0024632B">
        <w:rPr>
          <w:rStyle w:val="StyleUnderline"/>
        </w:rPr>
        <w:t>Xi is also now seeking to drag the People's Liberation Army into the modern age, cutting 300,000 jobs and revamping its Cold War-era command structure. However, the reforms have run into opposition from soldiers and officers worried about job security</w:t>
      </w:r>
      <w:r w:rsidRPr="00D168DF">
        <w:rPr>
          <w:sz w:val="16"/>
        </w:rPr>
        <w:t xml:space="preserve">. Beijing is also feeling public pressure to show it can protect its claims to the South China Sea after the United States began conducting "freedom of navigation" operations near islands where China has been carrying out controversial reclamation work and stationing advanced weapons. Fu said the United States was militarizing the South China Sea with constant deployments of ships and aircraft. "Our expansion and building of islands and reefs in the South China Sea is really necessary, and the Chinese people all support it," she said. </w:t>
      </w:r>
      <w:r w:rsidRPr="0024632B">
        <w:rPr>
          <w:rStyle w:val="StyleUnderline"/>
        </w:rPr>
        <w:t xml:space="preserve">If the United States continues to boost its military presence in the region, </w:t>
      </w:r>
      <w:r w:rsidRPr="00FF36D9">
        <w:rPr>
          <w:rStyle w:val="StyleUnderline"/>
          <w:highlight w:val="green"/>
        </w:rPr>
        <w:t>China</w:t>
      </w:r>
      <w:r w:rsidRPr="0024632B">
        <w:rPr>
          <w:rStyle w:val="StyleUnderline"/>
        </w:rPr>
        <w:t xml:space="preserve"> </w:t>
      </w:r>
      <w:r w:rsidRPr="00FF36D9">
        <w:rPr>
          <w:rStyle w:val="StyleUnderline"/>
          <w:highlight w:val="green"/>
        </w:rPr>
        <w:t>will</w:t>
      </w:r>
      <w:r w:rsidRPr="0024632B">
        <w:rPr>
          <w:rStyle w:val="StyleUnderline"/>
        </w:rPr>
        <w:t xml:space="preserve"> have to </w:t>
      </w:r>
      <w:r w:rsidRPr="00FF36D9">
        <w:rPr>
          <w:rStyle w:val="StyleUnderline"/>
          <w:highlight w:val="green"/>
        </w:rPr>
        <w:t>build more islands and deploy more weapons</w:t>
      </w:r>
      <w:r w:rsidRPr="00D168DF">
        <w:rPr>
          <w:sz w:val="16"/>
        </w:rPr>
        <w:t xml:space="preserve">, the influential state-run Global Times said in an editorial. "If two nuclear powerhouses engage in a competition to test each other's willpower, the whole world will face the repercussions," it said. </w:t>
      </w:r>
      <w:r w:rsidRPr="002B7E4E">
        <w:rPr>
          <w:rStyle w:val="StyleUnderline"/>
        </w:rPr>
        <w:t xml:space="preserve">While Beijing keeps secret the details of its military spending, experts have said </w:t>
      </w:r>
      <w:r w:rsidRPr="00FF36D9">
        <w:rPr>
          <w:rStyle w:val="StyleUnderline"/>
          <w:highlight w:val="green"/>
        </w:rPr>
        <w:t>additional funding would probably go towards beefing up the navy</w:t>
      </w:r>
      <w:r w:rsidRPr="002B7E4E">
        <w:rPr>
          <w:rStyle w:val="StyleUnderline"/>
        </w:rPr>
        <w:t xml:space="preserve"> </w:t>
      </w:r>
      <w:r w:rsidRPr="00FF36D9">
        <w:rPr>
          <w:rStyle w:val="StyleUnderline"/>
          <w:highlight w:val="green"/>
        </w:rPr>
        <w:t>with</w:t>
      </w:r>
      <w:r w:rsidRPr="002B7E4E">
        <w:rPr>
          <w:rStyle w:val="StyleUnderline"/>
        </w:rPr>
        <w:t xml:space="preserve"> anti-submarine ships and </w:t>
      </w:r>
      <w:r w:rsidRPr="00FF36D9">
        <w:rPr>
          <w:rStyle w:val="StyleUnderline"/>
        </w:rPr>
        <w:t xml:space="preserve">developing </w:t>
      </w:r>
      <w:r w:rsidRPr="00FF36D9">
        <w:rPr>
          <w:rStyle w:val="StyleUnderline"/>
          <w:highlight w:val="green"/>
        </w:rPr>
        <w:t>aircraft carriers</w:t>
      </w:r>
      <w:r w:rsidRPr="002B7E4E">
        <w:rPr>
          <w:rStyle w:val="StyleUnderline"/>
        </w:rPr>
        <w:t xml:space="preserve"> beyond a sole vessel in operation</w:t>
      </w:r>
      <w:r w:rsidRPr="00D168DF">
        <w:rPr>
          <w:sz w:val="16"/>
        </w:rPr>
        <w:t xml:space="preserve">. </w:t>
      </w:r>
      <w:r w:rsidRPr="00FF36D9">
        <w:rPr>
          <w:rStyle w:val="StyleUnderline"/>
          <w:highlight w:val="green"/>
        </w:rPr>
        <w:t>China last year confirmed it was building its second carrier</w:t>
      </w:r>
      <w:r w:rsidRPr="002B7E4E">
        <w:rPr>
          <w:rStyle w:val="StyleUnderline"/>
        </w:rPr>
        <w:t>.</w:t>
      </w:r>
    </w:p>
    <w:p w14:paraId="5FA102B0" w14:textId="77777777" w:rsidR="00BD1CAE" w:rsidRPr="00BD1CAE" w:rsidRDefault="00BD1CAE" w:rsidP="00BD1CAE"/>
    <w:p w14:paraId="032D14D1" w14:textId="77777777" w:rsidR="0016135D" w:rsidRPr="0016135D" w:rsidRDefault="0016135D" w:rsidP="0016135D"/>
    <w:p w14:paraId="39ACC111" w14:textId="7C7C016E" w:rsidR="000E0F53" w:rsidRDefault="000E0F53" w:rsidP="000E0F53">
      <w:pPr>
        <w:pStyle w:val="Heading3"/>
      </w:pPr>
      <w:r>
        <w:t>Ev</w:t>
      </w:r>
      <w:r w:rsidR="008A2C06">
        <w:t xml:space="preserve"> – impact</w:t>
      </w:r>
    </w:p>
    <w:p w14:paraId="35E4199A" w14:textId="77777777" w:rsidR="008A2C06" w:rsidRDefault="008A2C06" w:rsidP="008A2C06">
      <w:pPr>
        <w:pStyle w:val="Heading4"/>
      </w:pPr>
      <w:r>
        <w:t>Chinese blue water navy causes extinction – tensions ratchet</w:t>
      </w:r>
    </w:p>
    <w:p w14:paraId="60936CE2" w14:textId="77777777" w:rsidR="00971E4B" w:rsidRDefault="00971E4B" w:rsidP="00971E4B">
      <w:r>
        <w:rPr>
          <w:rStyle w:val="Style13ptBold"/>
        </w:rPr>
        <w:t>Cordesman et. al</w:t>
      </w:r>
      <w:r w:rsidRPr="00F408BB">
        <w:t xml:space="preserve">. </w:t>
      </w:r>
      <w:r w:rsidRPr="00F408BB">
        <w:rPr>
          <w:rStyle w:val="Style13ptBold"/>
        </w:rPr>
        <w:t>15</w:t>
      </w:r>
      <w:r w:rsidRPr="00F408BB">
        <w:t xml:space="preserve">, </w:t>
      </w:r>
      <w:r>
        <w:t xml:space="preserve">Anthony H Cordesman is the Arliegh A. Burke Chairman of Strategy, Steven Colley has  master in public policy from Harvard and is a former Marine, </w:t>
      </w:r>
      <w:r w:rsidRPr="00F408BB">
        <w:t xml:space="preserve">9-1-2015, "Chinese Strategy and Military Modernization: A Comparative Analysis," </w:t>
      </w:r>
      <w:r>
        <w:t>CSIS</w:t>
      </w:r>
      <w:r w:rsidRPr="00F408BB">
        <w:t>, https://www.csis.org/analysis/chinese-strategy-and-military-modernization-comparative-analysis</w:t>
      </w:r>
    </w:p>
    <w:p w14:paraId="26C8262B" w14:textId="77777777" w:rsidR="008A2C06" w:rsidRPr="00EA66B8" w:rsidRDefault="008A2C06" w:rsidP="008A2C06">
      <w:pPr>
        <w:rPr>
          <w:sz w:val="16"/>
        </w:rPr>
      </w:pPr>
      <w:r w:rsidRPr="0020039A">
        <w:rPr>
          <w:rStyle w:val="StyleUnderline"/>
        </w:rPr>
        <w:t xml:space="preserve">The fact that the U.S. and other Asian powers are all changing their strategies and forces in ways the shape or react to </w:t>
      </w:r>
      <w:r w:rsidRPr="007D7473">
        <w:rPr>
          <w:rStyle w:val="StyleUnderline"/>
          <w:highlight w:val="green"/>
        </w:rPr>
        <w:t>China’s emergence as a major military power</w:t>
      </w:r>
      <w:r w:rsidRPr="0020039A">
        <w:rPr>
          <w:rStyle w:val="StyleUnderline"/>
        </w:rPr>
        <w:t xml:space="preserve"> does </w:t>
      </w:r>
      <w:r w:rsidRPr="007D7473">
        <w:rPr>
          <w:rStyle w:val="StyleUnderline"/>
          <w:highlight w:val="green"/>
        </w:rPr>
        <w:t>increase the possibility of</w:t>
      </w:r>
      <w:r w:rsidRPr="0020039A">
        <w:rPr>
          <w:rStyle w:val="StyleUnderline"/>
        </w:rPr>
        <w:t xml:space="preserve"> the kind of classic confrontation between China as a rising power and the U.S. as an established power that has occurred all too often in recent centuries –as well as </w:t>
      </w:r>
      <w:r w:rsidRPr="007D7473">
        <w:rPr>
          <w:rStyle w:val="StyleUnderline"/>
          <w:highlight w:val="green"/>
        </w:rPr>
        <w:t>a major future regional arms race or conflict</w:t>
      </w:r>
      <w:r w:rsidRPr="007D7473">
        <w:rPr>
          <w:sz w:val="16"/>
          <w:highlight w:val="green"/>
        </w:rPr>
        <w:t>.</w:t>
      </w:r>
      <w:r w:rsidRPr="00EA66B8">
        <w:rPr>
          <w:sz w:val="16"/>
        </w:rPr>
        <w:t xml:space="preserve"> At the same time, there is no inherent reason that China’s emergence as a major Pacific power, with far ranging power projection capabilities in other areas, should lead to conflict with the U.S. and/or other regional powers. There strong reasons for cooperation, and equally strong reasons why competition should end in negotiation and or deterrence, rather than any form of conflict. Tensions between China and Asia States The U.S. and China still have strong common economic interests, and many common security interests in dealing with the security of world trade, the flow of energy exports, regional stability, and threats like violent Islamic extremism. Nevertheless, </w:t>
      </w:r>
      <w:r w:rsidRPr="0020039A">
        <w:rPr>
          <w:rStyle w:val="StyleUnderline"/>
        </w:rPr>
        <w:t xml:space="preserve">the </w:t>
      </w:r>
      <w:r w:rsidRPr="007D7473">
        <w:rPr>
          <w:rStyle w:val="StyleUnderline"/>
          <w:highlight w:val="green"/>
        </w:rPr>
        <w:t>potential for conflict</w:t>
      </w:r>
      <w:r w:rsidRPr="0020039A">
        <w:rPr>
          <w:rStyle w:val="StyleUnderline"/>
        </w:rPr>
        <w:t xml:space="preserve"> in areas like the South China Sea </w:t>
      </w:r>
      <w:r w:rsidRPr="007D7473">
        <w:rPr>
          <w:rStyle w:val="StyleUnderline"/>
          <w:highlight w:val="green"/>
        </w:rPr>
        <w:t>has grown</w:t>
      </w:r>
      <w:r w:rsidRPr="0020039A">
        <w:rPr>
          <w:rStyle w:val="StyleUnderline"/>
        </w:rPr>
        <w:t xml:space="preserve"> and could ranges from low level clashes between China and its neighbors to conflicts </w:t>
      </w:r>
      <w:r w:rsidRPr="007D7473">
        <w:rPr>
          <w:rStyle w:val="StyleUnderline"/>
          <w:highlight w:val="green"/>
        </w:rPr>
        <w:t>involving China and the US</w:t>
      </w:r>
      <w:r w:rsidRPr="00EA66B8">
        <w:rPr>
          <w:sz w:val="16"/>
        </w:rPr>
        <w:t xml:space="preserve">. As Bonnie S. Glaser of CSIS noted in 2012,754 The risk of conflict in the South China Sea is significant. China, Taiwan, Vietnam, Malaysia, Brunei, and the Philippines have competing territorial and jurisdictional claims, particularly over rights to exploit the region's possibly extensive reserves of oil and gas. Freedom of navigation in the region is also a contentious issue, especially between the United States and China over the right of U.S. military vessels to operate in China's two-hundred-mile exclusive economic zone (EEZ). </w:t>
      </w:r>
      <w:r w:rsidRPr="007D7473">
        <w:rPr>
          <w:rStyle w:val="StyleUnderline"/>
          <w:highlight w:val="green"/>
        </w:rPr>
        <w:t>These tensions are</w:t>
      </w:r>
      <w:r w:rsidRPr="0020039A">
        <w:rPr>
          <w:rStyle w:val="StyleUnderline"/>
        </w:rPr>
        <w:t xml:space="preserve"> shaping—and </w:t>
      </w:r>
      <w:r w:rsidRPr="007D7473">
        <w:rPr>
          <w:rStyle w:val="StyleUnderline"/>
          <w:highlight w:val="green"/>
        </w:rPr>
        <w:t>being shaped by</w:t>
      </w:r>
      <w:r w:rsidRPr="0020039A">
        <w:rPr>
          <w:rStyle w:val="StyleUnderline"/>
        </w:rPr>
        <w:t xml:space="preserve">—rising </w:t>
      </w:r>
      <w:r w:rsidRPr="007D7473">
        <w:rPr>
          <w:rStyle w:val="StyleUnderline"/>
          <w:highlight w:val="green"/>
        </w:rPr>
        <w:t>apprehensions</w:t>
      </w:r>
      <w:r w:rsidRPr="0020039A">
        <w:rPr>
          <w:rStyle w:val="StyleUnderline"/>
        </w:rPr>
        <w:t xml:space="preserve"> </w:t>
      </w:r>
      <w:r w:rsidRPr="007D7473">
        <w:rPr>
          <w:rStyle w:val="StyleUnderline"/>
          <w:highlight w:val="green"/>
        </w:rPr>
        <w:t>about</w:t>
      </w:r>
      <w:r w:rsidRPr="0020039A">
        <w:rPr>
          <w:rStyle w:val="StyleUnderline"/>
        </w:rPr>
        <w:t xml:space="preserve"> </w:t>
      </w:r>
      <w:r w:rsidRPr="007D7473">
        <w:rPr>
          <w:rStyle w:val="StyleUnderline"/>
          <w:highlight w:val="green"/>
        </w:rPr>
        <w:t>the</w:t>
      </w:r>
      <w:r w:rsidRPr="0020039A">
        <w:rPr>
          <w:rStyle w:val="StyleUnderline"/>
        </w:rPr>
        <w:t xml:space="preserve"> </w:t>
      </w:r>
      <w:r w:rsidRPr="007D7473">
        <w:rPr>
          <w:rStyle w:val="StyleUnderline"/>
          <w:highlight w:val="green"/>
        </w:rPr>
        <w:t>growth</w:t>
      </w:r>
      <w:r w:rsidRPr="0020039A">
        <w:rPr>
          <w:rStyle w:val="StyleUnderline"/>
        </w:rPr>
        <w:t xml:space="preserve"> </w:t>
      </w:r>
      <w:r w:rsidRPr="007D7473">
        <w:rPr>
          <w:rStyle w:val="StyleUnderline"/>
          <w:highlight w:val="green"/>
        </w:rPr>
        <w:t>of China's military power</w:t>
      </w:r>
      <w:r w:rsidRPr="0020039A">
        <w:rPr>
          <w:rStyle w:val="StyleUnderline"/>
        </w:rPr>
        <w:t xml:space="preserve"> and its regional intentions. China has embarked on a substantial modernization of its maritime paramilitary forces as well as naval capabilities to enforce its sovereignty and jurisdiction claims by force if necessary</w:t>
      </w:r>
      <w:r w:rsidRPr="00EA66B8">
        <w:rPr>
          <w:sz w:val="16"/>
        </w:rPr>
        <w:t xml:space="preserve">. At the same time, </w:t>
      </w:r>
      <w:r w:rsidRPr="007D7473">
        <w:rPr>
          <w:rStyle w:val="StyleUnderline"/>
          <w:highlight w:val="green"/>
        </w:rPr>
        <w:t>it is developing capabilities that would put U.S. forces in the region at risk in a conflict, thus potentially denying access to the U.S. Navy in the western Pacific</w:t>
      </w:r>
      <w:r w:rsidRPr="00EA66B8">
        <w:rPr>
          <w:sz w:val="16"/>
        </w:rPr>
        <w:t xml:space="preserve">. As the previous chapter has made clear, these tensions have been steadily increased as China has increased its sovereignty claims over territory and waters within and beyond the nine dash lines. </w:t>
      </w:r>
    </w:p>
    <w:p w14:paraId="676CF4D1" w14:textId="77777777" w:rsidR="008A2C06" w:rsidRDefault="008A2C06" w:rsidP="008A2C06">
      <w:pPr>
        <w:pStyle w:val="Heading4"/>
      </w:pPr>
      <w:r>
        <w:t>Chinese blue water navy makes conflict inevitable (east asia war/us naval clashes – security dilemna)</w:t>
      </w:r>
    </w:p>
    <w:p w14:paraId="59F8F4C7" w14:textId="030F6E19" w:rsidR="008A2C06" w:rsidRDefault="008A2C06" w:rsidP="008A2C06">
      <w:r w:rsidRPr="00CE72B8">
        <w:rPr>
          <w:rStyle w:val="Style13ptBold"/>
        </w:rPr>
        <w:t>Stratfor 9</w:t>
      </w:r>
      <w:r w:rsidRPr="00CE72B8">
        <w:t>, 4-1-2009, "Part 3: When Grand Strategies Collide,"</w:t>
      </w:r>
      <w:r w:rsidR="00070DCC">
        <w:t xml:space="preserve"> is a global intelligence and research firm.</w:t>
      </w:r>
      <w:r w:rsidRPr="00CE72B8">
        <w:t xml:space="preserve"> https://www.stratfor.com/sample/analysis/part-</w:t>
      </w:r>
      <w:r>
        <w:t>3-when-grand-strategies-collide</w:t>
      </w:r>
    </w:p>
    <w:p w14:paraId="3ED363FD" w14:textId="77777777" w:rsidR="008A2C06" w:rsidRPr="00675B69" w:rsidRDefault="008A2C06" w:rsidP="008A2C06">
      <w:pPr>
        <w:rPr>
          <w:sz w:val="16"/>
        </w:rPr>
      </w:pPr>
      <w:r w:rsidRPr="007D7473">
        <w:rPr>
          <w:rStyle w:val="StyleUnderline"/>
          <w:highlight w:val="green"/>
        </w:rPr>
        <w:t>China's development of an oceangoing navy</w:t>
      </w:r>
      <w:r w:rsidRPr="00C22FFA">
        <w:rPr>
          <w:rStyle w:val="StyleUnderline"/>
        </w:rPr>
        <w:t xml:space="preserve"> with global reach is intended to mitigate certain risks, but it </w:t>
      </w:r>
      <w:r w:rsidRPr="007D7473">
        <w:rPr>
          <w:rStyle w:val="StyleUnderline"/>
          <w:highlight w:val="green"/>
        </w:rPr>
        <w:t>will also pose new ones</w:t>
      </w:r>
      <w:r w:rsidRPr="00675B69">
        <w:rPr>
          <w:sz w:val="16"/>
        </w:rPr>
        <w:t xml:space="preserve">. The transition from an agricultural economy to a resource-intensive industrial economy means that China must shift its strategic focus to protect its maritime trade. </w:t>
      </w:r>
      <w:r w:rsidRPr="00CE72B8">
        <w:rPr>
          <w:rStyle w:val="StyleUnderline"/>
        </w:rPr>
        <w:t xml:space="preserve">As it happens, </w:t>
      </w:r>
      <w:r w:rsidRPr="007D7473">
        <w:rPr>
          <w:rStyle w:val="StyleUnderline"/>
        </w:rPr>
        <w:t>China’s</w:t>
      </w:r>
      <w:r w:rsidRPr="00CE72B8">
        <w:rPr>
          <w:rStyle w:val="StyleUnderline"/>
        </w:rPr>
        <w:t xml:space="preserve"> trade routes parallel those of other powers or traverse other maritime domains</w:t>
      </w:r>
      <w:r w:rsidRPr="00675B69">
        <w:rPr>
          <w:sz w:val="16"/>
        </w:rPr>
        <w:t xml:space="preserve">. </w:t>
      </w:r>
      <w:r w:rsidRPr="007D7473">
        <w:rPr>
          <w:rStyle w:val="StyleUnderline"/>
          <w:highlight w:val="green"/>
        </w:rPr>
        <w:t>The farther a Chinese blue-water fleet ventures out, the greater the chance it will bump into another blue-water fleet</w:t>
      </w:r>
      <w:r w:rsidRPr="003E4E03">
        <w:rPr>
          <w:rStyle w:val="StyleUnderline"/>
        </w:rPr>
        <w:t xml:space="preserve">, </w:t>
      </w:r>
      <w:r w:rsidRPr="007D7473">
        <w:rPr>
          <w:rStyle w:val="StyleUnderline"/>
          <w:highlight w:val="green"/>
        </w:rPr>
        <w:t>which could result in a</w:t>
      </w:r>
      <w:r w:rsidRPr="003E4E03">
        <w:rPr>
          <w:rStyle w:val="StyleUnderline"/>
        </w:rPr>
        <w:t xml:space="preserve"> Cold-War </w:t>
      </w:r>
      <w:r w:rsidRPr="007D7473">
        <w:rPr>
          <w:rStyle w:val="StyleUnderline"/>
          <w:highlight w:val="green"/>
        </w:rPr>
        <w:t>confrontation with the United States</w:t>
      </w:r>
      <w:r w:rsidRPr="00675B69">
        <w:rPr>
          <w:sz w:val="16"/>
        </w:rPr>
        <w:t xml:space="preserve">. Analysis As noted in part one of this series, </w:t>
      </w:r>
      <w:r w:rsidRPr="003E4E03">
        <w:rPr>
          <w:rStyle w:val="StyleUnderline"/>
        </w:rPr>
        <w:t>China has</w:t>
      </w:r>
      <w:r w:rsidRPr="00675B69">
        <w:rPr>
          <w:sz w:val="16"/>
        </w:rPr>
        <w:t xml:space="preserve"> had three </w:t>
      </w:r>
      <w:r w:rsidRPr="003E4E03">
        <w:rPr>
          <w:rStyle w:val="StyleUnderline"/>
        </w:rPr>
        <w:t>core geopolitical imperatives</w:t>
      </w:r>
      <w:r w:rsidRPr="00675B69">
        <w:rPr>
          <w:sz w:val="16"/>
        </w:rPr>
        <w:t xml:space="preserve"> for much of its history: maintaining internal unity in the Han Chinese regions, maintaining control of the buffer regions, and protecting the coast from foreign encroachment. To these can be added a fourth imperative, </w:t>
      </w:r>
      <w:r w:rsidRPr="003E4E03">
        <w:rPr>
          <w:rStyle w:val="StyleUnderline"/>
        </w:rPr>
        <w:t>predicated on China’s shift from an agricultural to an industrial economy: securing sea-lane approaches to the Chinese mainland and maritime routes of resource acquisition. It is this fourth imperative that has prompted the modernization and reform of the People’s Liberation Army to include a naval expeditionary focus</w:t>
      </w:r>
      <w:r w:rsidRPr="00675B69">
        <w:rPr>
          <w:sz w:val="16"/>
        </w:rPr>
        <w:t xml:space="preserve">. But </w:t>
      </w:r>
      <w:r w:rsidRPr="007D7473">
        <w:rPr>
          <w:rStyle w:val="StyleUnderline"/>
          <w:highlight w:val="green"/>
        </w:rPr>
        <w:t>such a focus will put China on a collision course with other emerging or established maritime powers</w:t>
      </w:r>
      <w:r w:rsidRPr="003E4E03">
        <w:rPr>
          <w:rStyle w:val="StyleUnderline"/>
        </w:rPr>
        <w:t>. China’s supply lines are, for the most part, identical to Japan’s supply lines and run through India’s maritime domain. Chinese naval expansion also runs square in the face of a key U.S. imperative — preventing any major regional or international naval power from developing and thus challenging U.S. domination of the seas</w:t>
      </w:r>
      <w:r w:rsidRPr="00675B69">
        <w:rPr>
          <w:sz w:val="16"/>
        </w:rPr>
        <w:t xml:space="preserve">. India’s Imperatives India, China’s neighbor across the Himalayas, is nearly as populous as China but covers a much smaller land mass. While the Indian culture and population have spread throughout history, the subcontinent itself has been fairly isolated by geography, surrounded as it is by the jungles and mountains of Myanmar to the east, the Himalayas and Tibetan Plateau to the north and the deserts of western Pakistan and Afghanistan to the west. The geopolitical imperatives of India have evolved within this "island," though not all have been achieved: Achieve suzerainty in the Ganges River basin. Expand nominal control from the core of the subcontinent to the natural geographical barriers. Expand control past the Ganges River basin to the Indus River basin. Expand power into the Indian Ocean basin to deter foreign penetration. India has not yet achieved its third imperative and thus remains in a constant struggle with </w:t>
      </w:r>
      <w:r w:rsidRPr="00EF4433">
        <w:rPr>
          <w:sz w:val="18"/>
          <w:szCs w:val="18"/>
        </w:rPr>
        <w:t>neighboring Pakistan, where Indian</w:t>
      </w:r>
      <w:r w:rsidRPr="00675B69">
        <w:rPr>
          <w:sz w:val="16"/>
        </w:rPr>
        <w:t xml:space="preserve"> security focuses most of its attention. However, this has not prevented India from moving on to the early stages of achieving its fourth imperative — developing a navy capable of exerting nominal control over the Indian Ocean basin. New Delhi has alternately relied on Moscow and Washington to assist in this development, when it isn't trying to develop technologies and training doctrine on its own. Russia poses little threat to Indian naval expansion and has even encouraged it, so long as New Delhi remained close to Moscow. Russia can offer equipment that is far beyond the reach of indigenous Indian development, but it is the United States, which has dominated the Indian Ocean for decades, that India must turn to either as a competitor or as a partner in extending its maritime influence. </w:t>
      </w:r>
      <w:r w:rsidRPr="00D6257B">
        <w:rPr>
          <w:rStyle w:val="StyleUnderline"/>
        </w:rPr>
        <w:t>Beijing’s push into the Indian Ocean has left New Delhi worried about a Chinese strategy of encirclement</w:t>
      </w:r>
      <w:r w:rsidRPr="00675B69">
        <w:rPr>
          <w:sz w:val="16"/>
        </w:rPr>
        <w:t xml:space="preserve">. China has close relations and/or port and tracking facilities in Myanmar, Bangladesh, Sri Lanka and Pakistan — all India’s neighbors and, in Pakistan’s case, a direct competitor. </w:t>
      </w:r>
      <w:r w:rsidRPr="008225E8">
        <w:rPr>
          <w:rStyle w:val="StyleUnderline"/>
        </w:rPr>
        <w:t>While Beijing’s move may have more to do with preventing interdiction of its long, vulnerable supply lines that run from Africa and the Middle East through the Indian Ocean to the South China Sea, even moves intended for defense can be interpreted (or used) for other purposes</w:t>
      </w:r>
      <w:r w:rsidRPr="00675B69">
        <w:rPr>
          <w:sz w:val="16"/>
        </w:rPr>
        <w:t xml:space="preserve">. The Indian navy sees its own necessary sphere of operations pushing out from the Indian Ocean and Bay of Bengal to the Persian Gulf and east coast of Africa, and west through the Strait of Malacca to the western coast of Australia. Like China, India has a strategic vision based on a combination of potentially vulnerable trade routes and the need to protect the country from seaborne threats. In many ways, Indian naval development remains in its nascent stage. </w:t>
      </w:r>
      <w:r w:rsidRPr="008225E8">
        <w:rPr>
          <w:rStyle w:val="Emphasis"/>
        </w:rPr>
        <w:t xml:space="preserve">But a perceived Chinese maritime encirclement of India has spurred a surge in Indian naval investment and driven New Delhi closer to Washington as a strategic naval partner. </w:t>
      </w:r>
      <w:r w:rsidRPr="007D7473">
        <w:rPr>
          <w:rStyle w:val="Emphasis"/>
          <w:highlight w:val="green"/>
        </w:rPr>
        <w:t>This</w:t>
      </w:r>
      <w:r w:rsidRPr="008225E8">
        <w:rPr>
          <w:rStyle w:val="Emphasis"/>
        </w:rPr>
        <w:t xml:space="preserve">, in turn, </w:t>
      </w:r>
      <w:r w:rsidRPr="007D7473">
        <w:rPr>
          <w:rStyle w:val="Emphasis"/>
        </w:rPr>
        <w:t>can be seen by Beijing as</w:t>
      </w:r>
      <w:r w:rsidRPr="008225E8">
        <w:rPr>
          <w:rStyle w:val="Emphasis"/>
        </w:rPr>
        <w:t xml:space="preserve"> a growing threat to its own maritime security, which </w:t>
      </w:r>
      <w:r w:rsidRPr="007D7473">
        <w:rPr>
          <w:rStyle w:val="Emphasis"/>
          <w:highlight w:val="green"/>
        </w:rPr>
        <w:t>could accelerate a regional maritime arms race</w:t>
      </w:r>
      <w:r w:rsidRPr="00675B69">
        <w:rPr>
          <w:sz w:val="16"/>
        </w:rPr>
        <w:t xml:space="preserve">. Japan’s Imperatives Like China, Japan is a resource-dependent industrialized nation. As an island, however, Japan is more dependent upon resources from overseas than China is and has been for a longer period of time. As a result, Japan is a much more developed naval power, one that was able to strike a serious blow to the U.S. Pacific Fleet at the onset of World War II. </w:t>
      </w:r>
      <w:r w:rsidRPr="0085419B">
        <w:rPr>
          <w:rStyle w:val="StyleUnderline"/>
        </w:rPr>
        <w:t>Like any country, Japan has strategic imperatives shaped in large part by its geography. Japan is a collection of relatively resource-poor islands lying off an Asian landmass rich in space and resources. The Japanese imperatives start at the center and move outward, like the layers of an onion. Keep the home islands under the control of a central government and unified military. Maintain control of the seas around the Japanese islands. Become the dominant influence in the land masses abutting the territorial seas</w:t>
      </w:r>
      <w:r w:rsidRPr="00675B69">
        <w:rPr>
          <w:sz w:val="16"/>
        </w:rPr>
        <w:t xml:space="preserve">, namely the southern portion of far eastern Russia and the Chinese coastline, at least as far south as Shanghai. </w:t>
      </w:r>
      <w:r w:rsidRPr="0085419B">
        <w:rPr>
          <w:rStyle w:val="StyleUnderline"/>
        </w:rPr>
        <w:t>Be the dominant maritime power in the Northwest Pacific</w:t>
      </w:r>
      <w:r w:rsidRPr="00675B69">
        <w:rPr>
          <w:sz w:val="16"/>
        </w:rPr>
        <w:t xml:space="preserve">, south to Formosa/Taiwan and southeast to Iwo Jima. Secure control of access to mineral resources in mainland China/Southeast Asia (and later to the Middle East as resource routes expand). Even before Japan’s consolidation in the 16th century, the Japanese islands were known regionally as a center of trade and pirate activity, with pirates staging raids along the Korean and Chinese coastlines and down into the South China Sea. At the end of the 15th century, Japanese forces, under the leadership of Toyotomi Hideyoshi, led a massive naval and amphibious assault on Korea, with the intent of moving through to Ming China. Click to enlarge Initially, the invasion demonstrated the strength of Japanese naval power, but its end showed the major weakness of a maritime invasion of mainland Asia — the Japanese were outnumbered by the continental Asians. When the Koreans cut the Japanese maritime supply lines, the invasion collapsed. Two and a half centuries later, an insular Japan was forced open by the gunboat diplomacy of the imperial powers, including the United States. In response, Japan underwent a rapid shift in its own military evolution, embracing maritime power as the way to defend its interests and expand its influence. By the 1930s, Japan’s growing need for resources led to the invasion of China and the military drive into Southeast Asia. Once again, Japan found it difficult to conquer mainland Asia; the population was just too large for the Japanese to overcome. At the same time, </w:t>
      </w:r>
      <w:r w:rsidRPr="00DD13DB">
        <w:rPr>
          <w:rStyle w:val="StyleUnderline"/>
          <w:highlight w:val="green"/>
        </w:rPr>
        <w:t>Japan’s expansion</w:t>
      </w:r>
      <w:r w:rsidRPr="00675B69">
        <w:rPr>
          <w:rStyle w:val="StyleUnderline"/>
        </w:rPr>
        <w:t xml:space="preserve"> into Southeast Asia created the need to control the waters along the vital supply lines, </w:t>
      </w:r>
      <w:r w:rsidRPr="00DD13DB">
        <w:rPr>
          <w:rStyle w:val="StyleUnderline"/>
          <w:highlight w:val="green"/>
        </w:rPr>
        <w:t>placing</w:t>
      </w:r>
      <w:r w:rsidRPr="00675B69">
        <w:rPr>
          <w:rStyle w:val="StyleUnderline"/>
        </w:rPr>
        <w:t xml:space="preserve"> Japan </w:t>
      </w:r>
      <w:r w:rsidRPr="00DD13DB">
        <w:rPr>
          <w:rStyle w:val="StyleUnderline"/>
          <w:highlight w:val="green"/>
        </w:rPr>
        <w:t>squarely on a confrontational course</w:t>
      </w:r>
      <w:r w:rsidRPr="00675B69">
        <w:rPr>
          <w:rStyle w:val="StyleUnderline"/>
        </w:rPr>
        <w:t xml:space="preserve"> with the United States</w:t>
      </w:r>
      <w:r w:rsidRPr="00675B69">
        <w:rPr>
          <w:sz w:val="16"/>
        </w:rPr>
        <w:t xml:space="preserve">. </w:t>
      </w:r>
      <w:r w:rsidRPr="00DD13DB">
        <w:rPr>
          <w:rStyle w:val="StyleUnderline"/>
          <w:highlight w:val="green"/>
        </w:rPr>
        <w:t>The outcome was World War II</w:t>
      </w:r>
      <w:r w:rsidRPr="00DD13DB">
        <w:rPr>
          <w:rStyle w:val="StyleUnderline"/>
        </w:rPr>
        <w:t>’s</w:t>
      </w:r>
      <w:r w:rsidRPr="00675B69">
        <w:rPr>
          <w:rStyle w:val="StyleUnderline"/>
        </w:rPr>
        <w:t xml:space="preserve"> Pacific War</w:t>
      </w:r>
      <w:r w:rsidRPr="00675B69">
        <w:rPr>
          <w:sz w:val="16"/>
        </w:rPr>
        <w:t>, which resulted in a U.S. victory and the loss of all of Japan’s strategic interests, including sovereignty of the home islands. After World War II, as the Cold War intensified, Washington saw a need for a strong ally in Japan as a way to contain the spread of Communism and Soviet power. Japanese strategic needs were met in a new manner — Washington provided maritime security while Tokyo dealt with domestic issues and focused on economic expansion. Decades later, Japan transitioned from being a vanquished foe of the United States to being a major economic competitor, underwritten by U.S. naval power. Rising competition, the end of the Cold War and the reduction of U.S. willingness to underwrite the Japanese economy led Tokyo to begin reassessing its own military capabilities, particularly its Japan Maritime Self-Defense Force (JMSDF). Japan would embark upon a revitalization of its own navy and prepare to take more responsibility for its own maritime security. This inevitably will involve a Japanese challenge to China in the East China Sea over territory and undersea resources. Because Japanese supply routes, particularly for access to Middle Eastern energy sources, are virtually the same as Chinese routes</w:t>
      </w:r>
      <w:r w:rsidRPr="0085419B">
        <w:rPr>
          <w:rStyle w:val="StyleUnderline"/>
        </w:rPr>
        <w:t xml:space="preserve">, Japan sees China’s maritime defense moves as a potential threat. This is an untenable situation for Tokyo, and </w:t>
      </w:r>
      <w:r w:rsidRPr="00DD13DB">
        <w:rPr>
          <w:rStyle w:val="StyleUnderline"/>
          <w:highlight w:val="green"/>
        </w:rPr>
        <w:t>Chinese action</w:t>
      </w:r>
      <w:r w:rsidRPr="0085419B">
        <w:rPr>
          <w:rStyle w:val="StyleUnderline"/>
        </w:rPr>
        <w:t xml:space="preserve"> </w:t>
      </w:r>
      <w:r w:rsidRPr="00DD13DB">
        <w:rPr>
          <w:rStyle w:val="StyleUnderline"/>
          <w:highlight w:val="green"/>
        </w:rPr>
        <w:t>and</w:t>
      </w:r>
      <w:r w:rsidRPr="0085419B">
        <w:rPr>
          <w:rStyle w:val="StyleUnderline"/>
        </w:rPr>
        <w:t xml:space="preserve"> </w:t>
      </w:r>
      <w:r w:rsidRPr="00DD13DB">
        <w:rPr>
          <w:rStyle w:val="StyleUnderline"/>
          <w:highlight w:val="green"/>
        </w:rPr>
        <w:t>Japanese reaction</w:t>
      </w:r>
      <w:r w:rsidRPr="0085419B">
        <w:rPr>
          <w:rStyle w:val="StyleUnderline"/>
        </w:rPr>
        <w:t xml:space="preserve"> </w:t>
      </w:r>
      <w:r w:rsidRPr="00DD13DB">
        <w:rPr>
          <w:rStyle w:val="StyleUnderline"/>
          <w:highlight w:val="green"/>
        </w:rPr>
        <w:t>are feeding a</w:t>
      </w:r>
      <w:r w:rsidRPr="0085419B">
        <w:rPr>
          <w:rStyle w:val="StyleUnderline"/>
        </w:rPr>
        <w:t xml:space="preserve"> regional maritime </w:t>
      </w:r>
      <w:r w:rsidRPr="00DD13DB">
        <w:rPr>
          <w:rStyle w:val="StyleUnderline"/>
          <w:highlight w:val="green"/>
        </w:rPr>
        <w:t>arms race</w:t>
      </w:r>
      <w:r w:rsidRPr="0085419B">
        <w:rPr>
          <w:rStyle w:val="StyleUnderline"/>
        </w:rPr>
        <w:t>. Tokyo is re-engaging Southeast Asian nations, reviving ties left dormant when Japan’s economic malaise in the 1990s slashed Japanese development assistance money that had been going to the region</w:t>
      </w:r>
      <w:r w:rsidRPr="00675B69">
        <w:rPr>
          <w:sz w:val="16"/>
        </w:rPr>
        <w:t xml:space="preserve">. </w:t>
      </w:r>
      <w:r w:rsidRPr="0085419B">
        <w:rPr>
          <w:rStyle w:val="StyleUnderline"/>
        </w:rPr>
        <w:t>Japan also is looking to enhance ties with India and Mongolia — part of a strategy to refocus China’s security concerns and perhaps redirect Chinese investments</w:t>
      </w:r>
      <w:r w:rsidRPr="00675B69">
        <w:rPr>
          <w:sz w:val="16"/>
        </w:rPr>
        <w:t xml:space="preserve">. Even more importantly, </w:t>
      </w:r>
      <w:r w:rsidRPr="0085419B">
        <w:rPr>
          <w:rStyle w:val="StyleUnderline"/>
        </w:rPr>
        <w:t>Japan already has what many consider the second-best navy in the world. The JMSDF is well-funded, developing rapidly and fields some of the latest in modern naval hardware</w:t>
      </w:r>
      <w:r w:rsidRPr="00675B69">
        <w:rPr>
          <w:sz w:val="16"/>
        </w:rPr>
        <w:t xml:space="preserve">. In this competition, as in the competition with the U.S. Navy, the People’s Liberation Army Navy is at a profound disadvantage. U.S. Imperatives In their naval expansion, China, India and Japan all must deal with the reality of the world’s dominant maritime power: the United States. In many ways, U.S. naval expansion beginning in the late 1700s also was an expression of defense, but the degree of expansion over almost two centuries created room for offensive, or "pre-emptive" defense around the globe. </w:t>
      </w:r>
      <w:r w:rsidRPr="00DD13DB">
        <w:rPr>
          <w:rStyle w:val="StyleUnderline"/>
          <w:highlight w:val="green"/>
        </w:rPr>
        <w:t>A Chinese navy</w:t>
      </w:r>
      <w:r w:rsidRPr="0085419B">
        <w:rPr>
          <w:rStyle w:val="StyleUnderline"/>
        </w:rPr>
        <w:t xml:space="preserve"> that is aggressively expanding, no matter the reason, </w:t>
      </w:r>
      <w:r w:rsidRPr="00DD13DB">
        <w:rPr>
          <w:rStyle w:val="StyleUnderline"/>
          <w:highlight w:val="green"/>
        </w:rPr>
        <w:t>poses a</w:t>
      </w:r>
      <w:r w:rsidRPr="0085419B">
        <w:rPr>
          <w:rStyle w:val="StyleUnderline"/>
        </w:rPr>
        <w:t xml:space="preserve"> potential </w:t>
      </w:r>
      <w:r w:rsidRPr="00DD13DB">
        <w:rPr>
          <w:rStyle w:val="StyleUnderline"/>
          <w:highlight w:val="green"/>
        </w:rPr>
        <w:t>challenge to</w:t>
      </w:r>
      <w:r w:rsidRPr="0085419B">
        <w:rPr>
          <w:rStyle w:val="StyleUnderline"/>
        </w:rPr>
        <w:t xml:space="preserve"> the fundamental </w:t>
      </w:r>
      <w:r w:rsidRPr="00DD13DB">
        <w:rPr>
          <w:rStyle w:val="StyleUnderline"/>
          <w:highlight w:val="green"/>
        </w:rPr>
        <w:t>U.S. interest</w:t>
      </w:r>
      <w:r w:rsidRPr="0085419B">
        <w:rPr>
          <w:rStyle w:val="StyleUnderline"/>
        </w:rPr>
        <w:t xml:space="preserve"> of maintaining control of the seas. </w:t>
      </w:r>
      <w:r w:rsidRPr="00675B69">
        <w:rPr>
          <w:sz w:val="16"/>
        </w:rPr>
        <w:t xml:space="preserve">The strategic imperatives of the United States are rooted both in the relative isolation of the country and in its contact with both the Atlantic and Pacific oceans. Dominate North America through expanding colonization, conquest and concessions. </w:t>
      </w:r>
      <w:r w:rsidRPr="0085419B">
        <w:rPr>
          <w:rStyle w:val="StyleUnderline"/>
        </w:rPr>
        <w:t>Allow no power to emerge in the Western Hemisphere to challenge U.S. domination of North America. Control the waters of the Western Hemisphere to prevent the approach of foreign military power. Dominate the world’s oceans to protect global trade and ensure that no power can build a navy to challenge the United States. Ensure that no single continental power arises on the Eurasian landmass capable of challenging the United States</w:t>
      </w:r>
      <w:r w:rsidRPr="00675B69">
        <w:rPr>
          <w:sz w:val="16"/>
        </w:rPr>
        <w:t xml:space="preserve">. The expansion of the young United States from a colonial holding of Great Britain to a continental nation to the world’s sole superpower attests to its focused, if not always overt, efforts to fulfill and maintain these imperatives. </w:t>
      </w:r>
      <w:r w:rsidRPr="0085419B">
        <w:rPr>
          <w:rStyle w:val="StyleUnderline"/>
        </w:rPr>
        <w:t>Control of the world’s oceans remains a major goal of the United States because it provides the ability not only to protect trade, but also, essentially, to attack any country anywhere while preventing any country from attacking the continental United States. U.S. dominance of the seas is thus a core imperative of U.S. strategic defense, and emerging challengers are either confronted or redirected</w:t>
      </w:r>
      <w:r w:rsidRPr="00675B69">
        <w:rPr>
          <w:sz w:val="16"/>
        </w:rPr>
        <w:t xml:space="preserve">. World War II saw the clash of the two emerging naval powers in the Pacific — the United States and Japan. Neither could allow the other to become dominant; Japan needed to expand its empire in order to preserve the security of its natural resources, and the United States could not allow Japan to interdict emerging trade routes in the Pacific or threaten the U.S. Pacific coastline. This clash of strategic imperatives drove the two economic partners to a military confrontation at sea, whether they wanted one or not. After World War II, the United States dealt with the potential emergence of the Soviet Union as a sea power by encircling it through a series of alliances, redirecting Soviet technology and priorities to a land-based defense. The United States also has employed this strategy in space, another potential battlespace where Washington must ensure that it can strike any country anywhere while preventing any country from attacking the United States. At least for the next 100 years, whether on the sea, under the sea or in space, when an emerging power begins to push out more aggressively, it will meet resistance from the United States. </w:t>
      </w:r>
      <w:r w:rsidRPr="00DD13DB">
        <w:rPr>
          <w:rStyle w:val="StyleUnderline"/>
          <w:highlight w:val="green"/>
        </w:rPr>
        <w:t>Chinese naval developments have definitely drawn</w:t>
      </w:r>
      <w:r w:rsidRPr="00675B69">
        <w:rPr>
          <w:rStyle w:val="StyleUnderline"/>
        </w:rPr>
        <w:t xml:space="preserve"> the </w:t>
      </w:r>
      <w:r w:rsidRPr="00DD13DB">
        <w:rPr>
          <w:rStyle w:val="StyleUnderline"/>
          <w:highlight w:val="green"/>
        </w:rPr>
        <w:t>attention</w:t>
      </w:r>
      <w:r w:rsidRPr="00675B69">
        <w:rPr>
          <w:rStyle w:val="StyleUnderline"/>
        </w:rPr>
        <w:t xml:space="preserve"> of the U.S. military, </w:t>
      </w:r>
      <w:r w:rsidRPr="00DD13DB">
        <w:rPr>
          <w:rStyle w:val="StyleUnderline"/>
          <w:highlight w:val="green"/>
        </w:rPr>
        <w:t>and confrontations and accidents have already occurred</w:t>
      </w:r>
      <w:r w:rsidRPr="00675B69">
        <w:rPr>
          <w:rStyle w:val="StyleUnderline"/>
        </w:rPr>
        <w:t xml:space="preserve"> as the United States has asserted its claimed right to operate off the Chinese coast for whatever purpose</w:t>
      </w:r>
      <w:r w:rsidRPr="00675B69">
        <w:rPr>
          <w:sz w:val="16"/>
        </w:rPr>
        <w:t xml:space="preserve">. Beijing will find U.S. resistance not only at sea. Its flirtations in space have drawn serious U.S. responses, and Washington still holds the strategic card of alliance encirclement, which in this case would link Japan, Australia, India and a few key Southeast Asian nations in the effort. Perhaps more troubling for China is the potential for the United States, or possibly even India or Japan, to stir up unrest in China’s buffer regions, such as Tibet or Xinjiang. Strategy of Distraction Despite the risks, </w:t>
      </w:r>
      <w:r w:rsidRPr="00675B69">
        <w:rPr>
          <w:rStyle w:val="StyleUnderline"/>
        </w:rPr>
        <w:t>China now considers it necessary to become a naval power, and it has made dramatic progress in doing so. Its interests have become too global for it to focus inward and rely mainly on land-based defense. This recognized imperative, along with China’s unwillingness or inability to align with a powerful ally to help guard its interests, is already raising the potential for a maritime arms race in East, Southeast and South Asia, drawing in not only Japan and India, but also South Korea, Malaysia and other Southeast Asian states</w:t>
      </w:r>
      <w:r w:rsidRPr="00675B69">
        <w:rPr>
          <w:sz w:val="16"/>
        </w:rPr>
        <w:t xml:space="preserve">. The biggest challenge, of course, will come from the United States. </w:t>
      </w:r>
      <w:r w:rsidRPr="00675B69">
        <w:rPr>
          <w:rStyle w:val="StyleUnderline"/>
        </w:rPr>
        <w:t>If history is any guide, Washington will work with other countries in the region to enclose China’s maritime expansion within the first island chain, from Japan to the Strait of Malacca</w:t>
      </w:r>
      <w:r w:rsidRPr="00675B69">
        <w:rPr>
          <w:sz w:val="16"/>
        </w:rPr>
        <w:t xml:space="preserve">. And a U.S. strategy of containment may not be limited to maritime activity. </w:t>
      </w:r>
      <w:r w:rsidRPr="00675B69">
        <w:rPr>
          <w:rStyle w:val="StyleUnderline"/>
        </w:rPr>
        <w:t>As the United States demonstrated in dealing with the Soviets, causing trouble for China along its land periphery could be a useful tool — and China has many internal problems that could be exacerbated by foreign pressure</w:t>
      </w:r>
      <w:r w:rsidRPr="00675B69">
        <w:rPr>
          <w:sz w:val="16"/>
        </w:rPr>
        <w:t>. While China has no choice but to look to the sea, its strategic focus could be forced to turn inward again, as it has been for virtually all of its history.</w:t>
      </w:r>
    </w:p>
    <w:p w14:paraId="4ABCCC55" w14:textId="3E0F4FF0" w:rsidR="008A2C06" w:rsidRDefault="00C95A9B" w:rsidP="00C95A9B">
      <w:pPr>
        <w:pStyle w:val="Heading3"/>
      </w:pPr>
      <w:r>
        <w:t>New impact scenario</w:t>
      </w:r>
    </w:p>
    <w:p w14:paraId="16FA12ED" w14:textId="6AA9637B" w:rsidR="00A16828" w:rsidRDefault="00A16828" w:rsidP="00A16828">
      <w:pPr>
        <w:pStyle w:val="Heading4"/>
      </w:pPr>
      <w:r>
        <w:t xml:space="preserve">Chinese blue water navy kills US </w:t>
      </w:r>
      <w:r w:rsidR="000660F7">
        <w:t>naval</w:t>
      </w:r>
      <w:r w:rsidR="00D020D7">
        <w:t xml:space="preserve"> presence</w:t>
      </w:r>
    </w:p>
    <w:p w14:paraId="12B4DAFA" w14:textId="4B8949AF" w:rsidR="00A16828" w:rsidRPr="0032610D" w:rsidRDefault="002E75F0" w:rsidP="002E75F0">
      <w:r>
        <w:t xml:space="preserve">Seth </w:t>
      </w:r>
      <w:r w:rsidRPr="002E75F0">
        <w:rPr>
          <w:rStyle w:val="Style13ptBold"/>
        </w:rPr>
        <w:t>Cropsey</w:t>
      </w:r>
      <w:r>
        <w:t xml:space="preserve"> </w:t>
      </w:r>
      <w:r w:rsidRPr="002E75F0">
        <w:rPr>
          <w:rStyle w:val="Style13ptBold"/>
        </w:rPr>
        <w:t>and</w:t>
      </w:r>
      <w:r>
        <w:t xml:space="preserve"> Arthur </w:t>
      </w:r>
      <w:r w:rsidRPr="002E75F0">
        <w:rPr>
          <w:rStyle w:val="Style13ptBold"/>
        </w:rPr>
        <w:t>Milikh</w:t>
      </w:r>
      <w:r>
        <w:t xml:space="preserve"> </w:t>
      </w:r>
      <w:r w:rsidR="00A16828" w:rsidRPr="0083159D">
        <w:rPr>
          <w:rStyle w:val="Style13ptBold"/>
        </w:rPr>
        <w:t>12</w:t>
      </w:r>
      <w:r w:rsidR="00A16828" w:rsidRPr="0032610D">
        <w:t>,</w:t>
      </w:r>
      <w:r w:rsidR="00570501">
        <w:t xml:space="preserve"> ARTHUR MILIKH is the assistant director of the B. Kenneth Simon Center for Principles and Politics at the Heritage Foundation. SETH CROPSEY is a senior fellow at the Hudson Institute. He served as a naval officer from 1985 to 2004 and as deputy under secretary of the Navy in the administration of Ronald Reagan and George H. W. Bush. </w:t>
      </w:r>
      <w:r w:rsidR="00A16828">
        <w:t>March-April 2012</w:t>
      </w:r>
      <w:r w:rsidR="00A16828" w:rsidRPr="0032610D">
        <w:t>, "Mahan’s Naval Strategy: China Learned It. Will America Forget It?," World Affairs Journal, http://www.worldaffairsjournal.org/article/mahan%E2%80%99s-naval-strategy-china-learned-it-will-america-forget-it</w:t>
      </w:r>
    </w:p>
    <w:p w14:paraId="3F416A3C" w14:textId="77777777" w:rsidR="00A16828" w:rsidRPr="005A36B8" w:rsidRDefault="00A16828" w:rsidP="00A16828"/>
    <w:p w14:paraId="4B95493A" w14:textId="77777777" w:rsidR="00A16828" w:rsidRDefault="00A16828" w:rsidP="00A16828">
      <w:pPr>
        <w:rPr>
          <w:sz w:val="16"/>
        </w:rPr>
      </w:pPr>
      <w:r w:rsidRPr="0078141F">
        <w:rPr>
          <w:sz w:val="16"/>
        </w:rPr>
        <w:t xml:space="preserve">The multidimensional character of Mahan’s insights about sea power and the way it mirrors a changing international order helps explain the popularity he has enjoyed in China. The country’s rapidly enlarging merchant fleet and developing manufacturing economy are linked to a rising naval fleet. Mahan would have seen at once that </w:t>
      </w:r>
      <w:r w:rsidRPr="000477A2">
        <w:rPr>
          <w:rStyle w:val="Emphasis"/>
          <w:highlight w:val="green"/>
        </w:rPr>
        <w:t>if</w:t>
      </w:r>
      <w:r w:rsidRPr="000477A2">
        <w:rPr>
          <w:rStyle w:val="Emphasis"/>
        </w:rPr>
        <w:t xml:space="preserve">, at the same time that </w:t>
      </w:r>
      <w:r w:rsidRPr="000477A2">
        <w:rPr>
          <w:rStyle w:val="Emphasis"/>
          <w:highlight w:val="green"/>
        </w:rPr>
        <w:t>the Chinese are focusing on maritime issues</w:t>
      </w:r>
      <w:r w:rsidRPr="000477A2">
        <w:rPr>
          <w:rStyle w:val="Emphasis"/>
        </w:rPr>
        <w:t xml:space="preserve">, </w:t>
      </w:r>
      <w:r w:rsidRPr="000477A2">
        <w:rPr>
          <w:rStyle w:val="Emphasis"/>
          <w:highlight w:val="green"/>
        </w:rPr>
        <w:t>the US combat fleet’s prospects</w:t>
      </w:r>
      <w:r w:rsidRPr="000477A2">
        <w:rPr>
          <w:rStyle w:val="Emphasis"/>
        </w:rPr>
        <w:t xml:space="preserve"> </w:t>
      </w:r>
      <w:r w:rsidRPr="000477A2">
        <w:rPr>
          <w:rStyle w:val="Emphasis"/>
          <w:highlight w:val="green"/>
        </w:rPr>
        <w:t>for</w:t>
      </w:r>
      <w:r w:rsidRPr="000477A2">
        <w:rPr>
          <w:rStyle w:val="Emphasis"/>
        </w:rPr>
        <w:t xml:space="preserve"> long-term </w:t>
      </w:r>
      <w:r w:rsidRPr="000477A2">
        <w:rPr>
          <w:rStyle w:val="Emphasis"/>
          <w:highlight w:val="green"/>
        </w:rPr>
        <w:t>health are fading</w:t>
      </w:r>
      <w:r w:rsidRPr="000477A2">
        <w:rPr>
          <w:rStyle w:val="Emphasis"/>
        </w:rPr>
        <w:t xml:space="preserve">, international </w:t>
      </w:r>
      <w:r w:rsidRPr="000477A2">
        <w:rPr>
          <w:rStyle w:val="Emphasis"/>
          <w:highlight w:val="green"/>
        </w:rPr>
        <w:t>conflicts</w:t>
      </w:r>
      <w:r w:rsidRPr="000477A2">
        <w:rPr>
          <w:rStyle w:val="Emphasis"/>
        </w:rPr>
        <w:t xml:space="preserve"> between the two powers </w:t>
      </w:r>
      <w:r w:rsidRPr="000477A2">
        <w:rPr>
          <w:rStyle w:val="Emphasis"/>
          <w:highlight w:val="green"/>
        </w:rPr>
        <w:t>will increase</w:t>
      </w:r>
      <w:r w:rsidRPr="0078141F">
        <w:rPr>
          <w:sz w:val="16"/>
        </w:rPr>
        <w:t xml:space="preserve">. Without dominant sea power, what are the choices? Land intervention—the costliest and most politically unpopular option—or a gradual decline into impotence. By cutting its naval budget, the US loses strategically, as well as commercially. And, again, our economists do not and cannot calculate the monetary losses of losing entire markets and the consequences of entering into antagonistic economic relations where competitors, not the market, set prices. The replacement of English with American naval power meant little since England and the US shared similar views of international order. </w:t>
      </w:r>
      <w:r w:rsidRPr="00DD13DB">
        <w:rPr>
          <w:rStyle w:val="StyleUnderline"/>
          <w:highlight w:val="green"/>
        </w:rPr>
        <w:t>The replacement</w:t>
      </w:r>
      <w:r w:rsidRPr="0078141F">
        <w:rPr>
          <w:rStyle w:val="StyleUnderline"/>
        </w:rPr>
        <w:t xml:space="preserve"> </w:t>
      </w:r>
      <w:r w:rsidRPr="00DD13DB">
        <w:rPr>
          <w:rStyle w:val="StyleUnderline"/>
          <w:highlight w:val="green"/>
        </w:rPr>
        <w:t>of America’s dominant position</w:t>
      </w:r>
      <w:r w:rsidRPr="0078141F">
        <w:rPr>
          <w:rStyle w:val="StyleUnderline"/>
        </w:rPr>
        <w:t xml:space="preserve"> as a global sea power by, for example, China, </w:t>
      </w:r>
      <w:r w:rsidRPr="000477A2">
        <w:rPr>
          <w:rStyle w:val="StyleUnderline"/>
          <w:highlight w:val="green"/>
        </w:rPr>
        <w:t>would have much more serious consequences</w:t>
      </w:r>
      <w:r w:rsidRPr="0078141F">
        <w:rPr>
          <w:rStyle w:val="StyleUnderline"/>
        </w:rPr>
        <w:t>—not just for us, but for our Asian and European allies who depend on the liberal order we have established</w:t>
      </w:r>
      <w:r w:rsidRPr="0078141F">
        <w:rPr>
          <w:sz w:val="16"/>
        </w:rPr>
        <w:t xml:space="preserve">. </w:t>
      </w:r>
      <w:r w:rsidRPr="0078141F">
        <w:rPr>
          <w:rStyle w:val="StyleUnderline"/>
        </w:rPr>
        <w:t>Preserving command of the seas supports the United States’ competitive advantage</w:t>
      </w:r>
      <w:r w:rsidRPr="0078141F">
        <w:rPr>
          <w:sz w:val="16"/>
        </w:rPr>
        <w:t xml:space="preserve">. It allows communication with the alliances that we hope to preserve. And </w:t>
      </w:r>
      <w:r w:rsidRPr="0078141F">
        <w:rPr>
          <w:rStyle w:val="StyleUnderline"/>
        </w:rPr>
        <w:t>it gives the US strategic options. If the debt crisis the US is trying to address is resolved at the expense of command of the seas, the cure to our financial woes will prove a Pyrrhic victory</w:t>
      </w:r>
      <w:r w:rsidRPr="0078141F">
        <w:rPr>
          <w:sz w:val="16"/>
        </w:rPr>
        <w:t xml:space="preserve">. The world’s waterways are of themselves neutral and without a preference for the state that governs them. </w:t>
      </w:r>
      <w:r w:rsidRPr="0078141F">
        <w:rPr>
          <w:rStyle w:val="StyleUnderline"/>
        </w:rPr>
        <w:t>Different states bring their own order of governing the seas, and the US brings with it liberal economics</w:t>
      </w:r>
      <w:r w:rsidRPr="0078141F">
        <w:rPr>
          <w:sz w:val="16"/>
        </w:rPr>
        <w:t xml:space="preserve">. It is difficult to imagine serious discussions of international maritime law, or treaties that establish a law of the seas, had the Soviet Union emerged victorious in the Cold War. </w:t>
      </w:r>
      <w:r w:rsidRPr="0078141F">
        <w:rPr>
          <w:rStyle w:val="StyleUnderline"/>
        </w:rPr>
        <w:t>America’s allies in the Pacific are currently being pressed more immediately by the Chinese than we are</w:t>
      </w:r>
      <w:r w:rsidRPr="0078141F">
        <w:rPr>
          <w:sz w:val="16"/>
        </w:rPr>
        <w:t xml:space="preserve">. They see, as Americans tend not to, that the US is in a long-term competition with China, and recognize, as we don’t, that </w:t>
      </w:r>
      <w:r w:rsidRPr="0078141F">
        <w:rPr>
          <w:rStyle w:val="StyleUnderline"/>
        </w:rPr>
        <w:t>the Chinese desire slowly to push US sea power out of the international waters close to them</w:t>
      </w:r>
      <w:r w:rsidRPr="0078141F">
        <w:rPr>
          <w:sz w:val="16"/>
        </w:rPr>
        <w:t xml:space="preserve">. </w:t>
      </w:r>
      <w:r w:rsidRPr="0078141F">
        <w:rPr>
          <w:rStyle w:val="StyleUnderline"/>
        </w:rPr>
        <w:t>The only force standing in the way of such a transition, which would destroy a complex web of alliances for the US in the Pacific, is our current sea power</w:t>
      </w:r>
      <w:r w:rsidRPr="0078141F">
        <w:rPr>
          <w:sz w:val="16"/>
        </w:rPr>
        <w:t xml:space="preserve">. Alfred Thayer Mahan offers the intellectual arguments that address what the US stands to lose economically and militarily—and all that </w:t>
      </w:r>
      <w:r w:rsidRPr="0078141F">
        <w:rPr>
          <w:rStyle w:val="StyleUnderline"/>
        </w:rPr>
        <w:t>China will gain—if there is a profound shift of power in the Western Pacific</w:t>
      </w:r>
      <w:r w:rsidRPr="0078141F">
        <w:rPr>
          <w:sz w:val="16"/>
        </w:rPr>
        <w:t xml:space="preserve">. Commerce, he believes, plays to the natural advantage of an enterprising people who are largely free to act upon their judgment and enterprising spirit. But commercial advantage and our enterprising spirit relies equally on the ability to keep open the oceanic arteries through which commerce must be able to flow. This equation is set on its head when prosperity becomes an important instrument to justify single-party rule—as in China, where freedoms of commerce are restricted by the state’s pressing requirement, for example, to employ millions; by an understanding of commercial freedom that is wholly separate from political freedom; and by a parallel view of sea power that sees the interruption of commerce as a personal threat to those who rule the state. Mahan saw correctly that </w:t>
      </w:r>
      <w:r w:rsidRPr="000477A2">
        <w:rPr>
          <w:rStyle w:val="StyleUnderline"/>
          <w:highlight w:val="green"/>
        </w:rPr>
        <w:t>American greatness depends on dominant sea power</w:t>
      </w:r>
      <w:r w:rsidRPr="000477A2">
        <w:rPr>
          <w:sz w:val="16"/>
          <w:highlight w:val="green"/>
        </w:rPr>
        <w:t>.</w:t>
      </w:r>
      <w:r w:rsidRPr="0078141F">
        <w:rPr>
          <w:sz w:val="16"/>
        </w:rPr>
        <w:t xml:space="preserve"> He understood the close connection between domestic prosperity and maritime preeminence. The acceptance of his ideas at the beginning of the twentieth century helped immeasurably in encouraging both, the condition of which is the only one in the memory of Americans alive today. But perpetual permanence is indeed the illusion of every age, as the possibility of a much diminished US Navy raised by ongoing budget negotiations should be a reminder.</w:t>
      </w:r>
    </w:p>
    <w:p w14:paraId="2D721655" w14:textId="77777777" w:rsidR="007931E4" w:rsidRPr="007931E4" w:rsidRDefault="007931E4" w:rsidP="007931E4"/>
    <w:p w14:paraId="417D570F" w14:textId="50AF48DC" w:rsidR="00E74869" w:rsidRDefault="00E74869" w:rsidP="00E74869">
      <w:pPr>
        <w:pStyle w:val="Heading4"/>
      </w:pPr>
      <w:r>
        <w:t xml:space="preserve">Naval presence </w:t>
      </w:r>
      <w:r w:rsidR="00416396">
        <w:t xml:space="preserve">is an impact filter </w:t>
      </w:r>
    </w:p>
    <w:p w14:paraId="6F8AFA48" w14:textId="563FBF08" w:rsidR="001B2FB1" w:rsidRDefault="001B2FB1" w:rsidP="001B2FB1">
      <w:r>
        <w:t>-maintains allies</w:t>
      </w:r>
    </w:p>
    <w:p w14:paraId="6E9B48AB" w14:textId="669079EF" w:rsidR="001B2FB1" w:rsidRPr="001B2FB1" w:rsidRDefault="001B2FB1" w:rsidP="001B2FB1">
      <w:r>
        <w:t>-conflict deescalation</w:t>
      </w:r>
    </w:p>
    <w:p w14:paraId="5B7BCDBC" w14:textId="77777777" w:rsidR="009207CB" w:rsidRPr="00D025B1" w:rsidRDefault="009207CB" w:rsidP="009207CB">
      <w:r w:rsidRPr="006A35BF">
        <w:rPr>
          <w:rStyle w:val="Style13ptBold"/>
        </w:rPr>
        <w:t>Lim</w:t>
      </w:r>
      <w:r w:rsidRPr="006A35BF">
        <w:t xml:space="preserve">, Yves-Heng, Dr. </w:t>
      </w:r>
      <w:r>
        <w:t>“</w:t>
      </w:r>
      <w:r w:rsidRPr="006A35BF">
        <w:t>China's Naval Power.</w:t>
      </w:r>
      <w:r>
        <w:t xml:space="preserve">” Is a researcher for the Corbett Center of Maritime Studies. Degree from </w:t>
      </w:r>
      <w:r w:rsidRPr="004570D7">
        <w:t>Fujen Catholic University, Taiwan</w:t>
      </w:r>
      <w:r>
        <w:t xml:space="preserve"> </w:t>
      </w:r>
      <w:r w:rsidRPr="006A35BF">
        <w:t xml:space="preserve"> </w:t>
      </w:r>
      <w:r>
        <w:t xml:space="preserve">February </w:t>
      </w:r>
      <w:r w:rsidRPr="002620D5">
        <w:rPr>
          <w:rStyle w:val="Style13ptBold"/>
        </w:rPr>
        <w:t>2014</w:t>
      </w:r>
      <w:r>
        <w:t xml:space="preserve"> Accessed via proquest elibrary</w:t>
      </w:r>
      <w:r w:rsidRPr="006A35BF">
        <w:t>.</w:t>
      </w:r>
    </w:p>
    <w:p w14:paraId="6EC61E17" w14:textId="68FCD43A" w:rsidR="00E74869" w:rsidRPr="00E74869" w:rsidRDefault="00E74869" w:rsidP="00E74869">
      <w:pPr>
        <w:rPr>
          <w:sz w:val="16"/>
        </w:rPr>
      </w:pPr>
      <w:r w:rsidRPr="009E1744">
        <w:rPr>
          <w:rStyle w:val="StyleUnderline"/>
        </w:rPr>
        <w:t>The importance of sea power for the preservation of US alliance</w:t>
      </w:r>
      <w:r w:rsidRPr="00912D7A">
        <w:rPr>
          <w:sz w:val="16"/>
        </w:rPr>
        <w:t xml:space="preserve">— which is visible by a simple look at a map— </w:t>
      </w:r>
      <w:r w:rsidRPr="009E1744">
        <w:rPr>
          <w:rStyle w:val="StyleUnderline"/>
        </w:rPr>
        <w:t>stems directly from the application of Colin Gray’s (1992: 287) principle that sea power inherently possesses a formidable capacity to “knit together” distant countries so that war can be conducted “as a coalition enterprise</w:t>
      </w:r>
      <w:r w:rsidRPr="00912D7A">
        <w:rPr>
          <w:sz w:val="16"/>
        </w:rPr>
        <w:t xml:space="preserve">.” To paraphrase Colin Gray’s idea, in contemporary East Asia, </w:t>
      </w:r>
      <w:r w:rsidRPr="00E74869">
        <w:rPr>
          <w:rStyle w:val="StyleUnderline"/>
          <w:highlight w:val="green"/>
        </w:rPr>
        <w:t>the ability of US Navy to command the sea</w:t>
      </w:r>
      <w:r w:rsidRPr="00912D7A">
        <w:rPr>
          <w:sz w:val="16"/>
        </w:rPr>
        <w:t xml:space="preserve"> and project power across the Pacific knit the United States and its allies— and other friendly nations— together </w:t>
      </w:r>
      <w:r w:rsidRPr="00E74869">
        <w:rPr>
          <w:rStyle w:val="StyleUnderline"/>
          <w:highlight w:val="green"/>
        </w:rPr>
        <w:t>allowing them to face major challenges</w:t>
      </w:r>
      <w:r w:rsidRPr="00912D7A">
        <w:rPr>
          <w:sz w:val="16"/>
        </w:rPr>
        <w:t xml:space="preserve">, i.e. the rise of China, in a coordinated manner. On a “daily” basis, </w:t>
      </w:r>
      <w:r w:rsidRPr="00E74869">
        <w:rPr>
          <w:rStyle w:val="StyleUnderline"/>
          <w:highlight w:val="green"/>
        </w:rPr>
        <w:t>the link between sea power and the relevance of US alliances in East Asia is</w:t>
      </w:r>
      <w:r w:rsidRPr="00BD6181">
        <w:rPr>
          <w:rStyle w:val="StyleUnderline"/>
        </w:rPr>
        <w:t xml:space="preserve"> </w:t>
      </w:r>
      <w:r w:rsidRPr="00E74869">
        <w:rPr>
          <w:rStyle w:val="StyleUnderline"/>
          <w:highlight w:val="green"/>
        </w:rPr>
        <w:t>illustrated</w:t>
      </w:r>
      <w:r w:rsidRPr="00BD6181">
        <w:rPr>
          <w:rStyle w:val="StyleUnderline"/>
        </w:rPr>
        <w:t xml:space="preserve"> </w:t>
      </w:r>
      <w:r w:rsidRPr="00E74869">
        <w:rPr>
          <w:rStyle w:val="StyleUnderline"/>
          <w:highlight w:val="green"/>
        </w:rPr>
        <w:t>by</w:t>
      </w:r>
      <w:r w:rsidRPr="00BD6181">
        <w:rPr>
          <w:rStyle w:val="StyleUnderline"/>
        </w:rPr>
        <w:t xml:space="preserve"> the recurrence of </w:t>
      </w:r>
      <w:r w:rsidRPr="00E74869">
        <w:rPr>
          <w:rStyle w:val="StyleUnderline"/>
          <w:highlight w:val="green"/>
        </w:rPr>
        <w:t>naval exercises</w:t>
      </w:r>
      <w:r w:rsidRPr="00BD6181">
        <w:rPr>
          <w:rStyle w:val="StyleUnderline"/>
        </w:rPr>
        <w:t xml:space="preserve"> between allies</w:t>
      </w:r>
      <w:r w:rsidRPr="00912D7A">
        <w:rPr>
          <w:sz w:val="16"/>
        </w:rPr>
        <w:t xml:space="preserve">. At the local level, the US Navy conducts most notably the Keen Sword/Keen Edge bilateral exercises with Japan, and the multilateral, large-scale RIMPAC exercises. Bilateral naval exercises have also occasionally been used as more or less veiled responses to regional contingencies. Air and naval exercises between US and South Korean forces after the Cheonan sinking by North Korea in 2010 were for instance “designed to send a clear message to North Korea that its aggressive behavior must stop, and that [US and South Korea] are committed to together enhancing [their] combined defensive capabilities” (Garamone 2010). In a barely less explicit manner, exercises conducted in December 2010 between Japan and US forces could only be seen as a reassertion of US commitment to Japan’s security at a time China started to defend her claims with more aggressiveness. Though both Washington and Tokyo were careful not to link them officially to the Senkaku/Diaoyu flare-up that occurred in September 2010, the exercises were planned according to a scenario where one of the Ryukyu Islands is hypothetically captured by an “unknown” hostile power (Crowell 2010). </w:t>
      </w:r>
      <w:r w:rsidRPr="00E74869">
        <w:rPr>
          <w:rStyle w:val="StyleUnderline"/>
          <w:highlight w:val="green"/>
        </w:rPr>
        <w:t>Exercises and war games</w:t>
      </w:r>
      <w:r w:rsidRPr="00BD6181">
        <w:rPr>
          <w:rStyle w:val="StyleUnderline"/>
        </w:rPr>
        <w:t xml:space="preserve"> carried by the US Navy alone also </w:t>
      </w:r>
      <w:r w:rsidRPr="00E74869">
        <w:rPr>
          <w:rStyle w:val="StyleUnderline"/>
          <w:highlight w:val="green"/>
        </w:rPr>
        <w:t>have a signaling function</w:t>
      </w:r>
      <w:r w:rsidRPr="00BD6181">
        <w:rPr>
          <w:rStyle w:val="StyleUnderline"/>
        </w:rPr>
        <w:t xml:space="preserve"> for US allies.</w:t>
      </w:r>
      <w:r w:rsidRPr="00912D7A">
        <w:rPr>
          <w:sz w:val="16"/>
        </w:rPr>
        <w:t xml:space="preserve"> In 2004, Summer Pulse exercises saw the dispatch of seven carrier groups around the world, with two of them— USS Kitty Hawk and USS John Stennis —being deployed in the South China Sea. Two years later the US Pacific Command carried out the first Valiant Shield Exercises which involved no fewer than 28 ships, 300 aircraft and 3 aircraft carriers (Lane 2006). Valiant Shield Exercises have since been organized biennially, and one of their pivotal role is to convey the message that the United States is “capable of honoring its security commitments to its AsiaPacific allies and partners” (Brianna 2012). </w:t>
      </w:r>
      <w:r w:rsidRPr="00E74869">
        <w:rPr>
          <w:rStyle w:val="StyleUnderline"/>
          <w:highlight w:val="green"/>
        </w:rPr>
        <w:t>In times of major crisis or war in East Asia, naval assets will remain the cornerstone of any US response</w:t>
      </w:r>
      <w:r w:rsidRPr="005335A6">
        <w:rPr>
          <w:rStyle w:val="StyleUnderline"/>
        </w:rPr>
        <w:t xml:space="preserve">. Forces forward-deployed in East Asia would play a pivotal role as the first responders to possible threats or unwelcome initiatives in the region. </w:t>
      </w:r>
      <w:r w:rsidRPr="00E74869">
        <w:rPr>
          <w:rStyle w:val="StyleUnderline"/>
          <w:highlight w:val="green"/>
        </w:rPr>
        <w:t>Any aggression</w:t>
      </w:r>
      <w:r w:rsidRPr="005335A6">
        <w:rPr>
          <w:rStyle w:val="StyleUnderline"/>
        </w:rPr>
        <w:t xml:space="preserve"> against one of the US allies or friends in East Asia, any efforts to threaten US interests in the region or to “privatize” regional maritime commons </w:t>
      </w:r>
      <w:r w:rsidRPr="00E74869">
        <w:rPr>
          <w:rStyle w:val="StyleUnderline"/>
          <w:highlight w:val="green"/>
        </w:rPr>
        <w:t>would have to overcome</w:t>
      </w:r>
      <w:r w:rsidRPr="005335A6">
        <w:rPr>
          <w:rStyle w:val="StyleUnderline"/>
        </w:rPr>
        <w:t xml:space="preserve">, or circumvent, </w:t>
      </w:r>
      <w:r w:rsidRPr="00E74869">
        <w:rPr>
          <w:rStyle w:val="StyleUnderline"/>
          <w:highlight w:val="green"/>
        </w:rPr>
        <w:t>the formidable resistance that forward-deployed US forces would oppose</w:t>
      </w:r>
      <w:r w:rsidRPr="00912D7A">
        <w:rPr>
          <w:sz w:val="16"/>
        </w:rPr>
        <w:t xml:space="preserve">. Depicting </w:t>
      </w:r>
      <w:r w:rsidRPr="00912D7A">
        <w:rPr>
          <w:rStyle w:val="Emphasis"/>
        </w:rPr>
        <w:t>this first obstacle in the scenario of a Chinese attack on Taiwan</w:t>
      </w:r>
      <w:r w:rsidRPr="00912D7A">
        <w:rPr>
          <w:sz w:val="16"/>
        </w:rPr>
        <w:t>, Bernard Cole (2007a: 194) highlights that: [o]n an average day, U.S. naval forces in the Japan, Yellow, East, and South China seas include one aircraft carrier, four Aegis cruisers and destroyers, three other destroyers and frigates, and an amphibious squadron, built around a very large (40,000-ton displacement) helicopter carrier, capable of embarking 2,000 marines.</w:t>
      </w:r>
    </w:p>
    <w:p w14:paraId="2B26D2A2" w14:textId="749003E4" w:rsidR="004E632C" w:rsidRDefault="00B146B8" w:rsidP="00B146B8">
      <w:pPr>
        <w:pStyle w:val="Heading3"/>
      </w:pPr>
      <w:r>
        <w:t xml:space="preserve">Extra </w:t>
      </w:r>
      <w:r w:rsidR="004E632C">
        <w:t>Naval presence impact cards</w:t>
      </w:r>
    </w:p>
    <w:p w14:paraId="11A01624" w14:textId="77777777" w:rsidR="003562B9" w:rsidRDefault="003562B9" w:rsidP="003562B9">
      <w:pPr>
        <w:pStyle w:val="Heading4"/>
      </w:pPr>
      <w:r>
        <w:t>US naval presence solves Asia war and conflict escalation</w:t>
      </w:r>
    </w:p>
    <w:p w14:paraId="457E28E9" w14:textId="4F3D05B6" w:rsidR="003562B9" w:rsidRPr="004D0E58" w:rsidRDefault="003562B9" w:rsidP="004D0E58">
      <w:r>
        <w:t xml:space="preserve">David J. </w:t>
      </w:r>
      <w:r w:rsidRPr="00DB112D">
        <w:rPr>
          <w:rStyle w:val="Style13ptBold"/>
        </w:rPr>
        <w:t>Berteau</w:t>
      </w:r>
      <w:r>
        <w:t xml:space="preserve"> </w:t>
      </w:r>
      <w:r>
        <w:rPr>
          <w:rStyle w:val="Style13ptBold"/>
        </w:rPr>
        <w:t xml:space="preserve">et. al. 2012. </w:t>
      </w:r>
      <w:r w:rsidR="004D0E58" w:rsidRPr="004D0E58">
        <w:t>Mr. Berteau served as Senior Vice President and Director of the National Security Program on Industry and Resources at the Center for Strategic and International Studies (CSIS) in Washington DC. His research and analysis covered national security plans, policies, programs, budgets, and resources; defense management, contracting, logistics, and acquisition; and national security economics and industrial base issues. Mr. Berteau has been an adjunct professor at Georgetown University and at the Lyndon B. Johnson School of Public Affairs, a Director of the Procurement Round Table, and an Associate at the Robert S. Strauss Center at the University of Texas. He remains a Fellow of the National Academy of Public Administration.</w:t>
      </w:r>
      <w:r w:rsidR="004D0E58">
        <w:t xml:space="preserve"> </w:t>
      </w:r>
      <w:r w:rsidRPr="004D0E58">
        <w:t xml:space="preserve">Michael J. Green Gregory T. Kiley Nicholas F. Szechenyi Ernest Z. Bower Victor Cha Karl F. Inderfurth Christopher K. Johnson Gary A. Powell Stephanie Sanok. “U.S. Force Posture Strategy in the Asia Pacific Region: An Independent Assessment” </w:t>
      </w:r>
      <w:hyperlink r:id="rId15" w:history="1">
        <w:r w:rsidRPr="004D0E58">
          <w:t>https://csis-prod.s3.amazonaws.com/s3fs-public/legacy_files/files/publication/120814_FINAL_PACOM_optimized.pdf</w:t>
        </w:r>
      </w:hyperlink>
    </w:p>
    <w:p w14:paraId="13F45793" w14:textId="77777777" w:rsidR="003562B9" w:rsidRPr="006F1366" w:rsidRDefault="003562B9" w:rsidP="003562B9"/>
    <w:p w14:paraId="4796C829" w14:textId="0F860598" w:rsidR="00251B77" w:rsidRPr="009371FB" w:rsidRDefault="003562B9" w:rsidP="00251B77">
      <w:pPr>
        <w:rPr>
          <w:u w:val="single"/>
        </w:rPr>
      </w:pPr>
      <w:r w:rsidRPr="006F1366">
        <w:rPr>
          <w:rStyle w:val="StyleUnderline"/>
        </w:rPr>
        <w:t>The United States has enjoyed a comprehensive set of diplomatic, information, military, and economic instruments of power to advance national interests and shape the strategic environment in the Asia Pacific region</w:t>
      </w:r>
      <w:r w:rsidRPr="00BE0F11">
        <w:rPr>
          <w:sz w:val="16"/>
        </w:rPr>
        <w:t xml:space="preserve">. Despite a relative decline in overall American military and economic power when measured against increased influence of other nations (e.g., China), </w:t>
      </w:r>
      <w:r w:rsidRPr="006F1366">
        <w:rPr>
          <w:rStyle w:val="StyleUnderline"/>
        </w:rPr>
        <w:t>the United States will retain distinct advantages over potential state adversaries for decades to come</w:t>
      </w:r>
      <w:r w:rsidRPr="00BE0F11">
        <w:rPr>
          <w:sz w:val="16"/>
        </w:rPr>
        <w:t xml:space="preserve">. Diplomatically, the United States will benefit from the desire of major maritime states on China’s periphery—particularly Japan, Australia, South Korea, and India—to align more closely in a beneficial strategic equilibrium as Chinese power grows. While the United States has sometimes struggled to develop strategic information campaigns, there is strong evidence of U.S. ideational power as Asian societies continue to reject authoritarianism and accept universal norms of democracy, governance, and rule of law. Economically, U.S. manufacturing exports are poised to increase, energy inputs will remain low, and trade agreements such as the Trans-Pacific Partnership (TPP) and the U.S.-Korea Free Trade Agreement could form a sustainable trans-Pacific trade architecture that sustains U.S. access and influence in the region. Any U.S. strategy towards the Asia Pacific region must integrate all of these instruments of national power and not rely excessively on U.S. military capabilities. Nevertheless, </w:t>
      </w:r>
      <w:r w:rsidRPr="00E74869">
        <w:rPr>
          <w:rStyle w:val="StyleUnderline"/>
          <w:highlight w:val="green"/>
        </w:rPr>
        <w:t>U.S.</w:t>
      </w:r>
      <w:r w:rsidRPr="006F1366">
        <w:rPr>
          <w:rStyle w:val="StyleUnderline"/>
        </w:rPr>
        <w:t xml:space="preserve"> military </w:t>
      </w:r>
      <w:r w:rsidRPr="00E74869">
        <w:rPr>
          <w:rStyle w:val="StyleUnderline"/>
          <w:highlight w:val="green"/>
        </w:rPr>
        <w:t>power</w:t>
      </w:r>
      <w:r w:rsidRPr="006F1366">
        <w:rPr>
          <w:rStyle w:val="StyleUnderline"/>
        </w:rPr>
        <w:t xml:space="preserve"> </w:t>
      </w:r>
      <w:r w:rsidRPr="00E74869">
        <w:rPr>
          <w:rStyle w:val="StyleUnderline"/>
          <w:highlight w:val="green"/>
        </w:rPr>
        <w:t>has been foundational</w:t>
      </w:r>
      <w:r w:rsidRPr="006F1366">
        <w:rPr>
          <w:rStyle w:val="StyleUnderline"/>
        </w:rPr>
        <w:t xml:space="preserve"> </w:t>
      </w:r>
      <w:r w:rsidRPr="00E74869">
        <w:rPr>
          <w:rStyle w:val="StyleUnderline"/>
          <w:highlight w:val="green"/>
        </w:rPr>
        <w:t>for peace</w:t>
      </w:r>
      <w:r w:rsidRPr="006F1366">
        <w:rPr>
          <w:rStyle w:val="StyleUnderline"/>
        </w:rPr>
        <w:t xml:space="preserve">, prosperity, and strategic influence in the region and will continue to be so for the foreseeable future. </w:t>
      </w:r>
      <w:r w:rsidRPr="00E74869">
        <w:rPr>
          <w:rStyle w:val="StyleUnderline"/>
          <w:highlight w:val="green"/>
        </w:rPr>
        <w:t>For more than a century</w:t>
      </w:r>
      <w:r w:rsidRPr="006F1366">
        <w:rPr>
          <w:rStyle w:val="StyleUnderline"/>
        </w:rPr>
        <w:t xml:space="preserve">, both geography and strategy have led </w:t>
      </w:r>
      <w:r w:rsidRPr="00E74869">
        <w:rPr>
          <w:rStyle w:val="StyleUnderline"/>
          <w:highlight w:val="green"/>
        </w:rPr>
        <w:t>the United States</w:t>
      </w:r>
      <w:r w:rsidRPr="006F1366">
        <w:rPr>
          <w:rStyle w:val="StyleUnderline"/>
        </w:rPr>
        <w:t xml:space="preserve"> to </w:t>
      </w:r>
      <w:r w:rsidRPr="00E74869">
        <w:rPr>
          <w:rStyle w:val="StyleUnderline"/>
          <w:highlight w:val="green"/>
        </w:rPr>
        <w:t>rely on forward-deployed forces</w:t>
      </w:r>
      <w:r w:rsidRPr="006F1366">
        <w:rPr>
          <w:rStyle w:val="StyleUnderline"/>
        </w:rPr>
        <w:t xml:space="preserve"> to project power and maintain stability in Asia and the Pacif</w:t>
      </w:r>
      <w:r w:rsidRPr="00BE0F11">
        <w:rPr>
          <w:sz w:val="16"/>
        </w:rPr>
        <w:t xml:space="preserve">ic. This reliance has been a struggle for a maritime power that is also a republic founded on the principle of self-determination. For example, proposals by the Navy Department to seize the Ryukyu Islands or Formosa as coaling stations in the 1850s were rejected by a President and Congress that eschewed European-style empires. In the first part of the twentieth century, the United States anchored its forward presence in the Philippines and Guam, but U.S. military forces hollowed out in the 1920s and 1930s. Both bastions were lost in the first months after Pearl Harbor, forcing a bloody island-hopping campaign across the Pacific Ocean to defeat Japan. After the war, the United States was uncertain where to maintain military forces in the region. In January 1950, then-Secretary of State Dean Acheson declared that the defensive line against communism would be drawn between Japan and Korea.15 The Korean War erupted three months later with a sudden attack from the North, and over 36,000 American lives were lost resisting communist aggression and restoring the boundary line. The Vietnam War marked the high water mark of U.S. military presence across the Western Pacific, but in subsequent decades, U.S. military forces departed from Vietnam, Thailand, Taiwan, and the Philippines and reduced their presence on Guam. U.S. forces consolidated in the post-Cold War era around key facilities in Japan, Korea, Hawaii, and Alaska, with logistics support arrangements in Singapore. For decades, the size and composition of this force has largely been defined by availability of host nation support and by planning requirements for major security commitments such as the defense of South Korea or responding to potential crises in the Taiwan Strait. DoD’s planning assumption through the 1990s was that assets for broader regional engagements would be drawn from that overall capability. n recent years the security requirements in the region have become more functionally and geographically dispersed, including deterring and defeating aggression in Northeast Asia while also shaping the security environment across maritime Southeast Asia, where visible Chinese power and ambitions have raised new uncertainties. At one end of the spectrum in Northeast Asia this requires forces that can credibly deter and defeat potential adversaries with expanded A2AD capabilities, while at the other end of the spectrum in Southeast Asia the requirement is for forces that can sustain peaceful engagements across a range of low intensity missions such as humanitarian assistance and disaster relief (HADR) that build partnership capacity, transparency and confidence. While the spectrum of mission requirements increases from low to high intensity as one travels up the littoral from Southwest to Northeast Asia, they are all tied to the same longer-term goal of enhancing regional security cooperation and positively shaping Chinese strategic decisions. The January 2012 DoD Strategic Guidance provides the context for U.S. force posture planning in this evolving security environment. In the future, </w:t>
      </w:r>
      <w:r w:rsidRPr="00E74869">
        <w:rPr>
          <w:rStyle w:val="StyleUnderline"/>
          <w:highlight w:val="green"/>
        </w:rPr>
        <w:t>DoD must posture U.S. forces to respond to requirements across the spectrum of missions</w:t>
      </w:r>
      <w:r w:rsidRPr="00BE0F11">
        <w:rPr>
          <w:rStyle w:val="StyleUnderline"/>
        </w:rPr>
        <w:t>, from assurance and dissuasion to deterrence and the ability to defeat aggression. Assurance/dissuasion objectives feature most prominently in plans in which the goal is to achieve strategic outcomes peacefully by shaping the decisions of allies, partners, and potential adversaries</w:t>
      </w:r>
      <w:r w:rsidRPr="00BE0F11">
        <w:rPr>
          <w:sz w:val="16"/>
        </w:rPr>
        <w:t>. Deterrence/defeat objectives feature most prominently in crisis planning, crisis response, and contingency planning in which the ability of U.S. and allied militaries to prevail over adversaries is most critical. There are clear connections between shaping actions and contingency preparations. Given rapid advances in Chinese military capabilities, the consequences of conflict with that nation are almost unthinkable and should be avoided to the greatest extent possible, consistent with U.S. interests. It is therefore critical to achieve the right combination of assurance and dissuasion and to maintain a favorable peace before conflict occurs. At the same time, the ability of the United States to work with allies and partners to achieve those peaceful ends will depend on the perceptions, both of allies and partners and of China, of the U.S. ability to prevail in the event of conflict. U</w:t>
      </w:r>
      <w:r w:rsidRPr="006F1366">
        <w:rPr>
          <w:rStyle w:val="StyleUnderline"/>
        </w:rPr>
        <w:t>.S. force posture must demonstrate a readiness and capacity to fight and win, evenunder more challenging circumstances associated with A2AD and other threats</w:t>
      </w:r>
      <w:r w:rsidRPr="00BE0F11">
        <w:rPr>
          <w:sz w:val="16"/>
        </w:rPr>
        <w:t xml:space="preserve"> to U.S. military operations in the Western Pacific. Demonstrating such capacity is not automatic; </w:t>
      </w:r>
      <w:r w:rsidRPr="006F1366">
        <w:rPr>
          <w:rStyle w:val="StyleUnderline"/>
        </w:rPr>
        <w:t xml:space="preserve">one </w:t>
      </w:r>
      <w:r w:rsidRPr="00E74869">
        <w:rPr>
          <w:rStyle w:val="StyleUnderline"/>
          <w:highlight w:val="green"/>
        </w:rPr>
        <w:t>way to undercut dramatically the regional confidence</w:t>
      </w:r>
      <w:r w:rsidRPr="00BE0F11">
        <w:rPr>
          <w:sz w:val="16"/>
        </w:rPr>
        <w:t xml:space="preserve"> in the U.S. commitment and the American ability to shape decisions and preserve peace </w:t>
      </w:r>
      <w:r w:rsidRPr="00E74869">
        <w:rPr>
          <w:rStyle w:val="StyleUnderline"/>
          <w:highlight w:val="green"/>
        </w:rPr>
        <w:t>would be to</w:t>
      </w:r>
      <w:r w:rsidRPr="006F1366">
        <w:rPr>
          <w:rStyle w:val="StyleUnderline"/>
        </w:rPr>
        <w:t xml:space="preserve"> adopt a posture that </w:t>
      </w:r>
      <w:r w:rsidRPr="00E74869">
        <w:rPr>
          <w:rStyle w:val="StyleUnderline"/>
          <w:highlight w:val="green"/>
        </w:rPr>
        <w:t>pull</w:t>
      </w:r>
      <w:r w:rsidRPr="006F1366">
        <w:rPr>
          <w:rStyle w:val="StyleUnderline"/>
        </w:rPr>
        <w:t xml:space="preserve">ed </w:t>
      </w:r>
      <w:r w:rsidRPr="00E74869">
        <w:rPr>
          <w:rStyle w:val="StyleUnderline"/>
          <w:highlight w:val="green"/>
        </w:rPr>
        <w:t>back</w:t>
      </w:r>
      <w:r w:rsidRPr="006F1366">
        <w:rPr>
          <w:rStyle w:val="StyleUnderline"/>
        </w:rPr>
        <w:t xml:space="preserve"> from the Western Pacific </w:t>
      </w:r>
      <w:r w:rsidRPr="00E74869">
        <w:rPr>
          <w:rStyle w:val="StyleUnderline"/>
          <w:highlight w:val="green"/>
        </w:rPr>
        <w:t>and focused only on the survivability of U.S. forces and reductions in annual costs of forward presence</w:t>
      </w:r>
      <w:r w:rsidRPr="00BE0F11">
        <w:rPr>
          <w:sz w:val="16"/>
        </w:rPr>
        <w:t xml:space="preserve">. </w:t>
      </w:r>
      <w:r w:rsidRPr="006F1366">
        <w:rPr>
          <w:rStyle w:val="StyleUnderline"/>
        </w:rPr>
        <w:t>Forward presence and engagement are not simply helpful to shaping the environment and setting the stage for effective responses to contingencies—</w:t>
      </w:r>
      <w:r w:rsidRPr="00E74869">
        <w:rPr>
          <w:rStyle w:val="StyleUnderline"/>
          <w:highlight w:val="green"/>
        </w:rPr>
        <w:t>they are indispensable for minimizing the likelihood of larger conflicts.</w:t>
      </w:r>
    </w:p>
    <w:p w14:paraId="25D3A8B2" w14:textId="77777777" w:rsidR="00251B77" w:rsidRPr="00251B77" w:rsidRDefault="00251B77" w:rsidP="00251B77"/>
    <w:p w14:paraId="39271036" w14:textId="4BA19488" w:rsidR="00A16828" w:rsidRDefault="006A3686" w:rsidP="00A16828">
      <w:pPr>
        <w:pStyle w:val="Heading4"/>
      </w:pPr>
      <w:r>
        <w:t>Naval presence</w:t>
      </w:r>
      <w:r w:rsidR="000F23E0">
        <w:t xml:space="preserve"> solves multiple conflict scenarios</w:t>
      </w:r>
    </w:p>
    <w:p w14:paraId="79C0D0C6" w14:textId="15615253" w:rsidR="0065169F" w:rsidRPr="0065169F" w:rsidRDefault="0065169F" w:rsidP="0065169F">
      <w:r>
        <w:t xml:space="preserve">Ray </w:t>
      </w:r>
      <w:r w:rsidRPr="0065169F">
        <w:rPr>
          <w:rStyle w:val="Style13ptBold"/>
        </w:rPr>
        <w:t>Mabus 15</w:t>
      </w:r>
      <w:r w:rsidRPr="0065169F">
        <w:t xml:space="preserve">, 2-25-2015, </w:t>
      </w:r>
      <w:r w:rsidR="00D16BA1">
        <w:t xml:space="preserve">Ray Mabus is the Secretary of the Navy. </w:t>
      </w:r>
      <w:r w:rsidRPr="0065169F">
        <w:t>"Opinion: Maintaining American Seapower," USNI News, https://news.usni.org/2015/02/25/opinion-maintaining-american-seapower</w:t>
      </w:r>
    </w:p>
    <w:p w14:paraId="1DF1D668" w14:textId="543B0835" w:rsidR="00EF4E9F" w:rsidRPr="0037425D" w:rsidRDefault="00EF4E9F" w:rsidP="00EF4E9F">
      <w:pPr>
        <w:rPr>
          <w:sz w:val="16"/>
        </w:rPr>
      </w:pPr>
      <w:r w:rsidRPr="0037425D">
        <w:rPr>
          <w:sz w:val="16"/>
        </w:rPr>
        <w:t xml:space="preserve">Uniquely, the </w:t>
      </w:r>
      <w:r w:rsidRPr="00823252">
        <w:rPr>
          <w:rStyle w:val="StyleUnderline"/>
          <w:highlight w:val="green"/>
        </w:rPr>
        <w:t>Navy</w:t>
      </w:r>
      <w:r w:rsidRPr="00EF4E9F">
        <w:rPr>
          <w:rStyle w:val="StyleUnderline"/>
        </w:rPr>
        <w:t xml:space="preserve"> and Marine Corps provide </w:t>
      </w:r>
      <w:r w:rsidRPr="00823252">
        <w:rPr>
          <w:rStyle w:val="StyleUnderline"/>
          <w:highlight w:val="green"/>
        </w:rPr>
        <w:t>presence around the world, around the clock</w:t>
      </w:r>
      <w:r w:rsidRPr="00EF4E9F">
        <w:rPr>
          <w:rStyle w:val="StyleUnderline"/>
        </w:rPr>
        <w:t>.</w:t>
      </w:r>
      <w:r w:rsidRPr="0037425D">
        <w:rPr>
          <w:sz w:val="16"/>
        </w:rPr>
        <w:t xml:space="preserve"> We are the nation’s first line of defense, ready for any challenge on the horizon. Presence means we respond faster; remain on station longer; carry everything we need with us; and do whatever missions our nation’s leaders assign us without needing anyone else’s permission. </w:t>
      </w:r>
      <w:r w:rsidRPr="00EF4E9F">
        <w:rPr>
          <w:rStyle w:val="StyleUnderline"/>
        </w:rPr>
        <w:t>America was born a maritime nation, and we have always known that its success depends on an exceptional Navy and Marine Corps</w:t>
      </w:r>
      <w:r w:rsidRPr="0037425D">
        <w:rPr>
          <w:sz w:val="16"/>
        </w:rPr>
        <w:t xml:space="preserve">. Article I of the U.S. Constitution authorizes Congress to “raise” armies when needed, but directs it to “provide and maintain a navy.” From the first six frigates to our growing Fleet of today, from Tripoli to Afghanistan, sailors and Marines have proved the Founders’ wisdom. </w:t>
      </w:r>
      <w:r w:rsidRPr="00EF4E9F">
        <w:rPr>
          <w:rStyle w:val="StyleUnderline"/>
        </w:rPr>
        <w:t xml:space="preserve">American leaders across the political spectrum have understood the vital significance of sea power. </w:t>
      </w:r>
      <w:r w:rsidRPr="00823252">
        <w:rPr>
          <w:rStyle w:val="StyleUnderline"/>
          <w:highlight w:val="green"/>
        </w:rPr>
        <w:t>Nearly half the world’s population lives within 60 miles of the sea; 90 percent of global trade goes by sea; and 95 percent of all</w:t>
      </w:r>
      <w:r w:rsidRPr="00EF4E9F">
        <w:rPr>
          <w:rStyle w:val="StyleUnderline"/>
        </w:rPr>
        <w:t xml:space="preserve"> voice and </w:t>
      </w:r>
      <w:r w:rsidRPr="00823252">
        <w:rPr>
          <w:rStyle w:val="StyleUnderline"/>
          <w:highlight w:val="green"/>
        </w:rPr>
        <w:t>data transfer occurs via</w:t>
      </w:r>
      <w:r w:rsidRPr="00EF4E9F">
        <w:rPr>
          <w:rStyle w:val="StyleUnderline"/>
        </w:rPr>
        <w:t xml:space="preserve"> cable under </w:t>
      </w:r>
      <w:r w:rsidRPr="00823252">
        <w:rPr>
          <w:rStyle w:val="StyleUnderline"/>
          <w:highlight w:val="green"/>
        </w:rPr>
        <w:t>the</w:t>
      </w:r>
      <w:r w:rsidRPr="00EF4E9F">
        <w:rPr>
          <w:rStyle w:val="StyleUnderline"/>
        </w:rPr>
        <w:t xml:space="preserve"> ocean</w:t>
      </w:r>
      <w:r w:rsidRPr="0037425D">
        <w:rPr>
          <w:sz w:val="16"/>
        </w:rPr>
        <w:t xml:space="preserve">. The shelves of our stores are stocked with products from all over the globe. Some </w:t>
      </w:r>
      <w:r w:rsidRPr="00823252">
        <w:rPr>
          <w:rStyle w:val="StyleUnderline"/>
          <w:highlight w:val="green"/>
        </w:rPr>
        <w:t>38 million</w:t>
      </w:r>
      <w:r w:rsidRPr="00EF4E9F">
        <w:rPr>
          <w:rStyle w:val="StyleUnderline"/>
        </w:rPr>
        <w:t xml:space="preserve"> American </w:t>
      </w:r>
      <w:r w:rsidRPr="00823252">
        <w:rPr>
          <w:rStyle w:val="StyleUnderline"/>
          <w:highlight w:val="green"/>
        </w:rPr>
        <w:t>jobs are directly linked to seaborne international trade</w:t>
      </w:r>
      <w:r w:rsidRPr="0037425D">
        <w:rPr>
          <w:sz w:val="16"/>
        </w:rPr>
        <w:t xml:space="preserve">. For seven decades, </w:t>
      </w:r>
      <w:r w:rsidRPr="00823252">
        <w:rPr>
          <w:rStyle w:val="StyleUnderline"/>
          <w:highlight w:val="green"/>
        </w:rPr>
        <w:t>the Navy</w:t>
      </w:r>
      <w:r w:rsidRPr="00EF4E9F">
        <w:rPr>
          <w:rStyle w:val="StyleUnderline"/>
        </w:rPr>
        <w:t xml:space="preserve"> and Marine Corps have </w:t>
      </w:r>
      <w:r w:rsidRPr="00823252">
        <w:rPr>
          <w:rStyle w:val="StyleUnderline"/>
          <w:highlight w:val="green"/>
        </w:rPr>
        <w:t>been the primary protectors</w:t>
      </w:r>
      <w:r w:rsidRPr="00EF4E9F">
        <w:rPr>
          <w:rStyle w:val="StyleUnderline"/>
        </w:rPr>
        <w:t xml:space="preserve"> of maintaining open sea lanes and freedom of commerce, giving rise to an international trade system that has created unprecedented economic growth and helped deter major conflict.</w:t>
      </w:r>
      <w:r w:rsidRPr="0037425D">
        <w:rPr>
          <w:sz w:val="16"/>
        </w:rPr>
        <w:t xml:space="preserve"> </w:t>
      </w:r>
      <w:r w:rsidRPr="00EF4E9F">
        <w:rPr>
          <w:rStyle w:val="StyleUnderline"/>
        </w:rPr>
        <w:t>To provide the presence needed to maintain that system</w:t>
      </w:r>
      <w:r w:rsidRPr="0037425D">
        <w:rPr>
          <w:sz w:val="16"/>
        </w:rPr>
        <w:t xml:space="preserve">, and to meet the demands of a national defense strategy that clearly is focused on the maritime domain—with its </w:t>
      </w:r>
      <w:r w:rsidRPr="00EF4E9F">
        <w:rPr>
          <w:rStyle w:val="StyleUnderline"/>
        </w:rPr>
        <w:t>emphasis on a rebalance to the Pacific</w:t>
      </w:r>
      <w:r w:rsidRPr="0037425D">
        <w:rPr>
          <w:sz w:val="16"/>
        </w:rPr>
        <w:t>—</w:t>
      </w:r>
      <w:r w:rsidRPr="00EF4E9F">
        <w:rPr>
          <w:rStyle w:val="StyleUnderline"/>
        </w:rPr>
        <w:t>we need to maintain our investment in maritime assets</w:t>
      </w:r>
      <w:r w:rsidRPr="0037425D">
        <w:rPr>
          <w:sz w:val="16"/>
        </w:rPr>
        <w:t xml:space="preserve">. The presence that the Navy and Marine Corps uniquely deliver, and our influence around the world together are built on four foundations: people, platforms, power and partnerships. Those are the keys to the capability, capacity, and success of our naval services. They remain my top priorities. Tomorrow I’ll be on Capitol Hill to talk with the House Appropriations Subcommittee on Defense about the Navy and Marine Corps posture, readiness, and budget for next year. Overall the president’s Fiscal Year 2016 budget balances current readiness necessary to execute assigned missions while sustaining a highly capable Fleet, all within a tough fiscal climate. That climate demands the most rigorous examination of every dollar we spend, and aggressive efforts to cut unnecessary costs. For the past few years the Department of the Navy has attempted to minimize the impact of an uncertain budgetary environment that has been marked by numerous continuing resolutions, the imposition of sequester-level funding, and the threat of the return of sequestration. That environment has made it more difficult—but even more critical—to set priorities and make hard choices. We remain committed to providing our sailors, Marines, and our civilians with the training and support they need to maintain our naval presence—and we include in that their dedicated families and our wounded veterans. We’ve launched a comprehensive approach to assure the world’s healthiest, most resilient and best-educated force, and we are exploring innovative means to improve recruitment and retention. But our personnel, as good as they are, cannot do their jobs without platforms. Providing presence—being where we are needed, when we are needed—requires ships, submarines, aircraft, and attendant equipment. Quantity has a quality all its own. That means we must have a properly sized and balanced fleet. On Sept. 11, 2001, the Navy’s battle force stood at 316 ships. By 2008, our Fleet had declined to 278 ships. America’s focus on two ground wars only partly explains the decline. In the five years before I assumed this position, the Navy contracted for just 27 ships, not enough to stop the slide in the size of the Fleet. In my first five years in office we contracted for 70 ships, halting and reversing that decline. By the end of the decade, our Fleet will once again top 300 ships. Without the right fleet, the Navy and Marine Corps will not be able to meet the demand placed on them by their need to respond to world events. In the face of budgetary uncertainty, cutting ships is the most damaging and least reversible course of action, which is why I am committed to preserving shipbuilding. Fueling the ships, aircraft, and vehicles of our Navy and Marine Corps is a vital operational concern and enables our global presence. That’s why the Navy has a history of innovation, especially in energy. We led the shift from sail to steam and steam to oil, and the U.S. Navy pioneered nuclear-power propulsion. Over the past six years the fuels market has seen incredible price volatility. New domestic sources are reducing our reliance on foreign oil, but cannot stop the wild price fluctuations. At the same time, </w:t>
      </w:r>
      <w:r w:rsidRPr="00823252">
        <w:rPr>
          <w:rStyle w:val="StyleUnderline"/>
          <w:highlight w:val="green"/>
        </w:rPr>
        <w:t>the competition for power</w:t>
      </w:r>
      <w:r w:rsidRPr="0037425D">
        <w:rPr>
          <w:rStyle w:val="StyleUnderline"/>
        </w:rPr>
        <w:t xml:space="preserve"> and energy and the use of fuel as an economic weapon </w:t>
      </w:r>
      <w:r w:rsidRPr="00823252">
        <w:rPr>
          <w:rStyle w:val="StyleUnderline"/>
          <w:highlight w:val="green"/>
        </w:rPr>
        <w:t>remains a critical international security issue</w:t>
      </w:r>
      <w:r w:rsidRPr="0037425D">
        <w:rPr>
          <w:rStyle w:val="StyleUnderline"/>
        </w:rPr>
        <w:t>. Our national security interests, and the ability of the Navy and Marine Corps to meet their missions, must be enhanced by increasing their energy diversity and efficiency</w:t>
      </w:r>
      <w:r w:rsidRPr="0037425D">
        <w:rPr>
          <w:sz w:val="16"/>
        </w:rPr>
        <w:t xml:space="preserve">. </w:t>
      </w:r>
      <w:r w:rsidRPr="0037425D">
        <w:rPr>
          <w:rStyle w:val="StyleUnderline"/>
        </w:rPr>
        <w:t>Maintaining presence and advancing global security</w:t>
      </w:r>
      <w:r w:rsidRPr="0037425D">
        <w:rPr>
          <w:sz w:val="16"/>
        </w:rPr>
        <w:t xml:space="preserve"> must also be augmented through partnerships. Cooperation helps make us more effective, diffuses tensions, and reduces misunderstandings. While we commonly lead efforts around the world, we work closely with allies and partners to increase interoperability and establish relationships that help keep the peace. Whenever America has called, the Navy and Marine Corps have always been there. In order to ensure that we continue to provide the naval force that our nation’s leaders and the American people expect, the Commandant of the Marine Corps, the Chief of Naval Operations, and I will work together with Congress to “maintain” our great Navy and Marine Corps. Because in the words of President Theodore Roosevelt “A good navy is not a provocation to war. It is the surest guaranty of peace.”</w:t>
      </w:r>
    </w:p>
    <w:p w14:paraId="4169F360" w14:textId="77777777" w:rsidR="00E76CF0" w:rsidRDefault="00E76CF0" w:rsidP="00E76CF0">
      <w:pPr>
        <w:pStyle w:val="Heading4"/>
      </w:pPr>
      <w:r>
        <w:t xml:space="preserve">US naval presence is an impact filter </w:t>
      </w:r>
    </w:p>
    <w:p w14:paraId="5FF0A799" w14:textId="3B8506A5" w:rsidR="00E76CF0" w:rsidRDefault="002E064F" w:rsidP="002E064F">
      <w:pPr>
        <w:tabs>
          <w:tab w:val="left" w:pos="14280"/>
        </w:tabs>
      </w:pPr>
      <w:r>
        <w:rPr>
          <w:rStyle w:val="Style13ptBold"/>
        </w:rPr>
        <w:t>DoD</w:t>
      </w:r>
      <w:r w:rsidR="00E4178F">
        <w:rPr>
          <w:rStyle w:val="Style13ptBold"/>
        </w:rPr>
        <w:t xml:space="preserve"> 15</w:t>
      </w:r>
      <w:r>
        <w:rPr>
          <w:rStyle w:val="Style13ptBold"/>
        </w:rPr>
        <w:t xml:space="preserve"> </w:t>
      </w:r>
      <w:r w:rsidR="009F7D82" w:rsidRPr="009F7D82">
        <w:rPr>
          <w:sz w:val="18"/>
        </w:rPr>
        <w:t>“Asia Pacific Maritime Security Strategy”</w:t>
      </w:r>
      <w:r w:rsidR="007C3549">
        <w:rPr>
          <w:sz w:val="18"/>
        </w:rPr>
        <w:t xml:space="preserve"> </w:t>
      </w:r>
      <w:hyperlink r:id="rId16" w:history="1">
        <w:r w:rsidR="00E76CF0" w:rsidRPr="00A75F4A">
          <w:rPr>
            <w:rStyle w:val="Hyperlink"/>
          </w:rPr>
          <w:t>http://www.defense.gov/Portals/1/Documents/pubs/NDAA%20A-P_Maritime_SecuritY_Strategy-08142015-1300-FINALFORMAT.PDF</w:t>
        </w:r>
      </w:hyperlink>
      <w:r w:rsidR="007C3549">
        <w:rPr>
          <w:rStyle w:val="Hyperlink"/>
        </w:rPr>
        <w:t xml:space="preserve"> </w:t>
      </w:r>
    </w:p>
    <w:p w14:paraId="2E5A88AD" w14:textId="77777777" w:rsidR="00E76CF0" w:rsidRPr="00AE47C8" w:rsidRDefault="00E76CF0" w:rsidP="00E76CF0"/>
    <w:p w14:paraId="623A247F" w14:textId="77777777" w:rsidR="00E76CF0" w:rsidRPr="004D3706" w:rsidRDefault="00E76CF0" w:rsidP="00E76CF0">
      <w:pPr>
        <w:rPr>
          <w:sz w:val="16"/>
        </w:rPr>
      </w:pPr>
      <w:r w:rsidRPr="004D3706">
        <w:rPr>
          <w:rStyle w:val="StyleUnderline"/>
          <w:highlight w:val="green"/>
        </w:rPr>
        <w:t>Maritime Asia is a vital thruway for global commerce</w:t>
      </w:r>
      <w:r w:rsidRPr="004D3706">
        <w:rPr>
          <w:sz w:val="16"/>
        </w:rPr>
        <w:t xml:space="preserve">, and it will be a critical part of the region’s expected economic growth. </w:t>
      </w:r>
      <w:r w:rsidRPr="004D3706">
        <w:rPr>
          <w:rStyle w:val="StyleUnderline"/>
        </w:rPr>
        <w:t>The United States wants to ensure the Asia-Pacific region’s continued economic progress</w:t>
      </w:r>
      <w:r w:rsidRPr="004D3706">
        <w:rPr>
          <w:sz w:val="16"/>
        </w:rPr>
        <w:t xml:space="preserve">. The importance of Asia-Pacific sea lanes for global trade cannot be overstated. Eight of the world’s 10 busiest container ports are in the Asia-Pacific region, and </w:t>
      </w:r>
      <w:r w:rsidRPr="004D3706">
        <w:rPr>
          <w:rStyle w:val="StyleUnderline"/>
          <w:highlight w:val="green"/>
        </w:rPr>
        <w:t>almost 30 percent of the world’s maritime trade transits the</w:t>
      </w:r>
      <w:r w:rsidRPr="004D3706">
        <w:rPr>
          <w:rStyle w:val="StyleUnderline"/>
        </w:rPr>
        <w:t xml:space="preserve"> </w:t>
      </w:r>
      <w:r w:rsidRPr="004D3706">
        <w:rPr>
          <w:rStyle w:val="StyleUnderline"/>
          <w:highlight w:val="green"/>
        </w:rPr>
        <w:t>South China Sea</w:t>
      </w:r>
      <w:r w:rsidRPr="004D3706">
        <w:rPr>
          <w:rStyle w:val="StyleUnderline"/>
        </w:rPr>
        <w:t xml:space="preserve"> annually, including approximately $1.2 trillion in ship-borne trade bound for the United States</w:t>
      </w:r>
      <w:r w:rsidRPr="004D3706">
        <w:rPr>
          <w:sz w:val="16"/>
        </w:rPr>
        <w:t>.1 Approximately two-thirds of the world’s oil shipments transit through the Indian Ocean to the Pacific, and in 2014, more than 15 million barrels of oil passed through the Malacca Strait per day. Freedom of the seas, however, includes more than the mere freedom of commercial vessels to transit through international waterways. While not a defined term under international law, the Department uses “freedom of the seas” to mean all of the rights, freedoms, and lawful uses of the sea and airspace, including for military ships and aircraft, recognized under international law. Freedom of the seas is thus also essential to ensure access in the event of a crisis. Conflicts and disasters can threaten U.S. interests and those of our regional allies and partners. The Department of Defense is therefore committed to ensuring free and open maritime access to protect the stable economic order that has served all Asia-Pacific nations so well for so long, and to maintain the ability of U.S. forces to respond as needed. For 70 years, U</w:t>
      </w:r>
      <w:r w:rsidRPr="006F1366">
        <w:rPr>
          <w:rStyle w:val="StyleUnderline"/>
        </w:rPr>
        <w:t xml:space="preserve">.S. </w:t>
      </w:r>
      <w:r w:rsidRPr="004D3706">
        <w:rPr>
          <w:rStyle w:val="StyleUnderline"/>
        </w:rPr>
        <w:t>military</w:t>
      </w:r>
      <w:r w:rsidRPr="006F1366">
        <w:rPr>
          <w:rStyle w:val="StyleUnderline"/>
        </w:rPr>
        <w:t xml:space="preserve"> </w:t>
      </w:r>
      <w:r w:rsidRPr="004D3706">
        <w:rPr>
          <w:rStyle w:val="StyleUnderline"/>
          <w:highlight w:val="green"/>
        </w:rPr>
        <w:t>presence</w:t>
      </w:r>
      <w:r w:rsidRPr="006F1366">
        <w:rPr>
          <w:rStyle w:val="StyleUnderline"/>
        </w:rPr>
        <w:t xml:space="preserve"> in the Asia-Pacific region </w:t>
      </w:r>
      <w:r w:rsidRPr="004D3706">
        <w:rPr>
          <w:rStyle w:val="StyleUnderline"/>
          <w:highlight w:val="green"/>
        </w:rPr>
        <w:t>has played a vital role in undergirding regional peace, stability, and security</w:t>
      </w:r>
      <w:r w:rsidRPr="004D3706">
        <w:rPr>
          <w:sz w:val="16"/>
        </w:rPr>
        <w:t xml:space="preserve">. </w:t>
      </w:r>
      <w:r w:rsidRPr="004D3706">
        <w:rPr>
          <w:rStyle w:val="StyleUnderline"/>
          <w:highlight w:val="green"/>
        </w:rPr>
        <w:t>This presence has enabled tremendous prosperity and</w:t>
      </w:r>
      <w:r w:rsidRPr="006F1366">
        <w:rPr>
          <w:rStyle w:val="StyleUnderline"/>
        </w:rPr>
        <w:t xml:space="preserve"> economic </w:t>
      </w:r>
      <w:r w:rsidRPr="004D3706">
        <w:rPr>
          <w:rStyle w:val="StyleUnderline"/>
          <w:highlight w:val="green"/>
        </w:rPr>
        <w:t>growth</w:t>
      </w:r>
      <w:r w:rsidRPr="006F1366">
        <w:rPr>
          <w:rStyle w:val="StyleUnderline"/>
        </w:rPr>
        <w:t xml:space="preserve"> across the region and facilitated the unimpeded flow of resources and trade across vital Asian waterways</w:t>
      </w:r>
      <w:r w:rsidRPr="004D3706">
        <w:rPr>
          <w:sz w:val="16"/>
        </w:rPr>
        <w:t xml:space="preserve">. </w:t>
      </w:r>
      <w:r w:rsidRPr="004D3706">
        <w:rPr>
          <w:rStyle w:val="StyleUnderline"/>
        </w:rPr>
        <w:t>It is in the interests of all nations, not only those in the Asia-Pacific region, that the United States continues to deter and prevent conflict in this critical region</w:t>
      </w:r>
      <w:r w:rsidRPr="004D3706">
        <w:rPr>
          <w:sz w:val="16"/>
        </w:rPr>
        <w:t xml:space="preserve">. As the maritime security environment continues to evolve, this task is becoming more challenging. But there should be no doubt that the United States will maintain the necessary military presence and capabilities to protect our interests and those of our allies and partners against potential threats in the maritime domain. Adherence to a rules-based system has been critical to furthering peace, stability, and prosperity in the Asia-Pacific region. </w:t>
      </w:r>
      <w:r w:rsidRPr="004D3706">
        <w:rPr>
          <w:rStyle w:val="StyleUnderline"/>
        </w:rPr>
        <w:t>This system provides the basis for shared use of maritime waterways and resources, and ensures safe operations within the maritime domain</w:t>
      </w:r>
      <w:r w:rsidRPr="004D3706">
        <w:rPr>
          <w:sz w:val="16"/>
        </w:rPr>
        <w:t>. This is why the United States operates consistent with – even though the U.S. Senate has yet to provide its advice and consent – the United Nations Convention on the Law of the Sea (Law of the Sea Convention), which reflects customary international law with respect to traditional uses of the ocean. The Department of Defense, in conjunction with interagency partners, regional institutions, and regional allies and partners, is working to ensure that the rule of law – not coercion and force – dictate maritime Asia’s future.</w:t>
      </w:r>
    </w:p>
    <w:p w14:paraId="61BB2441" w14:textId="6A6C3739" w:rsidR="00EF4E9F" w:rsidRDefault="00EF195E" w:rsidP="00EF195E">
      <w:pPr>
        <w:pStyle w:val="Heading2"/>
      </w:pPr>
      <w:r>
        <w:t>String of Pearls</w:t>
      </w:r>
    </w:p>
    <w:p w14:paraId="53BBE5D0" w14:textId="1DFF4A15" w:rsidR="00EF195E" w:rsidRDefault="00F67DD8" w:rsidP="00F67DD8">
      <w:pPr>
        <w:pStyle w:val="Heading3"/>
      </w:pPr>
      <w:r>
        <w:t>O/V</w:t>
      </w:r>
    </w:p>
    <w:p w14:paraId="0F70A94E" w14:textId="73A0747E" w:rsidR="00A06DCF" w:rsidRDefault="00A06DCF" w:rsidP="00F67DD8">
      <w:pPr>
        <w:pStyle w:val="Heading3"/>
      </w:pPr>
      <w:r>
        <w:t>Extra impact ev</w:t>
      </w:r>
    </w:p>
    <w:p w14:paraId="6DA1F916" w14:textId="77777777" w:rsidR="00A06DCF" w:rsidRDefault="00A06DCF" w:rsidP="00A06DCF">
      <w:pPr>
        <w:pStyle w:val="Heading4"/>
      </w:pPr>
      <w:r>
        <w:t>Causes war – lights the powder keg (doesn’t actually get extinction)</w:t>
      </w:r>
    </w:p>
    <w:p w14:paraId="79DDAFCF" w14:textId="17F409FC" w:rsidR="00A06DCF" w:rsidRPr="006A0C41" w:rsidRDefault="00A06DCF" w:rsidP="005E23B3">
      <w:r w:rsidRPr="006A0C41">
        <w:t xml:space="preserve">Maimuna </w:t>
      </w:r>
      <w:r w:rsidRPr="006A0C41">
        <w:rPr>
          <w:rStyle w:val="Style13ptBold"/>
        </w:rPr>
        <w:t>Ashraf</w:t>
      </w:r>
      <w:r w:rsidRPr="006A0C41">
        <w:t xml:space="preserve"> </w:t>
      </w:r>
      <w:r>
        <w:t>5-17-</w:t>
      </w:r>
      <w:r w:rsidRPr="008E2F13">
        <w:rPr>
          <w:rStyle w:val="Style13ptBold"/>
        </w:rPr>
        <w:t>16</w:t>
      </w:r>
      <w:r w:rsidRPr="006A0C41">
        <w:t xml:space="preserve">, </w:t>
      </w:r>
      <w:r w:rsidR="005E23B3">
        <w:t xml:space="preserve">Maimuna Ashraf works as a Research Associate at the Strategic Vision Institute in Islamabad, Pakistan. </w:t>
      </w:r>
      <w:r w:rsidRPr="006A0C41">
        <w:t>"Nuclearization of Indian Ocean and implications for South Asian region," Foreign Policy News, http://foreignpolicynews.org/2016/05/17/nuclearization-indian-ocean-implications-south-asian-region/</w:t>
      </w:r>
    </w:p>
    <w:p w14:paraId="48AE8AEA" w14:textId="77777777" w:rsidR="00A06DCF" w:rsidRPr="001D6D5A" w:rsidRDefault="00A06DCF" w:rsidP="00A06DCF">
      <w:pPr>
        <w:rPr>
          <w:sz w:val="16"/>
        </w:rPr>
      </w:pPr>
      <w:r w:rsidRPr="00D80608">
        <w:rPr>
          <w:rStyle w:val="StyleUnderline"/>
          <w:highlight w:val="green"/>
        </w:rPr>
        <w:t>The academic world</w:t>
      </w:r>
      <w:r w:rsidRPr="00EA2683">
        <w:rPr>
          <w:rStyle w:val="StyleUnderline"/>
        </w:rPr>
        <w:t xml:space="preserve"> is lately </w:t>
      </w:r>
      <w:r w:rsidRPr="00D80608">
        <w:rPr>
          <w:rStyle w:val="StyleUnderline"/>
          <w:highlight w:val="green"/>
        </w:rPr>
        <w:t>buzzing with the critiques on naval projection</w:t>
      </w:r>
      <w:r w:rsidRPr="00EA2683">
        <w:rPr>
          <w:rStyle w:val="StyleUnderline"/>
        </w:rPr>
        <w:t xml:space="preserve"> of Indian Ocean</w:t>
      </w:r>
      <w:r w:rsidRPr="001D6D5A">
        <w:rPr>
          <w:sz w:val="16"/>
        </w:rPr>
        <w:t xml:space="preserve"> and sea-based nuclear deterrence in Indo Pacific Asia since the Indian officials proclaimed to formally commission its nuclear powered submarine – INS Arihant – into operational service after finishing the weapons trials and deep sea diving drills. This addition implies two evident and instant implications; first, it is likely to provide India a seaborne nuclear deterrent, notwithstanding the certain attributes of Arihant that is believed to limit its operational role and the skepticism about success rate of missiles tested from this submarine. Second, it will elevate India’s rivalry with China and Pakistan into the maritime domain. Consequently, </w:t>
      </w:r>
      <w:r w:rsidRPr="00D80608">
        <w:rPr>
          <w:rStyle w:val="StyleUnderline"/>
          <w:highlight w:val="green"/>
        </w:rPr>
        <w:t>oceans now have more significant role in strategy than before</w:t>
      </w:r>
      <w:r w:rsidRPr="001D6D5A">
        <w:rPr>
          <w:rStyle w:val="StyleUnderline"/>
        </w:rPr>
        <w:t>. The security challenges in Indian Ocean Region (IOR) had magnified in wake of economic trade, energy security and rising rivalry</w:t>
      </w:r>
      <w:r w:rsidRPr="001D6D5A">
        <w:rPr>
          <w:sz w:val="16"/>
        </w:rPr>
        <w:t xml:space="preserve"> between India and China. In the words of Rear Admiral Alfred Thayer Mahan, “</w:t>
      </w:r>
      <w:r w:rsidRPr="00315ECF">
        <w:rPr>
          <w:rStyle w:val="StyleUnderline"/>
        </w:rPr>
        <w:t xml:space="preserve">whoever attains maritime supremacy in the Indian Ocean would be a prominent player on the international scene. </w:t>
      </w:r>
      <w:r w:rsidRPr="00D80608">
        <w:rPr>
          <w:rStyle w:val="StyleUnderline"/>
        </w:rPr>
        <w:t>Whoever</w:t>
      </w:r>
      <w:r w:rsidRPr="00315ECF">
        <w:rPr>
          <w:rStyle w:val="StyleUnderline"/>
        </w:rPr>
        <w:t xml:space="preserve"> controls the Indian Ocean dominated Asia. This ocean is the key to the seven seas in the twenty-first century</w:t>
      </w:r>
      <w:r w:rsidRPr="001D6D5A">
        <w:rPr>
          <w:sz w:val="16"/>
        </w:rPr>
        <w:t xml:space="preserve">, the destiny of the world will be decided in these waters.” </w:t>
      </w:r>
      <w:r w:rsidRPr="00EA2683">
        <w:rPr>
          <w:rStyle w:val="StyleUnderline"/>
        </w:rPr>
        <w:t xml:space="preserve">The </w:t>
      </w:r>
      <w:r w:rsidRPr="00D80608">
        <w:rPr>
          <w:rStyle w:val="StyleUnderline"/>
          <w:highlight w:val="green"/>
        </w:rPr>
        <w:t>region has thus become the hub of power competition</w:t>
      </w:r>
      <w:r w:rsidRPr="00EA2683">
        <w:rPr>
          <w:rStyle w:val="StyleUnderline"/>
        </w:rPr>
        <w:t xml:space="preserve"> between the key regional powers</w:t>
      </w:r>
      <w:r w:rsidRPr="001D6D5A">
        <w:rPr>
          <w:sz w:val="16"/>
        </w:rPr>
        <w:t xml:space="preserve">. </w:t>
      </w:r>
      <w:r w:rsidRPr="00EA2683">
        <w:rPr>
          <w:rStyle w:val="StyleUnderline"/>
        </w:rPr>
        <w:t>China meets its growing energy needs by importing majority of the oil through Indian Ocean</w:t>
      </w:r>
      <w:r w:rsidRPr="001D6D5A">
        <w:rPr>
          <w:sz w:val="16"/>
        </w:rPr>
        <w:t xml:space="preserve">, whereas </w:t>
      </w:r>
      <w:r w:rsidRPr="00EA2683">
        <w:rPr>
          <w:rStyle w:val="StyleUnderline"/>
        </w:rPr>
        <w:t>India with its hegemonic ambitions in the region wants to keep its traditional influence in the ocean while US already has naval presence in the region</w:t>
      </w:r>
      <w:r w:rsidRPr="001D6D5A">
        <w:rPr>
          <w:sz w:val="16"/>
        </w:rPr>
        <w:t xml:space="preserve">. However, </w:t>
      </w:r>
      <w:r w:rsidRPr="00EA2683">
        <w:rPr>
          <w:rStyle w:val="StyleUnderline"/>
        </w:rPr>
        <w:t>the strategic shift</w:t>
      </w:r>
      <w:r w:rsidRPr="001D6D5A">
        <w:rPr>
          <w:sz w:val="16"/>
        </w:rPr>
        <w:t xml:space="preserve"> </w:t>
      </w:r>
      <w:r w:rsidRPr="00EA2683">
        <w:rPr>
          <w:rStyle w:val="StyleUnderline"/>
        </w:rPr>
        <w:t>did not remain confined</w:t>
      </w:r>
      <w:r w:rsidRPr="001D6D5A">
        <w:rPr>
          <w:sz w:val="16"/>
        </w:rPr>
        <w:t xml:space="preserve"> to economic worth or conventional military influence and the powerful nuclear weapons turned out to be the most recent substantial aspect in this strategic contest. Thus, in the current milieu, four nuclear states are having strategic interests in the region and the water body of Indo-Pacific Asia has become the theatre of trilateral regional quest for influence between US-China, India-China and now India-Pakistan. The bilateral rivalries in this trilateral is making the existing environment in the region far from stable. The India-US nuclear deal and growing strategic partnership is largely viewed an alliance to counter China and Pakistan. Conversely, </w:t>
      </w:r>
      <w:r w:rsidRPr="00D80608">
        <w:rPr>
          <w:rStyle w:val="StyleUnderline"/>
          <w:highlight w:val="green"/>
        </w:rPr>
        <w:t>India is skeptical about the Chinese claim that ‘string of pearls’ aims</w:t>
      </w:r>
      <w:r w:rsidRPr="00EA2683">
        <w:rPr>
          <w:rStyle w:val="StyleUnderline"/>
        </w:rPr>
        <w:t xml:space="preserve"> to provide alternative sea trade routes </w:t>
      </w:r>
      <w:r w:rsidRPr="00D80608">
        <w:rPr>
          <w:rStyle w:val="StyleUnderline"/>
          <w:highlight w:val="green"/>
        </w:rPr>
        <w:t>and suspect it an effort to militarize</w:t>
      </w:r>
      <w:r w:rsidRPr="00EA2683">
        <w:rPr>
          <w:rStyle w:val="StyleUnderline"/>
        </w:rPr>
        <w:t xml:space="preserve"> </w:t>
      </w:r>
      <w:r w:rsidRPr="00D80608">
        <w:rPr>
          <w:rStyle w:val="StyleUnderline"/>
          <w:highlight w:val="green"/>
        </w:rPr>
        <w:t>or</w:t>
      </w:r>
      <w:r w:rsidRPr="00EA2683">
        <w:rPr>
          <w:rStyle w:val="StyleUnderline"/>
        </w:rPr>
        <w:t xml:space="preserve"> probably </w:t>
      </w:r>
      <w:r w:rsidRPr="00D80608">
        <w:rPr>
          <w:rStyle w:val="StyleUnderline"/>
          <w:highlight w:val="green"/>
        </w:rPr>
        <w:t>nuclearize the region</w:t>
      </w:r>
      <w:r w:rsidRPr="001D6D5A">
        <w:rPr>
          <w:sz w:val="16"/>
        </w:rPr>
        <w:t xml:space="preserve">. The launch of India’s INS Arihant would not be worrisome for China even if it indicates New Delhi aspiration to nuclearize its Navy because China already has advanced nuclear capabilities but it disturbs the deterrence equation in South Asia. </w:t>
      </w:r>
      <w:r w:rsidRPr="00D80608">
        <w:rPr>
          <w:rStyle w:val="StyleUnderline"/>
          <w:highlight w:val="green"/>
        </w:rPr>
        <w:t>The landscape</w:t>
      </w:r>
      <w:r w:rsidRPr="00EA2683">
        <w:rPr>
          <w:rStyle w:val="StyleUnderline"/>
        </w:rPr>
        <w:t xml:space="preserve"> of South Asian region </w:t>
      </w:r>
      <w:r w:rsidRPr="00D80608">
        <w:rPr>
          <w:rStyle w:val="StyleUnderline"/>
          <w:highlight w:val="green"/>
        </w:rPr>
        <w:t>is already unstable</w:t>
      </w:r>
      <w:r w:rsidRPr="00EA2683">
        <w:rPr>
          <w:rStyle w:val="StyleUnderline"/>
        </w:rPr>
        <w:t xml:space="preserve"> with India-Pakistan nuclear rivalry</w:t>
      </w:r>
      <w:r w:rsidRPr="001D6D5A">
        <w:rPr>
          <w:sz w:val="16"/>
        </w:rPr>
        <w:t xml:space="preserve">. The conventional asymmetry between both states has made Pakistan to restrict its doctrine for full-spectrum deterrence and after launch of Indian nuclear powered submarine this rivalry has entered in the Indian Ocean. </w:t>
      </w:r>
    </w:p>
    <w:p w14:paraId="701BBFF8" w14:textId="77777777" w:rsidR="00A06DCF" w:rsidRPr="00A06DCF" w:rsidRDefault="00A06DCF" w:rsidP="00A06DCF"/>
    <w:p w14:paraId="18E4D655" w14:textId="2E6FD05B" w:rsidR="00F67DD8" w:rsidRDefault="00D817DD" w:rsidP="00F67DD8">
      <w:pPr>
        <w:pStyle w:val="Heading3"/>
      </w:pPr>
      <w:r>
        <w:t>New impact scenario</w:t>
      </w:r>
    </w:p>
    <w:p w14:paraId="194EECB3" w14:textId="77777777" w:rsidR="007250F0" w:rsidRDefault="007250F0" w:rsidP="007250F0">
      <w:pPr>
        <w:pStyle w:val="Heading4"/>
      </w:pPr>
      <w:r>
        <w:t>Chinese control of the Strait of Pearls risks Sino-Indo war</w:t>
      </w:r>
    </w:p>
    <w:p w14:paraId="03DB5C5B" w14:textId="77777777" w:rsidR="007250F0" w:rsidRPr="006F570B" w:rsidRDefault="007250F0" w:rsidP="007250F0">
      <w:r w:rsidRPr="002E128B">
        <w:t xml:space="preserve">Alexander </w:t>
      </w:r>
      <w:r w:rsidRPr="002E128B">
        <w:rPr>
          <w:rStyle w:val="Style13ptBold"/>
        </w:rPr>
        <w:t>May</w:t>
      </w:r>
      <w:r>
        <w:rPr>
          <w:rStyle w:val="Style13ptBold"/>
        </w:rPr>
        <w:t xml:space="preserve"> </w:t>
      </w:r>
      <w:r w:rsidRPr="002E128B">
        <w:rPr>
          <w:rStyle w:val="Style13ptBold"/>
        </w:rPr>
        <w:t>16</w:t>
      </w:r>
      <w:r w:rsidRPr="006F570B">
        <w:t xml:space="preserve">, 2-10-2016, "The Mitigation of China’s Naval Asymmetry via Control of Critical Maritime Chokepoints and the Centerpiece of its String of Pearls in the Indian Ocean," </w:t>
      </w:r>
      <w:r>
        <w:t xml:space="preserve">Alexander May has been a corporate lawyer and advisor in China for almost two decades and is currently special counsel at Pamir Law Group in Shanghai. He takes an active interest in observing developments and patterns in multiple fields to best understand shifting geopolitical winds in Asia and appropriately advise his clients. Alexander believes foreign policy decisions are key leading indicators that drive economic outcomes and uses them as a component of devising effective, long term client strategies. </w:t>
      </w:r>
      <w:r w:rsidRPr="006F570B">
        <w:t>Harvard International Review, http://hir.harvard.edu/the-mitigation-of-chinas-naval-asymmetry-via-control-of-critical-maritime-chokepoints-and-the-centerpiece-of-its-string-of-pearls-in-the-indian-ocean/</w:t>
      </w:r>
    </w:p>
    <w:p w14:paraId="4F5F6267" w14:textId="5887B605" w:rsidR="007250F0" w:rsidRPr="00797AAF" w:rsidRDefault="007250F0" w:rsidP="00797AAF">
      <w:pPr>
        <w:rPr>
          <w:u w:val="single"/>
        </w:rPr>
      </w:pPr>
      <w:r w:rsidRPr="00CD28D0">
        <w:rPr>
          <w:sz w:val="16"/>
        </w:rPr>
        <w:t xml:space="preserve">China and the United States are unlikely to ever have anything other than superficial diplomatic relations. Their competing interests and ideological disparities are extensive. </w:t>
      </w:r>
      <w:r w:rsidRPr="00575A57">
        <w:rPr>
          <w:rStyle w:val="StyleUnderline"/>
          <w:highlight w:val="green"/>
        </w:rPr>
        <w:t>The United States strives to maintain its dominance but China will challenge</w:t>
      </w:r>
      <w:r w:rsidRPr="004A5033">
        <w:rPr>
          <w:rStyle w:val="StyleUnderline"/>
        </w:rPr>
        <w:t xml:space="preserve"> </w:t>
      </w:r>
      <w:r w:rsidRPr="00575A57">
        <w:rPr>
          <w:rStyle w:val="StyleUnderline"/>
          <w:highlight w:val="green"/>
        </w:rPr>
        <w:t>the status quo</w:t>
      </w:r>
      <w:r w:rsidRPr="00CD28D0">
        <w:rPr>
          <w:sz w:val="16"/>
        </w:rPr>
        <w:t xml:space="preserve">. China’s growing brashness and efforts to dominate the East China Sea, South China Sea, and Indian Ocean necessitates that the United States revise its strategy and resource allocations. By 2020 a significant portion of US naval and air force assets will likely be deployed in the Asia Pacific. As America’s resources continue to dwindle and China’s continue to grow, the United States will have to increase personnel and hardware allocations to project long distance force. While diplomatic deterrence with China will continue, Beijing will discuss long term goals, friendship, and economic co-prosperity but still pursue its own interests. Ultimately, Japan, Taiwan, and the Philippines fall deeply within China’s perceived sphere of influence. </w:t>
      </w:r>
      <w:r w:rsidRPr="00575A57">
        <w:rPr>
          <w:rStyle w:val="StyleUnderline"/>
          <w:highlight w:val="green"/>
        </w:rPr>
        <w:t>America may be treaty bound to protect these islands</w:t>
      </w:r>
      <w:r w:rsidRPr="004A5033">
        <w:rPr>
          <w:rStyle w:val="StyleUnderline"/>
        </w:rPr>
        <w:t xml:space="preserve"> but at what cost and for how long</w:t>
      </w:r>
      <w:r w:rsidRPr="00CD28D0">
        <w:rPr>
          <w:sz w:val="16"/>
        </w:rPr>
        <w:t xml:space="preserve">? </w:t>
      </w:r>
      <w:r w:rsidRPr="00575A57">
        <w:rPr>
          <w:rStyle w:val="StyleUnderline"/>
          <w:highlight w:val="green"/>
        </w:rPr>
        <w:t>Strategies of consolidation and denial</w:t>
      </w:r>
      <w:r w:rsidRPr="004A5033">
        <w:rPr>
          <w:rStyle w:val="StyleUnderline"/>
        </w:rPr>
        <w:t xml:space="preserve"> </w:t>
      </w:r>
      <w:r w:rsidRPr="00575A57">
        <w:rPr>
          <w:rStyle w:val="StyleUnderline"/>
          <w:highlight w:val="green"/>
        </w:rPr>
        <w:t>will only accelerate China’s military expenditures</w:t>
      </w:r>
      <w:r w:rsidRPr="004A5033">
        <w:rPr>
          <w:rStyle w:val="StyleUnderline"/>
        </w:rPr>
        <w:t xml:space="preserve"> </w:t>
      </w:r>
      <w:r w:rsidRPr="00575A57">
        <w:rPr>
          <w:rStyle w:val="StyleUnderline"/>
          <w:highlight w:val="green"/>
        </w:rPr>
        <w:t>and cause</w:t>
      </w:r>
      <w:r w:rsidRPr="004A5033">
        <w:rPr>
          <w:rStyle w:val="StyleUnderline"/>
        </w:rPr>
        <w:t xml:space="preserve"> an expensive </w:t>
      </w:r>
      <w:r w:rsidRPr="00575A57">
        <w:rPr>
          <w:rStyle w:val="StyleUnderline"/>
          <w:highlight w:val="green"/>
        </w:rPr>
        <w:t>escalation</w:t>
      </w:r>
      <w:r w:rsidRPr="004A5033">
        <w:rPr>
          <w:rStyle w:val="StyleUnderline"/>
        </w:rPr>
        <w:t xml:space="preserve"> far from the United States.</w:t>
      </w:r>
      <w:r>
        <w:rPr>
          <w:rStyle w:val="StyleUnderline"/>
        </w:rPr>
        <w:t xml:space="preserve"> </w:t>
      </w:r>
      <w:r w:rsidRPr="00575A57">
        <w:rPr>
          <w:rStyle w:val="StyleUnderline"/>
          <w:highlight w:val="green"/>
        </w:rPr>
        <w:t>China is systematically acquiring or controlling key naval sea lanes</w:t>
      </w:r>
      <w:r w:rsidRPr="004A5033">
        <w:rPr>
          <w:rStyle w:val="StyleUnderline"/>
        </w:rPr>
        <w:t xml:space="preserve"> that will hamper US speed of access to key maritime points of ingress and egress</w:t>
      </w:r>
      <w:r w:rsidRPr="00CD28D0">
        <w:rPr>
          <w:sz w:val="16"/>
        </w:rPr>
        <w:t xml:space="preserve">. The comparative military asymmetry between China and the United States is significant now but America may find underestimating China costly. What some US hawks may not realize is that while China establishes regional territorial sovereignty, only speculation and rhetoric support Beijing’s intent to use force against Japan, Taiwan, the Philippines, or Vietnam. </w:t>
      </w:r>
      <w:r w:rsidRPr="00575A57">
        <w:rPr>
          <w:rStyle w:val="StyleUnderline"/>
        </w:rPr>
        <w:t>China’s</w:t>
      </w:r>
      <w:r w:rsidRPr="004A5033">
        <w:rPr>
          <w:rStyle w:val="StyleUnderline"/>
        </w:rPr>
        <w:t xml:space="preserve"> current strategy plausibly relates to trade and resource exploitation and the protection of trade routes; whereas </w:t>
      </w:r>
      <w:r w:rsidRPr="00575A57">
        <w:rPr>
          <w:rStyle w:val="StyleUnderline"/>
          <w:highlight w:val="green"/>
        </w:rPr>
        <w:t>US</w:t>
      </w:r>
      <w:r w:rsidRPr="004A5033">
        <w:rPr>
          <w:rStyle w:val="StyleUnderline"/>
        </w:rPr>
        <w:t xml:space="preserve"> regional </w:t>
      </w:r>
      <w:r w:rsidRPr="00575A57">
        <w:rPr>
          <w:rStyle w:val="StyleUnderline"/>
          <w:highlight w:val="green"/>
        </w:rPr>
        <w:t>intervention is a conflict posture to consolidate China’s influence</w:t>
      </w:r>
      <w:r w:rsidRPr="004A5033">
        <w:rPr>
          <w:rStyle w:val="StyleUnderline"/>
        </w:rPr>
        <w:t xml:space="preserve"> and puts US “allies” at greater risk</w:t>
      </w:r>
      <w:r w:rsidRPr="00CD28D0">
        <w:rPr>
          <w:sz w:val="16"/>
        </w:rPr>
        <w:t xml:space="preserve">. </w:t>
      </w:r>
      <w:r w:rsidRPr="00CD28D0">
        <w:rPr>
          <w:rStyle w:val="StyleUnderline"/>
        </w:rPr>
        <w:t>A critical area of China’s expansion is South Asia. China has been at odds with India for decades, particularly in relation to border disputes</w:t>
      </w:r>
      <w:r w:rsidRPr="00CD28D0">
        <w:rPr>
          <w:sz w:val="16"/>
        </w:rPr>
        <w:t xml:space="preserve">. However, China has cultivated a strong relationship with Sri Lanka, notably beginning in 1952 upon signing of the “Rubber-Rice Pact,” one of the first treaties the PRC signed after “liberation.” China was then unable to buy rubber due to the ban on rubber exports from Malaysia per a UN resolution. Presently, Sri Lanka is very strategic for China vis-à-vis India and together with its new naval base in Djibouti will offer China very effective coverage in the Indian Ocean. While it is quite isolated Sri Lanka is a strategic lynchpin for China in the Indian Ocean. China’s strategy to mitigate its asymmetry with the United States is not just about dominating the high seas in Asia but to control the ways and means of ingressing and egressing the world’s oceans primarily via maritime chokepoints, most notably canals. Below is a brief exposition of strategic maritime locales and their connection to China and its naval expansion. </w:t>
      </w:r>
      <w:r w:rsidRPr="00575A57">
        <w:rPr>
          <w:rStyle w:val="StyleUnderline"/>
          <w:highlight w:val="green"/>
        </w:rPr>
        <w:t>China has established ports</w:t>
      </w:r>
      <w:r w:rsidRPr="00CD28D0">
        <w:rPr>
          <w:rStyle w:val="StyleUnderline"/>
        </w:rPr>
        <w:t xml:space="preserve"> in Pakistan and Bangladesh and new transportation links with Myanmar, Nepal, and Pakistan, </w:t>
      </w:r>
      <w:r w:rsidRPr="00575A57">
        <w:rPr>
          <w:rStyle w:val="StyleUnderline"/>
          <w:highlight w:val="green"/>
        </w:rPr>
        <w:t>in addition to upgrades to military infrastructure</w:t>
      </w:r>
      <w:r w:rsidRPr="00CD28D0">
        <w:rPr>
          <w:rStyle w:val="StyleUnderline"/>
        </w:rPr>
        <w:t xml:space="preserve"> in Tibet and a new naval base in Djibouti</w:t>
      </w:r>
      <w:r w:rsidRPr="00CD28D0">
        <w:rPr>
          <w:sz w:val="16"/>
        </w:rPr>
        <w:t xml:space="preserve">. China seems to be surrounding India. China is eroding India’s maritime dominance in the Indian Ocean and its terrestrial dominance over Indian land in addition to supporting India’s neighbors. China can rapidly invade India from numerous directions at once. Additionally, India derives one-third of its annual water supply from Tibet. India’s alliance with the United States has provoked China. India may possibly become another US client-state used as a proxy against China but it will prove to be merely another cog in America’s wheel of primacy, to be used and discarded as needed. </w:t>
      </w:r>
      <w:r w:rsidRPr="00575A57">
        <w:rPr>
          <w:rStyle w:val="StyleUnderline"/>
          <w:highlight w:val="green"/>
        </w:rPr>
        <w:t>The US may be setting up India for a fight</w:t>
      </w:r>
      <w:r w:rsidRPr="00CD28D0">
        <w:rPr>
          <w:rStyle w:val="StyleUnderline"/>
        </w:rPr>
        <w:t xml:space="preserve"> it should be trying to avoid in order to circumvent direct US confrontation with China</w:t>
      </w:r>
      <w:r w:rsidRPr="00CD28D0">
        <w:rPr>
          <w:sz w:val="16"/>
        </w:rPr>
        <w:t xml:space="preserve">. The Kra Canal shortens the trip around Singapore and through the Malacca Strait by 1,300km – saving substantial time and money for shippers. Ultimately the canal gives China a grip in a critical zone with major sea lanes and the Sri Lanka island project gives China a critical Indian Ocean spring-board together with its new naval base in Djibouti, which gives China two footholds in the Indian Ocean, the latter of which is also very close to the Suez Canal and the Mediterranean Sea. </w:t>
      </w:r>
      <w:r w:rsidRPr="00575A57">
        <w:rPr>
          <w:rStyle w:val="StyleUnderline"/>
        </w:rPr>
        <w:t>China must</w:t>
      </w:r>
      <w:r w:rsidRPr="00CD28D0">
        <w:rPr>
          <w:rStyle w:val="StyleUnderline"/>
        </w:rPr>
        <w:t xml:space="preserve"> use its maritime strength to safeguard its regional spheres of influence, particularly in the Indian Ocean. It cannot effectively project regional power without basic logistics facilities there</w:t>
      </w:r>
      <w:r w:rsidRPr="00CD28D0">
        <w:rPr>
          <w:sz w:val="16"/>
        </w:rPr>
        <w:t xml:space="preserve">. While the distance from the nearest Chinese naval base is great, the Kra Canal significantly shortens the trip by three days. </w:t>
      </w:r>
      <w:r w:rsidRPr="00575A57">
        <w:rPr>
          <w:rStyle w:val="StyleUnderline"/>
          <w:highlight w:val="green"/>
        </w:rPr>
        <w:t>Conflict between India and China is plausible due to the importance of these vast regional waters</w:t>
      </w:r>
      <w:r w:rsidRPr="00CD28D0">
        <w:rPr>
          <w:rStyle w:val="StyleUnderline"/>
        </w:rPr>
        <w:t>. Since 1945, American dominance in the region has never been challenged but this is changing and US dominance will likely diminish in this zero-sum game</w:t>
      </w:r>
      <w:r w:rsidRPr="00CD28D0">
        <w:rPr>
          <w:sz w:val="16"/>
        </w:rPr>
        <w:t xml:space="preserve">. </w:t>
      </w:r>
      <w:r w:rsidRPr="00CD28D0">
        <w:rPr>
          <w:rStyle w:val="StyleUnderline"/>
        </w:rPr>
        <w:t>The United States is unlikely to directly assist India</w:t>
      </w:r>
      <w:r w:rsidRPr="00CD28D0">
        <w:rPr>
          <w:sz w:val="16"/>
        </w:rPr>
        <w:t xml:space="preserve"> in any overt engagement by China. Sri Lanka is a key to China’s dominance in the Indian Ocean and the expansion of its influence in the region. </w:t>
      </w:r>
      <w:r w:rsidRPr="00CD28D0">
        <w:rPr>
          <w:rStyle w:val="StyleUnderline"/>
        </w:rPr>
        <w:t>While the United States has sought to consolidate China’s expansion in the region, China seems intent on reciprocating.</w:t>
      </w:r>
    </w:p>
    <w:p w14:paraId="05AD2668" w14:textId="77777777" w:rsidR="00F67DD8" w:rsidRPr="00F67DD8" w:rsidRDefault="00F67DD8" w:rsidP="00F67DD8"/>
    <w:p w14:paraId="4C0F5B81" w14:textId="77777777" w:rsidR="000F23E0" w:rsidRPr="000F23E0" w:rsidRDefault="000F23E0" w:rsidP="000F23E0"/>
    <w:p w14:paraId="36A6F4EF" w14:textId="77777777" w:rsidR="00C95A9B" w:rsidRPr="00C95A9B" w:rsidRDefault="00C95A9B" w:rsidP="00C95A9B"/>
    <w:p w14:paraId="58F3271F" w14:textId="77777777" w:rsidR="002954B4" w:rsidRDefault="002954B4" w:rsidP="002954B4">
      <w:pPr>
        <w:pStyle w:val="Heading2"/>
      </w:pPr>
      <w:r>
        <w:t>Uniqueness</w:t>
      </w:r>
    </w:p>
    <w:p w14:paraId="0330BEB6" w14:textId="77777777" w:rsidR="002954B4" w:rsidRDefault="002954B4" w:rsidP="002954B4">
      <w:pPr>
        <w:pStyle w:val="Heading3"/>
      </w:pPr>
      <w:r>
        <w:t>Military Cuts now</w:t>
      </w:r>
    </w:p>
    <w:p w14:paraId="0010F58F" w14:textId="77777777" w:rsidR="002954B4" w:rsidRDefault="002954B4" w:rsidP="002954B4">
      <w:pPr>
        <w:pStyle w:val="Heading4"/>
      </w:pPr>
      <w:r>
        <w:t>Economic slowdown means China’s hit the brakes on modernization</w:t>
      </w:r>
    </w:p>
    <w:p w14:paraId="25A90D39" w14:textId="1D178401" w:rsidR="002954B4" w:rsidRPr="00AB30CF" w:rsidRDefault="002954B4" w:rsidP="002954B4">
      <w:r w:rsidRPr="00AB30CF">
        <w:t xml:space="preserve">Dr. </w:t>
      </w:r>
      <w:r w:rsidRPr="005C4378">
        <w:t>John</w:t>
      </w:r>
      <w:r w:rsidR="005C4378">
        <w:rPr>
          <w:rStyle w:val="Style13ptBold"/>
        </w:rPr>
        <w:t xml:space="preserve"> Lee</w:t>
      </w:r>
      <w:r w:rsidRPr="00AB30CF">
        <w:t xml:space="preserve"> </w:t>
      </w:r>
      <w:r w:rsidRPr="00F053E7">
        <w:rPr>
          <w:rStyle w:val="Style13ptBold"/>
        </w:rPr>
        <w:t>16</w:t>
      </w:r>
      <w:r w:rsidRPr="00AB30CF">
        <w:t xml:space="preserve">, 6-22-2016, "Is Time Really on China's Side? What the Economic Slowdown Means for Future Chinese Power," </w:t>
      </w:r>
      <w:r w:rsidR="00837877" w:rsidRPr="00837877">
        <w:t>Dr. John Lee is a senior fellow at the Hudson Institute and an adjunct associate professor at the Australian National University.</w:t>
      </w:r>
      <w:r w:rsidR="00837877">
        <w:t xml:space="preserve"> </w:t>
      </w:r>
      <w:r w:rsidRPr="00AB30CF">
        <w:t>Lawfare, https://www.lawfareblog.com/time-really-chinas-side-what-economic-slowdown-means-future-chinese-power</w:t>
      </w:r>
    </w:p>
    <w:p w14:paraId="616D1CDD" w14:textId="77777777" w:rsidR="002954B4" w:rsidRPr="00170665" w:rsidRDefault="002954B4" w:rsidP="002954B4">
      <w:pPr>
        <w:rPr>
          <w:sz w:val="16"/>
        </w:rPr>
      </w:pPr>
      <w:r w:rsidRPr="00170665">
        <w:rPr>
          <w:sz w:val="16"/>
        </w:rPr>
        <w:t xml:space="preserve">At a recent closed-door presentation to a gathering of uniformed officers from the United States, Japan, and Australia, one Major General posed the question of whether the Chinese economic slowdown really mattered very much at all. He argued that even a serious slowing – say growth of four to five percent in 2016 and beyond – represented an enormous economic expansion for its US$10 trillion economy in absolute terms, offering Beijing a vast pool of resources with which to enhance its national power. As the officer concluded: when one is about to be run over by a Mack Truck, it becomes irrelevant whether the vehicle is travelling at 50 miles per hour or double that speed. The line of questioning is understandable. </w:t>
      </w:r>
      <w:r w:rsidRPr="007C3BD8">
        <w:rPr>
          <w:rStyle w:val="StyleUnderline"/>
        </w:rPr>
        <w:t>China is already the world’s second largest economy with a formidable military force and regional presence. The Chinese Communist Party (CCP) seems determined and able to increase defense spending by double-digit rates irrespective of national economic performance</w:t>
      </w:r>
      <w:r w:rsidRPr="00170665">
        <w:rPr>
          <w:sz w:val="16"/>
        </w:rPr>
        <w:t xml:space="preserve">. As one American officer who cannot be named wistfully noted during the discussion, maybe that is the authoritarian advantage available to the Chinese. The country’s economic problems may well present domestic headaches for the CCP, but nothing changes for the United States and its East Asian security allies and partners. However, </w:t>
      </w:r>
      <w:r w:rsidRPr="00664F74">
        <w:rPr>
          <w:rStyle w:val="StyleUnderline"/>
          <w:highlight w:val="green"/>
        </w:rPr>
        <w:t>time is unlikely to be on China’s side</w:t>
      </w:r>
      <w:r w:rsidRPr="007C3BD8">
        <w:rPr>
          <w:rStyle w:val="StyleUnderline"/>
        </w:rPr>
        <w:t xml:space="preserve">, and </w:t>
      </w:r>
      <w:r w:rsidRPr="00664F74">
        <w:rPr>
          <w:rStyle w:val="StyleUnderline"/>
          <w:highlight w:val="green"/>
        </w:rPr>
        <w:t>current economic problems are only adding to serious problems for its leaders</w:t>
      </w:r>
      <w:r w:rsidRPr="00170665">
        <w:rPr>
          <w:sz w:val="16"/>
        </w:rPr>
        <w:t xml:space="preserve">. There are those such as Professor Hugh White, a former senior defense official and lead author of Australia’s 2000 Defence White Paper, arguing that America should accept the likelihood, if not inevitability, of a “Chinese century,” at least in Asia. </w:t>
      </w:r>
      <w:r w:rsidRPr="007C3BD8">
        <w:rPr>
          <w:rStyle w:val="StyleUnderline"/>
        </w:rPr>
        <w:t xml:space="preserve">But </w:t>
      </w:r>
      <w:r w:rsidRPr="00664F74">
        <w:rPr>
          <w:rStyle w:val="StyleUnderline"/>
          <w:highlight w:val="green"/>
        </w:rPr>
        <w:t>significant constraints on Chinese power will soon become imminent</w:t>
      </w:r>
      <w:r w:rsidRPr="007C3BD8">
        <w:rPr>
          <w:rStyle w:val="StyleUnderline"/>
        </w:rPr>
        <w:t>, as a closer look at the mechanics of its economic growth, its political institutions and demographics, and internal competition within its security sector will reveal that the expected Chinese century is built on immensely shaky ground</w:t>
      </w:r>
      <w:r w:rsidRPr="00170665">
        <w:rPr>
          <w:sz w:val="16"/>
        </w:rPr>
        <w:t xml:space="preserve">. Behind the Chinese Economic Miracle Let’s begin with the drivers of China’s economic growth across the past decade. There are only three ways to grow an economy: add more ­labor, add more capital, or use these inputs more productively (also known as total factor productivity or TFP). As economist Paul Krugman presciently pointed out 20 years ago in his observations about the economic malaise experienced by the Japanese and Soviet economies, rapid growth based on expansion of ­inputs rather than on using these inputs more productively is inev­itably subject to diminishing returns and ultimately unsustainable. Economic axioms may seem unexciting, but they serve as a better guide for prediction than trend lines that speak to the past rather than the future. However, time is unlikely to be on China’s side, and </w:t>
      </w:r>
      <w:r w:rsidRPr="00170665">
        <w:rPr>
          <w:rStyle w:val="StyleUnderline"/>
        </w:rPr>
        <w:t>current economic problems are only adding to serious problems for its leaders</w:t>
      </w:r>
      <w:r w:rsidRPr="00170665">
        <w:rPr>
          <w:sz w:val="16"/>
        </w:rPr>
        <w:t xml:space="preserve">. Consider China’s impressive record of growing its economy by 162 percent from 2004 to 2014. The means by which this was achieved matters greatly. Additional labor contributed about 6 percent, but an enormous 136 percent can be attributed to capital inputs in the form of fixed investment (that is, building things). This means that only 20 percent of growth has resulted from advancements in TFP. Perhaps one’s response is “so what?” The enormous level of capital inputs needed to generate such growth has meant national debt levels have risen from 147 percent of gross domestic product (GDP) at the end of 2008 to more than 280 percent at the end of May last year. To put this in some context, the expansion of debt — which has been used primarily to finance capital inputs — from US$9-10 trillion in 2008 to US$30 trillion by the end of 2015 exceeds by one and a half times the size of the U.S. commercial banking system. This is the most rapid generation of debt in economy history, in both absolute terms and relative to the size of the Chinese economy over an eight-year period. Yet, the result is what China’s own state-sanctioned economists lament as not just the largest national building program the world has known, but also the most wasteful: underused roads, airports that are practically empty, newly built “ghost cities” that are wholly abandoned, and enough empty units and townhouses to cater for the expected increase in urbanization for the next 20 or more years. A recent survey revealed that one in five newly built homes Chinese cities remain empty. Such activity is counted as economic growth, but it does little to actually enhance national capacity. Yet, the result is what China’s own state-sanctioned economists lament as not just the largest national building program the world has known, but also the most wasteful Why Time is Not on China’s Side </w:t>
      </w:r>
      <w:r w:rsidRPr="00170665">
        <w:rPr>
          <w:rStyle w:val="StyleUnderline"/>
        </w:rPr>
        <w:t xml:space="preserve">In short, </w:t>
      </w:r>
      <w:r w:rsidRPr="00664F74">
        <w:rPr>
          <w:rStyle w:val="StyleUnderline"/>
          <w:highlight w:val="green"/>
        </w:rPr>
        <w:t>China has</w:t>
      </w:r>
      <w:r w:rsidRPr="00170665">
        <w:rPr>
          <w:rStyle w:val="StyleUnderline"/>
        </w:rPr>
        <w:t xml:space="preserve"> </w:t>
      </w:r>
      <w:r w:rsidRPr="00664F74">
        <w:rPr>
          <w:rStyle w:val="StyleUnderline"/>
          <w:highlight w:val="green"/>
        </w:rPr>
        <w:t>doubled down on Japanese errors</w:t>
      </w:r>
      <w:r w:rsidRPr="00170665">
        <w:rPr>
          <w:rStyle w:val="StyleUnderline"/>
        </w:rPr>
        <w:t xml:space="preserve"> from several decades ago. Unlike Japan, authoritarian China lacks the institutions – such as the rule of law and adequate intellectual property rights – needed to join the 30 or so countries that have escaped the dreaded middle-income trap to become advanced economies</w:t>
      </w:r>
      <w:r w:rsidRPr="00170665">
        <w:rPr>
          <w:sz w:val="16"/>
        </w:rPr>
        <w:t xml:space="preserve">, a phenomenon referring to rapidly rising developing economies stagnating and unable to take the next step in attaining high per-capita income levels and living standards characteristic of fully industrialized economies. Dismantling China’s state-dominated political economy and winding back the power and privileges of the CCP— even if it is in the country’s long-term economic interest — will be fraught politically and highly disruptive to an already fragile economy. With more people leaving the workforce than entering it this year, China will be the first large country to grow old before it grows even moderately rich. Up to a quarter of its growth from 1980 to 2005 can be attributed to a “demographic dividend:” the massive increase in productivity generated by a combination of declining fertility levels and a mass of young workers entering the workforce with limited familial responsibilities. Such good fortune has passed. By 2035, China will have the same demographics as aging societies in Western Europe today without the degree of preparedness of these advanced economies. For example, unfunded pension liabilities for state-owned workers (which only cover less than one quarter of the population) could amount to US$10.8 trillion in the next two decades, or 40 percent of GDP, and this is generously assuming growth does not slow from present levels. Strategic Implications: Increasing Chinese National Power is Not Cost-Free For a central government that already spends at least 20 percent of its budget (after transfers to local government) on national security (more than 40 percent if we include the military-trained People’s Armed Police, or PAP, used to control unrest within China) according to National Bureau of Statistic data, </w:t>
      </w:r>
      <w:r w:rsidRPr="00664F74">
        <w:rPr>
          <w:rStyle w:val="StyleUnderline"/>
          <w:highlight w:val="green"/>
        </w:rPr>
        <w:t>continual double-digit increases</w:t>
      </w:r>
      <w:r w:rsidRPr="00170665">
        <w:rPr>
          <w:rStyle w:val="StyleUnderline"/>
        </w:rPr>
        <w:t xml:space="preserve"> for the People’s Liberation Army (PLA) and PAP </w:t>
      </w:r>
      <w:r w:rsidRPr="00664F74">
        <w:rPr>
          <w:rStyle w:val="StyleUnderline"/>
          <w:highlight w:val="green"/>
        </w:rPr>
        <w:t>will be increasingly difficult to achieve</w:t>
      </w:r>
      <w:r w:rsidRPr="00170665">
        <w:rPr>
          <w:rStyle w:val="StyleUnderline"/>
        </w:rPr>
        <w:t xml:space="preserve"> or justify. This will make the task of catching up to U.S. military might much more difficult to achieve for the untested PLA</w:t>
      </w:r>
      <w:r w:rsidRPr="00170665">
        <w:rPr>
          <w:sz w:val="16"/>
        </w:rPr>
        <w:t xml:space="preserve">. </w:t>
      </w:r>
      <w:r w:rsidRPr="00170665">
        <w:rPr>
          <w:rStyle w:val="StyleUnderline"/>
        </w:rPr>
        <w:t xml:space="preserve">And still, </w:t>
      </w:r>
      <w:r w:rsidRPr="00664F74">
        <w:rPr>
          <w:rStyle w:val="StyleUnderline"/>
          <w:highlight w:val="green"/>
        </w:rPr>
        <w:t>China confronts an external environment in which it has not been able to change the strategic orientation of a single major power and in which it remains a strategically isolated rising power</w:t>
      </w:r>
      <w:r w:rsidRPr="00170665">
        <w:rPr>
          <w:sz w:val="16"/>
        </w:rPr>
        <w:t xml:space="preserve">. In the immediate term, the general economic slowdown is already having a negative effect on CCP coffers. Fiscal revenue growth in 2014 was less than half the average fiscal revenue growth from 1993-2013, even as fiscal expenditure has been growing at a pace 3-4 times faster than fiscal expenditure growth in Beijing’s attempts to stimulate the economy. In the immediate term, the general economic slowdown is already having a negative effect on CCP coffers. Additionally, current official government debt might be a seemingly manageable 55 to 60 percent of GDP. But the figure was zero less than five years ago, and the official figure is almost certainly understated. It also does not include the government’s liabilities from hundreds of billions, if not trillions, of dollars of bad debt hidden in the books of state-owned banks. Should bad debts be recognized – as they eventually must be – an enormous financial sector bailout is in the cards since the CCP cannot afford the entire banking system to fail. Any widespread banking or financial crisis might well be averted with great skill and at great cost. </w:t>
      </w:r>
      <w:r w:rsidRPr="00170665">
        <w:rPr>
          <w:rStyle w:val="StyleUnderline"/>
        </w:rPr>
        <w:t xml:space="preserve">But </w:t>
      </w:r>
      <w:r w:rsidRPr="00664F74">
        <w:rPr>
          <w:rStyle w:val="StyleUnderline"/>
          <w:highlight w:val="green"/>
        </w:rPr>
        <w:t>as fiscal pressures</w:t>
      </w:r>
      <w:r w:rsidRPr="00170665">
        <w:rPr>
          <w:rStyle w:val="StyleUnderline"/>
        </w:rPr>
        <w:t xml:space="preserve"> inevitably </w:t>
      </w:r>
      <w:r w:rsidRPr="00664F74">
        <w:rPr>
          <w:rStyle w:val="StyleUnderline"/>
          <w:highlight w:val="green"/>
        </w:rPr>
        <w:t>grow</w:t>
      </w:r>
      <w:r w:rsidRPr="00170665">
        <w:rPr>
          <w:rStyle w:val="StyleUnderline"/>
        </w:rPr>
        <w:t xml:space="preserve">, one can also be sure that </w:t>
      </w:r>
      <w:r w:rsidRPr="00664F74">
        <w:rPr>
          <w:rStyle w:val="StyleUnderline"/>
          <w:highlight w:val="green"/>
        </w:rPr>
        <w:t>we will see increased funding competition</w:t>
      </w:r>
      <w:r w:rsidRPr="00170665">
        <w:rPr>
          <w:rStyle w:val="StyleUnderline"/>
        </w:rPr>
        <w:t xml:space="preserve"> and even cannibalization between the PLA and PAP.</w:t>
      </w:r>
      <w:r w:rsidRPr="00170665">
        <w:rPr>
          <w:sz w:val="16"/>
        </w:rPr>
        <w:t xml:space="preserve"> In any competition between the two, the PAP will tend to get its way simply because it is in charge of keeping unrest in Xinjiang and Tibet under control, as well as other parts of the country. </w:t>
      </w:r>
      <w:r w:rsidRPr="00170665">
        <w:rPr>
          <w:rStyle w:val="StyleUnderline"/>
        </w:rPr>
        <w:t xml:space="preserve">In short, </w:t>
      </w:r>
      <w:r w:rsidRPr="00664F74">
        <w:rPr>
          <w:rStyle w:val="StyleUnderline"/>
          <w:highlight w:val="green"/>
        </w:rPr>
        <w:t>double-digit budget increases for the PLA cannot occur for too much longer</w:t>
      </w:r>
      <w:r w:rsidRPr="00170665">
        <w:rPr>
          <w:rStyle w:val="StyleUnderline"/>
        </w:rPr>
        <w:t>. One should also expect increased funding competition and even cannibalization within the PLA itself. Take the 2015 Defence White Paper, which states for the first time that “the sea is as important as the land.” But transformation from a continental to a naval power (and enhancing the PLA’s anti-access/area- denial capabilities) requires money, and a lot of it. In the past, rapidly rising fiscal revenue lifted all boats (pun intended). With fiscal revenue growth in 2014 and 2015 at the lowest levels since the early 1980s, and with government liabilities and expenditure mounting, a successful transition from land to maritime power becomes that much more difficult</w:t>
      </w:r>
      <w:r w:rsidRPr="00170665">
        <w:rPr>
          <w:sz w:val="16"/>
        </w:rPr>
        <w:t xml:space="preserve">. Indeed, contemporary rapid Chinese expansion of military capabilities and the country’s more assertive behavior in the East and South China Seas may well be evidence of the CCP knowing its window of opportunity is fading, rather than evidence of a rising power feeling increasingly confident about its future, as most assume. Finally, </w:t>
      </w:r>
      <w:r w:rsidRPr="00170665">
        <w:rPr>
          <w:rStyle w:val="StyleUnderline"/>
        </w:rPr>
        <w:t>news of the demise of China’s primary competitor, America, is clearly greatly exaggerated, and the United States remains far superior in virtually every factor that matters to the economy and national power more broadly: proven institutions, innovation, age demographics and resource security to name just a few.</w:t>
      </w:r>
      <w:r w:rsidRPr="00170665">
        <w:rPr>
          <w:sz w:val="16"/>
        </w:rPr>
        <w:t xml:space="preserve"> Bad strategic and/or political decisions may well cause Washington to shoot itself in the foot – as will a reluctance to accept the reality of strategic competition with China and all that entails, or else to compete ineffectively despite having a stronger hand. But that is Washington's decision to make, and the ball is in its court. As we head toward an increasingly contested Asia, Americas should see a future tilted more, rather than less, in favor of the United States and its allies as time passes.</w:t>
      </w:r>
    </w:p>
    <w:p w14:paraId="5270FF76" w14:textId="77777777" w:rsidR="00EC747B" w:rsidRDefault="00EC747B" w:rsidP="00EC747B">
      <w:pPr>
        <w:pStyle w:val="Heading4"/>
        <w:rPr>
          <w:rStyle w:val="StyleUnderline"/>
          <w:u w:val="none"/>
        </w:rPr>
      </w:pPr>
      <w:r>
        <w:rPr>
          <w:rStyle w:val="StyleUnderline"/>
          <w:u w:val="none"/>
        </w:rPr>
        <w:t>Economic slowdown cuts PLA modernization</w:t>
      </w:r>
    </w:p>
    <w:p w14:paraId="695E62E7" w14:textId="55F2ACCF" w:rsidR="00EC747B" w:rsidRDefault="00EC747B" w:rsidP="00EC747B">
      <w:r w:rsidRPr="00A57193">
        <w:t xml:space="preserve">Ian E. </w:t>
      </w:r>
      <w:r w:rsidRPr="00A6347E">
        <w:rPr>
          <w:rStyle w:val="Style13ptBold"/>
        </w:rPr>
        <w:t>Rinehart</w:t>
      </w:r>
      <w:r>
        <w:t>,</w:t>
      </w:r>
      <w:r w:rsidR="005A559E">
        <w:t xml:space="preserve"> </w:t>
      </w:r>
      <w:r w:rsidR="00F678DD">
        <w:t>is an analyst in Asian Affairs for the Congressional Research Office.</w:t>
      </w:r>
      <w:r>
        <w:t xml:space="preserve"> 3/24/</w:t>
      </w:r>
      <w:r w:rsidRPr="00A6347E">
        <w:rPr>
          <w:rStyle w:val="Style13ptBold"/>
        </w:rPr>
        <w:t>16</w:t>
      </w:r>
      <w:r>
        <w:t>. “The Chinese Military: Overview and Issues for Congress”.</w:t>
      </w:r>
      <w:r w:rsidR="005A559E">
        <w:t xml:space="preserve"> </w:t>
      </w:r>
      <w:hyperlink r:id="rId17" w:history="1">
        <w:r w:rsidRPr="00FE1439">
          <w:rPr>
            <w:rStyle w:val="Hyperlink"/>
          </w:rPr>
          <w:t>https://www.fas.org/sgp/crs/row/R44196.pdf</w:t>
        </w:r>
      </w:hyperlink>
    </w:p>
    <w:p w14:paraId="67982284" w14:textId="0F89C583" w:rsidR="00EC747B" w:rsidRPr="00EC747B" w:rsidRDefault="00EC747B" w:rsidP="00EC747B">
      <w:pPr>
        <w:rPr>
          <w:rStyle w:val="StyleUnderline"/>
          <w:sz w:val="16"/>
          <w:u w:val="none"/>
        </w:rPr>
      </w:pPr>
      <w:r w:rsidRPr="00D36B96">
        <w:rPr>
          <w:sz w:val="16"/>
        </w:rPr>
        <w:t xml:space="preserve">Analyzing the Chinese military’s weaknesses by comparison to other militaries (especially to militaries with global reach) may not always be appropriate, because different militaries have different missions to perform. In the near future, China’s leaders may judge that the PLA is sufficiently capable of performing its assigned missions, despite persistent problems. On the other hand, as noted in a 2015 RAND assessment, </w:t>
      </w:r>
      <w:r w:rsidRPr="00664F74">
        <w:rPr>
          <w:rStyle w:val="StyleUnderline"/>
          <w:highlight w:val="green"/>
        </w:rPr>
        <w:t>PLA weaknesses</w:t>
      </w:r>
      <w:r w:rsidRPr="00D36B96">
        <w:rPr>
          <w:rStyle w:val="StyleUnderline"/>
        </w:rPr>
        <w:t xml:space="preserve"> in areas like logistics and amphibious lift </w:t>
      </w:r>
      <w:r w:rsidRPr="00664F74">
        <w:rPr>
          <w:rStyle w:val="StyleUnderline"/>
          <w:highlight w:val="green"/>
        </w:rPr>
        <w:t>could render the PLA unable to carry out assigned missions</w:t>
      </w:r>
      <w:r w:rsidRPr="00D36B96">
        <w:rPr>
          <w:rStyle w:val="StyleUnderline"/>
        </w:rPr>
        <w:t>, in particular an invasion of Taiwan</w:t>
      </w:r>
      <w:r w:rsidRPr="00D36B96">
        <w:rPr>
          <w:sz w:val="16"/>
        </w:rPr>
        <w:t xml:space="preserve">.107 Both air lift and sea lift capacity remain major shortcomings for the PLA, constraining significantly its ability to carry out large-scale power projection operations. </w:t>
      </w:r>
      <w:r w:rsidRPr="00664F74">
        <w:rPr>
          <w:rStyle w:val="StyleUnderline"/>
          <w:highlight w:val="green"/>
        </w:rPr>
        <w:t>Political and economic problems may also constrain the Chinese military</w:t>
      </w:r>
      <w:r w:rsidRPr="00D36B96">
        <w:rPr>
          <w:rStyle w:val="StyleUnderline"/>
        </w:rPr>
        <w:t>. A significant increase in domestic unrest, or security risks from terrorism and transnational crime, may cause PRC leaders to divert more PLA resources toward managing these</w:t>
      </w:r>
      <w:r w:rsidRPr="00D36B96">
        <w:rPr>
          <w:sz w:val="16"/>
        </w:rPr>
        <w:t xml:space="preserve"> issues. </w:t>
      </w:r>
      <w:r w:rsidRPr="00664F74">
        <w:rPr>
          <w:rStyle w:val="StyleUnderline"/>
          <w:highlight w:val="green"/>
        </w:rPr>
        <w:t>Low levels</w:t>
      </w:r>
      <w:r w:rsidRPr="00D36B96">
        <w:rPr>
          <w:rStyle w:val="StyleUnderline"/>
        </w:rPr>
        <w:t xml:space="preserve"> </w:t>
      </w:r>
      <w:r w:rsidRPr="00664F74">
        <w:rPr>
          <w:rStyle w:val="StyleUnderline"/>
          <w:highlight w:val="green"/>
        </w:rPr>
        <w:t>of economic growth could reduce China’s available resources to increase the defense budget</w:t>
      </w:r>
      <w:r w:rsidRPr="00D36B96">
        <w:rPr>
          <w:sz w:val="16"/>
        </w:rPr>
        <w:t xml:space="preserve">. </w:t>
      </w:r>
      <w:r w:rsidRPr="00D36B96">
        <w:rPr>
          <w:rStyle w:val="StyleUnderline"/>
        </w:rPr>
        <w:t>The persistence of the one-child policy and China’s aging demographic</w:t>
      </w:r>
      <w:r w:rsidRPr="00D36B96">
        <w:rPr>
          <w:sz w:val="16"/>
        </w:rPr>
        <w:t xml:space="preserve"> (its fertility rate has been below replacement level since 1995)108 may both exacerbate economic challenges and </w:t>
      </w:r>
      <w:r w:rsidRPr="00D36B96">
        <w:rPr>
          <w:rStyle w:val="StyleUnderline"/>
        </w:rPr>
        <w:t>make it increasingly difficult for the PLA to recruit and retain qualified personnel</w:t>
      </w:r>
      <w:r w:rsidRPr="00D36B96">
        <w:rPr>
          <w:sz w:val="16"/>
        </w:rPr>
        <w:t>.</w:t>
      </w:r>
    </w:p>
    <w:p w14:paraId="31F93F5D" w14:textId="77777777" w:rsidR="002954B4" w:rsidRDefault="002954B4" w:rsidP="002954B4">
      <w:pPr>
        <w:pStyle w:val="Heading4"/>
        <w:rPr>
          <w:rStyle w:val="StyleUnderline"/>
          <w:u w:val="none"/>
        </w:rPr>
      </w:pPr>
      <w:r>
        <w:rPr>
          <w:rStyle w:val="StyleUnderline"/>
          <w:u w:val="none"/>
        </w:rPr>
        <w:t>Modernization is slowing now</w:t>
      </w:r>
    </w:p>
    <w:p w14:paraId="42009253" w14:textId="2CC18AA9" w:rsidR="002954B4" w:rsidRPr="00CF58D0" w:rsidRDefault="002954B4" w:rsidP="005A559E">
      <w:r w:rsidRPr="00CF58D0">
        <w:t xml:space="preserve">William </w:t>
      </w:r>
      <w:r w:rsidRPr="00CF58D0">
        <w:rPr>
          <w:rStyle w:val="Style13ptBold"/>
        </w:rPr>
        <w:t>Ide</w:t>
      </w:r>
      <w:r w:rsidRPr="00CF58D0">
        <w:t xml:space="preserve"> 16, 3-4-</w:t>
      </w:r>
      <w:r w:rsidRPr="00CF58D0">
        <w:rPr>
          <w:rStyle w:val="Style13ptBold"/>
        </w:rPr>
        <w:t>2016</w:t>
      </w:r>
      <w:r w:rsidRPr="00CF58D0">
        <w:t xml:space="preserve">, </w:t>
      </w:r>
      <w:r w:rsidR="005A559E">
        <w:t>is the Beijing Bureau Chief, Voice of America</w:t>
      </w:r>
      <w:r w:rsidR="00B673EC">
        <w:t xml:space="preserve"> </w:t>
      </w:r>
      <w:r w:rsidRPr="00CF58D0">
        <w:t>"China Cuts Defense Spending as Economy Stumbles," VOA, http://www.voanews.com/content/china-defense-budget-slows-as-economy-stumbles/3219375.html</w:t>
      </w:r>
    </w:p>
    <w:p w14:paraId="2AFA5531" w14:textId="77777777" w:rsidR="002954B4" w:rsidRDefault="002954B4" w:rsidP="002954B4">
      <w:pPr>
        <w:rPr>
          <w:sz w:val="16"/>
        </w:rPr>
      </w:pPr>
      <w:r w:rsidRPr="00664F74">
        <w:rPr>
          <w:rStyle w:val="StyleUnderline"/>
          <w:highlight w:val="green"/>
        </w:rPr>
        <w:t>China’s slowing economy is having an impact</w:t>
      </w:r>
      <w:r w:rsidRPr="00BD7225">
        <w:rPr>
          <w:sz w:val="16"/>
        </w:rPr>
        <w:t xml:space="preserve"> on government spending, </w:t>
      </w:r>
      <w:r w:rsidRPr="00664F74">
        <w:rPr>
          <w:rStyle w:val="StyleUnderline"/>
          <w:highlight w:val="green"/>
        </w:rPr>
        <w:t>including the</w:t>
      </w:r>
      <w:r w:rsidRPr="003A0349">
        <w:rPr>
          <w:rStyle w:val="StyleUnderline"/>
        </w:rPr>
        <w:t xml:space="preserve"> country’s closely watched </w:t>
      </w:r>
      <w:r w:rsidRPr="00664F74">
        <w:rPr>
          <w:rStyle w:val="StyleUnderline"/>
          <w:highlight w:val="green"/>
        </w:rPr>
        <w:t>military budget</w:t>
      </w:r>
      <w:r w:rsidRPr="00BD7225">
        <w:rPr>
          <w:sz w:val="16"/>
        </w:rPr>
        <w:t xml:space="preserve">. Fu Ying, a spokeswoman for China’s largely rubber-stamp parliament, told reporters Friday the military will see an increase of seven to eight percent this year. </w:t>
      </w:r>
      <w:r w:rsidRPr="00664F74">
        <w:rPr>
          <w:rStyle w:val="StyleUnderline"/>
          <w:highlight w:val="green"/>
        </w:rPr>
        <w:t>The announced increase is the first time</w:t>
      </w:r>
      <w:r w:rsidRPr="00BD7225">
        <w:rPr>
          <w:rStyle w:val="StyleUnderline"/>
        </w:rPr>
        <w:t xml:space="preserve"> </w:t>
      </w:r>
      <w:r w:rsidRPr="00664F74">
        <w:rPr>
          <w:rStyle w:val="StyleUnderline"/>
          <w:highlight w:val="green"/>
        </w:rPr>
        <w:t>China’s spending</w:t>
      </w:r>
      <w:r w:rsidRPr="00BD7225">
        <w:rPr>
          <w:rStyle w:val="StyleUnderline"/>
        </w:rPr>
        <w:t xml:space="preserve"> on defense </w:t>
      </w:r>
      <w:r w:rsidRPr="00664F74">
        <w:rPr>
          <w:rStyle w:val="StyleUnderline"/>
          <w:highlight w:val="green"/>
        </w:rPr>
        <w:t>has slipped below double-digit growth</w:t>
      </w:r>
      <w:r w:rsidRPr="00BD7225">
        <w:rPr>
          <w:rStyle w:val="StyleUnderline"/>
        </w:rPr>
        <w:t xml:space="preserve"> in six years, and follows more than a decade of nearly consistent double-digit growth</w:t>
      </w:r>
      <w:r w:rsidRPr="00BD7225">
        <w:rPr>
          <w:sz w:val="16"/>
        </w:rPr>
        <w:t xml:space="preserve">. The official figure will be announced Saturday when China’s National People’s Congress, the country’s top legislative body, begins its annual meetings in Beijing, Fu Ying said. “China’s military budget is based on two key things: the needs of military development as well as economic development and government revenues,” she said. Last year, China announced it was cutting its massive military by 300,000 troops, even as its territorial claims in the region have increasingly been a point of controversy. 'New normal' </w:t>
      </w:r>
      <w:r w:rsidRPr="00BD7225">
        <w:rPr>
          <w:rStyle w:val="StyleUnderline"/>
        </w:rPr>
        <w:t>Analysts said the reduction is very much in line with what China describes as its “new normal” for slower economic growth. “With overall GDP growth in China moving below seven percent, it would be appropriate, I think, in the eyes of the leadership to calibrate defense expenditure more in line with that new normal</w:t>
      </w:r>
      <w:r w:rsidRPr="00BD7225">
        <w:rPr>
          <w:sz w:val="16"/>
        </w:rPr>
        <w:t xml:space="preserve">,” said Alexander Neill, a Shangri-La Dialogue senior fellow for Asia at the Institute for International Institute for Strategic Studies in Singapore. </w:t>
      </w:r>
      <w:r w:rsidRPr="00BD7225">
        <w:rPr>
          <w:rStyle w:val="StyleUnderline"/>
        </w:rPr>
        <w:t>For more than a decade “</w:t>
      </w:r>
      <w:r w:rsidRPr="00664F74">
        <w:rPr>
          <w:rStyle w:val="StyleUnderline"/>
          <w:highlight w:val="green"/>
        </w:rPr>
        <w:t>the PLA</w:t>
      </w:r>
      <w:r w:rsidRPr="00BD7225">
        <w:rPr>
          <w:rStyle w:val="StyleUnderline"/>
        </w:rPr>
        <w:t xml:space="preserve"> (People’s Liberation Army) </w:t>
      </w:r>
      <w:r w:rsidRPr="00664F74">
        <w:rPr>
          <w:rStyle w:val="StyleUnderline"/>
          <w:highlight w:val="green"/>
        </w:rPr>
        <w:t>has been the recipient of a lot of cash</w:t>
      </w:r>
      <w:r w:rsidRPr="00BD7225">
        <w:rPr>
          <w:rStyle w:val="StyleUnderline"/>
        </w:rPr>
        <w:t xml:space="preserve"> from the central leadership </w:t>
      </w:r>
      <w:r w:rsidRPr="00664F74">
        <w:rPr>
          <w:rStyle w:val="StyleUnderline"/>
          <w:highlight w:val="green"/>
        </w:rPr>
        <w:t>and this may very well represent a gradual tapering down of that</w:t>
      </w:r>
      <w:r w:rsidRPr="00BD7225">
        <w:rPr>
          <w:sz w:val="16"/>
        </w:rPr>
        <w:t xml:space="preserve">,” he added. Transparency concerns China is the world’s second biggest military spender, and while its annual budget last year increased by 10.1 percent, for a total of more than $135 billion, it still pales in comparison to the United States. But </w:t>
      </w:r>
      <w:r w:rsidRPr="00BD7225">
        <w:rPr>
          <w:rStyle w:val="StyleUnderline"/>
        </w:rPr>
        <w:t>the accuracy of the figures China releases is unclear as transparency has long been a concern</w:t>
      </w:r>
      <w:r w:rsidRPr="00BD7225">
        <w:rPr>
          <w:sz w:val="16"/>
        </w:rPr>
        <w:t xml:space="preserve">, notes Jagannath Panda, an analyst at the Institute of Defense Studies and Analysis in New Delhi. “We don’t know how transparent and how true it is,” Panda said, adding that the reduction could be made for some technical reasons. “There are so many gray areas in the Chinese military defense industry. We don't know where the funding comes from? How fundings are submitted? where are the expenditures really happening, or have happened?” Such concerns, however, are overblown, said Wang Dong, a political scientist at Peking University. Wang said China’s military expenses actually account for about two percent of its annual economic growth, which is largely in line with what other countries spend. He said China’s leaders note that much of the growth in the defense budget is actually related to the increasing role China plays internationally. “We can point to many examples including China’s huge increase in its commitment into the United Nations peacekeeping operations and its contributions to counter-piracy operations,” he said. Budget messaging Still, </w:t>
      </w:r>
      <w:r w:rsidRPr="00BD7225">
        <w:rPr>
          <w:rStyle w:val="StyleUnderline"/>
        </w:rPr>
        <w:t>the decrease in funding comes at a time when China’s rapid construction of artificial islands and rigid claim to almost all of the South China Sea is raising concern among its neighbors</w:t>
      </w:r>
      <w:r w:rsidRPr="00BD7225">
        <w:rPr>
          <w:sz w:val="16"/>
        </w:rPr>
        <w:t xml:space="preserve">. Part of the reason for the decrease in spending could also be aimed at calming nerves in the region. “The political message is perhaps a rebuttal of that. It is saying that China is prepared to reduce and curb defense expenditure,” said Alexander Neill. He said the reduction could also be a “political message that China is willing to show restraint.” By slowing its budget growth, China appears to be trying to send a subtle message that it is not a security threat and that its neighbors should see it as a country that is seeking cooperation, said Jagannath Panda. </w:t>
      </w:r>
      <w:r w:rsidRPr="00BD7225">
        <w:rPr>
          <w:rStyle w:val="StyleUnderline"/>
        </w:rPr>
        <w:t>Still, “there is no way that China is going to relax their positions” on territorial and security issues</w:t>
      </w:r>
      <w:r w:rsidRPr="00BD7225">
        <w:rPr>
          <w:sz w:val="16"/>
        </w:rPr>
        <w:t xml:space="preserve">. He adds that there also may be a domestic message to the reduction as well, given the widespread problem of corruption in the military. In the past, high levels of spending led to massive corruption problems and President Xi Jinping may be looking to address the problem and exert more control over the military complex. “All of this could also be linked to China’s domestic reforms, particularly reforms in the military circle,” Panda said. </w:t>
      </w:r>
    </w:p>
    <w:p w14:paraId="274B88F9" w14:textId="77777777" w:rsidR="002954B4" w:rsidRDefault="002954B4" w:rsidP="002954B4">
      <w:pPr>
        <w:pStyle w:val="Heading4"/>
        <w:rPr>
          <w:rStyle w:val="StyleUnderline"/>
          <w:u w:val="none"/>
        </w:rPr>
      </w:pPr>
      <w:r>
        <w:rPr>
          <w:rStyle w:val="StyleUnderline"/>
          <w:u w:val="none"/>
        </w:rPr>
        <w:t>China’s slowing economy is cutting into modernization</w:t>
      </w:r>
    </w:p>
    <w:p w14:paraId="17D26DA9" w14:textId="59E2E0E6" w:rsidR="002954B4" w:rsidRPr="009D0267" w:rsidRDefault="002954B4" w:rsidP="00196924">
      <w:r w:rsidRPr="008B5387">
        <w:t xml:space="preserve">Mycal L. </w:t>
      </w:r>
      <w:r w:rsidRPr="008B5387">
        <w:rPr>
          <w:rStyle w:val="Style13ptBold"/>
        </w:rPr>
        <w:t>Ford</w:t>
      </w:r>
      <w:r>
        <w:t xml:space="preserve"> </w:t>
      </w:r>
      <w:r w:rsidRPr="008B5387">
        <w:t>16, 2-4-</w:t>
      </w:r>
      <w:r w:rsidRPr="008B5387">
        <w:rPr>
          <w:rStyle w:val="Style13ptBold"/>
        </w:rPr>
        <w:t>2016</w:t>
      </w:r>
      <w:r w:rsidRPr="008B5387">
        <w:t xml:space="preserve">, </w:t>
      </w:r>
      <w:r w:rsidR="00196924">
        <w:t xml:space="preserve">Ford is a Master’s of Arts candidate at the School of International Service at The American University, and a 2015-2016 Boren Fellow living in Beijing, China. </w:t>
      </w:r>
      <w:r w:rsidRPr="008B5387">
        <w:t>"The impact of China’s economic frailty on its military priorities," http://thehill.com/blogs/congress-blog/foreign-policy/266458-the-impact-of-chinas-e</w:t>
      </w:r>
      <w:r>
        <w:t>conomic-frailty-on-its-military</w:t>
      </w:r>
    </w:p>
    <w:p w14:paraId="7EC59E85" w14:textId="77777777" w:rsidR="002954B4" w:rsidRPr="00AB3CB7" w:rsidRDefault="002954B4" w:rsidP="002954B4">
      <w:pPr>
        <w:rPr>
          <w:sz w:val="16"/>
        </w:rPr>
      </w:pPr>
      <w:r w:rsidRPr="00AB3CB7">
        <w:rPr>
          <w:sz w:val="16"/>
        </w:rPr>
        <w:t xml:space="preserve">It is often said that “when China sneezes, the rest of the world catches a cold” to describe the economic impact of China on the rest of the world. After all, China is the world’s second-largest economy, boasts growing financial ties around the world, and is a major driver of global economic growth. Therefore, </w:t>
      </w:r>
      <w:r w:rsidRPr="003E653D">
        <w:rPr>
          <w:rStyle w:val="StyleUnderline"/>
        </w:rPr>
        <w:t>China’s</w:t>
      </w:r>
      <w:r w:rsidRPr="00AB3CB7">
        <w:rPr>
          <w:rStyle w:val="StyleUnderline"/>
        </w:rPr>
        <w:t xml:space="preserve"> stock market fluctuation and economic slowdown merit global attention</w:t>
      </w:r>
      <w:r w:rsidRPr="00AB3CB7">
        <w:rPr>
          <w:sz w:val="16"/>
        </w:rPr>
        <w:t xml:space="preserve">. While many analysts, pundits, and China-watchers offer competing opinions about China’s stock market and economic slowdown, one aspect of the conversation has been largely ignored: </w:t>
      </w:r>
      <w:r w:rsidRPr="00AB3CB7">
        <w:rPr>
          <w:rStyle w:val="StyleUnderline"/>
        </w:rPr>
        <w:t xml:space="preserve">Can </w:t>
      </w:r>
      <w:r w:rsidRPr="003E653D">
        <w:rPr>
          <w:rStyle w:val="StyleUnderline"/>
          <w:highlight w:val="green"/>
        </w:rPr>
        <w:t>China’s adverse economic situation have serious consequences for</w:t>
      </w:r>
      <w:r w:rsidRPr="00AB3CB7">
        <w:rPr>
          <w:rStyle w:val="StyleUnderline"/>
        </w:rPr>
        <w:t xml:space="preserve"> its strategic and </w:t>
      </w:r>
      <w:r w:rsidRPr="003E653D">
        <w:rPr>
          <w:rStyle w:val="StyleUnderline"/>
          <w:highlight w:val="green"/>
        </w:rPr>
        <w:t>military capabilities</w:t>
      </w:r>
      <w:r w:rsidRPr="00AB3CB7">
        <w:rPr>
          <w:rStyle w:val="StyleUnderline"/>
        </w:rPr>
        <w:t>? Furthermore, if China’s military is impacted by the recent economic trends, how will that impact U.S. foreign policy in the Asia-Pacific</w:t>
      </w:r>
      <w:r w:rsidRPr="00AB3CB7">
        <w:rPr>
          <w:sz w:val="16"/>
        </w:rPr>
        <w:t>? In a recent journal article published in the Washington Quarterly, entitled China’s Economic Slowdown: What are the Strategic Implications?” John Lee assesses that “</w:t>
      </w:r>
      <w:r w:rsidRPr="003E653D">
        <w:rPr>
          <w:rStyle w:val="StyleUnderline"/>
          <w:highlight w:val="green"/>
        </w:rPr>
        <w:t xml:space="preserve">the capacity </w:t>
      </w:r>
      <w:r w:rsidRPr="003E653D">
        <w:rPr>
          <w:rStyle w:val="StyleUnderline"/>
        </w:rPr>
        <w:t>of</w:t>
      </w:r>
      <w:r w:rsidRPr="00AB3CB7">
        <w:rPr>
          <w:rStyle w:val="StyleUnderline"/>
        </w:rPr>
        <w:t xml:space="preserve"> Beijing </w:t>
      </w:r>
      <w:r w:rsidRPr="003E653D">
        <w:rPr>
          <w:rStyle w:val="StyleUnderline"/>
          <w:highlight w:val="green"/>
        </w:rPr>
        <w:t>to allocate</w:t>
      </w:r>
      <w:r w:rsidRPr="00AB3CB7">
        <w:rPr>
          <w:rStyle w:val="StyleUnderline"/>
        </w:rPr>
        <w:t xml:space="preserve"> [</w:t>
      </w:r>
      <w:r w:rsidRPr="003E653D">
        <w:rPr>
          <w:rStyle w:val="StyleUnderline"/>
          <w:highlight w:val="green"/>
        </w:rPr>
        <w:t>monetary</w:t>
      </w:r>
      <w:r w:rsidRPr="00AB3CB7">
        <w:rPr>
          <w:rStyle w:val="StyleUnderline"/>
        </w:rPr>
        <w:t xml:space="preserve"> resources] </w:t>
      </w:r>
      <w:r w:rsidRPr="003E653D">
        <w:rPr>
          <w:rStyle w:val="StyleUnderline"/>
          <w:highlight w:val="green"/>
        </w:rPr>
        <w:t>to building</w:t>
      </w:r>
      <w:r w:rsidRPr="00AB3CB7">
        <w:rPr>
          <w:rStyle w:val="StyleUnderline"/>
        </w:rPr>
        <w:t xml:space="preserve"> </w:t>
      </w:r>
      <w:r w:rsidRPr="003E653D">
        <w:rPr>
          <w:rStyle w:val="StyleUnderline"/>
          <w:highlight w:val="green"/>
        </w:rPr>
        <w:t>its</w:t>
      </w:r>
      <w:r w:rsidRPr="00AB3CB7">
        <w:rPr>
          <w:rStyle w:val="StyleUnderline"/>
        </w:rPr>
        <w:t xml:space="preserve"> </w:t>
      </w:r>
      <w:r w:rsidRPr="003E653D">
        <w:rPr>
          <w:rStyle w:val="StyleUnderline"/>
          <w:highlight w:val="green"/>
        </w:rPr>
        <w:t>military</w:t>
      </w:r>
      <w:r w:rsidRPr="00AB3CB7">
        <w:rPr>
          <w:rStyle w:val="StyleUnderline"/>
        </w:rPr>
        <w:t xml:space="preserve"> power </w:t>
      </w:r>
      <w:r w:rsidRPr="003E653D">
        <w:rPr>
          <w:rStyle w:val="StyleUnderline"/>
          <w:highlight w:val="green"/>
        </w:rPr>
        <w:t>is diminishing</w:t>
      </w:r>
      <w:r w:rsidRPr="00AB3CB7">
        <w:rPr>
          <w:sz w:val="16"/>
        </w:rPr>
        <w:t xml:space="preserve">…” According to the author, there are three disparate, yet intrinsically linked, factors hampering China’s ability to distribute national wealth towards its military: 1) a real estate bubble; 2) a growing shadow banking system; and, 3) local-central government expenditure imbalances. The real estate sector claims nearly half of China’s total national debt, the Chinese banking system provides backdoor credit to borrowers unable to secure credit from commercial banks, and as local government expenditures increase (e.g., healthcare, education, pensions, infrastructure, and other social and public goods), growth in land revenues for local governments decline. </w:t>
      </w:r>
      <w:r w:rsidRPr="00AB3CB7">
        <w:rPr>
          <w:rStyle w:val="StyleUnderline"/>
        </w:rPr>
        <w:t>The combination of these three forces, in effect, make it exceedingly difficult to continue enhancing national power and security near the pace of the past decade</w:t>
      </w:r>
      <w:r w:rsidRPr="00AB3CB7">
        <w:rPr>
          <w:sz w:val="16"/>
        </w:rPr>
        <w:t xml:space="preserve">. Like many other countries (the U.S., Japan, and Australia included), </w:t>
      </w:r>
      <w:r w:rsidRPr="003E653D">
        <w:rPr>
          <w:rStyle w:val="StyleUnderline"/>
          <w:highlight w:val="green"/>
        </w:rPr>
        <w:t>China may likely be forced to accept a fiscal reality and wind back growth in its military</w:t>
      </w:r>
      <w:r w:rsidRPr="00AB3CB7">
        <w:rPr>
          <w:sz w:val="16"/>
        </w:rPr>
        <w:t xml:space="preserve">—assuming other policy responses like reforms that widen the tax base fail. </w:t>
      </w:r>
      <w:r w:rsidRPr="00AB3CB7">
        <w:rPr>
          <w:rStyle w:val="StyleUnderline"/>
        </w:rPr>
        <w:t>If China chooses not to roll back military expenditures, it is likely that other social and public goods could be impacted then</w:t>
      </w:r>
      <w:r w:rsidRPr="00AB3CB7">
        <w:rPr>
          <w:sz w:val="16"/>
        </w:rPr>
        <w:t xml:space="preserve">. Such trends might give further reason for the Chinese public to call into question the legitimacy of the ruling leadership. With modest resources ahead, strategic and military priorities could be contested, especially between the People’s Liberation Army (PLA), PLA Navy, even domestic public security apparatus that administers China’s rogue “provinces,” Xinjiang and Tibet. </w:t>
      </w:r>
      <w:r w:rsidRPr="00AB3CB7">
        <w:rPr>
          <w:rStyle w:val="StyleUnderline"/>
        </w:rPr>
        <w:t>Core missions such as monitoring China’s coast, Air Defense Identification Zone, and borders could undercut one another</w:t>
      </w:r>
      <w:r w:rsidRPr="00AB3CB7">
        <w:rPr>
          <w:sz w:val="16"/>
        </w:rPr>
        <w:t xml:space="preserve">. A shift in China’s military expenditures is significant because such trends complicate claims in Washington advocating for an increased, robust military presence in the Asia-Pacific. </w:t>
      </w:r>
      <w:r w:rsidRPr="00AB3CB7">
        <w:rPr>
          <w:rStyle w:val="StyleUnderline"/>
        </w:rPr>
        <w:t>If China’s military presence in the South China Sea is expanding, then, as proponents of a strong military in the Asia-Pacific argue, the U.S. should strengthen its security guarantee for threatened allies</w:t>
      </w:r>
      <w:r w:rsidRPr="00AB3CB7">
        <w:rPr>
          <w:sz w:val="16"/>
        </w:rPr>
        <w:t xml:space="preserve"> (e.g., the Philippines). In 2015, China increased its military expenditure by 10 percent, a double-digit percentage trend that has continued since 1997. China is one of the biggest spenders on its military, only second to the U.S. Combined with the terra-forming of islands in dispute waters of the South China Sea, and increasingly forward leaning posture, it follows then that the U.S. maintain a robust military presence to respond to China. Yet, the aforementioned logic assumes China’s military expenditures will remain the same. </w:t>
      </w:r>
      <w:r w:rsidRPr="00AB3CB7">
        <w:rPr>
          <w:rStyle w:val="StyleUnderline"/>
        </w:rPr>
        <w:t>Given the recent economic slowdown, if resources are limited moving forward, then this calls into question the demand for a strong military presence in the Asia-Pacific</w:t>
      </w:r>
      <w:r w:rsidRPr="00AB3CB7">
        <w:rPr>
          <w:sz w:val="16"/>
        </w:rPr>
        <w:t>. In fact, as the U.S. military still copes with the effects of sequestration, manages crisis’ spreading horizontally around the globe as a result of renewed Russian expansionism, percolating terrorist networks, and other international threats, such trends bolster alliterative approached beyond a military response to China’s rise. Therefore, U.S. lawmakers should be paying close attention to China’s economic slowdown and stock market fluctuations, not only because of its potential impact on global emerging markets, but also, and more importantly, its potential to impact China’s military priorities, and U.S. foreign policy as a consequence.</w:t>
      </w:r>
    </w:p>
    <w:p w14:paraId="7E5F4202" w14:textId="77777777" w:rsidR="002954B4" w:rsidRDefault="002954B4" w:rsidP="002954B4">
      <w:pPr>
        <w:pStyle w:val="Heading4"/>
      </w:pPr>
      <w:r>
        <w:t>Economic slowdown is cutting modernization</w:t>
      </w:r>
    </w:p>
    <w:p w14:paraId="277443EF" w14:textId="0F145618" w:rsidR="002954B4" w:rsidRPr="0040147B" w:rsidRDefault="002954B4" w:rsidP="002954B4">
      <w:r>
        <w:t xml:space="preserve">Simon </w:t>
      </w:r>
      <w:r w:rsidRPr="00BC4291">
        <w:rPr>
          <w:rStyle w:val="Style13ptBold"/>
        </w:rPr>
        <w:t>Denyer 16</w:t>
      </w:r>
      <w:r>
        <w:t>, 03-04-2016</w:t>
      </w:r>
      <w:r w:rsidRPr="0040147B">
        <w:t xml:space="preserve">, "China’s slowing economy leads to smallest increase in military spending in years," </w:t>
      </w:r>
      <w:r w:rsidR="007B2207" w:rsidRPr="007B2207">
        <w:t xml:space="preserve">Simon Denyer is The Post’s bureau chief in China. He served previously as bureau chief in India and as a Reuters bureau chief in Washington, India and Pakistan </w:t>
      </w:r>
      <w:r w:rsidRPr="0040147B">
        <w:t>https://www.washingtonpost.com/world/china-military-spending-growth-slows-in-line-with-economy-army-downsizing/2016/03/04/5c3686ab-b483-4f7d-86b2-77125c67dd4c_story.html</w:t>
      </w:r>
    </w:p>
    <w:p w14:paraId="325EEF62" w14:textId="77777777" w:rsidR="002954B4" w:rsidRDefault="002954B4" w:rsidP="002954B4"/>
    <w:p w14:paraId="7F1247FB" w14:textId="77777777" w:rsidR="002954B4" w:rsidRPr="00C20A84" w:rsidRDefault="002954B4" w:rsidP="002954B4">
      <w:pPr>
        <w:rPr>
          <w:sz w:val="16"/>
        </w:rPr>
      </w:pPr>
      <w:r w:rsidRPr="00C20A84">
        <w:rPr>
          <w:sz w:val="16"/>
        </w:rPr>
        <w:t xml:space="preserve">BEIJING — </w:t>
      </w:r>
      <w:r w:rsidRPr="009B1FF3">
        <w:rPr>
          <w:rStyle w:val="StyleUnderline"/>
          <w:highlight w:val="green"/>
        </w:rPr>
        <w:t>China said</w:t>
      </w:r>
      <w:r w:rsidRPr="00C20A84">
        <w:rPr>
          <w:rStyle w:val="StyleUnderline"/>
        </w:rPr>
        <w:t xml:space="preserve"> Friday that </w:t>
      </w:r>
      <w:r w:rsidRPr="009B1FF3">
        <w:rPr>
          <w:rStyle w:val="StyleUnderline"/>
          <w:highlight w:val="green"/>
        </w:rPr>
        <w:t>its military spending will grow by</w:t>
      </w:r>
      <w:r w:rsidRPr="00C20A84">
        <w:rPr>
          <w:rStyle w:val="StyleUnderline"/>
        </w:rPr>
        <w:t xml:space="preserve"> 7 to 8 percent in 2016, </w:t>
      </w:r>
      <w:r w:rsidRPr="009B1FF3">
        <w:rPr>
          <w:rStyle w:val="StyleUnderline"/>
          <w:highlight w:val="green"/>
        </w:rPr>
        <w:t>the smallest increase in six years</w:t>
      </w:r>
      <w:r w:rsidRPr="00C20A84">
        <w:rPr>
          <w:rStyle w:val="StyleUnderline"/>
        </w:rPr>
        <w:t xml:space="preserve"> </w:t>
      </w:r>
      <w:r w:rsidRPr="009B1FF3">
        <w:rPr>
          <w:rStyle w:val="StyleUnderline"/>
          <w:highlight w:val="green"/>
        </w:rPr>
        <w:t>and a lower figure than many experts had expected</w:t>
      </w:r>
      <w:r w:rsidRPr="00C20A84">
        <w:rPr>
          <w:rStyle w:val="StyleUnderline"/>
        </w:rPr>
        <w:t>, reflecting a slowing economy and a cut in troop numbers</w:t>
      </w:r>
      <w:r w:rsidRPr="00C20A84">
        <w:rPr>
          <w:sz w:val="16"/>
        </w:rPr>
        <w:t xml:space="preserve">. Although experts say actual spending is significantly higher than the official budget, China’s military spending is still dwarfed by that of the United States, both in monetary terms and as a proportion of the overall economy. Nevertheless, </w:t>
      </w:r>
      <w:r w:rsidRPr="00C20A84">
        <w:rPr>
          <w:rStyle w:val="StyleUnderline"/>
        </w:rPr>
        <w:t>China’s growing military muscle and its robust assertion of its territorial claims in the South China Sea have sparked concerns throughout Asia, helping propel jumps in defense spending</w:t>
      </w:r>
      <w:r w:rsidRPr="00C20A84">
        <w:rPr>
          <w:sz w:val="16"/>
        </w:rPr>
        <w:t xml:space="preserve"> in countries including India, Japan and Vietnam. Fu Ying, spokeswoman for China’s parliament, said the increase reflected the country’s national defense needs as well as the state of its economy and fiscal revenue. </w:t>
      </w:r>
      <w:r w:rsidRPr="00C20A84">
        <w:rPr>
          <w:rStyle w:val="StyleUnderline"/>
        </w:rPr>
        <w:t>The Global Times, a nationalist tabloid, had argued this week for double-digit growth in military spending. It also called for China to deploy more weaponry to the South China Sea in response to what it said was Washington’s growing military presence there</w:t>
      </w:r>
      <w:r w:rsidRPr="00C20A84">
        <w:rPr>
          <w:sz w:val="16"/>
        </w:rPr>
        <w:t xml:space="preserve">. Ni Lexiong, </w:t>
      </w:r>
      <w:r w:rsidRPr="00C20A84">
        <w:rPr>
          <w:rStyle w:val="StyleUnderline"/>
        </w:rPr>
        <w:t xml:space="preserve">a professor of political science and military expert </w:t>
      </w:r>
      <w:r w:rsidRPr="00C20A84">
        <w:rPr>
          <w:sz w:val="16"/>
        </w:rPr>
        <w:t xml:space="preserve">at the Shanghai University of Political Science and Law, said he had </w:t>
      </w:r>
      <w:r w:rsidRPr="00C20A84">
        <w:rPr>
          <w:rStyle w:val="StyleUnderline"/>
        </w:rPr>
        <w:t>expected an increase of 12 to 15 percent in response to rising regional tensions.</w:t>
      </w:r>
      <w:r w:rsidRPr="00C20A84">
        <w:rPr>
          <w:sz w:val="16"/>
        </w:rPr>
        <w:t xml:space="preserve"> “Obviously it shows that China wants to demonstrate to the West, including the U.S. and the neighboring countries that it has disputes with, that China sincerely wants to solve the problems through peaceful means,” he said. “But the second reason is that </w:t>
      </w:r>
      <w:r w:rsidRPr="009B1FF3">
        <w:rPr>
          <w:rStyle w:val="StyleUnderline"/>
          <w:highlight w:val="green"/>
        </w:rPr>
        <w:t>China’s economy is bad indeed</w:t>
      </w:r>
      <w:r w:rsidRPr="00C20A84">
        <w:rPr>
          <w:sz w:val="16"/>
        </w:rPr>
        <w:t xml:space="preserve">.” [China testing Obama as it expands its influence in Southeast Asia] China’s President Xi Jinping is trying to modernize and streamline the country’s military, seeking to make it more effective and simultaneously curb corruption. The People’s Liberation Army is being trimmed by 300,000 troops, but the 2-million-member force is still the world’s largest standing army. </w:t>
      </w:r>
      <w:r w:rsidRPr="009B1FF3">
        <w:rPr>
          <w:rStyle w:val="StyleUnderline"/>
          <w:highlight w:val="green"/>
        </w:rPr>
        <w:t>The increase would be the first single-digit boost in defense spending since 2010</w:t>
      </w:r>
      <w:r w:rsidRPr="00C20A84">
        <w:rPr>
          <w:sz w:val="16"/>
        </w:rPr>
        <w:t>, when the budget rose 7.5 percent, and is below the 10.1 percent boost in last year’s budget. It is roughly in line with official economic growth of 6.9 percent in 2015 and would take the military budget to around $150 billion, about a quarter of Pentagon spending of nearly $600 billion last year. In relation to the overall economy, China’s official defense budget amounts to 1.3 percent of gross domestic product, compared with 3.1 percent in the United States. China has been repeatedly criticized by the United States for a massive land-reclamation effort in the disputed waters of the South China Sea. But at a news conference ahead of the opening session of China’s National People’s Congress, Fu rejected Washington’s argument that China is militarizing the strategically important waters. “Talking about militarization, if you look at it carefully, most of the advanced aircraft and warships passing through the South China Sea belong to the United States,” she said. Fu argued that President Obama’s strategic re-balance to Asia, as well as recent U.S. naval operations, with warships sailing close to Chinese-controlled islands in the disputed Spratly chain, had raised tensions and heightened emotions. “Chinese people think that it’s not good that the U.S. sent military ships to areas so close to Spratly Islands to show off its military, and this very much disgusts the Chinese people,” she said. “Originally on the Spratly issue, the United States said that it did not take sides. But the acts and words of the United States now are stimulating intense emotions in many people, which draws a big question mark over the motives of the United States.” The United States says its naval operations are designed to underline the principle of freedom of navigation through international waters and insists it takes no sides in the territorial dispute. This week, the U.S. Navy said it had dispatched an aircraft carrier and several other ships to the South China Sea on what was described as a routine patrol. The carrier, the USS John C. Stennis, arrived in the South China Sea on Tuesday, in a region where China has recently deployed surface-to-air missiles and fighter jets, and is thought to be building a military radar facility. The Stockholm International Peace Research Institute estimates that China’s actual military spending is more than 50 percent above the budgeted figure when items such as military research and development, arms imports, military construction and pension costs are taken into account. In 2014, the institute’s broader measure of military spending scored China as spending 2.1 percent of GDP, compared with the United States at 3.5 percent.</w:t>
      </w:r>
    </w:p>
    <w:p w14:paraId="7B607006" w14:textId="77777777" w:rsidR="002954B4" w:rsidRDefault="002954B4" w:rsidP="002954B4">
      <w:pPr>
        <w:pStyle w:val="Heading4"/>
      </w:pPr>
      <w:r>
        <w:t>Economic slowdown is hampering modernization but China’s still pushing claims</w:t>
      </w:r>
    </w:p>
    <w:p w14:paraId="3DB6A285" w14:textId="51F061AA" w:rsidR="002954B4" w:rsidRPr="005402DA" w:rsidRDefault="002954B4" w:rsidP="00C2778B">
      <w:r w:rsidRPr="005402DA">
        <w:t xml:space="preserve">Jeremy </w:t>
      </w:r>
      <w:r w:rsidRPr="005402DA">
        <w:rPr>
          <w:rStyle w:val="Style13ptBold"/>
        </w:rPr>
        <w:t>Page</w:t>
      </w:r>
      <w:r w:rsidRPr="005402DA">
        <w:t xml:space="preserve"> 16, 3-4-</w:t>
      </w:r>
      <w:r w:rsidRPr="005402DA">
        <w:rPr>
          <w:rStyle w:val="Style13ptBold"/>
        </w:rPr>
        <w:t>2016</w:t>
      </w:r>
      <w:r w:rsidRPr="005402DA">
        <w:t xml:space="preserve">, </w:t>
      </w:r>
      <w:r w:rsidR="00C2778B">
        <w:t xml:space="preserve">Jeremy is a reporter in the Wall Street Journal's Beijing bureau, covering domestic politics, international relations and security. He joined the Journal in Beijing in 2010, prior to which he worked for The Times of London for eight years, first in Russia, then in India. He started out as a reporter for Reuters in China in 1997. </w:t>
      </w:r>
      <w:r w:rsidRPr="005402DA">
        <w:t>"Ailing Economy Slows China’s Military Expansion," WSJ, http://www.wsj.com/articles/china-to-raise-defense-spending-by-7-8-1457071436</w:t>
      </w:r>
    </w:p>
    <w:p w14:paraId="2285AA66" w14:textId="77777777" w:rsidR="002954B4" w:rsidRPr="005402DA" w:rsidRDefault="002954B4" w:rsidP="002954B4"/>
    <w:p w14:paraId="7CE6DBF9" w14:textId="77777777" w:rsidR="002954B4" w:rsidRDefault="002954B4" w:rsidP="002954B4">
      <w:pPr>
        <w:rPr>
          <w:rStyle w:val="StyleUnderline"/>
        </w:rPr>
      </w:pPr>
      <w:r w:rsidRPr="00380B02">
        <w:rPr>
          <w:sz w:val="16"/>
        </w:rPr>
        <w:t>BEIJING—</w:t>
      </w:r>
      <w:r w:rsidRPr="004D5046">
        <w:rPr>
          <w:rStyle w:val="StyleUnderline"/>
          <w:highlight w:val="green"/>
        </w:rPr>
        <w:t>China is increasing its armed forces budget at the slowest rate in six years, an early indication that</w:t>
      </w:r>
      <w:r w:rsidRPr="00703118">
        <w:rPr>
          <w:rStyle w:val="StyleUnderline"/>
        </w:rPr>
        <w:t xml:space="preserve"> </w:t>
      </w:r>
      <w:r w:rsidRPr="004D5046">
        <w:rPr>
          <w:rStyle w:val="StyleUnderline"/>
          <w:highlight w:val="green"/>
        </w:rPr>
        <w:t>the nation’s economic slowdown is starting to hamper President Xi Jinping’s military ambitions</w:t>
      </w:r>
      <w:r w:rsidRPr="00380B02">
        <w:rPr>
          <w:sz w:val="16"/>
        </w:rPr>
        <w:t xml:space="preserve">. Still, </w:t>
      </w:r>
      <w:r w:rsidRPr="00703118">
        <w:rPr>
          <w:rStyle w:val="StyleUnderline"/>
        </w:rPr>
        <w:t>the 7.6% increase is higher than China’s economic growth target between 6.5% and 7%, suggesting Beijing continues to prioritize military spending as it presses ahead with island-building in the South China Sea and massive restructuring of the armed forces</w:t>
      </w:r>
      <w:r w:rsidRPr="00380B02">
        <w:rPr>
          <w:sz w:val="16"/>
        </w:rPr>
        <w:t xml:space="preserve">. The military expenditure would be 954.4 billion yuan ($146.3 billion), according to a budget report released Saturday at the opening of an annual meeting of the National People’s Congress, China’s parliament. The report said the government’s overall spending would grow by 7%. At the annual National People's Congress on Saturday, Chinese Premier Li Keqiang announced an economic growth target of between 6.5% and 7% for 2016, a goal that acknowledges slowing momentum in the world’s second-largest economy. Fu Ying, a spokeswoman for the parliament, had told a news conference on Friday that the defense budget would increase by 7% to 8%, without revealing the exact figure. Last year, China’s military budget rose by 10% to 886.9 billion yuan, or $142 billion at the time. Maj. Gen. Chen Zhou, a researcher at China’s Academy of Military Sciences, told a small group of reporters on Friday that the military budget was keeping step with overall economic growth and that the government was trying to spend it more efficiently. Much of this year’s budget would go toward the plan Mr. Xi unveiled last year to cut the People’s Liberation Army by 300,000 troops and overhaul its Soviet-modeled command structures, Maj. Gen. Chen said. ENLARGE </w:t>
      </w:r>
      <w:r w:rsidRPr="00380B02">
        <w:rPr>
          <w:rStyle w:val="StyleUnderline"/>
        </w:rPr>
        <w:t xml:space="preserve">Craig Caffrey, an expert on military spending at IHS Jane’s, said this year’s figure still represents a significant increase in absolute terms. But </w:t>
      </w:r>
      <w:r w:rsidRPr="004D5046">
        <w:rPr>
          <w:rStyle w:val="StyleUnderline"/>
          <w:highlight w:val="green"/>
        </w:rPr>
        <w:t>he predicted that China’s military spending would rise by an average of less than 10% a year between 2016 and 2020</w:t>
      </w:r>
      <w:r w:rsidRPr="00380B02">
        <w:rPr>
          <w:sz w:val="16"/>
        </w:rPr>
        <w:t>. “Going forward, I think we’re likely to see this slower rate of growth maintained. The reduction in personnel will help that,” he said. “The size of the PLA in terms of manpower, coupled with increases in the average wage in China, had increasingly become a major driver behind defense-budget growth, rather than actual military requirements, and this is a move to check that trend,” Mr. Caffrey said. China has notched double-digit percentage growth in military spending every year for the last decade, except for 2010 when it fell to 7.3%, a drop many analysts attributed to the global financial crisis. Those increases, combined with China’s recent efforts to enforce its territorial claims in the South China Sea and East China Sea, have stoked concern among its neighbors, and in the U.S., about Beijing’s expanding firepower. Although China’s military budget is dwarfed by that of the U.S., which is $573 billion for 2016, many military experts believe China’s actual spending is significantly higher because the publicly declared figure excludes arms imports and other big-ticket items. Chinese officials deny that and say much of the military budget goes toward items such as salaries, housing and training. A foreign-ministry spokesman told a regular news briefing on Friday that China’s military policy was designed to protect its own territory and that Beijing was becoming more transparent about its military spending. “China’s military buildup does not target or threaten any other country,” Hong Lei said. “We maintain that national defense should be adjusted to China’s economic growth and always pay attention to maintaining a proper-sized defense expenditure.” He and Ms. Fu, the parliament spokeswoman, defended China’s activities in the South China Sea and accused the U.S. of exacerbating tensions there. Andrew Erickson, a professor at the U.S. Naval War College, said that whatever the exact figure was for China’s military budget, it was still the second largest in the world behind the U.S. “</w:t>
      </w:r>
      <w:r w:rsidRPr="004D5046">
        <w:rPr>
          <w:rStyle w:val="StyleUnderline"/>
          <w:highlight w:val="green"/>
        </w:rPr>
        <w:t>Beijing’s latest defense-spending figure shows that it is determined to avoid Soviet-style military overextension</w:t>
      </w:r>
      <w:r w:rsidRPr="00380B02">
        <w:rPr>
          <w:rStyle w:val="StyleUnderline"/>
        </w:rPr>
        <w:t xml:space="preserve">, yet remains focused on enhancing capabilities to further its outstanding island and maritime claims in the East and South China seas,” he said. </w:t>
      </w:r>
    </w:p>
    <w:p w14:paraId="239F3F59" w14:textId="77777777" w:rsidR="002954B4" w:rsidRDefault="002954B4" w:rsidP="002954B4">
      <w:pPr>
        <w:pStyle w:val="Heading4"/>
      </w:pPr>
      <w:r>
        <w:t>Economic slowdown has cut military budgets – Xi Jinping proves</w:t>
      </w:r>
    </w:p>
    <w:p w14:paraId="2F4DF799" w14:textId="72FF7E1C" w:rsidR="002954B4" w:rsidRDefault="002954B4" w:rsidP="002954B4">
      <w:r w:rsidRPr="00F17F75">
        <w:t xml:space="preserve">Tom </w:t>
      </w:r>
      <w:r w:rsidRPr="00F17F75">
        <w:rPr>
          <w:rStyle w:val="Style13ptBold"/>
        </w:rPr>
        <w:t>Mitchell</w:t>
      </w:r>
      <w:r w:rsidRPr="00F17F75">
        <w:t xml:space="preserve"> </w:t>
      </w:r>
      <w:r w:rsidRPr="00F17F75">
        <w:rPr>
          <w:rStyle w:val="Style13ptBold"/>
        </w:rPr>
        <w:t>16</w:t>
      </w:r>
      <w:r w:rsidRPr="00F17F75">
        <w:t xml:space="preserve">, 5-25-2016, </w:t>
      </w:r>
      <w:r w:rsidR="000437BF">
        <w:t xml:space="preserve">Tom Mitchell is an analyst for the Financial Times. </w:t>
      </w:r>
      <w:r w:rsidRPr="00F17F75">
        <w:t>"China military budget hit by economic slowdown, says Xi Jinping," Financial Times, http://www.ft.com/cms/s/0/9466cb54-2226-11e6-aa98-</w:t>
      </w:r>
      <w:r>
        <w:t>db1e01fabc0c.html#axzz4CQojN37s</w:t>
      </w:r>
    </w:p>
    <w:p w14:paraId="5D20803F" w14:textId="77777777" w:rsidR="002954B4" w:rsidRDefault="002954B4" w:rsidP="002954B4">
      <w:pPr>
        <w:rPr>
          <w:rStyle w:val="StyleUnderline"/>
        </w:rPr>
      </w:pPr>
      <w:r w:rsidRPr="00EA462D">
        <w:rPr>
          <w:rStyle w:val="StyleUnderline"/>
          <w:highlight w:val="green"/>
        </w:rPr>
        <w:t>China’s economic slowdown</w:t>
      </w:r>
      <w:r w:rsidRPr="00D029B1">
        <w:rPr>
          <w:sz w:val="16"/>
        </w:rPr>
        <w:t xml:space="preserve">, responsible for everything from falling luxury goods sales to steel plant closures around the world, </w:t>
      </w:r>
      <w:r w:rsidRPr="00EA462D">
        <w:rPr>
          <w:rStyle w:val="StyleUnderline"/>
          <w:highlight w:val="green"/>
        </w:rPr>
        <w:t>has</w:t>
      </w:r>
      <w:r w:rsidRPr="00402C38">
        <w:rPr>
          <w:rStyle w:val="StyleUnderline"/>
        </w:rPr>
        <w:t xml:space="preserve"> been officially blamed for </w:t>
      </w:r>
      <w:r w:rsidRPr="00EA462D">
        <w:rPr>
          <w:rStyle w:val="StyleUnderline"/>
          <w:highlight w:val="green"/>
        </w:rPr>
        <w:t>another casualty</w:t>
      </w:r>
      <w:r w:rsidRPr="00402C38">
        <w:rPr>
          <w:rStyle w:val="StyleUnderline"/>
        </w:rPr>
        <w:t xml:space="preserve"> — </w:t>
      </w:r>
      <w:r w:rsidRPr="00EA462D">
        <w:rPr>
          <w:rStyle w:val="StyleUnderline"/>
          <w:highlight w:val="green"/>
        </w:rPr>
        <w:t>spending on the People’s Liberation Army</w:t>
      </w:r>
      <w:r w:rsidRPr="00D029B1">
        <w:rPr>
          <w:sz w:val="16"/>
        </w:rPr>
        <w:t xml:space="preserve">. In remarks published in the PLA Daily, </w:t>
      </w:r>
      <w:r w:rsidRPr="00402C38">
        <w:rPr>
          <w:rStyle w:val="StyleUnderline"/>
        </w:rPr>
        <w:t xml:space="preserve">President </w:t>
      </w:r>
      <w:r w:rsidRPr="00EA462D">
        <w:rPr>
          <w:rStyle w:val="StyleUnderline"/>
          <w:highlight w:val="green"/>
        </w:rPr>
        <w:t>Xi Jinping</w:t>
      </w:r>
      <w:r w:rsidRPr="00D029B1">
        <w:rPr>
          <w:sz w:val="16"/>
        </w:rPr>
        <w:t xml:space="preserve">, who also chairs the Chinese Communist party’s Central Military Commission, </w:t>
      </w:r>
      <w:r w:rsidRPr="00EA462D">
        <w:rPr>
          <w:rStyle w:val="StyleUnderline"/>
          <w:highlight w:val="green"/>
        </w:rPr>
        <w:t>linked slower growth to a lower than expected increase in the country’s military budget</w:t>
      </w:r>
      <w:r w:rsidRPr="00402C38">
        <w:rPr>
          <w:rStyle w:val="StyleUnderline"/>
        </w:rPr>
        <w:t>, which was formally approved in March</w:t>
      </w:r>
      <w:r w:rsidRPr="00D029B1">
        <w:rPr>
          <w:sz w:val="16"/>
        </w:rPr>
        <w:t>. “</w:t>
      </w:r>
      <w:r w:rsidRPr="00402C38">
        <w:rPr>
          <w:rStyle w:val="StyleUnderline"/>
        </w:rPr>
        <w:t xml:space="preserve">It is not easy to secure a normal rise in the military budget any more,” Mr Xi said, </w:t>
      </w:r>
      <w:r w:rsidRPr="00EA462D">
        <w:rPr>
          <w:rStyle w:val="StyleUnderline"/>
          <w:highlight w:val="green"/>
        </w:rPr>
        <w:t>citing</w:t>
      </w:r>
      <w:r w:rsidRPr="00402C38">
        <w:rPr>
          <w:rStyle w:val="StyleUnderline"/>
        </w:rPr>
        <w:t xml:space="preserve"> “</w:t>
      </w:r>
      <w:r w:rsidRPr="00EA462D">
        <w:rPr>
          <w:rStyle w:val="StyleUnderline"/>
          <w:highlight w:val="green"/>
        </w:rPr>
        <w:t>mounting pressure from the economic downturn</w:t>
      </w:r>
      <w:r w:rsidRPr="00D029B1">
        <w:rPr>
          <w:sz w:val="16"/>
        </w:rPr>
        <w:t xml:space="preserve">”. At the annual meeting of China’s parliament, </w:t>
      </w:r>
      <w:r w:rsidRPr="00402C38">
        <w:rPr>
          <w:rStyle w:val="StyleUnderline"/>
        </w:rPr>
        <w:t>legislators approved only a 7.6 per cent year-on-year increase</w:t>
      </w:r>
      <w:r w:rsidRPr="00D029B1">
        <w:rPr>
          <w:sz w:val="16"/>
        </w:rPr>
        <w:t xml:space="preserve"> in military spending to Rmb950bn ($145bn). </w:t>
      </w:r>
      <w:r w:rsidRPr="00402C38">
        <w:rPr>
          <w:rStyle w:val="StyleUnderline"/>
        </w:rPr>
        <w:t>It was the first single-digit increase since 2010, when Beijing was struggling to contain the economic impact of the global financial crisis</w:t>
      </w:r>
      <w:r w:rsidRPr="00D029B1">
        <w:rPr>
          <w:sz w:val="16"/>
        </w:rPr>
        <w:t xml:space="preserve">. The lower than expected expenditure was approved despite public calls from Chinese military figures for another double-digit increase. Since Mr Xi assumed power in November 2012, China has adopted a much more aggressive posture in the South and East China seas, where it is embroiled in numerous territorial disputes with regional neighbours. In an effort to assert its claims, the PLA has emphasised the modernisation of its navy and air force at the expense of the army, the world’s largest land force with more than 1.5m soldiers. Last year, at a parade marking the Japanese Imperial Army’s second world war defeat, Mr Xi announced plans to cut 300,000 military personnel. To aid the demobilisation effort, state-owned enterprises were ordered to reserve at least 5 per cent of new jobs for former soldiers. </w:t>
      </w:r>
      <w:r w:rsidRPr="00402C38">
        <w:rPr>
          <w:rStyle w:val="StyleUnderline"/>
        </w:rPr>
        <w:t>Mr Xi’s explicit linking of lower than expected military spending to a more challenging economic climate is part of a broader propaganda campaign to reinforce the importance of structural reforms, especially in state-dominated industrial sectors</w:t>
      </w:r>
      <w:r w:rsidRPr="00D029B1">
        <w:rPr>
          <w:sz w:val="16"/>
        </w:rPr>
        <w:t xml:space="preserve">. While China’s gross domestic product grew at a reassuring 6.7 per cent year-on-year rate in the first quarter, that is still its slowest annual rate in a quarter of a century and analysts are increasingly concerned that the growth figure was boosted by an unsustainable surge in credit. This month a long front-page article in Communist party newspaper the People’s Daily quoted an “authoritative figure”, widely believed to be Mr Xi or a senior party official speaking on his behalf, as warning that China’s debt levels were perilously high. The figure added that regional and local officials should not expect a rebound in economic growth soon, making difficult reforms all the more urgent. </w:t>
      </w:r>
      <w:r w:rsidRPr="00402C38">
        <w:rPr>
          <w:rStyle w:val="StyleUnderline"/>
        </w:rPr>
        <w:t>Mr Xi also made clear that many of China’s economic failings are echoed in its military industrial complex. “For some projects, we spend large amounts of money only to find they don’t meet our operational requirements</w:t>
      </w:r>
      <w:r w:rsidRPr="00D029B1">
        <w:rPr>
          <w:sz w:val="16"/>
        </w:rPr>
        <w:t>,” he said, warning that the consequence could be future military defeats. Yue Gang, a retired PLA officer, expressed a similar sentiment. “</w:t>
      </w:r>
      <w:r w:rsidRPr="00402C38">
        <w:rPr>
          <w:rStyle w:val="StyleUnderline"/>
        </w:rPr>
        <w:t>When the economy took off in the late 1990s and military spending exploded, the PLA became part of the ‘new rich’,” he told the Financial Times. “</w:t>
      </w:r>
      <w:r w:rsidRPr="00EA462D">
        <w:rPr>
          <w:rStyle w:val="StyleUnderline"/>
          <w:highlight w:val="green"/>
        </w:rPr>
        <w:t>The military wanted to do things on a grand scale, investing in projects that were flashy rather than useful.”</w:t>
      </w:r>
    </w:p>
    <w:p w14:paraId="17C0BE84" w14:textId="77777777" w:rsidR="003E653D" w:rsidRDefault="003E653D" w:rsidP="003E653D">
      <w:pPr>
        <w:pStyle w:val="Heading4"/>
      </w:pPr>
      <w:r>
        <w:t>China’s economic slowdown’s hurt defense</w:t>
      </w:r>
    </w:p>
    <w:p w14:paraId="21058CF0" w14:textId="77777777" w:rsidR="005009D4" w:rsidRPr="00FF479F" w:rsidRDefault="005009D4" w:rsidP="005009D4">
      <w:r w:rsidRPr="00954269">
        <w:rPr>
          <w:rStyle w:val="Style13ptBold"/>
        </w:rPr>
        <w:t>Blanchard and Martina 16</w:t>
      </w:r>
      <w:r w:rsidRPr="000519C6">
        <w:t xml:space="preserve">, 3-4-2016, </w:t>
      </w:r>
      <w:r w:rsidRPr="00113A56">
        <w:t>Be</w:t>
      </w:r>
      <w:r>
        <w:t xml:space="preserve">n Blanchard and Michael Martina are reporters for Reuters. </w:t>
      </w:r>
      <w:r w:rsidRPr="000519C6">
        <w:t>"</w:t>
      </w:r>
      <w:r w:rsidRPr="007E0FC4">
        <w:rPr>
          <w:rStyle w:val="StyleUnderline"/>
          <w:highlight w:val="green"/>
        </w:rPr>
        <w:t>China's slowing economy means less money for defense</w:t>
      </w:r>
      <w:r w:rsidRPr="000519C6">
        <w:t>," http://www.businessinsider.com/chinas-slowing-economy-mean</w:t>
      </w:r>
      <w:r>
        <w:t>s-less-money-for-defense-2016-3</w:t>
      </w:r>
    </w:p>
    <w:p w14:paraId="7E84B695" w14:textId="77777777" w:rsidR="003E653D" w:rsidRPr="001A12F2" w:rsidRDefault="003E653D" w:rsidP="003E653D">
      <w:pPr>
        <w:rPr>
          <w:sz w:val="16"/>
        </w:rPr>
      </w:pPr>
      <w:r w:rsidRPr="001A12F2">
        <w:rPr>
          <w:sz w:val="16"/>
        </w:rPr>
        <w:t xml:space="preserve">BEIJING (Reuters) - </w:t>
      </w:r>
      <w:r w:rsidRPr="00664F74">
        <w:rPr>
          <w:rStyle w:val="StyleUnderline"/>
          <w:highlight w:val="green"/>
        </w:rPr>
        <w:t>China's defense budget this year is likely to rise</w:t>
      </w:r>
      <w:r w:rsidRPr="0067359F">
        <w:rPr>
          <w:rStyle w:val="StyleUnderline"/>
        </w:rPr>
        <w:t xml:space="preserve"> at its slowest pace since 2010, </w:t>
      </w:r>
      <w:r w:rsidRPr="00664F74">
        <w:rPr>
          <w:rStyle w:val="StyleUnderline"/>
          <w:highlight w:val="green"/>
        </w:rPr>
        <w:t>in line with the decelerating economy</w:t>
      </w:r>
      <w:r w:rsidRPr="0067359F">
        <w:rPr>
          <w:rStyle w:val="StyleUnderline"/>
        </w:rPr>
        <w:t>, by a much lower figure than had been expected</w:t>
      </w:r>
      <w:r w:rsidRPr="001A12F2">
        <w:rPr>
          <w:sz w:val="16"/>
        </w:rPr>
        <w:t xml:space="preserve">, although it probably does not represent the true spending number. Fu Ying, spokeswoman for China's parliament, said the figure would increase by about seven to eight percent from 2015, following a nearly unbroken two-decade run of double-digit budget increases. Fu told a news conference the actual figure would be released on Saturday, when the annual session of China's largely rubber-stamp legislative body opens. It will be the first single-digit rise in spending since 2010, when the military budget logged a 7.5 percent increase. </w:t>
      </w:r>
      <w:r w:rsidRPr="00465758">
        <w:rPr>
          <w:rStyle w:val="StyleUnderline"/>
        </w:rPr>
        <w:t>Defense spending last year was budgeted to rise 10.1 percent to 886.9 billion yuan</w:t>
      </w:r>
      <w:r w:rsidRPr="001A12F2">
        <w:rPr>
          <w:sz w:val="16"/>
        </w:rPr>
        <w:t xml:space="preserve"> ($135.39 billion), which still only represents about one-quarter that of the United States. The U.S. Defense Department budget for 2016 is $573 billion. China's leaders have routinely sought to justify military modernization by linking defense spending to rapid GDP growth. But growth of 6.9 percent last year was the slowest in 25 years, and a further slowdown is widely expected in 2016. "One simple reason for the lower increase is that double digit growth is now harder to sustain," said Bonji Obara of the Tokyo Foundation think-tank. "But another reason is that China's anti-corruption campaign means less money is being siphoned off and spending has become more efficient," he added, referring to President Xi Jinping's vigorous efforts to root out graft. </w:t>
      </w:r>
      <w:r w:rsidRPr="00664F74">
        <w:rPr>
          <w:rStyle w:val="StyleUnderline"/>
        </w:rPr>
        <w:t>The defense budget had been widely expected</w:t>
      </w:r>
      <w:r w:rsidRPr="00C87D25">
        <w:rPr>
          <w:rStyle w:val="StyleUnderline"/>
        </w:rPr>
        <w:t xml:space="preserve"> in military and diplomatic circles </w:t>
      </w:r>
      <w:r w:rsidRPr="00664F74">
        <w:rPr>
          <w:rStyle w:val="StyleUnderline"/>
        </w:rPr>
        <w:t xml:space="preserve">to log another impressive increase. </w:t>
      </w:r>
      <w:r w:rsidRPr="00664F74">
        <w:rPr>
          <w:rStyle w:val="StyleUnderline"/>
          <w:highlight w:val="green"/>
        </w:rPr>
        <w:t>Fu said the budget was based on</w:t>
      </w:r>
      <w:r w:rsidRPr="00C87D25">
        <w:rPr>
          <w:rStyle w:val="StyleUnderline"/>
        </w:rPr>
        <w:t xml:space="preserve"> China's national defense needs</w:t>
      </w:r>
      <w:r w:rsidRPr="00664F74">
        <w:rPr>
          <w:rStyle w:val="StyleUnderline"/>
          <w:highlight w:val="green"/>
        </w:rPr>
        <w:t>, the state of its economy and the performance of its fiscal revenues</w:t>
      </w:r>
      <w:r w:rsidRPr="001A12F2">
        <w:rPr>
          <w:sz w:val="16"/>
        </w:rPr>
        <w:t xml:space="preserve">. China has been repeatedly criticized for a lack of transparency in its defense spending and its intentions. "China needs to be transparent and explain its military spending to the international community," Japanese Defense Minister Gen Nakatani said in Tokyo ahead of Fu's announcement. China military Paramilitary policemen march in front of the Great Hall of the People before delegates arrive for a meeting ahead of Saturday's opening ceremony of the National People's Congress (NPC), in Beijing, China March 4, 2016. "It's crucial that China does not upset the regional balance and that it firmly contribute to international stability." </w:t>
      </w:r>
      <w:r w:rsidRPr="00764A06">
        <w:rPr>
          <w:rStyle w:val="StyleUnderline"/>
        </w:rPr>
        <w:t>China's military build-up has rattled nerves around the region, particularly because China has taken an increasingly assertive stance in its territorial disputes in the East and South China Seas</w:t>
      </w:r>
      <w:r w:rsidRPr="001A12F2">
        <w:rPr>
          <w:sz w:val="16"/>
        </w:rPr>
        <w:t>. "</w:t>
      </w:r>
      <w:r w:rsidRPr="00664F74">
        <w:rPr>
          <w:rStyle w:val="StyleUnderline"/>
          <w:highlight w:val="green"/>
        </w:rPr>
        <w:t>By bringing down military spending to a level in line with economic growth, China can deflect criticism from overseas and at home</w:t>
      </w:r>
      <w:r w:rsidRPr="001A12F2">
        <w:rPr>
          <w:sz w:val="16"/>
        </w:rPr>
        <w:t xml:space="preserve">," added Obara, a former military attaché at Japan's embassy in Beijing. "The level of spending is enough for China to meet its goals of becoming a global presence." Xi is also now seeking to drag the People's Liberation Army into the modern age, cutting 300,000 jobs and revamping its Cold War-era command structure. However, the reforms have run into opposition from soldiers and officers worried about job security. Beijing is also feeling public pressure to show it can protect its claims to the South China Sea after the United States began conducting "freedom of navigation" operations near islands where China has been carrying out controversial reclamation work and stationing advanced weapons. Fu said the United States was militarizing the South China Sea with constant deployments of ships and aircraft. "Our expansion and building of islands and reefs in the South China Sea is really necessary, and the Chinese people all support it," she said. If the United States continues to boost its military presence in the region, China will have to build more islands and deploy more weapons, the influential state-run Global Times said in an editorial. "If two nuclear powerhouses engage in a competition to test each other's willpower, the whole world will face the repercussions," it said. </w:t>
      </w:r>
      <w:r w:rsidRPr="00764A06">
        <w:rPr>
          <w:rStyle w:val="StyleUnderline"/>
        </w:rPr>
        <w:t>While Beijing keeps secret the details of its military spending, experts have said additional funding would probably go towards beefing up the navy with anti-submarine ships and developing aircraft carriers beyond a sole vessel in operation</w:t>
      </w:r>
      <w:r w:rsidRPr="001A12F2">
        <w:rPr>
          <w:sz w:val="16"/>
        </w:rPr>
        <w:t>. China last year confirmed it was building its second carrier.</w:t>
      </w:r>
    </w:p>
    <w:p w14:paraId="1AD4DD86" w14:textId="77777777" w:rsidR="009371FB" w:rsidRPr="009371FB" w:rsidRDefault="009371FB" w:rsidP="009371FB"/>
    <w:p w14:paraId="0638E65D" w14:textId="77777777" w:rsidR="00836E73" w:rsidRPr="00836E73" w:rsidRDefault="00836E73" w:rsidP="00836E73"/>
    <w:p w14:paraId="3003754E" w14:textId="5CBC6926" w:rsidR="00FF37ED" w:rsidRDefault="00062CE8" w:rsidP="00062CE8">
      <w:pPr>
        <w:pStyle w:val="Heading2"/>
      </w:pPr>
      <w:r>
        <w:t>Link booster</w:t>
      </w:r>
    </w:p>
    <w:p w14:paraId="38C69A72" w14:textId="7EBD29BB" w:rsidR="00A34F93" w:rsidRDefault="00A34F93" w:rsidP="00062CE8">
      <w:pPr>
        <w:pStyle w:val="Heading3"/>
      </w:pPr>
      <w:r>
        <w:t>The Lee card</w:t>
      </w:r>
    </w:p>
    <w:p w14:paraId="23B09B00" w14:textId="7D7B75C3" w:rsidR="00A34F93" w:rsidRDefault="00A34F93" w:rsidP="00A34F93">
      <w:pPr>
        <w:pStyle w:val="Heading4"/>
      </w:pPr>
      <w:r>
        <w:t xml:space="preserve">Chinese economic growth would bolster </w:t>
      </w:r>
      <w:r w:rsidR="00D16CBD">
        <w:t>modernization</w:t>
      </w:r>
    </w:p>
    <w:p w14:paraId="322406CB" w14:textId="77777777" w:rsidR="00207AB9" w:rsidRDefault="00207AB9" w:rsidP="00207AB9">
      <w:r>
        <w:rPr>
          <w:rStyle w:val="Style13ptBold"/>
        </w:rPr>
        <w:t>J. Lee 7/8/15. “</w:t>
      </w:r>
      <w:r w:rsidRPr="00A1195C">
        <w:t>China's Economic Slowdown: what are the Strategic Implications?</w:t>
      </w:r>
      <w:r w:rsidRPr="00251622">
        <w:t xml:space="preserve"> </w:t>
      </w:r>
      <w:r>
        <w:t>Dr. John Lee is a senior fellow at the Hudson Institute in Washington, DC, an adjunct associate professor at the Australian National University, and a Director of the Institute for Regional Security in Canberra”</w:t>
      </w:r>
      <w:hyperlink r:id="rId18" w:history="1">
        <w:r w:rsidRPr="006B2DD0">
          <w:rPr>
            <w:rStyle w:val="Hyperlink"/>
          </w:rPr>
          <w:t>https://twq.elliott.gwu.edu/sites/twq.elliott.gwu.edu/files/downloads/TWQ_Fall2015_Lee.pdf</w:t>
        </w:r>
      </w:hyperlink>
    </w:p>
    <w:p w14:paraId="5FB1651E" w14:textId="77777777" w:rsidR="00A34F93" w:rsidRDefault="00A34F93" w:rsidP="00A34F93">
      <w:r>
        <w:t>-economic and security planning  are intertwined – decline of one means decline of both</w:t>
      </w:r>
    </w:p>
    <w:p w14:paraId="33812217" w14:textId="77777777" w:rsidR="00A34F93" w:rsidRPr="00040CA5" w:rsidRDefault="00A34F93" w:rsidP="00A34F93">
      <w:r>
        <w:t>-cuts will especially hit the PLAN</w:t>
      </w:r>
    </w:p>
    <w:p w14:paraId="7C059F4C" w14:textId="77777777" w:rsidR="00A34F93" w:rsidRDefault="00A34F93" w:rsidP="00A34F93">
      <w:pPr>
        <w:rPr>
          <w:sz w:val="16"/>
        </w:rPr>
      </w:pPr>
      <w:r w:rsidRPr="00D52727">
        <w:rPr>
          <w:sz w:val="16"/>
        </w:rPr>
        <w:t xml:space="preserve">Yet, </w:t>
      </w:r>
      <w:r w:rsidRPr="002A64F4">
        <w:rPr>
          <w:rStyle w:val="StyleUnderline"/>
          <w:highlight w:val="green"/>
        </w:rPr>
        <w:t>the separation of economic matters from</w:t>
      </w:r>
      <w:r w:rsidRPr="005B4910">
        <w:rPr>
          <w:rStyle w:val="StyleUnderline"/>
        </w:rPr>
        <w:t xml:space="preserve"> strategic and </w:t>
      </w:r>
      <w:r w:rsidRPr="002A64F4">
        <w:rPr>
          <w:rStyle w:val="StyleUnderline"/>
          <w:highlight w:val="green"/>
        </w:rPr>
        <w:t>military planning is</w:t>
      </w:r>
      <w:r w:rsidRPr="005B4910">
        <w:rPr>
          <w:rStyle w:val="StyleUnderline"/>
        </w:rPr>
        <w:t xml:space="preserve"> both surprising and </w:t>
      </w:r>
      <w:r w:rsidRPr="002A64F4">
        <w:rPr>
          <w:rStyle w:val="StyleUnderline"/>
          <w:highlight w:val="green"/>
        </w:rPr>
        <w:t>illogical</w:t>
      </w:r>
      <w:r w:rsidRPr="00D52727">
        <w:rPr>
          <w:sz w:val="16"/>
        </w:rPr>
        <w:t xml:space="preserve">. It is surprising because </w:t>
      </w:r>
      <w:r w:rsidRPr="002A64F4">
        <w:rPr>
          <w:rStyle w:val="StyleUnderline"/>
          <w:highlight w:val="green"/>
        </w:rPr>
        <w:t>the growth in Chinese military power</w:t>
      </w:r>
      <w:r w:rsidRPr="005B4910">
        <w:rPr>
          <w:rStyle w:val="StyleUnderline"/>
        </w:rPr>
        <w:t xml:space="preserve"> and strategic weight </w:t>
      </w:r>
      <w:r w:rsidRPr="002A64F4">
        <w:rPr>
          <w:rStyle w:val="StyleUnderline"/>
          <w:highlight w:val="green"/>
        </w:rPr>
        <w:t>has occurred on the back of its expanding economy</w:t>
      </w:r>
      <w:r w:rsidRPr="005B4910">
        <w:rPr>
          <w:rStyle w:val="StyleUnderline"/>
        </w:rPr>
        <w:t xml:space="preserve">, and </w:t>
      </w:r>
      <w:r w:rsidRPr="00012D4B">
        <w:rPr>
          <w:rStyle w:val="Emphasis"/>
          <w:highlight w:val="green"/>
        </w:rPr>
        <w:t>a slowdown would presumably have significant deleterious effects on China’s capacity to expand its power and influ</w:t>
      </w:r>
      <w:r w:rsidRPr="00012D4B">
        <w:rPr>
          <w:rStyle w:val="Emphasis"/>
        </w:rPr>
        <w:t>en</w:t>
      </w:r>
      <w:r w:rsidRPr="005B4910">
        <w:rPr>
          <w:rStyle w:val="StyleUnderline"/>
        </w:rPr>
        <w:t>ce</w:t>
      </w:r>
      <w:r w:rsidRPr="00D52727">
        <w:rPr>
          <w:sz w:val="16"/>
        </w:rPr>
        <w:t xml:space="preserve">. It is illogical because </w:t>
      </w:r>
      <w:r w:rsidRPr="005B4910">
        <w:rPr>
          <w:rStyle w:val="StyleUnderline"/>
        </w:rPr>
        <w:t>the</w:t>
      </w:r>
      <w:r w:rsidRPr="00D52727">
        <w:rPr>
          <w:sz w:val="16"/>
        </w:rPr>
        <w:t xml:space="preserve"> Chinese Communist Party (</w:t>
      </w:r>
      <w:r w:rsidRPr="005B4910">
        <w:rPr>
          <w:rStyle w:val="StyleUnderline"/>
        </w:rPr>
        <w:t>CCP</w:t>
      </w:r>
      <w:r w:rsidRPr="00D52727">
        <w:rPr>
          <w:sz w:val="16"/>
        </w:rPr>
        <w:t xml:space="preserve">) and its government </w:t>
      </w:r>
      <w:r w:rsidRPr="005B4910">
        <w:rPr>
          <w:rStyle w:val="StyleUnderline"/>
        </w:rPr>
        <w:t>is no more immune to economic and fiscal realities than other powers—past, present, or future</w:t>
      </w:r>
      <w:r w:rsidRPr="00D52727">
        <w:rPr>
          <w:sz w:val="16"/>
        </w:rPr>
        <w:t xml:space="preserve">. If material assessment of one’s own economic capacity to enhance one’s power, and that of a potential competitor, is essential to formulate good strategy and policy, then a deeper understanding of a slowing Chinese economy and what that might mean for the accumulation and exercise of Chinese power and influence is surely important. This article does not seek to assess what China’s true growth rate might be, much less predict what it is likely to be in the future. Rather, it looks at the nature and extent of the country’s current economic challenges. In doing so, it makes a contemporaneous assessment about the nature and consequences of existing economic problems, what they mean for government finances specifically, and concludes that, </w:t>
      </w:r>
      <w:r w:rsidRPr="005B4910">
        <w:rPr>
          <w:rStyle w:val="StyleUnderline"/>
        </w:rPr>
        <w:t>just like its economic performance, the capacity of Beijing to allocate ever more national treasure to building its military power is diminishing much faster than is commonly appreciated</w:t>
      </w:r>
      <w:r w:rsidRPr="00D52727">
        <w:rPr>
          <w:sz w:val="16"/>
        </w:rPr>
        <w:t xml:space="preserve">. The Xi Jinping government is well aware of the central-local fiscal problems. In the 2013 Third Plenary Session of the 18th Central Committee meeting, where the announcement of big-ticket reforms was expected, pride of place was given to addressing the misalignment between central and local fiscal budgets. This included the central government taking on some spending on social services currently overseen by local governments.32 But these were not substantial reforms, and will make little difference to the capacity of local governments to meet shortfalls. And as the slowdown takes hold, it will result in both worsening revenue problems and rising expenditure obligations for Beijing. Beijing may well come up with some excellent policy responses to many of these problems and shortfalls, such as deepening government and corporate bond markets to fund shortfalls; implementing reforms that widen the tax base to help government revenue become more immune to business cycles; or implementing institutional reforms that dramatically reduce corruption in the use of public monies in order to gain a greater bang for one’s fiscal buck, etc.50 </w:t>
      </w:r>
      <w:r w:rsidRPr="005B4910">
        <w:rPr>
          <w:rStyle w:val="StyleUnderline"/>
        </w:rPr>
        <w:t xml:space="preserve">Even then, none of these and other imaginable possibilities can alter the final conclusion: </w:t>
      </w:r>
      <w:r w:rsidRPr="00873626">
        <w:rPr>
          <w:rStyle w:val="StyleUnderline"/>
          <w:highlight w:val="green"/>
        </w:rPr>
        <w:t>enhancing national power and security cannot continue</w:t>
      </w:r>
      <w:r w:rsidRPr="005B4910">
        <w:rPr>
          <w:rStyle w:val="StyleUnderline"/>
        </w:rPr>
        <w:t xml:space="preserve"> to anywhere near the same pace as the previous fifteen years</w:t>
      </w:r>
      <w:r w:rsidRPr="00D52727">
        <w:rPr>
          <w:sz w:val="16"/>
        </w:rPr>
        <w:t xml:space="preserve">. Bear in mind that </w:t>
      </w:r>
      <w:r w:rsidRPr="005B4910">
        <w:rPr>
          <w:rStyle w:val="StyleUnderline"/>
        </w:rPr>
        <w:t>41 percent of central government expenditure (after transfers to local government) is currently spent on the PLA and the People’s Armed Police</w:t>
      </w:r>
      <w:r w:rsidRPr="00D52727">
        <w:rPr>
          <w:sz w:val="16"/>
        </w:rPr>
        <w:t xml:space="preserve"> (PAP), </w:t>
      </w:r>
      <w:r w:rsidRPr="005B4910">
        <w:rPr>
          <w:rStyle w:val="StyleUnderline"/>
        </w:rPr>
        <w:t>the latter a military trained force whose primary purpose is to control domestic unrest and serve as a fighting force within its own territory in times of war</w:t>
      </w:r>
      <w:r w:rsidRPr="00D52727">
        <w:rPr>
          <w:sz w:val="16"/>
        </w:rPr>
        <w:t xml:space="preserve">. Local governments spent 5.6 percent of their budget on the PLA and PAP. The bottom line is that the </w:t>
      </w:r>
      <w:r w:rsidRPr="00BD79CF">
        <w:rPr>
          <w:rStyle w:val="StyleUnderline"/>
        </w:rPr>
        <w:t>total Chinese government spending on the PLA and PAP is over 11 percent of the entire budget</w:t>
      </w:r>
      <w:r w:rsidRPr="00D52727">
        <w:rPr>
          <w:sz w:val="16"/>
        </w:rPr>
        <w:t xml:space="preserve">. If one accepts outside estimates, such as those by SIPRI, that the true PLA budget is 55 percent higher than the official one,51 then more than 60 percent of central government expenditure (not including transfers to local government) is on external and internal security, which equates to around 14 percent of total Chinese government spending. This brings us back to the central-local government issues. </w:t>
      </w:r>
      <w:r w:rsidRPr="00873626">
        <w:rPr>
          <w:rStyle w:val="StyleUnderline"/>
          <w:highlight w:val="green"/>
        </w:rPr>
        <w:t>These will increase pressure</w:t>
      </w:r>
      <w:r w:rsidRPr="00BD79CF">
        <w:rPr>
          <w:rStyle w:val="StyleUnderline"/>
        </w:rPr>
        <w:t xml:space="preserve"> on the capacity of Beijing </w:t>
      </w:r>
      <w:r w:rsidRPr="00873626">
        <w:rPr>
          <w:rStyle w:val="StyleUnderline"/>
          <w:highlight w:val="green"/>
        </w:rPr>
        <w:t>to continually grant the PLA rapid increases</w:t>
      </w:r>
      <w:r w:rsidRPr="00BD79CF">
        <w:rPr>
          <w:rStyle w:val="StyleUnderline"/>
        </w:rPr>
        <w:t xml:space="preserve"> in its budget each year. The PLA’s budget has been increasing at double-digit rates that significantly exceed GDP growth per annum for the majority of the past fifteen years. Beijing has essentially prioritized supercharging national power and security at the expense of transfers to local governments</w:t>
      </w:r>
      <w:r w:rsidRPr="00D52727">
        <w:rPr>
          <w:sz w:val="16"/>
        </w:rPr>
        <w:t xml:space="preserve">, </w:t>
      </w:r>
      <w:r w:rsidRPr="00BD79CF">
        <w:rPr>
          <w:rStyle w:val="StyleUnderline"/>
        </w:rPr>
        <w:t>who are in charge of providing the vast majority of social and public goods</w:t>
      </w:r>
      <w:r w:rsidRPr="00D52727">
        <w:rPr>
          <w:sz w:val="16"/>
        </w:rPr>
        <w:t xml:space="preserve">. But the conditions for an immensely destructive fiscal storm already exist, meaning that the local government will come calling, and Beijing cannot afford to ignore it. </w:t>
      </w:r>
      <w:r w:rsidRPr="00CF36FA">
        <w:rPr>
          <w:rStyle w:val="Emphasis"/>
        </w:rPr>
        <w:t>In times of fiscal well-being and plenty, a rising tide tends to lift all boats (pun intended). Opportunity costs are minimal, and strategic and operational ambition is easily articulated and accepted</w:t>
      </w:r>
      <w:r w:rsidRPr="00D52727">
        <w:rPr>
          <w:sz w:val="16"/>
        </w:rPr>
        <w:t xml:space="preserve">. </w:t>
      </w:r>
      <w:r w:rsidRPr="00873626">
        <w:rPr>
          <w:rStyle w:val="Emphasis"/>
          <w:highlight w:val="green"/>
        </w:rPr>
        <w:t>With difficult fiscal times ahead</w:t>
      </w:r>
      <w:r w:rsidRPr="00463B9E">
        <w:rPr>
          <w:rStyle w:val="Emphasis"/>
        </w:rPr>
        <w:t xml:space="preserve">, </w:t>
      </w:r>
      <w:r w:rsidRPr="00873626">
        <w:rPr>
          <w:rStyle w:val="Emphasis"/>
          <w:highlight w:val="green"/>
        </w:rPr>
        <w:t>deciding</w:t>
      </w:r>
      <w:r w:rsidRPr="00463B9E">
        <w:rPr>
          <w:rStyle w:val="Emphasis"/>
        </w:rPr>
        <w:t xml:space="preserve"> </w:t>
      </w:r>
      <w:r w:rsidRPr="00873626">
        <w:rPr>
          <w:rStyle w:val="Emphasis"/>
        </w:rPr>
        <w:t>strategic</w:t>
      </w:r>
      <w:r w:rsidRPr="00463B9E">
        <w:rPr>
          <w:rStyle w:val="Emphasis"/>
        </w:rPr>
        <w:t xml:space="preserve"> and </w:t>
      </w:r>
      <w:r w:rsidRPr="00873626">
        <w:rPr>
          <w:rStyle w:val="Emphasis"/>
          <w:highlight w:val="green"/>
        </w:rPr>
        <w:t>military priorities</w:t>
      </w:r>
      <w:r w:rsidRPr="00463B9E">
        <w:rPr>
          <w:rStyle w:val="Emphasis"/>
        </w:rPr>
        <w:t xml:space="preserve"> for </w:t>
      </w:r>
      <w:r w:rsidRPr="00873626">
        <w:rPr>
          <w:rStyle w:val="Emphasis"/>
        </w:rPr>
        <w:t>the CCP and</w:t>
      </w:r>
      <w:r w:rsidRPr="00463B9E">
        <w:rPr>
          <w:rStyle w:val="Emphasis"/>
        </w:rPr>
        <w:t xml:space="preserve"> PLA </w:t>
      </w:r>
      <w:r w:rsidRPr="00873626">
        <w:rPr>
          <w:rStyle w:val="Emphasis"/>
          <w:highlight w:val="green"/>
        </w:rPr>
        <w:t>becomes far more</w:t>
      </w:r>
      <w:r w:rsidRPr="00463B9E">
        <w:rPr>
          <w:rStyle w:val="Emphasis"/>
        </w:rPr>
        <w:t xml:space="preserve"> fraught and </w:t>
      </w:r>
      <w:r w:rsidRPr="00873626">
        <w:rPr>
          <w:rStyle w:val="Emphasis"/>
          <w:highlight w:val="green"/>
        </w:rPr>
        <w:t>contested</w:t>
      </w:r>
      <w:r w:rsidRPr="00463B9E">
        <w:rPr>
          <w:rStyle w:val="Emphasis"/>
        </w:rPr>
        <w:t xml:space="preserve">. In particular, continual </w:t>
      </w:r>
      <w:r w:rsidRPr="00873626">
        <w:rPr>
          <w:rStyle w:val="Emphasis"/>
          <w:highlight w:val="green"/>
        </w:rPr>
        <w:t>largesse</w:t>
      </w:r>
      <w:r w:rsidRPr="00463B9E">
        <w:rPr>
          <w:rStyle w:val="Emphasis"/>
        </w:rPr>
        <w:t xml:space="preserve"> granted </w:t>
      </w:r>
      <w:r w:rsidRPr="00873626">
        <w:rPr>
          <w:rStyle w:val="Emphasis"/>
          <w:highlight w:val="green"/>
        </w:rPr>
        <w:t>to enhancing the</w:t>
      </w:r>
      <w:r w:rsidRPr="00463B9E">
        <w:rPr>
          <w:rStyle w:val="Emphasis"/>
        </w:rPr>
        <w:t xml:space="preserve"> capacities of the PLA Navy (</w:t>
      </w:r>
      <w:r w:rsidRPr="00873626">
        <w:rPr>
          <w:rStyle w:val="Emphasis"/>
          <w:highlight w:val="green"/>
        </w:rPr>
        <w:t>PLAN</w:t>
      </w:r>
      <w:r w:rsidRPr="00463B9E">
        <w:rPr>
          <w:rStyle w:val="Emphasis"/>
        </w:rPr>
        <w:t xml:space="preserve">) </w:t>
      </w:r>
      <w:r w:rsidRPr="00873626">
        <w:rPr>
          <w:rStyle w:val="Emphasis"/>
          <w:highlight w:val="green"/>
        </w:rPr>
        <w:t>might not</w:t>
      </w:r>
      <w:r w:rsidRPr="00463B9E">
        <w:rPr>
          <w:rStyle w:val="Emphasis"/>
        </w:rPr>
        <w:t xml:space="preserve"> </w:t>
      </w:r>
      <w:r w:rsidRPr="00873626">
        <w:rPr>
          <w:rStyle w:val="Emphasis"/>
          <w:highlight w:val="green"/>
        </w:rPr>
        <w:t>prove</w:t>
      </w:r>
      <w:r w:rsidRPr="00463B9E">
        <w:rPr>
          <w:rStyle w:val="Emphasis"/>
        </w:rPr>
        <w:t xml:space="preserve"> as </w:t>
      </w:r>
      <w:r w:rsidRPr="00873626">
        <w:rPr>
          <w:rStyle w:val="Emphasis"/>
          <w:highlight w:val="green"/>
        </w:rPr>
        <w:t>forthcoming</w:t>
      </w:r>
      <w:r w:rsidRPr="00463B9E">
        <w:rPr>
          <w:rStyle w:val="Emphasis"/>
        </w:rPr>
        <w:t xml:space="preserve"> for a couple of major reasons</w:t>
      </w:r>
      <w:r w:rsidRPr="00D52727">
        <w:rPr>
          <w:sz w:val="16"/>
        </w:rPr>
        <w:t xml:space="preserve">. The first is the </w:t>
      </w:r>
      <w:r w:rsidRPr="00873626">
        <w:rPr>
          <w:sz w:val="16"/>
        </w:rPr>
        <w:t>certainty</w:t>
      </w:r>
      <w:r w:rsidRPr="00D52727">
        <w:rPr>
          <w:sz w:val="16"/>
        </w:rPr>
        <w:t xml:space="preserve"> of intensifying competition for resources between the PLA and PAP. As the 2015 Defense White Paper and countless other documents and speeches confirm, preventing East Turkistan (Xinjiang) and Tibetan independence is firmly entrenched as two of the top three priorities, along with deterring Taiwanese moves toward independence—all second only to preserving the political power of the CCP.55 Xinjiang and Tibet are regions actually controlled and administered by Beijing and together constitute about one-third of its current continental territory. Xinjiang also has significant oil and gas resources,56 while Tibet has become a critical site for the Chinese strategic nuclear arsenal vis-à-vis Eurasia and South Asia.57 While Beijing has little direct control over what happens in Taiwan, it has no tolerance for any adverse developments in its western regions, over which Beijing has formal sovereignty and control. In these areas, the PAP is the usual entity </w:t>
      </w:r>
      <w:r w:rsidRPr="00425126">
        <w:rPr>
          <w:rStyle w:val="Emphasis"/>
        </w:rPr>
        <w:t xml:space="preserve">With difficult fiscal times ahead, </w:t>
      </w:r>
      <w:r w:rsidRPr="00873626">
        <w:rPr>
          <w:rStyle w:val="Emphasis"/>
          <w:highlight w:val="green"/>
        </w:rPr>
        <w:t>enhancing the capacities of the PLA Navy might suffer</w:t>
      </w:r>
      <w:r w:rsidRPr="00D52727">
        <w:rPr>
          <w:sz w:val="16"/>
        </w:rPr>
        <w:t xml:space="preserve"> responding first to any ongoing problems. Indeed, a lion’s share of the enormous resources allocated to the PAP is deployed in the country’s western inland region, with problems in Xinjiang only worsening.58 Repression of Uighurs has intensified alongside alleged acts of terrorism by Uighurs. As recent examples, an attack in March 2014 by eight knife-wielding Uighurs in Kunming left 29 dead and at least 130 wounded. In April, Uighurs armed with knives and explosives killed three and injured 79 at the railway station in Xinjiang’s capital of Urumqi. The following month, attackers crashed two cars into a Urumqi market, killing 31 and injuring more than 90 people. Add to this the growing official instances of ‘mass unrest’ in China (defined as 50 or more people protesting against government officials), which have increased from 8,700 instances in 1993 to estimates as high as 230,000 by 2010.59 Responding to these remains the responsibility of the PAP. By all estimations, the number now is regularly well over 100,000 instances each year. </w:t>
      </w:r>
      <w:r w:rsidRPr="00AE1730">
        <w:rPr>
          <w:rStyle w:val="StyleUnderline"/>
        </w:rPr>
        <w:t>This all equates to a guarantee of rapidly increased funding for the PAP no matter the economic or fiscal circumstances. Second, and unlike its competitors with tight budgets, the PLA has not had to negotiate difficult and zero-sum funding decisions</w:t>
      </w:r>
      <w:r w:rsidRPr="00D52727">
        <w:rPr>
          <w:sz w:val="16"/>
        </w:rPr>
        <w:t xml:space="preserve">. But </w:t>
      </w:r>
      <w:r w:rsidRPr="00AE1730">
        <w:rPr>
          <w:rStyle w:val="StyleUnderline"/>
        </w:rPr>
        <w:t>dormant inter-service rivalries within the PLA will intensify as budgetary belts tighten.60 This is particularly as significant and potentially fatal weaknesses exist (vis-à-vis America and even Japan) in almost all aspects of the PLA’s organizational, human capital and training, capabilities, and logistical and integrative capacities across all the services</w:t>
      </w:r>
      <w:r w:rsidRPr="00D52727">
        <w:rPr>
          <w:sz w:val="16"/>
        </w:rPr>
        <w:t xml:space="preserve">.61 Furthermore, </w:t>
      </w:r>
      <w:r w:rsidRPr="00AE1730">
        <w:rPr>
          <w:rStyle w:val="StyleUnderline"/>
        </w:rPr>
        <w:t>competing priorities between what Beijing coins its ‘core missions’ will increasingly undercut each other in a tighter fiscal environment</w:t>
      </w:r>
      <w:r w:rsidRPr="00D52727">
        <w:rPr>
          <w:sz w:val="16"/>
        </w:rPr>
        <w:t xml:space="preserve">. For example, ‘containing separatist forces’ will require different spending priorities, as will ‘resisting aggression’ from its land-border neighbors such as Russia and India. Finally, </w:t>
      </w:r>
      <w:r w:rsidRPr="00873626">
        <w:rPr>
          <w:rStyle w:val="StyleUnderline"/>
          <w:highlight w:val="green"/>
        </w:rPr>
        <w:t>core missions</w:t>
      </w:r>
      <w:r w:rsidRPr="00D52727">
        <w:rPr>
          <w:sz w:val="16"/>
        </w:rPr>
        <w:t xml:space="preserve"> such as ‘safeguarding border, coastal, and territorial air security’ (which is of most interest and concern to the United States) </w:t>
      </w:r>
      <w:r w:rsidRPr="00873626">
        <w:rPr>
          <w:rStyle w:val="StyleUnderline"/>
          <w:highlight w:val="green"/>
        </w:rPr>
        <w:t>require enormous</w:t>
      </w:r>
      <w:r w:rsidRPr="00AE1730">
        <w:rPr>
          <w:rStyle w:val="StyleUnderline"/>
        </w:rPr>
        <w:t xml:space="preserve"> and ongoing </w:t>
      </w:r>
      <w:r w:rsidRPr="00873626">
        <w:rPr>
          <w:rStyle w:val="StyleUnderline"/>
          <w:highlight w:val="green"/>
        </w:rPr>
        <w:t>investment</w:t>
      </w:r>
      <w:r w:rsidRPr="00AE1730">
        <w:rPr>
          <w:rStyle w:val="StyleUnderline"/>
        </w:rPr>
        <w:t xml:space="preserve"> in not just the PLA Navy but also cyber and space assets</w:t>
      </w:r>
      <w:r w:rsidRPr="00D52727">
        <w:rPr>
          <w:sz w:val="16"/>
        </w:rPr>
        <w:t xml:space="preserve">. This is part of its ‘winning local wars under informatized conditions’ concept, </w:t>
      </w:r>
      <w:r w:rsidRPr="00873626">
        <w:rPr>
          <w:rStyle w:val="StyleUnderline"/>
          <w:highlight w:val="green"/>
        </w:rPr>
        <w:t>which drives</w:t>
      </w:r>
      <w:r w:rsidRPr="00AE1730">
        <w:rPr>
          <w:rStyle w:val="StyleUnderline"/>
        </w:rPr>
        <w:t xml:space="preserve"> China’s anti-access/area-denial (</w:t>
      </w:r>
      <w:r w:rsidRPr="00873626">
        <w:rPr>
          <w:rStyle w:val="StyleUnderline"/>
          <w:highlight w:val="green"/>
        </w:rPr>
        <w:t>A2/AD) capabilities</w:t>
      </w:r>
      <w:r w:rsidRPr="00AE1730">
        <w:rPr>
          <w:rStyle w:val="StyleUnderline"/>
        </w:rPr>
        <w:t xml:space="preserve"> designed primarily to counter the U.S. Seventh Fleet</w:t>
      </w:r>
      <w:r w:rsidRPr="00D52727">
        <w:rPr>
          <w:sz w:val="16"/>
        </w:rPr>
        <w:t>.62 Development of these capabilities will prove less relevant to the PLA Army and land-based threats in many circumstances.</w:t>
      </w:r>
    </w:p>
    <w:p w14:paraId="5081EEBD" w14:textId="77777777" w:rsidR="00A34F93" w:rsidRPr="00A34F93" w:rsidRDefault="00A34F93" w:rsidP="00A34F93"/>
    <w:p w14:paraId="0945FB0A" w14:textId="76EB2294" w:rsidR="00062CE8" w:rsidRDefault="00062CE8" w:rsidP="00062CE8">
      <w:pPr>
        <w:pStyle w:val="Heading3"/>
      </w:pPr>
      <w:r>
        <w:t>General</w:t>
      </w:r>
    </w:p>
    <w:p w14:paraId="52B1E172" w14:textId="77777777" w:rsidR="001E3A55" w:rsidRDefault="001E3A55" w:rsidP="001E3A55">
      <w:pPr>
        <w:pStyle w:val="Heading4"/>
        <w:rPr>
          <w:rStyle w:val="StyleUnderline"/>
          <w:u w:val="none"/>
        </w:rPr>
      </w:pPr>
      <w:r>
        <w:rPr>
          <w:rStyle w:val="StyleUnderline"/>
          <w:u w:val="none"/>
        </w:rPr>
        <w:t>Economic and social instability would cut PLA modernization</w:t>
      </w:r>
    </w:p>
    <w:p w14:paraId="611AE350" w14:textId="77777777" w:rsidR="00964712" w:rsidRDefault="00964712" w:rsidP="00964712">
      <w:r w:rsidRPr="00A57193">
        <w:t xml:space="preserve">Ian E. </w:t>
      </w:r>
      <w:r w:rsidRPr="00A6347E">
        <w:rPr>
          <w:rStyle w:val="Style13ptBold"/>
        </w:rPr>
        <w:t>Rinehart</w:t>
      </w:r>
      <w:r>
        <w:t>, is an analyst in Asian Affairs for the Congressional Research Office. 3/24/</w:t>
      </w:r>
      <w:r w:rsidRPr="00A6347E">
        <w:rPr>
          <w:rStyle w:val="Style13ptBold"/>
        </w:rPr>
        <w:t>16</w:t>
      </w:r>
      <w:r>
        <w:t xml:space="preserve">. “The Chinese Military: Overview and Issues for Congress”. </w:t>
      </w:r>
      <w:hyperlink r:id="rId19" w:history="1">
        <w:r w:rsidRPr="00FE1439">
          <w:rPr>
            <w:rStyle w:val="Hyperlink"/>
          </w:rPr>
          <w:t>https://www.fas.org/sgp/crs/row/R44196.pdf</w:t>
        </w:r>
      </w:hyperlink>
    </w:p>
    <w:p w14:paraId="78D3069E" w14:textId="412501D4" w:rsidR="001E3A55" w:rsidRPr="00E75792" w:rsidRDefault="001E3A55" w:rsidP="00E75792">
      <w:pPr>
        <w:rPr>
          <w:sz w:val="16"/>
        </w:rPr>
      </w:pPr>
      <w:r w:rsidRPr="00D36B96">
        <w:rPr>
          <w:sz w:val="16"/>
        </w:rPr>
        <w:t xml:space="preserve">Analyzing the Chinese military’s weaknesses by comparison to other militaries (especially to militaries with global reach) may not always be appropriate, because different militaries have different missions to perform. In the near future, China’s leaders may judge that the PLA is sufficiently capable of performing its assigned missions, despite persistent problems. On the other hand, as noted in a 2015 RAND assessment, </w:t>
      </w:r>
      <w:r w:rsidRPr="00D36B96">
        <w:rPr>
          <w:rStyle w:val="StyleUnderline"/>
        </w:rPr>
        <w:t>PLA weaknesses in areas like logistics and amphibious lift could render the PLA unable to carry out assigned missions, in particular an invasion of Taiwan</w:t>
      </w:r>
      <w:r w:rsidRPr="00D36B96">
        <w:rPr>
          <w:sz w:val="16"/>
        </w:rPr>
        <w:t xml:space="preserve">.107 Both air lift and sea lift </w:t>
      </w:r>
      <w:r w:rsidRPr="00EC5895">
        <w:rPr>
          <w:sz w:val="16"/>
        </w:rPr>
        <w:t xml:space="preserve">capacity remain major shortcomings for the PLA, constraining significantly its ability to carry out large-scale power projection operations. </w:t>
      </w:r>
      <w:r w:rsidRPr="00EC5895">
        <w:rPr>
          <w:rStyle w:val="StyleUnderline"/>
        </w:rPr>
        <w:t xml:space="preserve">Political and </w:t>
      </w:r>
      <w:r w:rsidRPr="00EC5895">
        <w:rPr>
          <w:rStyle w:val="StyleUnderline"/>
          <w:highlight w:val="green"/>
        </w:rPr>
        <w:t>economic problems may also constrain the Chinese military</w:t>
      </w:r>
      <w:r w:rsidRPr="00D36B96">
        <w:rPr>
          <w:rStyle w:val="StyleUnderline"/>
        </w:rPr>
        <w:t xml:space="preserve">. </w:t>
      </w:r>
      <w:r w:rsidRPr="00EC5895">
        <w:rPr>
          <w:rStyle w:val="StyleUnderline"/>
          <w:highlight w:val="green"/>
        </w:rPr>
        <w:t>A significant increase in domestic unrest,</w:t>
      </w:r>
      <w:r w:rsidRPr="00D36B96">
        <w:rPr>
          <w:rStyle w:val="StyleUnderline"/>
        </w:rPr>
        <w:t xml:space="preserve"> or security risks from terrorism and transnational crime, </w:t>
      </w:r>
      <w:r w:rsidRPr="00EC5895">
        <w:rPr>
          <w:rStyle w:val="StyleUnderline"/>
          <w:highlight w:val="green"/>
        </w:rPr>
        <w:t>may cause PRC leaders to divert more PLA resources toward managing these</w:t>
      </w:r>
      <w:r w:rsidRPr="00D36B96">
        <w:rPr>
          <w:sz w:val="16"/>
        </w:rPr>
        <w:t xml:space="preserve"> issues. </w:t>
      </w:r>
      <w:r w:rsidRPr="00585629">
        <w:rPr>
          <w:rStyle w:val="Emphasis"/>
          <w:highlight w:val="green"/>
        </w:rPr>
        <w:t>Low levels of economic growth</w:t>
      </w:r>
      <w:r w:rsidRPr="00585629">
        <w:rPr>
          <w:rStyle w:val="Emphasis"/>
        </w:rPr>
        <w:t xml:space="preserve"> </w:t>
      </w:r>
      <w:r w:rsidRPr="00585629">
        <w:rPr>
          <w:rStyle w:val="Emphasis"/>
          <w:highlight w:val="green"/>
        </w:rPr>
        <w:t>could reduce China’s available resources to increase the defense budget</w:t>
      </w:r>
      <w:r w:rsidRPr="00D36B96">
        <w:rPr>
          <w:sz w:val="16"/>
        </w:rPr>
        <w:t xml:space="preserve">. </w:t>
      </w:r>
      <w:r w:rsidRPr="00D36B96">
        <w:rPr>
          <w:rStyle w:val="StyleUnderline"/>
        </w:rPr>
        <w:t>The persistence of the one-child policy and China’s aging demographic</w:t>
      </w:r>
      <w:r w:rsidRPr="00D36B96">
        <w:rPr>
          <w:sz w:val="16"/>
        </w:rPr>
        <w:t xml:space="preserve"> (its fertility rate has been below replacement level since 1995)108 may both exacerbate economic challenges and </w:t>
      </w:r>
      <w:r w:rsidRPr="00D36B96">
        <w:rPr>
          <w:rStyle w:val="StyleUnderline"/>
        </w:rPr>
        <w:t>make it increasingly difficult for the PLA to recruit and retain qualified personnel</w:t>
      </w:r>
      <w:r w:rsidRPr="00D36B96">
        <w:rPr>
          <w:sz w:val="16"/>
        </w:rPr>
        <w:t>.</w:t>
      </w:r>
    </w:p>
    <w:p w14:paraId="359A7935" w14:textId="77777777" w:rsidR="00062CE8" w:rsidRDefault="00062CE8" w:rsidP="00062CE8">
      <w:pPr>
        <w:pStyle w:val="Heading4"/>
      </w:pPr>
      <w:r>
        <w:t>China’s military is closing the gap but it’s not there yet– future growth leads to emboldenment</w:t>
      </w:r>
    </w:p>
    <w:p w14:paraId="0228C066" w14:textId="5F270E03" w:rsidR="00062CE8" w:rsidRPr="007869D7" w:rsidRDefault="00062CE8" w:rsidP="00062CE8">
      <w:r w:rsidRPr="007869D7">
        <w:rPr>
          <w:rStyle w:val="Style13ptBold"/>
        </w:rPr>
        <w:t>Heginbotham</w:t>
      </w:r>
      <w:r w:rsidRPr="007869D7">
        <w:t xml:space="preserve">, Eric </w:t>
      </w:r>
      <w:r w:rsidRPr="007869D7">
        <w:rPr>
          <w:rStyle w:val="Style13ptBold"/>
        </w:rPr>
        <w:t>15</w:t>
      </w:r>
      <w:r w:rsidRPr="007869D7">
        <w:t xml:space="preserve">, </w:t>
      </w:r>
      <w:r>
        <w:t>9</w:t>
      </w:r>
      <w:r w:rsidRPr="007869D7">
        <w:t>-</w:t>
      </w:r>
      <w:r>
        <w:t>14</w:t>
      </w:r>
      <w:r w:rsidRPr="007869D7">
        <w:t>-</w:t>
      </w:r>
      <w:r>
        <w:t>2015</w:t>
      </w:r>
      <w:r w:rsidRPr="007869D7">
        <w:t xml:space="preserve">, "China's Military Modernization: Eric Heginbotham and Michael Chase in Conversation," </w:t>
      </w:r>
      <w:r>
        <w:t>Rand,</w:t>
      </w:r>
      <w:r w:rsidRPr="007869D7">
        <w:t xml:space="preserve"> </w:t>
      </w:r>
      <w:r w:rsidR="008E2553" w:rsidRPr="008E2553">
        <w:t xml:space="preserve">Eric Heginbotham is a senior political scientist at the nonprofit RAND Corporation </w:t>
      </w:r>
      <w:r w:rsidRPr="007869D7">
        <w:t>http://www.rand.org/blog/2015/09/chinas-military-modernization-eric-heginbotham-and.html</w:t>
      </w:r>
    </w:p>
    <w:p w14:paraId="7069A9DF" w14:textId="77777777" w:rsidR="00062CE8" w:rsidRDefault="00062CE8" w:rsidP="00062CE8"/>
    <w:p w14:paraId="20A6BF49" w14:textId="77777777" w:rsidR="00062CE8" w:rsidRDefault="00062CE8" w:rsidP="00062CE8">
      <w:pPr>
        <w:rPr>
          <w:rStyle w:val="StyleUnderline"/>
        </w:rPr>
      </w:pPr>
      <w:r w:rsidRPr="00C13C21">
        <w:rPr>
          <w:sz w:val="16"/>
        </w:rPr>
        <w:t xml:space="preserve">Do you think China will be able to address areas of weakness? Chase: </w:t>
      </w:r>
      <w:r w:rsidRPr="00C13C21">
        <w:rPr>
          <w:rStyle w:val="StyleUnderline"/>
        </w:rPr>
        <w:t xml:space="preserve">The </w:t>
      </w:r>
      <w:r w:rsidRPr="00EC5895">
        <w:rPr>
          <w:rStyle w:val="StyleUnderline"/>
          <w:highlight w:val="green"/>
        </w:rPr>
        <w:t>Chinese are</w:t>
      </w:r>
      <w:r w:rsidRPr="00C13C21">
        <w:rPr>
          <w:rStyle w:val="StyleUnderline"/>
        </w:rPr>
        <w:t xml:space="preserve"> keenly </w:t>
      </w:r>
      <w:r w:rsidRPr="00EC5895">
        <w:rPr>
          <w:rStyle w:val="StyleUnderline"/>
          <w:highlight w:val="green"/>
        </w:rPr>
        <w:t>aware of</w:t>
      </w:r>
      <w:r w:rsidRPr="00C13C21">
        <w:rPr>
          <w:rStyle w:val="StyleUnderline"/>
        </w:rPr>
        <w:t xml:space="preserve"> these </w:t>
      </w:r>
      <w:r w:rsidRPr="00EC5895">
        <w:rPr>
          <w:rStyle w:val="StyleUnderline"/>
          <w:highlight w:val="green"/>
        </w:rPr>
        <w:t>weaknesses</w:t>
      </w:r>
      <w:r w:rsidRPr="00C13C21">
        <w:rPr>
          <w:rStyle w:val="StyleUnderline"/>
        </w:rPr>
        <w:t xml:space="preserve"> </w:t>
      </w:r>
      <w:r w:rsidRPr="00EC5895">
        <w:rPr>
          <w:rStyle w:val="StyleUnderline"/>
          <w:highlight w:val="green"/>
        </w:rPr>
        <w:t>and are working</w:t>
      </w:r>
      <w:r w:rsidRPr="00C13C21">
        <w:rPr>
          <w:rStyle w:val="StyleUnderline"/>
        </w:rPr>
        <w:t xml:space="preserve"> hard </w:t>
      </w:r>
      <w:r w:rsidRPr="00EC5895">
        <w:rPr>
          <w:rStyle w:val="StyleUnderline"/>
          <w:highlight w:val="green"/>
        </w:rPr>
        <w:t>to correct them</w:t>
      </w:r>
      <w:r w:rsidRPr="00C13C21">
        <w:rPr>
          <w:sz w:val="16"/>
        </w:rPr>
        <w:t xml:space="preserve">. The PLA is already addressing institutional problems such as corruption and training deficiencies. Over the next 10 years, </w:t>
      </w:r>
      <w:r w:rsidRPr="00EC5895">
        <w:rPr>
          <w:rStyle w:val="StyleUnderline"/>
          <w:highlight w:val="green"/>
        </w:rPr>
        <w:t>the PLA is likely to concentrate on improving weapon systems and equipment</w:t>
      </w:r>
      <w:r w:rsidRPr="00C13C21">
        <w:rPr>
          <w:rStyle w:val="StyleUnderline"/>
        </w:rPr>
        <w:t xml:space="preserve">, </w:t>
      </w:r>
      <w:r w:rsidRPr="00EC5895">
        <w:rPr>
          <w:rStyle w:val="StyleUnderline"/>
          <w:highlight w:val="green"/>
        </w:rPr>
        <w:t>particularly in</w:t>
      </w:r>
      <w:r w:rsidRPr="00C13C21">
        <w:rPr>
          <w:rStyle w:val="StyleUnderline"/>
        </w:rPr>
        <w:t xml:space="preserve"> high-priority areas such as </w:t>
      </w:r>
      <w:r w:rsidRPr="00EC5895">
        <w:rPr>
          <w:rStyle w:val="StyleUnderline"/>
          <w:highlight w:val="green"/>
        </w:rPr>
        <w:t>naval, air, missile, and space capabilities</w:t>
      </w:r>
      <w:r w:rsidRPr="00C13C21">
        <w:rPr>
          <w:rStyle w:val="StyleUnderline"/>
        </w:rPr>
        <w:t xml:space="preserve">. </w:t>
      </w:r>
      <w:r w:rsidRPr="00EC5895">
        <w:rPr>
          <w:rStyle w:val="StyleUnderline"/>
          <w:highlight w:val="green"/>
        </w:rPr>
        <w:t>All these developments</w:t>
      </w:r>
      <w:r w:rsidRPr="00C13C21">
        <w:rPr>
          <w:rStyle w:val="StyleUnderline"/>
        </w:rPr>
        <w:t xml:space="preserve"> are likely to </w:t>
      </w:r>
      <w:r w:rsidRPr="00EC5895">
        <w:rPr>
          <w:rStyle w:val="StyleUnderline"/>
          <w:highlight w:val="green"/>
        </w:rPr>
        <w:t>improve the PLA's overall combat capabilities</w:t>
      </w:r>
      <w:r w:rsidRPr="00C13C21">
        <w:rPr>
          <w:sz w:val="16"/>
        </w:rPr>
        <w:t xml:space="preserve">. That's one of the reasons why it's so important for U.S. policymakers to understand the PLA's current shortcomings—they indicate where China is likely to focus its modernization efforts going forward. Does this mean China and the United States are headed for a conflict? Heginbotham: Let's be clear: We don't desire or predict a conflict with China. Nor do we think that China would win a war with the United States. But the trends we have been talking about suggest that </w:t>
      </w:r>
      <w:r w:rsidRPr="00C13C21">
        <w:rPr>
          <w:rStyle w:val="StyleUnderline"/>
        </w:rPr>
        <w:t>if there were a conflict, China may be able to gain an initial advantage (such as establishing temporary air and naval superiority), lengthen the contest, and make it more costly for the United States to prevail</w:t>
      </w:r>
      <w:r w:rsidRPr="00C13C21">
        <w:rPr>
          <w:sz w:val="16"/>
        </w:rPr>
        <w:t xml:space="preserve">. In certain regional contingencies, </w:t>
      </w:r>
      <w:r w:rsidRPr="00EC5895">
        <w:rPr>
          <w:rStyle w:val="StyleUnderline"/>
        </w:rPr>
        <w:t>Beijing might believe that these costs might dissuade U.S. intervention in a conflict. In the worst case, this could undermine U.S. deterrence and encourage more adventurous behavior on the part of Beijing</w:t>
      </w:r>
      <w:r w:rsidRPr="00C13C21">
        <w:rPr>
          <w:rStyle w:val="StyleUnderline"/>
        </w:rPr>
        <w:t>.</w:t>
      </w:r>
      <w:r w:rsidRPr="00C13C21">
        <w:rPr>
          <w:sz w:val="16"/>
        </w:rPr>
        <w:t xml:space="preserve"> What should the United States be doing now? Heginbotham: The key thing is for the United States to take steps that will maintain its ability to defend its regional interests and deter China from using force or coercion to achieve its objectives. The United States will probably not have the resources to restore all-aspects dominance or prevent all further erosion of the balance of military power over the next few years, but it can adjust its operational concepts, force structure, and diplomacy in ways that will slow the process and limit the impact on deterrence. That includes investing in capabilities that offset Chinese advantages close to the mainland, strengthening ties with allies in the region to ensure access, and engaging the Chinese on strategic stability and escalation management issues. You wrote separate reports on China's military modernization, one that emphasizes weaknesses and one that emphasizes strengths. Do your assessments agree with each other? Chase: Yes, our analyses are two sides of the same coin. We set out to look at different aspects of the issue, in order to give a comprehensive picture of where China is today and where it could be heading. </w:t>
      </w:r>
      <w:r w:rsidRPr="00C13C21">
        <w:rPr>
          <w:rStyle w:val="StyleUnderline"/>
        </w:rPr>
        <w:t>Understanding where the PLA falls short of its aspirations, or perhaps has not fully recognized the need for improvement, is just as essential as understanding the PLA's strengths</w:t>
      </w:r>
      <w:r w:rsidRPr="00C13C21">
        <w:rPr>
          <w:sz w:val="16"/>
        </w:rPr>
        <w:t xml:space="preserve">. So, while we asked different questions, looked at different scenarios, and employed different analytical approaches, our findings are consistent and complementary. The bottom line is that </w:t>
      </w:r>
      <w:r w:rsidRPr="00EC5895">
        <w:rPr>
          <w:rStyle w:val="StyleUnderline"/>
          <w:highlight w:val="green"/>
        </w:rPr>
        <w:t>China has made enormous gains in a short time</w:t>
      </w:r>
      <w:r w:rsidRPr="00E70F49">
        <w:rPr>
          <w:rStyle w:val="StyleUnderline"/>
        </w:rPr>
        <w:t>, and even though the PLA still has some weaknesses, we expect it will continue to improve in areas where it's currently lagging.</w:t>
      </w:r>
    </w:p>
    <w:p w14:paraId="5C02B34C" w14:textId="77777777" w:rsidR="00C846DA" w:rsidRPr="00E70F49" w:rsidRDefault="00C846DA" w:rsidP="00062CE8">
      <w:pPr>
        <w:rPr>
          <w:rStyle w:val="StyleUnderline"/>
        </w:rPr>
      </w:pPr>
    </w:p>
    <w:p w14:paraId="431AD1B0" w14:textId="4518A431" w:rsidR="00062CE8" w:rsidRDefault="002B59F0" w:rsidP="002B59F0">
      <w:pPr>
        <w:pStyle w:val="Heading2"/>
      </w:pPr>
      <w:r>
        <w:t>Answers</w:t>
      </w:r>
    </w:p>
    <w:p w14:paraId="10CDE00A" w14:textId="3EC74932" w:rsidR="002B59F0" w:rsidRDefault="002B59F0" w:rsidP="002B59F0">
      <w:pPr>
        <w:pStyle w:val="Heading3"/>
      </w:pPr>
      <w:r>
        <w:t xml:space="preserve">AT: </w:t>
      </w:r>
      <w:r w:rsidR="0053753F">
        <w:t>Modernization is just defensive</w:t>
      </w:r>
    </w:p>
    <w:p w14:paraId="31A46DFD" w14:textId="77777777" w:rsidR="007E7747" w:rsidRDefault="007E7747" w:rsidP="007E7747">
      <w:pPr>
        <w:pStyle w:val="Heading4"/>
      </w:pPr>
      <w:r>
        <w:t>Any claims of ‘defensive’ modernization are semantics – the same weapons can be used for defense or aggression</w:t>
      </w:r>
    </w:p>
    <w:p w14:paraId="0818A68B" w14:textId="77777777" w:rsidR="00561231" w:rsidRDefault="00561231" w:rsidP="00561231">
      <w:r>
        <w:rPr>
          <w:rStyle w:val="Style13ptBold"/>
        </w:rPr>
        <w:t>Cordesman et. al</w:t>
      </w:r>
      <w:r w:rsidRPr="00F408BB">
        <w:t xml:space="preserve">. </w:t>
      </w:r>
      <w:r w:rsidRPr="00F408BB">
        <w:rPr>
          <w:rStyle w:val="Style13ptBold"/>
        </w:rPr>
        <w:t>15</w:t>
      </w:r>
      <w:r w:rsidRPr="00F408BB">
        <w:t xml:space="preserve">, </w:t>
      </w:r>
      <w:r>
        <w:t xml:space="preserve">Anthony H Cordesman is the Arliegh A. Burke Chairman of Strategy, Steven Colley has  master in public policy from Harvard and is a former Marine, </w:t>
      </w:r>
      <w:r w:rsidRPr="00F408BB">
        <w:t xml:space="preserve">9-1-2015, "Chinese Strategy and Military Modernization: A Comparative Analysis," </w:t>
      </w:r>
      <w:r>
        <w:t>CSIS</w:t>
      </w:r>
      <w:r w:rsidRPr="00F408BB">
        <w:t>, https://www.csis.org/analysis/chinese-strategy-and-military-modernization-comparative-analysis</w:t>
      </w:r>
    </w:p>
    <w:p w14:paraId="3610CF94" w14:textId="77777777" w:rsidR="007E7747" w:rsidRDefault="007E7747" w:rsidP="007E7747">
      <w:pPr>
        <w:rPr>
          <w:sz w:val="16"/>
        </w:rPr>
      </w:pPr>
      <w:r w:rsidRPr="00BA6025">
        <w:rPr>
          <w:rStyle w:val="StyleUnderline"/>
          <w:highlight w:val="green"/>
        </w:rPr>
        <w:t>While China characterizes its military transformation as defensive in nature</w:t>
      </w:r>
      <w:r w:rsidRPr="009E31FB">
        <w:rPr>
          <w:rStyle w:val="StyleUnderline"/>
        </w:rPr>
        <w:t xml:space="preserve">, </w:t>
      </w:r>
      <w:r w:rsidRPr="00BA6025">
        <w:rPr>
          <w:rStyle w:val="StyleUnderline"/>
          <w:highlight w:val="green"/>
        </w:rPr>
        <w:t>there is little practical difference between defensive force modernization</w:t>
      </w:r>
      <w:r w:rsidRPr="009E31FB">
        <w:rPr>
          <w:rStyle w:val="StyleUnderline"/>
        </w:rPr>
        <w:t xml:space="preserve"> </w:t>
      </w:r>
      <w:r w:rsidRPr="00BA6025">
        <w:rPr>
          <w:rStyle w:val="StyleUnderline"/>
          <w:highlight w:val="green"/>
        </w:rPr>
        <w:t>and</w:t>
      </w:r>
      <w:r w:rsidRPr="009E31FB">
        <w:rPr>
          <w:rStyle w:val="StyleUnderline"/>
        </w:rPr>
        <w:t xml:space="preserve"> transformation and </w:t>
      </w:r>
      <w:r w:rsidRPr="00BA6025">
        <w:rPr>
          <w:rStyle w:val="StyleUnderline"/>
          <w:highlight w:val="green"/>
        </w:rPr>
        <w:t>offensive force modernization</w:t>
      </w:r>
      <w:r w:rsidRPr="009E31FB">
        <w:rPr>
          <w:rStyle w:val="StyleUnderline"/>
        </w:rPr>
        <w:t xml:space="preserve"> and transformation</w:t>
      </w:r>
      <w:r w:rsidRPr="009E31FB">
        <w:rPr>
          <w:sz w:val="16"/>
        </w:rPr>
        <w:t xml:space="preserve">. Like other modern military powers, </w:t>
      </w:r>
      <w:r w:rsidRPr="009E31FB">
        <w:rPr>
          <w:rStyle w:val="StyleUnderline"/>
        </w:rPr>
        <w:t>China is transforming the strategy</w:t>
      </w:r>
      <w:r w:rsidRPr="009E31FB">
        <w:rPr>
          <w:sz w:val="16"/>
        </w:rPr>
        <w:t xml:space="preserve"> outlined in its recent whitepapers </w:t>
      </w:r>
      <w:r w:rsidRPr="009E31FB">
        <w:rPr>
          <w:rStyle w:val="StyleUnderline"/>
        </w:rPr>
        <w:t>into procurement and force structure decisions</w:t>
      </w:r>
      <w:r w:rsidRPr="009E31FB">
        <w:rPr>
          <w:sz w:val="16"/>
        </w:rPr>
        <w:t xml:space="preserve"> that will shape its forces for years to come. At the same time, a host of internal and external factors could suddenly change the nature of PLA modernization. Even if China has no goals or ambitions beyond those stated in its defense white papers, events and crises can force difficult decisions on national leaders. For this reason, the following chapters focus on hard data rather than concepts, broad policy statements, and conflicting opinions. </w:t>
      </w:r>
      <w:r w:rsidRPr="009E31FB">
        <w:rPr>
          <w:rStyle w:val="StyleUnderline"/>
        </w:rPr>
        <w:t xml:space="preserve">Much is known about the current state of China’s armed forces and its future plans and arms purchases. </w:t>
      </w:r>
      <w:r w:rsidRPr="00BA6025">
        <w:rPr>
          <w:rStyle w:val="StyleUnderline"/>
          <w:highlight w:val="green"/>
        </w:rPr>
        <w:t>China’s</w:t>
      </w:r>
      <w:r w:rsidRPr="009E31FB">
        <w:rPr>
          <w:rStyle w:val="StyleUnderline"/>
        </w:rPr>
        <w:t xml:space="preserve"> holdings and </w:t>
      </w:r>
      <w:r w:rsidRPr="00BA6025">
        <w:rPr>
          <w:rStyle w:val="StyleUnderline"/>
          <w:highlight w:val="green"/>
        </w:rPr>
        <w:t>deployment of major weapon systems</w:t>
      </w:r>
      <w:r w:rsidRPr="009E31FB">
        <w:rPr>
          <w:rStyle w:val="StyleUnderline"/>
        </w:rPr>
        <w:t xml:space="preserve">, order of battle, arms trade, and internal security matters </w:t>
      </w:r>
      <w:r w:rsidRPr="00BA6025">
        <w:rPr>
          <w:rStyle w:val="StyleUnderline"/>
          <w:highlight w:val="green"/>
        </w:rPr>
        <w:t>are knowable qualities</w:t>
      </w:r>
      <w:r w:rsidRPr="009E31FB">
        <w:rPr>
          <w:rStyle w:val="StyleUnderline"/>
        </w:rPr>
        <w:t xml:space="preserve">, </w:t>
      </w:r>
      <w:r w:rsidRPr="00BA6025">
        <w:rPr>
          <w:rStyle w:val="StyleUnderline"/>
          <w:highlight w:val="green"/>
        </w:rPr>
        <w:t>providing</w:t>
      </w:r>
      <w:r w:rsidRPr="009E31FB">
        <w:rPr>
          <w:rStyle w:val="StyleUnderline"/>
        </w:rPr>
        <w:t xml:space="preserve"> some </w:t>
      </w:r>
      <w:r w:rsidRPr="00BA6025">
        <w:rPr>
          <w:rStyle w:val="StyleUnderline"/>
          <w:highlight w:val="green"/>
        </w:rPr>
        <w:t>insight</w:t>
      </w:r>
      <w:r w:rsidRPr="009E31FB">
        <w:rPr>
          <w:rStyle w:val="StyleUnderline"/>
        </w:rPr>
        <w:t xml:space="preserve"> </w:t>
      </w:r>
      <w:r w:rsidRPr="00BA6025">
        <w:rPr>
          <w:rStyle w:val="StyleUnderline"/>
          <w:highlight w:val="green"/>
        </w:rPr>
        <w:t>into</w:t>
      </w:r>
      <w:r w:rsidRPr="009E31FB">
        <w:rPr>
          <w:rStyle w:val="StyleUnderline"/>
        </w:rPr>
        <w:t xml:space="preserve"> what </w:t>
      </w:r>
      <w:r w:rsidRPr="00BA6025">
        <w:rPr>
          <w:rStyle w:val="StyleUnderline"/>
          <w:highlight w:val="green"/>
        </w:rPr>
        <w:t>Chinese military thinking</w:t>
      </w:r>
      <w:r w:rsidRPr="009E31FB">
        <w:rPr>
          <w:sz w:val="16"/>
        </w:rPr>
        <w:t xml:space="preserve">. While there are many uncertainties open source intelligence, many sources such as government reports, yearbooks, white papers, and other official studies address Chinese security policy modernization. </w:t>
      </w:r>
      <w:r w:rsidRPr="009E31FB">
        <w:rPr>
          <w:rStyle w:val="StyleUnderline"/>
        </w:rPr>
        <w:t>Sources like</w:t>
      </w:r>
      <w:r w:rsidRPr="009E31FB">
        <w:rPr>
          <w:sz w:val="16"/>
        </w:rPr>
        <w:t xml:space="preserve"> the International Institute for Strategic Studies (</w:t>
      </w:r>
      <w:r w:rsidRPr="009E31FB">
        <w:rPr>
          <w:rStyle w:val="StyleUnderline"/>
        </w:rPr>
        <w:t>IISS</w:t>
      </w:r>
      <w:r w:rsidRPr="009E31FB">
        <w:rPr>
          <w:sz w:val="16"/>
        </w:rPr>
        <w:t xml:space="preserve">) </w:t>
      </w:r>
      <w:r w:rsidRPr="009E31FB">
        <w:rPr>
          <w:rStyle w:val="StyleUnderline"/>
        </w:rPr>
        <w:t>and IHS</w:t>
      </w:r>
      <w:r w:rsidRPr="009E31FB">
        <w:rPr>
          <w:sz w:val="16"/>
        </w:rPr>
        <w:t xml:space="preserve"> Jane’s also </w:t>
      </w:r>
      <w:r w:rsidRPr="009E31FB">
        <w:rPr>
          <w:rStyle w:val="StyleUnderline"/>
        </w:rPr>
        <w:t>provide extensive unclassified data on China’s force structure</w:t>
      </w:r>
      <w:r w:rsidRPr="009E31FB">
        <w:rPr>
          <w:sz w:val="16"/>
        </w:rPr>
        <w:t xml:space="preserve">, and other sources also provide recent numbers on defense spending and weapons system procurement. </w:t>
      </w:r>
      <w:r w:rsidRPr="009E31FB">
        <w:rPr>
          <w:rStyle w:val="StyleUnderline"/>
        </w:rPr>
        <w:t>China’s policy of information</w:t>
      </w:r>
      <w:r w:rsidRPr="009E31FB">
        <w:rPr>
          <w:sz w:val="16"/>
        </w:rPr>
        <w:t xml:space="preserve"> on military matters </w:t>
      </w:r>
      <w:r w:rsidRPr="009E31FB">
        <w:rPr>
          <w:rStyle w:val="StyleUnderline"/>
        </w:rPr>
        <w:t>does make such assessments difficult</w:t>
      </w:r>
      <w:r w:rsidRPr="009E31FB">
        <w:rPr>
          <w:sz w:val="16"/>
        </w:rPr>
        <w:t xml:space="preserve"> in some areas and leaves considerable uncertainty in others, </w:t>
      </w:r>
      <w:r w:rsidRPr="009E31FB">
        <w:rPr>
          <w:rStyle w:val="StyleUnderline"/>
        </w:rPr>
        <w:t>but there is still a wide range of usable data that few experts question</w:t>
      </w:r>
      <w:r w:rsidRPr="009E31FB">
        <w:rPr>
          <w:sz w:val="16"/>
        </w:rPr>
        <w:t>.</w:t>
      </w:r>
    </w:p>
    <w:p w14:paraId="70C36A0D" w14:textId="0C3D59A5" w:rsidR="00303A15" w:rsidRDefault="00303A15" w:rsidP="00303A15">
      <w:pPr>
        <w:pStyle w:val="Heading3"/>
      </w:pPr>
      <w:r>
        <w:t>AT: No US presence now</w:t>
      </w:r>
    </w:p>
    <w:p w14:paraId="024F37A7" w14:textId="467A055E" w:rsidR="00BE3B28" w:rsidRDefault="00493C6A" w:rsidP="002329C1">
      <w:pPr>
        <w:pStyle w:val="Heading4"/>
      </w:pPr>
      <w:r>
        <w:t>T</w:t>
      </w:r>
      <w:r w:rsidR="00F100CE">
        <w:t>he US has hella presence</w:t>
      </w:r>
    </w:p>
    <w:p w14:paraId="455A57A6" w14:textId="1E01FEBF" w:rsidR="00BE3B28" w:rsidRDefault="00BE3B28" w:rsidP="00CE5548">
      <w:r w:rsidRPr="00BE3B28">
        <w:t xml:space="preserve">Peter </w:t>
      </w:r>
      <w:r w:rsidRPr="00BE3B28">
        <w:rPr>
          <w:rStyle w:val="Style13ptBold"/>
        </w:rPr>
        <w:t>Foster</w:t>
      </w:r>
      <w:r w:rsidRPr="00BE3B28">
        <w:t xml:space="preserve">, Washington5 </w:t>
      </w:r>
      <w:r w:rsidRPr="00BE3B28">
        <w:rPr>
          <w:rStyle w:val="Style13ptBold"/>
        </w:rPr>
        <w:t>15</w:t>
      </w:r>
      <w:r w:rsidRPr="00BE3B28">
        <w:t xml:space="preserve">, 7-17-2015, "US Navy prepared to ramp up Pacific presence to deter China," </w:t>
      </w:r>
      <w:r w:rsidR="00CE5548">
        <w:t xml:space="preserve">Peter Foster is the Telegraph's Europe Editor. He was formerly the US editor based in Washington DC, and was formerly based in Beijing, where he covered the rise of China. Before that, he was based in New Delhi as South Asia correspondent. He has reported for The Telegraph for more than a decade, covering two Olympic Games, 9/11 in New York, the 2004 Boxing Day tsunami, the post-conflict phases in Afghanistan and Iraq and the 2011 Fukushima disaster in Japan. </w:t>
      </w:r>
      <w:r w:rsidRPr="00BE3B28">
        <w:t>Telegraph.co.uk, http://www.telegraph.co.uk/news/worldnews/northamerica/usa/11747550/US-Navy-prepared-to-ramp-up-Pacific-presence-to-deter-China.html</w:t>
      </w:r>
    </w:p>
    <w:p w14:paraId="1D7EF1D7" w14:textId="26DB47B3" w:rsidR="00BE3B28" w:rsidRPr="00BC26F2" w:rsidRDefault="00BE3B28" w:rsidP="00BE3B28">
      <w:pPr>
        <w:rPr>
          <w:rStyle w:val="StyleUnderline"/>
        </w:rPr>
      </w:pPr>
      <w:r w:rsidRPr="008D2655">
        <w:rPr>
          <w:rStyle w:val="StyleUnderline"/>
          <w:highlight w:val="green"/>
        </w:rPr>
        <w:t>The United States moved to reassure</w:t>
      </w:r>
      <w:r w:rsidRPr="00BC26F2">
        <w:rPr>
          <w:rStyle w:val="StyleUnderline"/>
        </w:rPr>
        <w:t xml:space="preserve"> its jittery </w:t>
      </w:r>
      <w:r w:rsidRPr="008D2655">
        <w:rPr>
          <w:rStyle w:val="StyleUnderline"/>
          <w:highlight w:val="green"/>
        </w:rPr>
        <w:t>allies</w:t>
      </w:r>
      <w:r w:rsidRPr="00BC26F2">
        <w:rPr>
          <w:rStyle w:val="StyleUnderline"/>
        </w:rPr>
        <w:t xml:space="preserve"> in the Asia-Pacific </w:t>
      </w:r>
      <w:r w:rsidRPr="008D2655">
        <w:rPr>
          <w:rStyle w:val="StyleUnderline"/>
          <w:highlight w:val="green"/>
        </w:rPr>
        <w:t>that it has enough firepower to maintain stability</w:t>
      </w:r>
      <w:r w:rsidRPr="00BC26F2">
        <w:rPr>
          <w:rStyle w:val="StyleUnderline"/>
        </w:rPr>
        <w:t xml:space="preserve"> in the region that has seen increased Chinese muscle-flexing in recent years</w:t>
      </w:r>
      <w:r w:rsidRPr="00BC26F2">
        <w:rPr>
          <w:sz w:val="16"/>
        </w:rPr>
        <w:t xml:space="preserve">. Admiral Scott Swift, the commander of the US Pacific Fleet, said that the </w:t>
      </w:r>
      <w:r w:rsidRPr="008D2655">
        <w:rPr>
          <w:rStyle w:val="StyleUnderline"/>
          <w:highlight w:val="green"/>
        </w:rPr>
        <w:t>US could increase deployment of combat</w:t>
      </w:r>
      <w:r w:rsidRPr="00BC26F2">
        <w:rPr>
          <w:rStyle w:val="StyleUnderline"/>
        </w:rPr>
        <w:t xml:space="preserve"> ships</w:t>
      </w:r>
      <w:r w:rsidRPr="00BC26F2">
        <w:rPr>
          <w:sz w:val="16"/>
        </w:rPr>
        <w:t xml:space="preserve">, if necessary, </w:t>
      </w:r>
      <w:r w:rsidRPr="008D2655">
        <w:rPr>
          <w:rStyle w:val="StyleUnderline"/>
          <w:highlight w:val="green"/>
        </w:rPr>
        <w:t>and ramp up training</w:t>
      </w:r>
      <w:r w:rsidRPr="00BC26F2">
        <w:rPr>
          <w:rStyle w:val="StyleUnderline"/>
        </w:rPr>
        <w:t xml:space="preserve"> exercises</w:t>
      </w:r>
      <w:r w:rsidRPr="00BC26F2">
        <w:rPr>
          <w:sz w:val="16"/>
        </w:rPr>
        <w:t xml:space="preserve"> </w:t>
      </w:r>
      <w:r w:rsidRPr="00BC26F2">
        <w:rPr>
          <w:rStyle w:val="StyleUnderline"/>
        </w:rPr>
        <w:t>with</w:t>
      </w:r>
      <w:r w:rsidRPr="00BC26F2">
        <w:rPr>
          <w:sz w:val="16"/>
        </w:rPr>
        <w:t xml:space="preserve"> its regional allies, including China’s historical enemy, Japan Adm Swift said his </w:t>
      </w:r>
      <w:r w:rsidRPr="008D2655">
        <w:rPr>
          <w:rStyle w:val="StyleUnderline"/>
          <w:highlight w:val="green"/>
        </w:rPr>
        <w:t>200-vessel US Pacific Fleet</w:t>
      </w:r>
      <w:r w:rsidRPr="00BC26F2">
        <w:rPr>
          <w:rStyle w:val="StyleUnderline"/>
        </w:rPr>
        <w:t>, by far the world’s strongest, “was ready and prepared to respond to any contingency that the president may suggest would be necessary</w:t>
      </w:r>
      <w:r w:rsidRPr="00BC26F2">
        <w:rPr>
          <w:sz w:val="16"/>
        </w:rPr>
        <w:t xml:space="preserve">.” His remarks to reporters in Manila came a month after President Barack Obama called for an end to China's “aggressive actions” in the South China Sea, saying that the coming superpower must not establish its claims by “throwing elbows and pushing people out of the way”. Territorial disputes involving China, the Philippines, Vietnam, Taiwan, Malaysia and Brunei have flared on and off for years, fuelling fears that the South China Sea could spark Asia's next major armed conflict. In recent decades China has rapidly increased its military spending and constructed a maritime missile defence system that has challenged US ability to enforce its will in the region. </w:t>
      </w:r>
      <w:r w:rsidRPr="00BC26F2">
        <w:rPr>
          <w:rStyle w:val="StyleUnderline"/>
        </w:rPr>
        <w:t>Adm Swift said</w:t>
      </w:r>
      <w:r w:rsidRPr="00BC26F2">
        <w:rPr>
          <w:sz w:val="16"/>
        </w:rPr>
        <w:t xml:space="preserve"> the US recognised the growing tensions and remained deeply committed to its role as security anchor, adding </w:t>
      </w:r>
      <w:r w:rsidRPr="00BC26F2">
        <w:rPr>
          <w:rStyle w:val="StyleUnderline"/>
        </w:rPr>
        <w:t xml:space="preserve">he was “very satisfied” with his resources, which total some 200 ships and submarines, nearly </w:t>
      </w:r>
      <w:r w:rsidRPr="008D2655">
        <w:rPr>
          <w:rStyle w:val="StyleUnderline"/>
          <w:highlight w:val="green"/>
        </w:rPr>
        <w:t>1,100 aircraft</w:t>
      </w:r>
      <w:r w:rsidRPr="00BC26F2">
        <w:rPr>
          <w:rStyle w:val="StyleUnderline"/>
        </w:rPr>
        <w:t xml:space="preserve"> and more than </w:t>
      </w:r>
      <w:r w:rsidRPr="008D2655">
        <w:rPr>
          <w:rStyle w:val="StyleUnderline"/>
          <w:highlight w:val="green"/>
        </w:rPr>
        <w:t>140,000 sailors</w:t>
      </w:r>
      <w:r w:rsidRPr="00BC26F2">
        <w:rPr>
          <w:rStyle w:val="StyleUnderline"/>
        </w:rPr>
        <w:t xml:space="preserve"> and civilians</w:t>
      </w:r>
      <w:r w:rsidRPr="00BC26F2">
        <w:rPr>
          <w:sz w:val="16"/>
        </w:rPr>
        <w:t>. “The reason that people continue to ask about the long-term commitment and intentions of the Pacific Fleet is reflective really of all the uncertainty that has generated in the theatre now,” Adm. Swift admitted. The US currently has the USS Fort Worth stationed in Singapore, one of four 3,500-ton coastal combat ships that are tasked with keeping watch on the South China Sea and other areas, and has plans to acquire 52 more of the ultra-modern craft for use around the world. Admiral Swift said more of Freedom-Class ships, which are armed with torpedoes, missiles and Seahawk helicopters, could be deployed in the region if necessary. He also praised Philippine efforts to hold exercises for military readiness with US allies like Japan, which held search and rescue drills for the first time with the Philippine navy last month, a move condemned by China. “Multilateralism has always increased stability,” Adm Swift concluded, adding that the US would not be deterred from operating in the region by the latest round of Chinese island-building on the Spratly archipelago last month. "</w:t>
      </w:r>
      <w:r w:rsidRPr="00BC26F2">
        <w:rPr>
          <w:rStyle w:val="StyleUnderline"/>
        </w:rPr>
        <w:t>I don't feel any change from a military perspective about impacting any operations that the Pacific Fleet engages in," he said.</w:t>
      </w:r>
    </w:p>
    <w:p w14:paraId="0EA5E43D" w14:textId="43140E4D" w:rsidR="00F100CE" w:rsidRDefault="00914E4A" w:rsidP="00F100CE">
      <w:pPr>
        <w:pStyle w:val="Heading4"/>
      </w:pPr>
      <w:r w:rsidRPr="00914E4A">
        <w:rPr>
          <w:u w:val="single"/>
        </w:rPr>
        <w:t>TWO</w:t>
      </w:r>
      <w:r>
        <w:t xml:space="preserve"> CARRIERS NOW! </w:t>
      </w:r>
      <w:r w:rsidRPr="00914E4A">
        <w:rPr>
          <w:u w:val="single"/>
        </w:rPr>
        <w:t>TWO</w:t>
      </w:r>
      <w:r>
        <w:t>!</w:t>
      </w:r>
    </w:p>
    <w:p w14:paraId="0D31AB6A" w14:textId="26728E53" w:rsidR="00F100CE" w:rsidRPr="00251B77" w:rsidRDefault="00F100CE" w:rsidP="00F100CE">
      <w:r w:rsidRPr="00251B77">
        <w:t xml:space="preserve">David </w:t>
      </w:r>
      <w:r w:rsidRPr="00251B77">
        <w:rPr>
          <w:rStyle w:val="Style13ptBold"/>
        </w:rPr>
        <w:t>Brunnstrom</w:t>
      </w:r>
      <w:r w:rsidRPr="00251B77">
        <w:t xml:space="preserve"> </w:t>
      </w:r>
      <w:r w:rsidRPr="00251B77">
        <w:rPr>
          <w:rStyle w:val="Style13ptBold"/>
        </w:rPr>
        <w:t>and</w:t>
      </w:r>
      <w:r w:rsidRPr="00251B77">
        <w:t xml:space="preserve"> Matt </w:t>
      </w:r>
      <w:r w:rsidRPr="00251B77">
        <w:rPr>
          <w:rStyle w:val="Style13ptBold"/>
        </w:rPr>
        <w:t>Spetalnick</w:t>
      </w:r>
      <w:r w:rsidRPr="00251B77">
        <w:t xml:space="preserve"> </w:t>
      </w:r>
      <w:r w:rsidRPr="00251B77">
        <w:rPr>
          <w:rStyle w:val="Style13ptBold"/>
        </w:rPr>
        <w:t>16</w:t>
      </w:r>
      <w:r w:rsidRPr="00251B77">
        <w:t xml:space="preserve">, </w:t>
      </w:r>
      <w:r w:rsidR="00A36596">
        <w:t xml:space="preserve"> are reporters for Reuters. </w:t>
      </w:r>
      <w:r w:rsidRPr="00251B77">
        <w:t>6-20-2016, "U.S. navy chief hopes carriers deter East Asia destabilization," Reuters, http://www.reuters.com/article/us-southchinasea-usa-china-idUSKCN0Z6291</w:t>
      </w:r>
    </w:p>
    <w:p w14:paraId="4589BE46" w14:textId="77777777" w:rsidR="00F100CE" w:rsidRPr="00C360C9" w:rsidRDefault="00F100CE" w:rsidP="00F100CE">
      <w:pPr>
        <w:rPr>
          <w:sz w:val="16"/>
        </w:rPr>
      </w:pPr>
      <w:r w:rsidRPr="00874B6C">
        <w:rPr>
          <w:rStyle w:val="StyleUnderline"/>
          <w:highlight w:val="green"/>
        </w:rPr>
        <w:t>The U.S. Navy chief said</w:t>
      </w:r>
      <w:r w:rsidRPr="00E01F8B">
        <w:rPr>
          <w:rStyle w:val="StyleUnderline"/>
        </w:rPr>
        <w:t xml:space="preserve"> on Monday he hoped </w:t>
      </w:r>
      <w:r w:rsidRPr="00874B6C">
        <w:rPr>
          <w:rStyle w:val="StyleUnderline"/>
          <w:highlight w:val="green"/>
        </w:rPr>
        <w:t>the deployment of</w:t>
      </w:r>
      <w:r w:rsidRPr="00E01F8B">
        <w:rPr>
          <w:rStyle w:val="StyleUnderline"/>
        </w:rPr>
        <w:t xml:space="preserve"> two aircraft </w:t>
      </w:r>
      <w:r w:rsidRPr="00874B6C">
        <w:rPr>
          <w:rStyle w:val="StyleUnderline"/>
          <w:highlight w:val="green"/>
        </w:rPr>
        <w:t>carriers</w:t>
      </w:r>
      <w:r w:rsidRPr="00E01F8B">
        <w:rPr>
          <w:rStyle w:val="StyleUnderline"/>
        </w:rPr>
        <w:t xml:space="preserve"> on a training mission in East Asia </w:t>
      </w:r>
      <w:r w:rsidRPr="00874B6C">
        <w:rPr>
          <w:rStyle w:val="StyleUnderline"/>
          <w:highlight w:val="green"/>
        </w:rPr>
        <w:t>would deter any attempts to destabilize the region</w:t>
      </w:r>
      <w:r w:rsidRPr="00E01F8B">
        <w:rPr>
          <w:rStyle w:val="StyleUnderline"/>
        </w:rPr>
        <w:t>, where military tensions have risen amid China's growing assertiveness</w:t>
      </w:r>
      <w:r w:rsidRPr="00C360C9">
        <w:rPr>
          <w:sz w:val="16"/>
        </w:rPr>
        <w:t xml:space="preserve">. </w:t>
      </w:r>
      <w:r w:rsidRPr="00C360C9">
        <w:rPr>
          <w:rStyle w:val="StyleUnderline"/>
        </w:rPr>
        <w:t>The</w:t>
      </w:r>
      <w:r w:rsidRPr="00C360C9">
        <w:rPr>
          <w:sz w:val="16"/>
        </w:rPr>
        <w:t xml:space="preserve"> U.S. </w:t>
      </w:r>
      <w:r w:rsidRPr="00C360C9">
        <w:rPr>
          <w:rStyle w:val="StyleUnderline"/>
        </w:rPr>
        <w:t>carriers</w:t>
      </w:r>
      <w:r w:rsidRPr="00C360C9">
        <w:rPr>
          <w:sz w:val="16"/>
        </w:rPr>
        <w:t xml:space="preserve"> John C. Stennis and Ronald Reagan </w:t>
      </w:r>
      <w:r w:rsidRPr="00C360C9">
        <w:rPr>
          <w:rStyle w:val="StyleUnderline"/>
        </w:rPr>
        <w:t>began joint operations</w:t>
      </w:r>
      <w:r w:rsidRPr="00C360C9">
        <w:rPr>
          <w:sz w:val="16"/>
        </w:rPr>
        <w:t xml:space="preserve"> in seas east of the Philippines at the weekend </w:t>
      </w:r>
      <w:r w:rsidRPr="00874B6C">
        <w:rPr>
          <w:rStyle w:val="StyleUnderline"/>
          <w:highlight w:val="green"/>
        </w:rPr>
        <w:t>in a show of strength</w:t>
      </w:r>
      <w:r w:rsidRPr="00C360C9">
        <w:rPr>
          <w:sz w:val="16"/>
        </w:rPr>
        <w:t xml:space="preserve"> ahead of an international court ruling expected soon on China's expansive territorial claims in the contested South China Sea. Admiral John Richardson, the chief of U.S. Naval Operations, told a Washington think tank it was not often the United States had two carrier strike groups in the same waters and it was a sign of U.S. commitment to regional security. He referred to a similar deployment of a second U.S. carrier in the Mediterranean Sea last week, at a time when U.S. officials are raising alarm over Russia's maritime expansion. "Both here and in the Mediterranean, it’s a signal to everyone in the region that we’re committed, we’re going to be there for our allies, to reassure them and for anyone who wants to destabilize that region," he told the Center for a New American Security. "And we hope that there’s a deterrent message there as well.” Richardson said China's large-scale land reclamation in the South China Sea and militarization of artificial islands extended its potential ability to deny access to a region with precision missiles and radar, something that "demands a response." "Our response would be to inject a lot of friction into that system. Every step of that way, we would look to make that much more difficult," Richardson said. </w:t>
      </w:r>
      <w:r w:rsidRPr="00C553F6">
        <w:rPr>
          <w:rStyle w:val="StyleUnderline"/>
          <w:highlight w:val="green"/>
        </w:rPr>
        <w:t>The</w:t>
      </w:r>
      <w:r w:rsidRPr="00126EEE">
        <w:rPr>
          <w:rStyle w:val="StyleUnderline"/>
        </w:rPr>
        <w:t xml:space="preserve"> U.S. Pacific Command said the </w:t>
      </w:r>
      <w:r w:rsidRPr="00C553F6">
        <w:rPr>
          <w:rStyle w:val="StyleUnderline"/>
          <w:highlight w:val="green"/>
        </w:rPr>
        <w:t>Stennis</w:t>
      </w:r>
      <w:r w:rsidRPr="00126EEE">
        <w:rPr>
          <w:rStyle w:val="StyleUnderline"/>
        </w:rPr>
        <w:t xml:space="preserve"> </w:t>
      </w:r>
      <w:r w:rsidRPr="00C553F6">
        <w:rPr>
          <w:rStyle w:val="StyleUnderline"/>
          <w:highlight w:val="green"/>
        </w:rPr>
        <w:t>and</w:t>
      </w:r>
      <w:r w:rsidRPr="00126EEE">
        <w:rPr>
          <w:rStyle w:val="StyleUnderline"/>
        </w:rPr>
        <w:t xml:space="preserve"> the Ronald </w:t>
      </w:r>
      <w:r w:rsidRPr="00C553F6">
        <w:rPr>
          <w:rStyle w:val="StyleUnderline"/>
          <w:highlight w:val="green"/>
        </w:rPr>
        <w:t>Reagan started their dual operations</w:t>
      </w:r>
      <w:r w:rsidRPr="00126EEE">
        <w:rPr>
          <w:rStyle w:val="StyleUnderline"/>
        </w:rPr>
        <w:t xml:space="preserve"> on Saturday, including air defense drills, sea surveillance, defensive air combat training and long-range strikes</w:t>
      </w:r>
      <w:r w:rsidRPr="00C360C9">
        <w:rPr>
          <w:sz w:val="16"/>
        </w:rPr>
        <w:t xml:space="preserve">. A PACOM statement quoted Rear Admiral John D. Alexander, commander of the Ronald Reagan carrier group, as saying </w:t>
      </w:r>
      <w:r w:rsidRPr="00126EEE">
        <w:rPr>
          <w:rStyle w:val="StyleUnderline"/>
        </w:rPr>
        <w:t>it was an opportunity to practice techniques needed "to prevail in modern naval operations</w:t>
      </w:r>
      <w:r w:rsidRPr="00C360C9">
        <w:rPr>
          <w:sz w:val="16"/>
        </w:rPr>
        <w:t>." "</w:t>
      </w:r>
      <w:r w:rsidRPr="00C360C9">
        <w:rPr>
          <w:rStyle w:val="StyleUnderline"/>
        </w:rPr>
        <w:t>The U.S. Navy has flown, sailed and operated throughout the Western Pacific in accordance with international law for decades, and will continue to do so," he said, referring to a series of freedom-of-navigation operations carried out by U.S. naval ships in the region in recent month to challenge China's claims</w:t>
      </w:r>
      <w:r w:rsidRPr="00C360C9">
        <w:rPr>
          <w:sz w:val="16"/>
        </w:rPr>
        <w:t>. PACOM said the United States last conducted a dual carrier operation in the Western Pacific in 2014. Two carriers operated in the South China Sea and East China Sea in 2012.</w:t>
      </w:r>
    </w:p>
    <w:p w14:paraId="13C87501" w14:textId="77777777" w:rsidR="00303A15" w:rsidRPr="00303A15" w:rsidRDefault="00303A15" w:rsidP="00303A15"/>
    <w:p w14:paraId="732FAE1A" w14:textId="75BA563A" w:rsidR="00B25102" w:rsidRDefault="00E9268B" w:rsidP="00E9268B">
      <w:pPr>
        <w:pStyle w:val="Heading2"/>
      </w:pPr>
      <w:r>
        <w:t xml:space="preserve">Extra </w:t>
      </w:r>
      <w:r w:rsidR="008D4B6A">
        <w:t>Scenarios - incomplete</w:t>
      </w:r>
    </w:p>
    <w:p w14:paraId="7F88D914" w14:textId="33E5C92E" w:rsidR="00CC1DE5" w:rsidRDefault="00C14D6B" w:rsidP="00E9268B">
      <w:pPr>
        <w:pStyle w:val="Heading3"/>
      </w:pPr>
      <w:r>
        <w:t>Extra S</w:t>
      </w:r>
      <w:r w:rsidR="00CC1DE5">
        <w:t>CS War</w:t>
      </w:r>
    </w:p>
    <w:p w14:paraId="3B4B1F1E" w14:textId="4CC5B930" w:rsidR="00CC1DE5" w:rsidRDefault="00C14D6B" w:rsidP="00CC1DE5">
      <w:pPr>
        <w:pStyle w:val="Heading4"/>
      </w:pPr>
      <w:r>
        <w:t>Chinese dominance of the South</w:t>
      </w:r>
      <w:r w:rsidR="00CC1DE5">
        <w:t xml:space="preserve"> China Sea ensures escalation</w:t>
      </w:r>
    </w:p>
    <w:p w14:paraId="4BF5A421" w14:textId="5653CF93" w:rsidR="00CC1DE5" w:rsidRDefault="00CC1DE5" w:rsidP="00CC1DE5">
      <w:r w:rsidRPr="0001574E">
        <w:t xml:space="preserve">David </w:t>
      </w:r>
      <w:r w:rsidRPr="0064493C">
        <w:rPr>
          <w:rStyle w:val="Style13ptBold"/>
        </w:rPr>
        <w:t>Brunnstrom</w:t>
      </w:r>
      <w:r w:rsidRPr="0001574E">
        <w:t xml:space="preserve"> </w:t>
      </w:r>
      <w:r w:rsidRPr="0064493C">
        <w:rPr>
          <w:rStyle w:val="Style13ptBold"/>
        </w:rPr>
        <w:t>and</w:t>
      </w:r>
      <w:r w:rsidRPr="0001574E">
        <w:t xml:space="preserve"> Arshad </w:t>
      </w:r>
      <w:r w:rsidRPr="0064493C">
        <w:rPr>
          <w:rStyle w:val="Style13ptBold"/>
        </w:rPr>
        <w:t>Mohammed</w:t>
      </w:r>
      <w:r w:rsidRPr="0001574E">
        <w:t xml:space="preserve"> </w:t>
      </w:r>
      <w:r w:rsidRPr="0064493C">
        <w:rPr>
          <w:rStyle w:val="Style13ptBold"/>
        </w:rPr>
        <w:t>16</w:t>
      </w:r>
      <w:r w:rsidRPr="0001574E">
        <w:t xml:space="preserve">, </w:t>
      </w:r>
      <w:r w:rsidR="00A6533B">
        <w:t xml:space="preserve">are reporters for Reuters. </w:t>
      </w:r>
      <w:r w:rsidRPr="0001574E">
        <w:t>2-24-2016, "China gearing up for East Asia dominance: U.S. commander," Reuters, http://www.reuters.com/article/us-southchinasea-usa-missiles-idUSKCN0VX04O</w:t>
      </w:r>
      <w:r>
        <w:t xml:space="preserve"> </w:t>
      </w:r>
    </w:p>
    <w:p w14:paraId="29A664D9" w14:textId="77777777" w:rsidR="00CC1DE5" w:rsidRPr="00131044" w:rsidRDefault="00CC1DE5" w:rsidP="00CC1DE5">
      <w:pPr>
        <w:rPr>
          <w:sz w:val="16"/>
        </w:rPr>
      </w:pPr>
      <w:r w:rsidRPr="00131044">
        <w:rPr>
          <w:rStyle w:val="StyleUnderline"/>
        </w:rPr>
        <w:t>China is "changing the operational landscape" in the South China Sea by deploying missiles and radar</w:t>
      </w:r>
      <w:r w:rsidRPr="00131044">
        <w:rPr>
          <w:sz w:val="16"/>
        </w:rPr>
        <w:t xml:space="preserve"> as part of an effort to militarily dominate East Asia, a senior U.S. military official said on Tuesday. </w:t>
      </w:r>
      <w:r w:rsidRPr="00EA7C0B">
        <w:rPr>
          <w:rStyle w:val="StyleUnderline"/>
          <w:highlight w:val="green"/>
        </w:rPr>
        <w:t>China is "clearly militarizing the South China</w:t>
      </w:r>
      <w:r w:rsidRPr="00EA7C0B">
        <w:rPr>
          <w:sz w:val="16"/>
          <w:highlight w:val="green"/>
        </w:rPr>
        <w:t xml:space="preserve"> (</w:t>
      </w:r>
      <w:r w:rsidRPr="00EA7C0B">
        <w:rPr>
          <w:rStyle w:val="StyleUnderline"/>
          <w:highlight w:val="green"/>
        </w:rPr>
        <w:t>Sea</w:t>
      </w:r>
      <w:r w:rsidRPr="00EA7C0B">
        <w:rPr>
          <w:sz w:val="16"/>
          <w:highlight w:val="green"/>
        </w:rPr>
        <w:t>),"</w:t>
      </w:r>
      <w:r w:rsidRPr="00131044">
        <w:rPr>
          <w:sz w:val="16"/>
        </w:rPr>
        <w:t xml:space="preserve"> said Admiral Harry Harris, head of the U.S. Pacific Command, adding: "You'd have to believe in a flat Earth to think otherwise." Harris said he believed China's deployment of surface-to-air missiles on Woody Island in the South China Sea's Paracel chain, new radars on Cuarteron Reef in the Spratlys and its building of airstrips were "actions that are changing in my opinion the operational landscape in the South China Sea." Soon after he spoke, U.S. government sources confirmed that China recently deployed fighter jets to Woody Island. It was not the first time Beijing sent jets there but it raised new questions about its intentions. U.S. Navy Captain Darryn James, spokesman for U.S. Pacific Command, said </w:t>
      </w:r>
      <w:r w:rsidRPr="00131044">
        <w:rPr>
          <w:rStyle w:val="StyleUnderline"/>
        </w:rPr>
        <w:t>China's repeated deployment of advanced fighter aircraft to Woody Island</w:t>
      </w:r>
      <w:r w:rsidRPr="00131044">
        <w:rPr>
          <w:sz w:val="16"/>
        </w:rPr>
        <w:t xml:space="preserve"> continued a disturbing trend. "</w:t>
      </w:r>
      <w:r w:rsidRPr="00EA7C0B">
        <w:rPr>
          <w:rStyle w:val="StyleUnderline"/>
          <w:highlight w:val="green"/>
        </w:rPr>
        <w:t>These destabilizing actions are inconsistent with the commitment</w:t>
      </w:r>
      <w:r w:rsidRPr="00131044">
        <w:rPr>
          <w:rStyle w:val="StyleUnderline"/>
        </w:rPr>
        <w:t xml:space="preserve"> by China and all claimants </w:t>
      </w:r>
      <w:r w:rsidRPr="00EA7C0B">
        <w:rPr>
          <w:rStyle w:val="StyleUnderline"/>
          <w:highlight w:val="green"/>
        </w:rPr>
        <w:t>to exercise restraint</w:t>
      </w:r>
      <w:r w:rsidRPr="00131044">
        <w:rPr>
          <w:rStyle w:val="StyleUnderline"/>
        </w:rPr>
        <w:t xml:space="preserve"> from actions that could escalate disputes</w:t>
      </w:r>
      <w:r w:rsidRPr="00131044">
        <w:rPr>
          <w:sz w:val="16"/>
        </w:rPr>
        <w:t xml:space="preserve">," he said. "That's why we've called for all claimants to stop land reclamation, stop construction and stop militarization in the South China Sea.” But U.S. and Chinese foreign ministers signaled that despite disagreements over the South China Sea, they were near agreement on a U.N. resolution against North Korea for its recent nuclear and missile tests and stressed their cooperation on economic and other issues. 'HEGEMONY IN EAST ASIA' Speaking before the meeting in Washington between Chinese Foreign Minister Wang Yi and U.S. Secretary of State John Kerry, </w:t>
      </w:r>
      <w:r w:rsidRPr="00131044">
        <w:rPr>
          <w:rStyle w:val="StyleUnderline"/>
        </w:rPr>
        <w:t>Harris said China was escalating the situation in the South China Sea with new deployments</w:t>
      </w:r>
      <w:r w:rsidRPr="00131044">
        <w:rPr>
          <w:sz w:val="16"/>
        </w:rPr>
        <w:t xml:space="preserve">. Asked about its aims, he said: "I believe China seeks hegemony in East Asia." Responding to another question, Harris said </w:t>
      </w:r>
      <w:r w:rsidRPr="00EA7C0B">
        <w:rPr>
          <w:rStyle w:val="StyleUnderline"/>
          <w:highlight w:val="green"/>
        </w:rPr>
        <w:t>Chinese</w:t>
      </w:r>
      <w:r w:rsidRPr="00131044">
        <w:rPr>
          <w:rStyle w:val="StyleUnderline"/>
        </w:rPr>
        <w:t xml:space="preserve"> DF-21 and DF-26 anti-ship </w:t>
      </w:r>
      <w:r w:rsidRPr="00EA7C0B">
        <w:rPr>
          <w:rStyle w:val="StyleUnderline"/>
          <w:highlight w:val="green"/>
        </w:rPr>
        <w:t>missiles could pose a threat to</w:t>
      </w:r>
      <w:r w:rsidRPr="00131044">
        <w:rPr>
          <w:rStyle w:val="StyleUnderline"/>
        </w:rPr>
        <w:t xml:space="preserve"> U.S. aircraft </w:t>
      </w:r>
      <w:r w:rsidRPr="00EA7C0B">
        <w:rPr>
          <w:rStyle w:val="StyleUnderline"/>
          <w:highlight w:val="green"/>
        </w:rPr>
        <w:t>carriers</w:t>
      </w:r>
      <w:r w:rsidRPr="00131044">
        <w:rPr>
          <w:sz w:val="16"/>
        </w:rPr>
        <w:t xml:space="preserve">, but added the vessels were resilient and that the United States had "the capability to do what has to be done if it comes to that." </w:t>
      </w:r>
      <w:r w:rsidRPr="00131044">
        <w:rPr>
          <w:rStyle w:val="StyleUnderline"/>
        </w:rPr>
        <w:t>Harris also said he supported regular U.S. air and naval patrols to assert freedom of navigation in the South China Se</w:t>
      </w:r>
      <w:r w:rsidRPr="00131044">
        <w:rPr>
          <w:sz w:val="16"/>
        </w:rPr>
        <w:t xml:space="preserve">a, a vital waterway through which more than $5 trillion in global trade passes every year. At a news conference with Kerry, Wang said there had been no problems with freedom of navigation and China and countries of the Association of Southeast Asian Nations - several of which have competing claims with China - "have the capability to maintain stability in the South China Sea." He said militarization was not the responsibility of one party alone and added in apparent reference to U.S. patrols: "We don’t hope to see any more close-up military reconnaissance, or the dispatch of missile destroyers or strategic bombers to the South China Sea." 'ESCALATORY CYCLE' </w:t>
      </w:r>
      <w:r w:rsidRPr="00EA7C0B">
        <w:rPr>
          <w:rStyle w:val="StyleUnderline"/>
          <w:highlight w:val="green"/>
        </w:rPr>
        <w:t>Kerry said steps by</w:t>
      </w:r>
      <w:r w:rsidRPr="00131044">
        <w:rPr>
          <w:rStyle w:val="StyleUnderline"/>
        </w:rPr>
        <w:t xml:space="preserve"> </w:t>
      </w:r>
      <w:r w:rsidRPr="00EA7C0B">
        <w:rPr>
          <w:rStyle w:val="StyleUnderline"/>
          <w:highlight w:val="green"/>
        </w:rPr>
        <w:t>China</w:t>
      </w:r>
      <w:r w:rsidRPr="00131044">
        <w:rPr>
          <w:rStyle w:val="StyleUnderline"/>
        </w:rPr>
        <w:t xml:space="preserve">, Vietnam </w:t>
      </w:r>
      <w:r w:rsidRPr="00EA7C0B">
        <w:rPr>
          <w:rStyle w:val="StyleUnderline"/>
          <w:highlight w:val="green"/>
        </w:rPr>
        <w:t>and others had created an "escalatory cycle</w:t>
      </w:r>
      <w:r w:rsidRPr="00131044">
        <w:rPr>
          <w:sz w:val="16"/>
        </w:rPr>
        <w:t>." › China sends fighter jets to South China Sea island: U.S. sources "What we are trying to do it break that cycle," he said. "Regrettably there are missiles and fighter aircraft and guns and other things that have been placed into the South China Sea and this is of great concern to everyone who transits and relies on the South China Sea for peaceful trade," he added. A U.S. think tank reported on Monday that China may be installing a high-frequency radar system on the Cuarteron Reef in the Spratly Islands that could significantly boost its ability to control the strategic sea. Last Thursday, the United States accused China of raising tensions by its apparent deployment of surface-to-air missiles on Woody Island. China has also built military-length airstrips on artificial islands in the South China Sea. China's Foreign Ministry said ahead of Wang's visit that Beijing's military deployments in the South China Sea were no different from U.S. deployments on Hawaii. China's Ministry of Defense said on its microblog on Tuesday that China had established "necessary defensive facilities" that were "legal and appropriate."</w:t>
      </w:r>
    </w:p>
    <w:p w14:paraId="3FFCD19F" w14:textId="77777777" w:rsidR="00CC1DE5" w:rsidRPr="00CC1DE5" w:rsidRDefault="00CC1DE5" w:rsidP="00CC1DE5"/>
    <w:p w14:paraId="66B8DC4E" w14:textId="7538A785" w:rsidR="00E9268B" w:rsidRDefault="00E9268B" w:rsidP="00E9268B">
      <w:pPr>
        <w:pStyle w:val="Heading3"/>
      </w:pPr>
      <w:r>
        <w:t>Cyber</w:t>
      </w:r>
    </w:p>
    <w:p w14:paraId="54FEA2B1" w14:textId="77777777" w:rsidR="008D4B6A" w:rsidRDefault="008D4B6A" w:rsidP="008D4B6A">
      <w:pPr>
        <w:pStyle w:val="Heading4"/>
      </w:pPr>
      <w:r>
        <w:t>China cyber-modernization encourages preemptive strikes which escalate</w:t>
      </w:r>
    </w:p>
    <w:p w14:paraId="47B45125" w14:textId="77777777" w:rsidR="008D4B6A" w:rsidRDefault="008D4B6A" w:rsidP="008D4B6A">
      <w:r>
        <w:t xml:space="preserve">Jon R. </w:t>
      </w:r>
      <w:r w:rsidRPr="00EA737E">
        <w:rPr>
          <w:rStyle w:val="Style13ptBold"/>
        </w:rPr>
        <w:t>Lindsay</w:t>
      </w:r>
      <w:r>
        <w:t xml:space="preserve"> is Assistant Professor of Digital Media and Global Affairs at the University of Toronto Munk School of Global Affairs. 8/14/</w:t>
      </w:r>
      <w:r w:rsidRPr="00EA737E">
        <w:rPr>
          <w:rStyle w:val="Style13ptBold"/>
        </w:rPr>
        <w:t>15</w:t>
      </w:r>
      <w:r>
        <w:rPr>
          <w:rStyle w:val="Style13ptBold"/>
        </w:rPr>
        <w:t xml:space="preserve">. </w:t>
      </w:r>
      <w:r w:rsidRPr="00EA737E">
        <w:t>“</w:t>
      </w:r>
      <w:r>
        <w:t>The Impact of China on Cybersecurity</w:t>
      </w:r>
      <w:r w:rsidRPr="00EA737E">
        <w:t>”</w:t>
      </w:r>
      <w:r>
        <w:t xml:space="preserve">. </w:t>
      </w:r>
      <w:r w:rsidRPr="008B761D">
        <w:t>http://belfercenter.ksg.harvard.edu/files/IS3903_pp007-047.pdf</w:t>
      </w:r>
    </w:p>
    <w:p w14:paraId="6B99C10B" w14:textId="77777777" w:rsidR="008D4B6A" w:rsidRPr="00780E87" w:rsidRDefault="008D4B6A" w:rsidP="008D4B6A">
      <w:pPr>
        <w:rPr>
          <w:sz w:val="16"/>
        </w:rPr>
      </w:pPr>
      <w:r w:rsidRPr="00780E87">
        <w:rPr>
          <w:sz w:val="16"/>
        </w:rPr>
        <w:t xml:space="preserve">Two considerations complicate this discounting of the potency of cyberwarfare. First is the problem of misperception. </w:t>
      </w:r>
      <w:r w:rsidRPr="00997DC9">
        <w:rPr>
          <w:rStyle w:val="StyleUnderline"/>
          <w:highlight w:val="green"/>
        </w:rPr>
        <w:t>The assumption</w:t>
      </w:r>
      <w:r w:rsidRPr="00FC1BE2">
        <w:rPr>
          <w:rStyle w:val="StyleUnderline"/>
        </w:rPr>
        <w:t xml:space="preserve"> </w:t>
      </w:r>
      <w:r w:rsidRPr="00997DC9">
        <w:rPr>
          <w:rStyle w:val="StyleUnderline"/>
          <w:highlight w:val="green"/>
        </w:rPr>
        <w:t>that cyberwarfare is</w:t>
      </w:r>
      <w:r w:rsidRPr="00FC1BE2">
        <w:rPr>
          <w:rStyle w:val="StyleUnderline"/>
        </w:rPr>
        <w:t xml:space="preserve"> </w:t>
      </w:r>
      <w:r w:rsidRPr="00997DC9">
        <w:rPr>
          <w:rStyle w:val="StyleUnderline"/>
          <w:highlight w:val="green"/>
        </w:rPr>
        <w:t>a</w:t>
      </w:r>
      <w:r w:rsidRPr="00FC1BE2">
        <w:rPr>
          <w:rStyle w:val="StyleUnderline"/>
        </w:rPr>
        <w:t xml:space="preserve"> potent, </w:t>
      </w:r>
      <w:r w:rsidRPr="00997DC9">
        <w:rPr>
          <w:rStyle w:val="StyleUnderline"/>
          <w:highlight w:val="green"/>
        </w:rPr>
        <w:t>low-cost means</w:t>
      </w:r>
      <w:r w:rsidRPr="00FC1BE2">
        <w:rPr>
          <w:rStyle w:val="StyleUnderline"/>
        </w:rPr>
        <w:t xml:space="preserve"> for achieving an advantage </w:t>
      </w:r>
      <w:r w:rsidRPr="00997DC9">
        <w:rPr>
          <w:rStyle w:val="StyleUnderline"/>
          <w:highlight w:val="green"/>
        </w:rPr>
        <w:t>is widespread in Chinese military writing</w:t>
      </w:r>
      <w:r w:rsidRPr="00780E87">
        <w:rPr>
          <w:sz w:val="16"/>
        </w:rPr>
        <w:t xml:space="preserve">. Although the RMA debate over whether information technology is an evolutionary complement or a revolutionary disruption in warfare is prominent in Western cyber literature, it is virtually absent in Chinese writings. Given the complexity of the cyber operating environment (i.e., remote intrusions through layers of heterogeneous technical systems and imperfectly understood organizational practices), </w:t>
      </w:r>
      <w:r w:rsidRPr="00997DC9">
        <w:rPr>
          <w:rStyle w:val="StyleUnderline"/>
          <w:highlight w:val="green"/>
        </w:rPr>
        <w:t>there is nontrivial potential for</w:t>
      </w:r>
      <w:r w:rsidRPr="00FC1BE2">
        <w:rPr>
          <w:rStyle w:val="StyleUnderline"/>
        </w:rPr>
        <w:t xml:space="preserve"> an attacker to become confused, deceived, or compromised, especially against more ambitious and sensitive targets</w:t>
      </w:r>
      <w:r w:rsidRPr="00780E87">
        <w:rPr>
          <w:sz w:val="16"/>
        </w:rPr>
        <w:t xml:space="preserve">. </w:t>
      </w:r>
      <w:r w:rsidRPr="00FC1BE2">
        <w:rPr>
          <w:rStyle w:val="StyleUnderline"/>
        </w:rPr>
        <w:t>There is also little Chinese discussion of the unintended consequences and collateral damage risks of cyber operations—for example, that one’s own malware might cause blowback or harm friendly civilian infrastructure</w:t>
      </w:r>
      <w:r w:rsidRPr="00780E87">
        <w:rPr>
          <w:sz w:val="16"/>
        </w:rPr>
        <w:t xml:space="preserve">.96 </w:t>
      </w:r>
      <w:r w:rsidRPr="00FC1BE2">
        <w:rPr>
          <w:rStyle w:val="StyleUnderline"/>
        </w:rPr>
        <w:t xml:space="preserve">Second, and related, is the risk of </w:t>
      </w:r>
      <w:r w:rsidRPr="00997DC9">
        <w:rPr>
          <w:rStyle w:val="StyleUnderline"/>
          <w:highlight w:val="green"/>
        </w:rPr>
        <w:t>inadvertent escalation</w:t>
      </w:r>
      <w:r w:rsidRPr="00780E87">
        <w:rPr>
          <w:sz w:val="16"/>
        </w:rPr>
        <w:t xml:space="preserve">. </w:t>
      </w:r>
      <w:r w:rsidRPr="00997DC9">
        <w:rPr>
          <w:rStyle w:val="StyleUnderline"/>
          <w:highlight w:val="green"/>
        </w:rPr>
        <w:t xml:space="preserve">Chinese doctrine stresses </w:t>
      </w:r>
      <w:r w:rsidRPr="00997DC9">
        <w:rPr>
          <w:rStyle w:val="StyleUnderline"/>
        </w:rPr>
        <w:t xml:space="preserve">that </w:t>
      </w:r>
      <w:r w:rsidRPr="00997DC9">
        <w:rPr>
          <w:rStyle w:val="StyleUnderline"/>
          <w:highlight w:val="green"/>
        </w:rPr>
        <w:t>striking first</w:t>
      </w:r>
      <w:r w:rsidRPr="00997DC9">
        <w:rPr>
          <w:rStyle w:val="StyleUnderline"/>
        </w:rPr>
        <w:t xml:space="preserve"> and striking hard against the most important networked targets </w:t>
      </w:r>
      <w:r w:rsidRPr="00997DC9">
        <w:rPr>
          <w:rStyle w:val="StyleUnderline"/>
          <w:highlight w:val="green"/>
        </w:rPr>
        <w:t>is essential</w:t>
      </w:r>
      <w:r w:rsidRPr="00997DC9">
        <w:rPr>
          <w:rStyle w:val="StyleUnderline"/>
        </w:rPr>
        <w:t>, because victory at the beginning of a war will determine its end.</w:t>
      </w:r>
      <w:r w:rsidRPr="00997DC9">
        <w:rPr>
          <w:sz w:val="16"/>
        </w:rPr>
        <w:t xml:space="preserve"> </w:t>
      </w:r>
      <w:r w:rsidRPr="00997DC9">
        <w:rPr>
          <w:rStyle w:val="StyleUnderline"/>
        </w:rPr>
        <w:t>These</w:t>
      </w:r>
      <w:r w:rsidRPr="00086A61">
        <w:rPr>
          <w:rStyle w:val="StyleUnderline"/>
        </w:rPr>
        <w:t xml:space="preserve"> beliefs are false</w:t>
      </w:r>
      <w:r w:rsidRPr="00780E87">
        <w:rPr>
          <w:sz w:val="16"/>
        </w:rPr>
        <w:t xml:space="preserve">.97 Yet </w:t>
      </w:r>
      <w:r w:rsidRPr="00086A61">
        <w:rPr>
          <w:rStyle w:val="StyleUnderline"/>
        </w:rPr>
        <w:t>they could lead the PLA to authorize preemptive cyber strikes on high-value targets such as U.S. satellites or the civilian power grid in the false hope that these would paralyze or intimidate an adversary</w:t>
      </w:r>
      <w:r w:rsidRPr="00780E87">
        <w:rPr>
          <w:sz w:val="16"/>
        </w:rPr>
        <w:t xml:space="preserve">. The contrast between offense-dominant cyber dogma and a more complicated reality recalls the mismatch between “the cult of the offensive” before World War I and the defensive advantages of machine guns and barbed wire.98 </w:t>
      </w:r>
      <w:r w:rsidRPr="00997DC9">
        <w:rPr>
          <w:rStyle w:val="StyleUnderline"/>
          <w:highlight w:val="green"/>
        </w:rPr>
        <w:t>Preemptive PLA cyberattacks</w:t>
      </w:r>
      <w:r w:rsidRPr="00780E87">
        <w:rPr>
          <w:rStyle w:val="StyleUnderline"/>
        </w:rPr>
        <w:t xml:space="preserve"> that fizzle could be worse than nothing at all if they reveal hostile intent and thereby </w:t>
      </w:r>
      <w:r w:rsidRPr="00997DC9">
        <w:rPr>
          <w:rStyle w:val="StyleUnderline"/>
          <w:highlight w:val="green"/>
        </w:rPr>
        <w:t>encourage</w:t>
      </w:r>
      <w:r w:rsidRPr="00780E87">
        <w:rPr>
          <w:rStyle w:val="StyleUnderline"/>
        </w:rPr>
        <w:t xml:space="preserve"> U.S. “</w:t>
      </w:r>
      <w:r w:rsidRPr="00997DC9">
        <w:rPr>
          <w:rStyle w:val="StyleUnderline"/>
          <w:highlight w:val="green"/>
        </w:rPr>
        <w:t>cross domain” retaliation</w:t>
      </w:r>
      <w:r w:rsidRPr="00780E87">
        <w:rPr>
          <w:rStyle w:val="StyleUnderline"/>
        </w:rPr>
        <w:t xml:space="preserve"> with more kinetic weapons</w:t>
      </w:r>
      <w:r w:rsidRPr="00780E87">
        <w:rPr>
          <w:sz w:val="16"/>
        </w:rPr>
        <w:t xml:space="preserve">. </w:t>
      </w:r>
      <w:r w:rsidRPr="00780E87">
        <w:rPr>
          <w:rStyle w:val="StyleUnderline"/>
        </w:rPr>
        <w:t>Conversely</w:t>
      </w:r>
      <w:r w:rsidRPr="00780E87">
        <w:rPr>
          <w:sz w:val="16"/>
        </w:rPr>
        <w:t xml:space="preserve">, U.S. </w:t>
      </w:r>
      <w:r w:rsidRPr="00997DC9">
        <w:rPr>
          <w:rStyle w:val="StyleUnderline"/>
          <w:highlight w:val="green"/>
        </w:rPr>
        <w:t>commanders who</w:t>
      </w:r>
      <w:r w:rsidRPr="00780E87">
        <w:rPr>
          <w:rStyle w:val="StyleUnderline"/>
        </w:rPr>
        <w:t xml:space="preserve"> wrongly </w:t>
      </w:r>
      <w:r w:rsidRPr="00997DC9">
        <w:rPr>
          <w:rStyle w:val="StyleUnderline"/>
          <w:highlight w:val="green"/>
        </w:rPr>
        <w:t>fear</w:t>
      </w:r>
      <w:r w:rsidRPr="00780E87">
        <w:rPr>
          <w:rStyle w:val="StyleUnderline"/>
        </w:rPr>
        <w:t xml:space="preserve"> the existence of a PLA “</w:t>
      </w:r>
      <w:r w:rsidRPr="00997DC9">
        <w:rPr>
          <w:rStyle w:val="StyleUnderline"/>
          <w:highlight w:val="green"/>
        </w:rPr>
        <w:t>assassin’s mace</w:t>
      </w:r>
      <w:r w:rsidRPr="00780E87">
        <w:rPr>
          <w:sz w:val="16"/>
        </w:rPr>
        <w:t xml:space="preserve">” in cyberspace </w:t>
      </w:r>
      <w:r w:rsidRPr="00997DC9">
        <w:rPr>
          <w:rStyle w:val="StyleUnderline"/>
          <w:highlight w:val="green"/>
        </w:rPr>
        <w:t>may be tempted to preemptively strike PLA</w:t>
      </w:r>
      <w:r w:rsidRPr="00780E87">
        <w:rPr>
          <w:sz w:val="16"/>
        </w:rPr>
        <w:t xml:space="preserve"> assets by the same ªrst-mover logic. This possibility is particularly troubling in light of the PLA Second Artillery’s dual command of both conventional antiship ballistic missiles and nuclear forces. </w:t>
      </w:r>
      <w:r w:rsidRPr="00997DC9">
        <w:rPr>
          <w:rStyle w:val="StyleUnderline"/>
          <w:highlight w:val="green"/>
        </w:rPr>
        <w:t>Misperception</w:t>
      </w:r>
      <w:r w:rsidRPr="00780E87">
        <w:rPr>
          <w:rStyle w:val="StyleUnderline"/>
        </w:rPr>
        <w:t xml:space="preserve"> of cyber offense dominance, heightened by the secrecy of cyber capabilities on both sides, </w:t>
      </w:r>
      <w:r w:rsidRPr="00997DC9">
        <w:rPr>
          <w:rStyle w:val="StyleUnderline"/>
          <w:highlight w:val="green"/>
        </w:rPr>
        <w:t>is a recipe for U.S.-China crisis instability</w:t>
      </w:r>
      <w:r w:rsidRPr="00780E87">
        <w:rPr>
          <w:sz w:val="16"/>
        </w:rPr>
        <w:t>.99 At the same time, the PLA’s cautious and probing behavior in recent years during tensions with China’s neighbors is at odds with its doctrinal musing about rapid operations. The dynamics (and likelihood) of a crisis between cyber-enabled opponents, and this dyad in particular, is a problem for future research.</w:t>
      </w:r>
    </w:p>
    <w:p w14:paraId="088AEEFA" w14:textId="77777777" w:rsidR="008D4B6A" w:rsidRPr="008D4B6A" w:rsidRDefault="008D4B6A" w:rsidP="008D4B6A"/>
    <w:p w14:paraId="7F820EF7" w14:textId="77777777" w:rsidR="00A368AF" w:rsidRPr="00DA1396" w:rsidRDefault="00A368AF" w:rsidP="00DA1396"/>
    <w:p w14:paraId="012F723A" w14:textId="77777777" w:rsidR="00EA695D" w:rsidRPr="00EA695D" w:rsidRDefault="00EA695D" w:rsidP="00EA695D"/>
    <w:p w14:paraId="197F860A" w14:textId="1B486CEF" w:rsidR="00E9268B" w:rsidRDefault="00FD529F" w:rsidP="00E9268B">
      <w:pPr>
        <w:pStyle w:val="Heading3"/>
      </w:pPr>
      <w:r>
        <w:t>ASEAN</w:t>
      </w:r>
    </w:p>
    <w:p w14:paraId="4487CF23" w14:textId="77777777" w:rsidR="00FD529F" w:rsidRDefault="00FD529F" w:rsidP="00FD529F">
      <w:pPr>
        <w:pStyle w:val="Heading4"/>
      </w:pPr>
      <w:r>
        <w:t>China slowdown boosts ASEAN diplomatic power</w:t>
      </w:r>
    </w:p>
    <w:p w14:paraId="2922420A" w14:textId="74305707" w:rsidR="00FD529F" w:rsidRPr="00F15047" w:rsidRDefault="00FD529F" w:rsidP="00FF1116">
      <w:r w:rsidRPr="00F15047">
        <w:t xml:space="preserve">Luke </w:t>
      </w:r>
      <w:r w:rsidRPr="00F15047">
        <w:rPr>
          <w:rStyle w:val="Style13ptBold"/>
        </w:rPr>
        <w:t>Hunt</w:t>
      </w:r>
      <w:r w:rsidRPr="00F15047">
        <w:t xml:space="preserve">, The Diplomat </w:t>
      </w:r>
      <w:r w:rsidRPr="00F15047">
        <w:rPr>
          <w:rStyle w:val="Style13ptBold"/>
        </w:rPr>
        <w:t>15</w:t>
      </w:r>
      <w:r w:rsidRPr="00F15047">
        <w:t xml:space="preserve">, 11-18-2015, </w:t>
      </w:r>
      <w:r w:rsidR="00FF1116">
        <w:t xml:space="preserve">He has served as bureau chief for Agence France-Presse in Cambodia and in Afghanistan during the Taliban occupation where he was commended by the United Nations for the ‘best and most insightful’ coverage of the Afghan civil war. </w:t>
      </w:r>
      <w:r w:rsidRPr="00F15047">
        <w:t>"China’s Defense Posturing Shields Its Economic Distress," Diplomat, http://thediplomat.com/2016/02/chinas-defense-posturing-shields-its-economic-distress/</w:t>
      </w:r>
    </w:p>
    <w:p w14:paraId="224C48AF" w14:textId="77777777" w:rsidR="00FD529F" w:rsidRPr="005F2876" w:rsidRDefault="00FD529F" w:rsidP="00FD529F">
      <w:pPr>
        <w:rPr>
          <w:rStyle w:val="StyleUnderline"/>
        </w:rPr>
      </w:pPr>
      <w:r w:rsidRPr="005F2876">
        <w:rPr>
          <w:rStyle w:val="StyleUnderline"/>
        </w:rPr>
        <w:t>China is facing an uphill battle</w:t>
      </w:r>
      <w:r w:rsidRPr="005F2876">
        <w:rPr>
          <w:sz w:val="16"/>
        </w:rPr>
        <w:t xml:space="preserve"> on two fronts. </w:t>
      </w:r>
      <w:r w:rsidRPr="005F2876">
        <w:rPr>
          <w:rStyle w:val="StyleUnderline"/>
        </w:rPr>
        <w:t>At home, government prestige is waning</w:t>
      </w:r>
      <w:r w:rsidRPr="005F2876">
        <w:rPr>
          <w:sz w:val="16"/>
        </w:rPr>
        <w:t xml:space="preserve"> as the economy falters with Chinese people sending their money abroad as the stock market stumbles amid a slowing economy and a deteriorating currency. And </w:t>
      </w:r>
      <w:r w:rsidRPr="006863E6">
        <w:rPr>
          <w:rStyle w:val="StyleUnderline"/>
        </w:rPr>
        <w:t xml:space="preserve">as </w:t>
      </w:r>
      <w:r w:rsidRPr="006863E6">
        <w:rPr>
          <w:rStyle w:val="StyleUnderline"/>
          <w:highlight w:val="green"/>
        </w:rPr>
        <w:t>the bad economic news continues to drip out of China</w:t>
      </w:r>
      <w:r w:rsidRPr="005F2876">
        <w:rPr>
          <w:rStyle w:val="StyleUnderline"/>
        </w:rPr>
        <w:t xml:space="preserve"> so do the dispatches about its military maneuvers in the South China Sea</w:t>
      </w:r>
      <w:r w:rsidRPr="005F2876">
        <w:rPr>
          <w:sz w:val="16"/>
        </w:rPr>
        <w:t xml:space="preserve">, known as the East Sea in Hanoi and the West Philippine Sea in Manila, where world patience with Beijing over this issue is again wearing thin. It came to an embarrassing head earlier this month when surface-to-air missiles (SAMs) were discovered on a disputed, Chinese-occupied island in the Paracels as ASEAN leaders were sitting down for an unprecedented meeting with U.S. President Barak Obama in California. Enjoying this article? Click here to subscribe for full access. Just $5 a month. “The decision to install the SAMs also appears timed to coincide with a two-day summit of ASEAN leaders, widely seen as an effort by Washington to gather support for its ‘Asia pivot’ policy intended to curb China’s assertive posture in Southeast Asia,” said Gavin Greenwood, an analyst with Hong Kong-based Allan &amp; Associates. Greenwood told The Diplomat that the installation of SAMs “appears to be a measured response by Beijing to what it must view as the steady U.S.-led challenge to its territorial maritime claims over much of the region.” “The choice of Woody island is significant as, while contested by Vietnam and Taiwan, it has been occupied by the Chinese military since 1956,” he said. The deployment prompted a formal complaint from Hanoi and a chorus of international condemnation. Hanoi said Beijing’s missile deployments were “serious infringements of Vietnam’s sovereignty over the Paracels, threatening peace and stability in the region as well as security, safety and freedom of navigation and flight.” U.S. Secretary of State John Kerry was clearly angered by Chinese disregard for international law governing international shipping lanes which carry more than half the word’s trade. The United States was also mindful that Chinese leader Xi Jinping had promised during a White House visit last year not to militarize the dispute while the Japanese said </w:t>
      </w:r>
      <w:r w:rsidRPr="005F2876">
        <w:rPr>
          <w:rStyle w:val="StyleUnderline"/>
        </w:rPr>
        <w:t xml:space="preserve">China had changed the status quo with a unilateral move that could not be overlooked. </w:t>
      </w:r>
      <w:r w:rsidRPr="006863E6">
        <w:rPr>
          <w:rStyle w:val="StyleUnderline"/>
          <w:highlight w:val="green"/>
        </w:rPr>
        <w:t>ASEAN’s relationship with China has been shaped by military posturing and economic growth</w:t>
      </w:r>
      <w:r w:rsidRPr="005F2876">
        <w:rPr>
          <w:rStyle w:val="StyleUnderline"/>
        </w:rPr>
        <w:t xml:space="preserve"> – fear and greed – ever since the Cold War ended</w:t>
      </w:r>
      <w:r w:rsidRPr="005F2876">
        <w:rPr>
          <w:sz w:val="16"/>
        </w:rPr>
        <w:t xml:space="preserve"> and China began its emergence as an economic power more than 25 years ago. </w:t>
      </w:r>
      <w:r w:rsidRPr="006863E6">
        <w:rPr>
          <w:rStyle w:val="StyleUnderline"/>
          <w:highlight w:val="green"/>
        </w:rPr>
        <w:t>As the</w:t>
      </w:r>
      <w:r w:rsidRPr="005F2876">
        <w:rPr>
          <w:rStyle w:val="StyleUnderline"/>
        </w:rPr>
        <w:t xml:space="preserve"> </w:t>
      </w:r>
      <w:r w:rsidRPr="006863E6">
        <w:rPr>
          <w:rStyle w:val="StyleUnderline"/>
          <w:highlight w:val="green"/>
        </w:rPr>
        <w:t>Chinese economy</w:t>
      </w:r>
      <w:r w:rsidRPr="005F2876">
        <w:rPr>
          <w:rStyle w:val="StyleUnderline"/>
        </w:rPr>
        <w:t xml:space="preserve"> </w:t>
      </w:r>
      <w:r w:rsidRPr="006863E6">
        <w:rPr>
          <w:rStyle w:val="StyleUnderline"/>
          <w:highlight w:val="green"/>
        </w:rPr>
        <w:t>falters</w:t>
      </w:r>
      <w:r w:rsidRPr="005F2876">
        <w:rPr>
          <w:rStyle w:val="StyleUnderline"/>
        </w:rPr>
        <w:t xml:space="preserve">, however, </w:t>
      </w:r>
      <w:r w:rsidRPr="006863E6">
        <w:rPr>
          <w:rStyle w:val="StyleUnderline"/>
          <w:highlight w:val="green"/>
        </w:rPr>
        <w:t>the rewards for ASEAN dependence are less obvious</w:t>
      </w:r>
      <w:r w:rsidRPr="005F2876">
        <w:rPr>
          <w:rStyle w:val="StyleUnderline"/>
        </w:rPr>
        <w:t xml:space="preserve"> – export growth into China has fallen from around 20 percent a year and is actually contracting in some countries – and this has added some momentum to Washington’s “Asian pivot.” U.S. President Barak Obama has already outflanked Beijing on trade by locking it out of the Trans-Pacific Partnership (TPP) and the meetings he held with ASEAN leaders at Sunnylands were more about finance than defense-related issues</w:t>
      </w:r>
      <w:r w:rsidRPr="005F2876">
        <w:rPr>
          <w:sz w:val="16"/>
        </w:rPr>
        <w:t xml:space="preserve">. Nevertheless, </w:t>
      </w:r>
      <w:r w:rsidRPr="006863E6">
        <w:rPr>
          <w:rStyle w:val="StyleUnderline"/>
          <w:highlight w:val="green"/>
        </w:rPr>
        <w:t>Washington wants an ASEAN strong enough to stand-up to China and</w:t>
      </w:r>
      <w:r w:rsidRPr="005F2876">
        <w:rPr>
          <w:rStyle w:val="StyleUnderline"/>
        </w:rPr>
        <w:t xml:space="preserve"> capable of pushing Beijing on pertinent issues ranging from North Korean nuclear tests to maritime disputes in the seas which divides China and its neighbors</w:t>
      </w:r>
      <w:r w:rsidRPr="005F2876">
        <w:rPr>
          <w:sz w:val="16"/>
        </w:rPr>
        <w:t>. The Paracel Islands sit off the coast of Vietnam and the Spratly Islands lie to the west of the Philippines. Both chains are within China’s nine-dash line, a map encompassing its maritime claims stretching as far south as the Natuna Islands, which it lodged with the United Nations in 2009. Vietnam, the Philippines, Malaysia, Brunei and Indonesia all have overlapping claims. However, Peter Maguire, a professor with the University of North Carolina Wilmington, said the talks failed to reflect the political realities and with that, Obama’s pivot to Asia policy had led to a pseudo-showdown in the South China Sea. “</w:t>
      </w:r>
      <w:r w:rsidRPr="005F2876">
        <w:rPr>
          <w:rStyle w:val="StyleUnderline"/>
        </w:rPr>
        <w:t>There is no way a fractious ASEAN coalition can face down China in their own backyard and sphere of influence</w:t>
      </w:r>
      <w:r w:rsidRPr="005F2876">
        <w:rPr>
          <w:sz w:val="16"/>
        </w:rPr>
        <w:t xml:space="preserve">. With the Obama administration bogged down in endless and fruitless ‘whack-a-mole’ efforts against ‘terrorism,’ the timorous American president does not have the stomach to risk a naval battle in the Pacific with China,” he said. “American military posturing looks ridiculous to the Chinese leaders, they know how much face and power we have lost in the global war on terror. The only American weapons the Chinese truly fear are economic.” Political Theater Xi is also battling perceptions at home where his Communist government has attempted to control the political theater surrounding the collapse in the Chinese currency, the renminbi, its stock market and the economic downturn. Attempts to impose capital controls failed miserably and The Economist recently estimated that $1 trillion, at an annualized rate, was taken out of China during the last six months of 2015, much of it through a process known as smurfing. Under Chinese law, individuals are allowed to transfer or take $50,0000 out of the country a year. Smurfing requires each family member to carry money out of the country on behalf of the clan, and often the limit rules are broken. The problem for China is it is having a hard time proving it is in control of the economy when so many of its own people are voting with their cash by moving it. “I believe that Chinese economic woes are pushing the empire to make uncharacteristically aggressive moves,” Maguire said, putting the emphasis back on the South China Sea. A major sticking point is Beijing wants to negotiate with each of the claimants in the dispute on a bilateral basis but ASEAN members, particularly Vietnam and the Philippines, want a multilateral approach to negotiations through ASEAN mediation with China. China is also refusing to acknowledge rulings by international courts and was infuriated by the Philippines which has initiated legal action against China over this dispute under the United Nations Convention on the Law of the Sea (UNCLOS) at the Permanent Court of Arbitration. A decision is expected in the first half of this year. “Obama’s California ASEAN leader summit is in direct response to China’s South China Sea policy, and can be seen as part of the U.S. strategy,” Greenwood of Allan &amp; Associates said. He said there were other examples of regional countries demonstrating their wariness of dealing with China and its South China Sea policy through what he calls “economic signaling.” One example is the $5.5 billion Jakarta-Bandung rail deal which has stalled amid “a bureaucratic snafu.” “It could also be a subtle message over Beijing’s ambitious claims to sea areas that by any normal measure are indisputably sovereign Indonesian territory,” Greenwood said. To date the protagonists in this dispute have largely succeeded in isolating economics and trade from defense and military while dealing with them as separate issues. But </w:t>
      </w:r>
      <w:r w:rsidRPr="005F2876">
        <w:rPr>
          <w:rStyle w:val="StyleUnderline"/>
        </w:rPr>
        <w:t xml:space="preserve">as tensions over the disputed islands are increasingly ratcheted up, </w:t>
      </w:r>
      <w:r w:rsidRPr="006863E6">
        <w:rPr>
          <w:rStyle w:val="StyleUnderline"/>
          <w:highlight w:val="green"/>
        </w:rPr>
        <w:t>while China feels the fiscal pinch at home, maintaining that important demarcation in international diplomacy could prove difficult</w:t>
      </w:r>
      <w:r w:rsidRPr="005F2876">
        <w:rPr>
          <w:rStyle w:val="StyleUnderline"/>
        </w:rPr>
        <w:t xml:space="preserve">. The 10 ASEAN countries, even as a collective, do not have anywhere near the military capability required to challenge China’s maritime ambitions. </w:t>
      </w:r>
      <w:r w:rsidRPr="006863E6">
        <w:rPr>
          <w:rStyle w:val="StyleUnderline"/>
          <w:highlight w:val="green"/>
        </w:rPr>
        <w:t>China’s weakening economy</w:t>
      </w:r>
      <w:r w:rsidRPr="005F2876">
        <w:rPr>
          <w:rStyle w:val="StyleUnderline"/>
        </w:rPr>
        <w:t xml:space="preserve"> is a different matter and that </w:t>
      </w:r>
      <w:r w:rsidRPr="006863E6">
        <w:rPr>
          <w:rStyle w:val="StyleUnderline"/>
          <w:highlight w:val="green"/>
        </w:rPr>
        <w:t>might provide</w:t>
      </w:r>
      <w:r w:rsidRPr="005F2876">
        <w:rPr>
          <w:rStyle w:val="StyleUnderline"/>
        </w:rPr>
        <w:t xml:space="preserve"> some </w:t>
      </w:r>
      <w:r w:rsidRPr="006863E6">
        <w:rPr>
          <w:rStyle w:val="StyleUnderline"/>
          <w:highlight w:val="green"/>
        </w:rPr>
        <w:t>leverage for ASEAN leaders</w:t>
      </w:r>
      <w:r w:rsidRPr="005F2876">
        <w:rPr>
          <w:rStyle w:val="StyleUnderline"/>
        </w:rPr>
        <w:t xml:space="preserve"> in future negotiations.</w:t>
      </w:r>
    </w:p>
    <w:p w14:paraId="6B579DAA" w14:textId="77777777" w:rsidR="00FD529F" w:rsidRDefault="00FD529F" w:rsidP="00F41E62">
      <w:pPr>
        <w:pStyle w:val="Heading1"/>
      </w:pPr>
    </w:p>
    <w:p w14:paraId="61C62CD9" w14:textId="0AB367C9" w:rsidR="00F41E62" w:rsidRDefault="00F41E62" w:rsidP="00F41E62">
      <w:pPr>
        <w:pStyle w:val="Heading1"/>
      </w:pPr>
      <w:r>
        <w:t>Aff</w:t>
      </w:r>
    </w:p>
    <w:p w14:paraId="46CCF2DE" w14:textId="4C49382E" w:rsidR="007259AF" w:rsidRDefault="00433E07" w:rsidP="00A41B2C">
      <w:pPr>
        <w:pStyle w:val="Heading2"/>
      </w:pPr>
      <w:r>
        <w:t xml:space="preserve">AT: </w:t>
      </w:r>
      <w:r w:rsidR="00A41B2C">
        <w:t>U</w:t>
      </w:r>
    </w:p>
    <w:p w14:paraId="157E9789" w14:textId="6A7EDE8D" w:rsidR="00A41B2C" w:rsidRDefault="00A41B2C" w:rsidP="00A41B2C">
      <w:pPr>
        <w:pStyle w:val="Heading3"/>
      </w:pPr>
      <w:r>
        <w:t>No cuts now</w:t>
      </w:r>
    </w:p>
    <w:p w14:paraId="36EDA9AB" w14:textId="77777777" w:rsidR="00103406" w:rsidRDefault="00103406" w:rsidP="00103406">
      <w:pPr>
        <w:pStyle w:val="Heading4"/>
      </w:pPr>
      <w:r>
        <w:t>Defense cuts have no impact on modernization</w:t>
      </w:r>
    </w:p>
    <w:p w14:paraId="5692DF7C" w14:textId="0718FA4B" w:rsidR="00103406" w:rsidRPr="005A2F40" w:rsidRDefault="00103406" w:rsidP="00103406">
      <w:r w:rsidRPr="005A2F40">
        <w:t xml:space="preserve">David </w:t>
      </w:r>
      <w:r w:rsidRPr="005A2F40">
        <w:rPr>
          <w:rStyle w:val="Style13ptBold"/>
        </w:rPr>
        <w:t>Tweed</w:t>
      </w:r>
      <w:r w:rsidRPr="005A2F40">
        <w:t xml:space="preserve"> </w:t>
      </w:r>
      <w:r w:rsidRPr="005A2F40">
        <w:rPr>
          <w:rStyle w:val="Style13ptBold"/>
        </w:rPr>
        <w:t>16</w:t>
      </w:r>
      <w:r w:rsidRPr="005A2F40">
        <w:t xml:space="preserve">, </w:t>
      </w:r>
      <w:r w:rsidR="00FE0D3E">
        <w:t xml:space="preserve">is an writer for Bloomberg. </w:t>
      </w:r>
      <w:r w:rsidRPr="005A2F40">
        <w:t>3-4-2016, "China Defense Buildup Slows as Xi Focuses on Military Revamp," Bloomberg, http://www.bloomberg.com/news/articles/2016-03-04/china-defense-spending-to-slow-as-xi-focuses-on-military-r</w:t>
      </w:r>
      <w:r>
        <w:t>evamp</w:t>
      </w:r>
    </w:p>
    <w:p w14:paraId="5B947422" w14:textId="77777777" w:rsidR="00103406" w:rsidRPr="0087300D" w:rsidRDefault="00103406" w:rsidP="00103406">
      <w:pPr>
        <w:rPr>
          <w:sz w:val="16"/>
        </w:rPr>
      </w:pPr>
      <w:r w:rsidRPr="0087300D">
        <w:rPr>
          <w:sz w:val="16"/>
        </w:rPr>
        <w:t xml:space="preserve">The pace of </w:t>
      </w:r>
      <w:r w:rsidRPr="0050663E">
        <w:rPr>
          <w:rStyle w:val="StyleUnderline"/>
          <w:highlight w:val="green"/>
        </w:rPr>
        <w:t>China’s defense spending growth will slow to between 7 and 8 percent this year</w:t>
      </w:r>
      <w:r w:rsidRPr="0087300D">
        <w:rPr>
          <w:sz w:val="16"/>
        </w:rPr>
        <w:t xml:space="preserve"> as President Xi Jinping carries out the most sweeping military overhaul in decades in an effort to improve the ability of the nation’s armed forces to fight and win wars. </w:t>
      </w:r>
      <w:r w:rsidRPr="00EF7EFA">
        <w:rPr>
          <w:rStyle w:val="StyleUnderline"/>
        </w:rPr>
        <w:t>The spending increase</w:t>
      </w:r>
      <w:r w:rsidRPr="0087300D">
        <w:rPr>
          <w:sz w:val="16"/>
        </w:rPr>
        <w:t xml:space="preserve">, announced before Saturday’s start of the annual National People’s Congress in Beijing, </w:t>
      </w:r>
      <w:r w:rsidRPr="00EF7EFA">
        <w:rPr>
          <w:rStyle w:val="StyleUnderline"/>
        </w:rPr>
        <w:t>will be the smallest since at least 2010</w:t>
      </w:r>
      <w:r w:rsidRPr="0087300D">
        <w:rPr>
          <w:sz w:val="16"/>
        </w:rPr>
        <w:t xml:space="preserve">, when outlays climbed 7.7 percent, according to data from China’s National Bureau of Statistics. That 2016 projected increase in defense spending by the central and local governments compared with a 10 percent rise last year. </w:t>
      </w:r>
      <w:r w:rsidRPr="00EF7EFA">
        <w:rPr>
          <w:rStyle w:val="StyleUnderline"/>
        </w:rPr>
        <w:t>The pace of growth in the military budget</w:t>
      </w:r>
      <w:r w:rsidRPr="0087300D">
        <w:rPr>
          <w:sz w:val="16"/>
        </w:rPr>
        <w:t xml:space="preserve"> is still higher than the expected 6.5 percent to 7 percent expansion of China’s economy. </w:t>
      </w:r>
      <w:r w:rsidRPr="00EF7EFA">
        <w:rPr>
          <w:rStyle w:val="StyleUnderline"/>
        </w:rPr>
        <w:t>Xi’s revamp is aimed at unifying the People’s Liberation Army, Navy, Air Force and a new Rocket Force under a U.S.-style joint command system, enabling the armed forces to better defend China’s sovereignty at home and its growing interests abroad</w:t>
      </w:r>
      <w:r w:rsidRPr="0087300D">
        <w:rPr>
          <w:sz w:val="16"/>
        </w:rPr>
        <w:t>. The transformation of the large, mostly land-based army that hasn’t fought a conflict since 1979 has implications for militaries in the Asia-Pacific that is rife with territorial disputes, and for the U.S., which is beefing up its engagement in Asia. International Audience “</w:t>
      </w:r>
      <w:r w:rsidRPr="0050663E">
        <w:rPr>
          <w:rStyle w:val="StyleUnderline"/>
          <w:highlight w:val="green"/>
        </w:rPr>
        <w:t>One reason for the slowdown is the slowing Chinese economy</w:t>
      </w:r>
      <w:r w:rsidRPr="0087300D">
        <w:rPr>
          <w:sz w:val="16"/>
        </w:rPr>
        <w:t>,” said Collin Koh Swee Lean, an associate research fellow at the S. Rajaratnam School of International Studies in Singapore. China’s economy last year expanded 6.9 percent, the slowest pace in a quarter century. “</w:t>
      </w:r>
      <w:r w:rsidRPr="0050663E">
        <w:rPr>
          <w:rStyle w:val="StyleUnderline"/>
          <w:highlight w:val="green"/>
        </w:rPr>
        <w:t>It isn’t a drastic cut</w:t>
      </w:r>
      <w:r w:rsidRPr="0087300D">
        <w:rPr>
          <w:sz w:val="16"/>
        </w:rPr>
        <w:t xml:space="preserve">. They don’t want to send the wrong signal to the domestic and international audiences about the military modernization program.” Though China’s defense budget has more than doubled over the past decade, it is still dwarfed by U.S. defense spending. The Pentagon’s $585 billion budget for 2016, partly shaped by a need to counter China’s advancing military capability, is more than four times what China intends to spend. China’s military outlays as a share of its economy will likely be about 1.3 percent in 2016, similar to that of recent years and less than 3.1 percent for the U.S. China may be spending much more than official budget numbers, the Stockholm International Peace Research Institute estimates. </w:t>
      </w:r>
      <w:r w:rsidRPr="0050663E">
        <w:rPr>
          <w:rStyle w:val="StyleUnderline"/>
          <w:highlight w:val="green"/>
        </w:rPr>
        <w:t>China’s actual military spending is about 55 percent above the official figure</w:t>
      </w:r>
      <w:r w:rsidRPr="00EF7EFA">
        <w:rPr>
          <w:rStyle w:val="StyleUnderline"/>
        </w:rPr>
        <w:t xml:space="preserve"> if you take into account items including military research and development, arms imports, military construction and PLA pension costs</w:t>
      </w:r>
      <w:r w:rsidRPr="0087300D">
        <w:rPr>
          <w:sz w:val="16"/>
        </w:rPr>
        <w:t>. Sipri put China’s defense spending at 2.1 percent of gross domestic product in 2014, higher than the 1.3 percent based on the official estimate. Territorial Disputes Tensions between with the U.S. have been rising over China’s efforts to assert its claims to 80 percent of the South China Sea by building military facilities on islands it controls in one of the world’s busiest waterways. The U.S. has begun sailing Navy ships near some of the islands in so-called freedom of navigation operations to challenge the claims. In presenting the spending numbers, NPC spokeswoman Fu Ying called the U.S. deployment of additional naval forces in the region under the Obama administration’s rebalance to Asia a form of militarization and said China’s deployment of missiles and radars on its islands were for defensive purposes. Regional Spending “Defense capability is not the same as militarization,” Fu said. “If the U.S. is indeed interested in upholding peace and stability in the region, it should support China’s effort to settle issues through negotiations.” China’s military growth combined with heightened territorial tensions will propel the Asia-Pacific region to the top rank of global military spending by the end of the decade, accounting for one in every three dollars spent on defense by the end of 2020, up from one in five in 2010, IHS Jane’s forecast last month. The Philippines and Vietnam -- spooked by China’s island-reclamation program in the disputed South China Sea -- are both increasing defense spending. India plans to spend at least $61 billion to expand its navy, eyeing Chinese submarine patrols in the Indian Ocean. Australia will boost defense spending by more than 81 percent over the next decade to A$58.7 billion ($42.9 billion) in 2025-26. Japan will increase its defense budget this year by 1.5 percent to a record 5.1 trillion yen ($47 billion). Xi’s Plan “</w:t>
      </w:r>
      <w:r w:rsidRPr="00EF7EFA">
        <w:rPr>
          <w:rStyle w:val="StyleUnderline"/>
        </w:rPr>
        <w:t>The growth of China’s national power, including its military modernization, means China’s policies and actions will have a major impact on the stability of the Indo-Pacific</w:t>
      </w:r>
      <w:r w:rsidRPr="0087300D">
        <w:rPr>
          <w:sz w:val="16"/>
        </w:rPr>
        <w:t xml:space="preserve">,” an Australian White Paper on defense released by Prime Minister Malcolm Turnbull last month concluded. The first details of China’s military reorganization were announced by Xi at a Sept. 3 military parade -- a reduction in the PLA’s headcount by 300,000 to 2 million to be completed by the end of 2017. The reorganization will reduce the dominance of the army, which now accounts for more than 70 percent of the total troops, followed by the Navy with 10 percent and 17 percent for the Air Force, according to the Washington-based Jamestown Foundation. “The size of the PLA in terms of manpower, coupled with increases in the average wage in China, had increasingly become a major driver behind defense budget growth, rather than actual military requirements, and this is a move to check that trend,” said Craig Caffrey, principal analyst for defense budgets at London-based military publisher IHS Jane’s. China is also improving its hardware. A second aircraft carrier is under construction, the country is developing new planes including the J-20 stealth fighter, as well as weapons such as the submarine-launched anti-ship missile known as the YJ-18, which accelerates to supersonic speed just before hitting its target. Xi’s overhaul could limit future spending, Caffrey said. </w:t>
      </w:r>
      <w:r w:rsidRPr="0050663E">
        <w:rPr>
          <w:rStyle w:val="StyleUnderline"/>
          <w:highlight w:val="green"/>
        </w:rPr>
        <w:t>The plan to downsize the PLA is motivated by</w:t>
      </w:r>
      <w:r w:rsidRPr="0087300D">
        <w:rPr>
          <w:rStyle w:val="StyleUnderline"/>
        </w:rPr>
        <w:t xml:space="preserve"> a requirement to support more spending on training and operations as well as </w:t>
      </w:r>
      <w:r w:rsidRPr="0050663E">
        <w:rPr>
          <w:rStyle w:val="StyleUnderline"/>
          <w:highlight w:val="green"/>
        </w:rPr>
        <w:t>modernization</w:t>
      </w:r>
      <w:r w:rsidRPr="0087300D">
        <w:rPr>
          <w:rStyle w:val="StyleUnderline"/>
        </w:rPr>
        <w:t>. “</w:t>
      </w:r>
      <w:r w:rsidRPr="0050663E">
        <w:rPr>
          <w:rStyle w:val="StyleUnderline"/>
          <w:highlight w:val="green"/>
        </w:rPr>
        <w:t>It’s definitely a move that will reduce pressure on the defense budget in the longer term</w:t>
      </w:r>
      <w:r w:rsidRPr="0050663E">
        <w:rPr>
          <w:sz w:val="16"/>
          <w:highlight w:val="green"/>
        </w:rPr>
        <w:t>.”</w:t>
      </w:r>
    </w:p>
    <w:p w14:paraId="69381F41" w14:textId="77777777" w:rsidR="00103406" w:rsidRPr="00E908CB" w:rsidRDefault="00103406" w:rsidP="00103406"/>
    <w:p w14:paraId="2913F7D3" w14:textId="77777777" w:rsidR="00103406" w:rsidRDefault="00103406" w:rsidP="00103406">
      <w:pPr>
        <w:pStyle w:val="Heading4"/>
      </w:pPr>
      <w:r>
        <w:t>Don’t read so much into spending trends – this year’s a blip</w:t>
      </w:r>
    </w:p>
    <w:p w14:paraId="7E17331D" w14:textId="35C60F7B" w:rsidR="00103406" w:rsidRDefault="00103406" w:rsidP="00103406">
      <w:pPr>
        <w:rPr>
          <w:sz w:val="16"/>
        </w:rPr>
      </w:pPr>
      <w:r w:rsidRPr="00525BF1">
        <w:rPr>
          <w:sz w:val="16"/>
        </w:rPr>
        <w:t xml:space="preserve">Richard A. </w:t>
      </w:r>
      <w:r w:rsidRPr="002722E8">
        <w:rPr>
          <w:rStyle w:val="Style13ptBold"/>
        </w:rPr>
        <w:t>Bitzinger</w:t>
      </w:r>
      <w:r w:rsidRPr="00525BF1">
        <w:rPr>
          <w:sz w:val="16"/>
        </w:rPr>
        <w:t xml:space="preserve"> 16, 3-8-</w:t>
      </w:r>
      <w:r w:rsidRPr="002722E8">
        <w:rPr>
          <w:rStyle w:val="Style13ptBold"/>
        </w:rPr>
        <w:t>2016</w:t>
      </w:r>
      <w:r w:rsidRPr="00525BF1">
        <w:rPr>
          <w:sz w:val="16"/>
        </w:rPr>
        <w:t xml:space="preserve">, </w:t>
      </w:r>
      <w:r w:rsidR="00831AAE">
        <w:rPr>
          <w:sz w:val="16"/>
        </w:rPr>
        <w:t>is a writer for the Asia Times.</w:t>
      </w:r>
      <w:r w:rsidRPr="00525BF1">
        <w:rPr>
          <w:sz w:val="16"/>
        </w:rPr>
        <w:t>"A new low? Chinese defense spending takes a hit," Asia Times, http://atimes.com/2016/03/a-new-low-chines</w:t>
      </w:r>
      <w:r>
        <w:rPr>
          <w:sz w:val="16"/>
        </w:rPr>
        <w:t>e-defense-spending-takes-a-hit/</w:t>
      </w:r>
    </w:p>
    <w:p w14:paraId="5B10DB17" w14:textId="77777777" w:rsidR="00103406" w:rsidRPr="0021382A" w:rsidRDefault="00103406" w:rsidP="00103406">
      <w:pPr>
        <w:rPr>
          <w:sz w:val="16"/>
        </w:rPr>
      </w:pPr>
      <w:r w:rsidRPr="0050663E">
        <w:rPr>
          <w:rStyle w:val="StyleUnderline"/>
          <w:highlight w:val="green"/>
        </w:rPr>
        <w:t>Most militaries would kill for a 7.6% increase</w:t>
      </w:r>
      <w:r w:rsidRPr="0021382A">
        <w:rPr>
          <w:sz w:val="16"/>
        </w:rPr>
        <w:t xml:space="preserve"> in their defense budgets. </w:t>
      </w:r>
      <w:r w:rsidRPr="00B961C8">
        <w:rPr>
          <w:rStyle w:val="StyleUnderline"/>
        </w:rPr>
        <w:t>For China’s</w:t>
      </w:r>
      <w:r w:rsidRPr="0021382A">
        <w:rPr>
          <w:sz w:val="16"/>
        </w:rPr>
        <w:t xml:space="preserve"> People’s Liberation Army (</w:t>
      </w:r>
      <w:r w:rsidRPr="00B961C8">
        <w:rPr>
          <w:rStyle w:val="StyleUnderline"/>
        </w:rPr>
        <w:t>PLA), however, this amount is considered a major</w:t>
      </w:r>
      <w:r w:rsidRPr="0021382A">
        <w:rPr>
          <w:sz w:val="16"/>
        </w:rPr>
        <w:t xml:space="preserve"> </w:t>
      </w:r>
      <w:r w:rsidRPr="00B961C8">
        <w:rPr>
          <w:rStyle w:val="StyleUnderline"/>
        </w:rPr>
        <w:t>hit</w:t>
      </w:r>
      <w:r w:rsidRPr="0021382A">
        <w:rPr>
          <w:sz w:val="16"/>
        </w:rPr>
        <w:t xml:space="preserve">. That is because </w:t>
      </w:r>
      <w:r w:rsidRPr="0090654B">
        <w:rPr>
          <w:rStyle w:val="StyleUnderline"/>
        </w:rPr>
        <w:t>it is the lowest increase in Chinese defense spending in nearly twenty years, and it could presage a new phase of austerity for the PLA</w:t>
      </w:r>
      <w:r w:rsidRPr="0021382A">
        <w:rPr>
          <w:sz w:val="16"/>
        </w:rPr>
        <w:t xml:space="preserve">. The National People’s Congress, China’s rubber stamp parliament, will soon approve a new defense budget totaling around 954 billion yuan (US$146 billion), up 7.6 percent from 887 billion yuan in 2015. This is the lowest increase in Chinese military spending since 2010, when the defense budget grew by 7.5%. </w:t>
      </w:r>
      <w:r w:rsidRPr="0050663E">
        <w:rPr>
          <w:rStyle w:val="StyleUnderline"/>
          <w:highlight w:val="green"/>
        </w:rPr>
        <w:t>Last year, the PLA’s budget grew 10%, and in 2014 it received a 12.2% increase</w:t>
      </w:r>
      <w:r w:rsidRPr="0021382A">
        <w:rPr>
          <w:sz w:val="16"/>
        </w:rPr>
        <w:t xml:space="preserve">. Altogether, Chinese military expenditures grew an average of 9.5% annually from 2005 to 2014, according to the US Defense Department. </w:t>
      </w:r>
      <w:r w:rsidRPr="00D41C63">
        <w:rPr>
          <w:rStyle w:val="StyleUnderline"/>
        </w:rPr>
        <w:t>One reason for this smaller-than-average increase is fiscal. China’s economy is slowing significantly, growing just 6.9% last year</w:t>
      </w:r>
      <w:r w:rsidRPr="0021382A">
        <w:rPr>
          <w:sz w:val="16"/>
        </w:rPr>
        <w:t xml:space="preserve">. </w:t>
      </w:r>
      <w:r w:rsidRPr="00D41C63">
        <w:rPr>
          <w:rStyle w:val="StyleUnderline"/>
        </w:rPr>
        <w:t>This was one of the smallest increases in Chinese GDP in decades</w:t>
      </w:r>
      <w:r w:rsidRPr="0021382A">
        <w:rPr>
          <w:sz w:val="16"/>
        </w:rPr>
        <w:t xml:space="preserve">, and just a fraction below the growth rate of 7 to 8% that Beijing deems necessary to absorb the millions of people who annually enter the national workforce. </w:t>
      </w:r>
      <w:r w:rsidRPr="00D41C63">
        <w:rPr>
          <w:rStyle w:val="StyleUnderline"/>
        </w:rPr>
        <w:t>In the past, the PLA has been shielded from the vicissitudes of China’s overall economic development</w:t>
      </w:r>
      <w:r w:rsidRPr="0021382A">
        <w:rPr>
          <w:sz w:val="16"/>
        </w:rPr>
        <w:t xml:space="preserve">. Indeed, the military was one of the few public institutions in China that enjoys across-the-board support. As such, increases in Chinese defense spending have almost always outstripped the growth in GDP. </w:t>
      </w:r>
      <w:r w:rsidRPr="00D41C63">
        <w:rPr>
          <w:rStyle w:val="StyleUnderline"/>
        </w:rPr>
        <w:t>Since the late 1990s, China’s defense budget has gone up around 600%, after taking inflation into account</w:t>
      </w:r>
      <w:r w:rsidRPr="0021382A">
        <w:rPr>
          <w:sz w:val="16"/>
        </w:rPr>
        <w:t xml:space="preserve">. Few militaries – and certainly none in recent memory – have enjoyed such largesse. World’s No. 2 military spender As a result, China moved from having a military budget smaller than Taiwan’s to becoming the second-largest defense spender in the world, outstripping Russia, Japan, and the United Kingdom. Today, only the United States spends more than China on defense. </w:t>
      </w:r>
      <w:r w:rsidRPr="00D41C63">
        <w:rPr>
          <w:rStyle w:val="StyleUnderline"/>
        </w:rPr>
        <w:t>Its dramatically expanded commitment to defense spending increases has allowed China to devote considerable resources to procurement and military research and development</w:t>
      </w:r>
      <w:r w:rsidRPr="0021382A">
        <w:rPr>
          <w:sz w:val="16"/>
        </w:rPr>
        <w:t xml:space="preserve"> (R&amp;D). Nowhere has Beijing’s munificence been more notable – or more alarming to its neighbors – than in the PLA’s budget for equipment acquisitions. According to its biannual defense white papers, </w:t>
      </w:r>
      <w:r w:rsidRPr="00D41C63">
        <w:rPr>
          <w:rStyle w:val="StyleUnderline"/>
        </w:rPr>
        <w:t>Beijing has consistently allocated approximately one-third of its military expenditures over the past two decades to procurement and R&amp;D</w:t>
      </w:r>
      <w:r w:rsidRPr="0021382A">
        <w:rPr>
          <w:sz w:val="16"/>
        </w:rPr>
        <w:t xml:space="preserve">. By way of comparison, most countries in the West spend barely 20% of their defense budgets on equipment. Japan allocates only around 17% of its defense budget to weapons purchases. This likely makes China the second highest spender in the world when it comes to procurement and defense R&amp;D – an estimated $47 billion in 2015. In other words, </w:t>
      </w:r>
      <w:r w:rsidRPr="00D41C63">
        <w:rPr>
          <w:rStyle w:val="StyleUnderline"/>
        </w:rPr>
        <w:t>what China spends on equipment is more (or nearly more) than the entire defense budgets of</w:t>
      </w:r>
      <w:r w:rsidRPr="0021382A">
        <w:rPr>
          <w:sz w:val="16"/>
        </w:rPr>
        <w:t xml:space="preserve"> Japan, India, South Korea, or </w:t>
      </w:r>
      <w:r w:rsidRPr="00D41C63">
        <w:rPr>
          <w:rStyle w:val="StyleUnderline"/>
        </w:rPr>
        <w:t>all of Southeast Asia</w:t>
      </w:r>
      <w:r w:rsidRPr="0021382A">
        <w:rPr>
          <w:sz w:val="16"/>
        </w:rPr>
        <w:t xml:space="preserve">. If anything this has supported China’s recent expansion in military power, therefore, it is an explosion in defense spending. It has permitted the PLA to acquire new surface combatants and submarines, modern fighter jets, air-to-air refueling aircraft, satellites, unmanned aerial vehicles, and a host of ballistic, cruise, and tactical missile systems. Additionally, expanding defense budgets have allowed China to fund an array of new military R&amp;D projects, such as its J-31 fifth-generation fighter, its DF-21D anti-ship ballistic missile (ASBM), and a host of new missile programs. Deceptive belt tightening? All this makes this year’s smaller increase all the more significant – perhaps. On the one hand, it does appear, as some are putting it, that economics is trumping geopolitics. </w:t>
      </w:r>
      <w:r w:rsidRPr="00D41C63">
        <w:rPr>
          <w:rStyle w:val="StyleUnderline"/>
        </w:rPr>
        <w:t>A 7.6% increase – more like 5%, after inflation – is indeed asking the PLA to tighten its belt during an extremely critical and tense phase in Asian regional security</w:t>
      </w:r>
      <w:r w:rsidRPr="0021382A">
        <w:rPr>
          <w:sz w:val="16"/>
        </w:rPr>
        <w:t xml:space="preserve">. In particular, China is in the midst of a major effort to militarize the South China Sea. It has spent millions, perhaps billions, to build its constellation of artificial islands in and around the Spratly Islands. It is spending more to reinforce these islands with troops and military equipment. For instance, Woody Island, China’s main outpost in the South China Sea, is rapidly becoming a major forward operating base for the PLA, armed with surface-to-air missiles and modern fighter jets. Finally, China’s growing fleet of nuclear-powered ballistic-missile-carrying submarines is being headquartered on Hainan Island. These boats would have to beat a quick passage through the South China Sea to reach the open oceans, where they would be the most safe from anti-submarine warfare operations. In fact, the South China Sea is fast becoming a key military operating area for the PLA. To cut back on defense spending sends a message that Beijing can no longer write the PLA a blank check, and that it will have to do its patriotic duty and make sacrifices for the greater good of the Chinese economy. On the other hand, </w:t>
      </w:r>
      <w:r w:rsidRPr="0050663E">
        <w:rPr>
          <w:rStyle w:val="StyleUnderline"/>
          <w:highlight w:val="green"/>
        </w:rPr>
        <w:t>one datapoint does not a trendline make. This year’s smallish defense budget rise could just be a momentary blip, and next year’s increase will again be in the double-digits</w:t>
      </w:r>
      <w:r w:rsidRPr="0021382A">
        <w:rPr>
          <w:sz w:val="16"/>
        </w:rPr>
        <w:t xml:space="preserve">. Indeed, </w:t>
      </w:r>
      <w:r w:rsidRPr="0050663E">
        <w:rPr>
          <w:rStyle w:val="StyleUnderline"/>
          <w:highlight w:val="green"/>
        </w:rPr>
        <w:t>past experiences would argue that this will probably occur. In the meantime, one should not read too much into this “meager” increase in Chinese military expenditures</w:t>
      </w:r>
      <w:r w:rsidRPr="0021382A">
        <w:rPr>
          <w:sz w:val="16"/>
        </w:rPr>
        <w:t>. Beijing remains committed to military modernization and its rise as a great power. For the PLA, its “China dream” remains the attainment of a modern armed force capable of delivering greatness.</w:t>
      </w:r>
    </w:p>
    <w:p w14:paraId="30B1EF6D" w14:textId="77777777" w:rsidR="00103406" w:rsidRDefault="00103406" w:rsidP="00103406">
      <w:pPr>
        <w:pStyle w:val="Heading4"/>
      </w:pPr>
      <w:r>
        <w:t>Cuts are streamlining modernization not ending it</w:t>
      </w:r>
    </w:p>
    <w:p w14:paraId="353AFBEB" w14:textId="02443E5C" w:rsidR="00103406" w:rsidRPr="001A6E16" w:rsidRDefault="00103406" w:rsidP="00103406">
      <w:r w:rsidRPr="001E26CE">
        <w:rPr>
          <w:rStyle w:val="Style13ptBold"/>
        </w:rPr>
        <w:t>Deutsche Welle</w:t>
      </w:r>
      <w:r w:rsidRPr="001A6E16">
        <w:t xml:space="preserve"> </w:t>
      </w:r>
      <w:r w:rsidRPr="001E26CE">
        <w:rPr>
          <w:rStyle w:val="Style13ptBold"/>
        </w:rPr>
        <w:t>16</w:t>
      </w:r>
      <w:r>
        <w:t>, 3-28-2016</w:t>
      </w:r>
      <w:r w:rsidRPr="001A6E16">
        <w:t>, "China looks to rein in military spending as economy slows," DW</w:t>
      </w:r>
      <w:r w:rsidR="00737FF7">
        <w:t xml:space="preserve"> is a German international interest publication</w:t>
      </w:r>
      <w:r w:rsidRPr="001A6E16">
        <w:t>, http://www.dw.com/en/</w:t>
      </w:r>
      <w:r w:rsidRPr="0016014D">
        <w:rPr>
          <w:rStyle w:val="StyleUnderline"/>
        </w:rPr>
        <w:t>china-looks-to-rein-in-military-spending-as-economy-slows</w:t>
      </w:r>
      <w:r w:rsidRPr="001A6E16">
        <w:t>/a-19145801</w:t>
      </w:r>
    </w:p>
    <w:p w14:paraId="32DF3F9D" w14:textId="77777777" w:rsidR="00103406" w:rsidRPr="00277A74" w:rsidRDefault="00103406" w:rsidP="00103406">
      <w:pPr>
        <w:rPr>
          <w:rStyle w:val="Hyperlink"/>
          <w:sz w:val="16"/>
        </w:rPr>
      </w:pPr>
      <w:r w:rsidRPr="0016014D">
        <w:rPr>
          <w:rStyle w:val="StyleUnderline"/>
        </w:rPr>
        <w:t>The</w:t>
      </w:r>
      <w:r w:rsidRPr="00277A74">
        <w:rPr>
          <w:rStyle w:val="Hyperlink"/>
          <w:sz w:val="16"/>
        </w:rPr>
        <w:t xml:space="preserve"> Central Military Commission (</w:t>
      </w:r>
      <w:r w:rsidRPr="0016014D">
        <w:rPr>
          <w:rStyle w:val="StyleUnderline"/>
        </w:rPr>
        <w:t>CMC</w:t>
      </w:r>
      <w:r w:rsidRPr="00277A74">
        <w:rPr>
          <w:rStyle w:val="Hyperlink"/>
          <w:sz w:val="16"/>
        </w:rPr>
        <w:t xml:space="preserve">) </w:t>
      </w:r>
      <w:r w:rsidRPr="0016014D">
        <w:rPr>
          <w:rStyle w:val="StyleUnderline"/>
        </w:rPr>
        <w:t>said military units would no longer be permitted to sign new contracts with non-military entities</w:t>
      </w:r>
      <w:r w:rsidRPr="00277A74">
        <w:rPr>
          <w:rStyle w:val="Hyperlink"/>
          <w:sz w:val="16"/>
        </w:rPr>
        <w:t xml:space="preserve"> and that expired contracts could not be extended, China Radio International reported on Monday. </w:t>
      </w:r>
      <w:r w:rsidRPr="0050663E">
        <w:rPr>
          <w:rStyle w:val="StyleUnderline"/>
          <w:highlight w:val="green"/>
        </w:rPr>
        <w:t>The reforms are part of a shift away from China's use of land forces</w:t>
      </w:r>
      <w:r w:rsidRPr="00277A74">
        <w:rPr>
          <w:rStyle w:val="Hyperlink"/>
          <w:sz w:val="16"/>
        </w:rPr>
        <w:t xml:space="preserve">, which now account for about 73 percent of total troop strength, and </w:t>
      </w:r>
      <w:r w:rsidRPr="0050663E">
        <w:rPr>
          <w:rStyle w:val="StyleUnderline"/>
          <w:highlight w:val="green"/>
        </w:rPr>
        <w:t>toward the navy and air force</w:t>
      </w:r>
      <w:r w:rsidRPr="00277A74">
        <w:rPr>
          <w:rStyle w:val="Hyperlink"/>
          <w:sz w:val="16"/>
        </w:rPr>
        <w:t xml:space="preserve">, which are seen as responsible for dealing with the main perceived threats to China's interests. These include a conflict over control of the South China Sea and a move by self-governing Taiwan toward formal independence that China has threatened to respond to with force. </w:t>
      </w:r>
      <w:r w:rsidRPr="0050663E">
        <w:rPr>
          <w:rStyle w:val="StyleUnderline"/>
          <w:highlight w:val="green"/>
        </w:rPr>
        <w:t>The spending reductions are also part of a process of attempting to align military costs with a slowdown in growth in the economy</w:t>
      </w:r>
      <w:r w:rsidRPr="00277A74">
        <w:rPr>
          <w:rStyle w:val="Hyperlink"/>
          <w:sz w:val="16"/>
        </w:rPr>
        <w:t xml:space="preserve">. Military spending will rise 7.6 percent this year, with a budget of 954 billion yuan ($146.5 billion, 131 billion euros), keeping China in second place in global defense spending behind the United States. </w:t>
      </w:r>
      <w:r w:rsidRPr="0050663E">
        <w:rPr>
          <w:rStyle w:val="StyleUnderline"/>
          <w:highlight w:val="green"/>
        </w:rPr>
        <w:t>Growth in China's economy is expected to slow</w:t>
      </w:r>
      <w:r w:rsidRPr="0016014D">
        <w:rPr>
          <w:rStyle w:val="StyleUnderline"/>
        </w:rPr>
        <w:t xml:space="preserve"> to 6.8 percent this year from over 8 percent in recent years. </w:t>
      </w:r>
      <w:r w:rsidRPr="0050663E">
        <w:rPr>
          <w:rStyle w:val="StyleUnderline"/>
          <w:highlight w:val="green"/>
        </w:rPr>
        <w:t>The ban is a "major political task</w:t>
      </w:r>
      <w:r w:rsidRPr="0016014D">
        <w:rPr>
          <w:rStyle w:val="StyleUnderline"/>
        </w:rPr>
        <w:t xml:space="preserve"> concerning the overall scope of military construction and development</w:t>
      </w:r>
      <w:r w:rsidRPr="00277A74">
        <w:rPr>
          <w:rStyle w:val="Hyperlink"/>
          <w:sz w:val="16"/>
        </w:rPr>
        <w:t xml:space="preserve">," a Defense Ministry notice said Monday. It is thought to cover both the regular army and the paramilitary People's Armed Police. It identified no specific fields but is reported to target military art troupes, publishing houses and hospitals that accept paying civilian patients. </w:t>
      </w:r>
      <w:r w:rsidRPr="0050663E">
        <w:rPr>
          <w:rStyle w:val="StyleUnderline"/>
          <w:highlight w:val="green"/>
        </w:rPr>
        <w:t>This is the latest round of reforms aimed at reorganizing the military's command structure and will reduce troop numbers by 300,000</w:t>
      </w:r>
      <w:r w:rsidRPr="00277A74">
        <w:rPr>
          <w:rStyle w:val="Hyperlink"/>
          <w:sz w:val="16"/>
        </w:rPr>
        <w:t>. The 2.3 million-member People's Liberation Army started over a decade ago to divest itself from its vast business empire that includes factories and transport firms.</w:t>
      </w:r>
    </w:p>
    <w:p w14:paraId="15E6162E" w14:textId="77777777" w:rsidR="00103406" w:rsidRPr="00103406" w:rsidRDefault="00103406" w:rsidP="00103406"/>
    <w:p w14:paraId="063E8E9C" w14:textId="5415D67C" w:rsidR="005A49F0" w:rsidRPr="005A49F0" w:rsidRDefault="00A41B2C" w:rsidP="00A20351">
      <w:pPr>
        <w:pStyle w:val="Heading3"/>
      </w:pPr>
      <w:r>
        <w:t>Modernization Inevitable</w:t>
      </w:r>
    </w:p>
    <w:p w14:paraId="688BADCC" w14:textId="784D08FB" w:rsidR="00A41B2C" w:rsidRDefault="00A41B2C" w:rsidP="00A41B2C">
      <w:pPr>
        <w:pStyle w:val="Heading4"/>
      </w:pPr>
      <w:r>
        <w:t xml:space="preserve">China </w:t>
      </w:r>
      <w:r w:rsidR="00DD01E0">
        <w:t>modernizing despite economic slowdown</w:t>
      </w:r>
    </w:p>
    <w:p w14:paraId="51976B3C" w14:textId="66FFB83A" w:rsidR="00A41B2C" w:rsidRPr="00680EEE" w:rsidRDefault="00A41B2C" w:rsidP="00A41B2C">
      <w:r w:rsidRPr="00680EEE">
        <w:t xml:space="preserve">Terri </w:t>
      </w:r>
      <w:r w:rsidRPr="00680EEE">
        <w:rPr>
          <w:rStyle w:val="Style13ptBold"/>
        </w:rPr>
        <w:t>Moon</w:t>
      </w:r>
      <w:r w:rsidRPr="00680EEE">
        <w:t xml:space="preserve"> </w:t>
      </w:r>
      <w:r w:rsidRPr="00680EEE">
        <w:rPr>
          <w:rStyle w:val="Style13ptBold"/>
        </w:rPr>
        <w:t>16</w:t>
      </w:r>
      <w:r w:rsidR="00A72B87">
        <w:rPr>
          <w:rStyle w:val="Style13ptBold"/>
        </w:rPr>
        <w:t xml:space="preserve"> </w:t>
      </w:r>
      <w:r w:rsidR="00A72B87" w:rsidRPr="00A72B87">
        <w:t>is a reporter for DoD news</w:t>
      </w:r>
      <w:r w:rsidRPr="00680EEE">
        <w:t>, 5-13-2016, "DoD Report: China’s Military Investments Continue," U.S. DEPARTMENT OF DEFENSE, http://www.defense.gov/News-Article-View/Article/759522/dod-report-china</w:t>
      </w:r>
      <w:r>
        <w:t>s-military-investments-continue</w:t>
      </w:r>
    </w:p>
    <w:p w14:paraId="38F9CDDD" w14:textId="77777777" w:rsidR="00A41B2C" w:rsidRPr="00882BD0" w:rsidRDefault="00A41B2C" w:rsidP="00A41B2C">
      <w:pPr>
        <w:rPr>
          <w:sz w:val="16"/>
        </w:rPr>
      </w:pPr>
      <w:r w:rsidRPr="00882BD0">
        <w:rPr>
          <w:sz w:val="16"/>
        </w:rPr>
        <w:t xml:space="preserve">WASHINGTON, May 13, 2016 — </w:t>
      </w:r>
      <w:r w:rsidRPr="0050663E">
        <w:rPr>
          <w:rStyle w:val="StyleUnderline"/>
          <w:highlight w:val="green"/>
        </w:rPr>
        <w:t>China’s investments in military and weaponry operations continue on a path to increase its power projection</w:t>
      </w:r>
      <w:r w:rsidRPr="00882BD0">
        <w:rPr>
          <w:sz w:val="16"/>
        </w:rPr>
        <w:t xml:space="preserve">, </w:t>
      </w:r>
      <w:r w:rsidRPr="00882BD0">
        <w:rPr>
          <w:rStyle w:val="StyleUnderline"/>
        </w:rPr>
        <w:t>anti-access and area denial and operations in cyberspace, space and electromagnetic emerging domains</w:t>
      </w:r>
      <w:r w:rsidRPr="00882BD0">
        <w:rPr>
          <w:sz w:val="16"/>
        </w:rPr>
        <w:t xml:space="preserve">, the deputy assistant secretary of defense for East Asia told Pentagon reporters today. Abraham M. Denmark described the Defense Department’s annual report on military and security developments involving China, released to Congress today. </w:t>
      </w:r>
      <w:r w:rsidRPr="00882BD0">
        <w:rPr>
          <w:rStyle w:val="StyleUnderline"/>
        </w:rPr>
        <w:t>Highlighting China’s defense strategy and military developments, Denmark said the report provides factual, descriptive and analytical information to Capitol Hill. “It lets the facts speak for themselves</w:t>
      </w:r>
      <w:r w:rsidRPr="00882BD0">
        <w:rPr>
          <w:sz w:val="16"/>
        </w:rPr>
        <w:t xml:space="preserve">,” he said. “China continues to focus on preparing for potential conflict in the Taiwan Strait,” Denmark added, “but additional missions such as contingencies in the East and South China seas and on the Korea Peninsula are increasingly important to the [People’s Liberation Army].” </w:t>
      </w:r>
      <w:r w:rsidRPr="00882BD0">
        <w:rPr>
          <w:rStyle w:val="StyleUnderline"/>
        </w:rPr>
        <w:t xml:space="preserve">China Sustains Military Growth </w:t>
      </w:r>
      <w:r w:rsidRPr="0050663E">
        <w:rPr>
          <w:rStyle w:val="StyleUnderline"/>
          <w:highlight w:val="green"/>
        </w:rPr>
        <w:t>China’s leaders seem committed to sustaining defense spending growth for the foreseeable future, despite its economic growth deceleration</w:t>
      </w:r>
      <w:r w:rsidRPr="00882BD0">
        <w:rPr>
          <w:sz w:val="16"/>
        </w:rPr>
        <w:t xml:space="preserve">, he said. “From 2006 to 2015, China’s officially disclosed military budget grew at an average of 9.8 percent per year in inflation-adjusted terms,” Denmark said, noting that its published military budget left out numerous major spending categories, such as research and development and procuring foreign weapons and equipment. “The true expenditure, DoD estimates, in terms of total military-related spending for 2015, exceeded $180 billion in 2015,” he added. </w:t>
      </w:r>
      <w:r w:rsidRPr="0050663E">
        <w:rPr>
          <w:rStyle w:val="StyleUnderline"/>
          <w:highlight w:val="green"/>
        </w:rPr>
        <w:t>Such investments are resulting in</w:t>
      </w:r>
      <w:r w:rsidRPr="00882BD0">
        <w:rPr>
          <w:rStyle w:val="StyleUnderline"/>
        </w:rPr>
        <w:t xml:space="preserve"> strides such as China’s recently unveiled DF-26 missile, a system capable of precision ground strikes in the Asia-Pacific region</w:t>
      </w:r>
      <w:r w:rsidRPr="00882BD0">
        <w:rPr>
          <w:sz w:val="16"/>
        </w:rPr>
        <w:t xml:space="preserve">, he said. Besides China’s ongoing, long-term military trends, its </w:t>
      </w:r>
      <w:r w:rsidRPr="0050663E">
        <w:rPr>
          <w:rStyle w:val="StyleUnderline"/>
          <w:highlight w:val="green"/>
        </w:rPr>
        <w:t>military modernization program entered a new phase</w:t>
      </w:r>
      <w:r w:rsidRPr="00882BD0">
        <w:rPr>
          <w:sz w:val="16"/>
        </w:rPr>
        <w:t xml:space="preserve"> in 2015 comprising three key security developments, Denmark said. </w:t>
      </w:r>
      <w:r w:rsidRPr="00882BD0">
        <w:rPr>
          <w:rStyle w:val="StyleUnderline"/>
        </w:rPr>
        <w:t xml:space="preserve">The first trend is </w:t>
      </w:r>
      <w:r w:rsidRPr="0050663E">
        <w:rPr>
          <w:rStyle w:val="StyleUnderline"/>
        </w:rPr>
        <w:t>China’s maritime activities</w:t>
      </w:r>
      <w:r w:rsidRPr="00882BD0">
        <w:rPr>
          <w:sz w:val="16"/>
        </w:rPr>
        <w:t xml:space="preserve">, in which it used assertive tactics to reclaim existing outposts and began building military facilities on large swaths of land in the South China Sea in 2015, he said. “China's leadership demonstrated a willingness to tolerate higher levels of tension in pursuit of its maritime sovereignty claims,” he said. “China's strategy is to secure its objectives without jeopardizing the regional peace that has enabled its military and economic development, which in tum has maintained the Chinese Communist Party's grip on power.” </w:t>
      </w:r>
      <w:r w:rsidRPr="00882BD0">
        <w:rPr>
          <w:rStyle w:val="StyleUnderline"/>
        </w:rPr>
        <w:t xml:space="preserve">The second trend is China's growing </w:t>
      </w:r>
      <w:r w:rsidRPr="0050663E">
        <w:rPr>
          <w:rStyle w:val="StyleUnderline"/>
        </w:rPr>
        <w:t>global military presence</w:t>
      </w:r>
      <w:r w:rsidRPr="00882BD0">
        <w:rPr>
          <w:sz w:val="16"/>
        </w:rPr>
        <w:t xml:space="preserve">, he said. “China's leaders are leveraging the country's power to expand its international influence -- and its military footprint overseas,” Denmark said. The biggest example of expanding ambitions, he emphasized, was China’s announcement in November that it would stand up a military facility in Djibouti. “This is a big step forward for the PLA, which has never had an overseas facility before,” he noted. </w:t>
      </w:r>
      <w:r w:rsidRPr="00882BD0">
        <w:rPr>
          <w:rStyle w:val="StyleUnderline"/>
        </w:rPr>
        <w:t>The third security trend is China’s large-scale reforms to make the its military more capable and politically loyal</w:t>
      </w:r>
      <w:r w:rsidRPr="00882BD0">
        <w:rPr>
          <w:sz w:val="16"/>
        </w:rPr>
        <w:t>, Denmark said. “President Xi Jinping unveiled sweeping plans that are intended to enhance the PLA's ability to conduct joint operations, by replacing the old military regions with new geographic commands,” he pointed out. The plans also seek to strengthen the Chinese Communist Party's control over the PLA by establishing new bodies to oversee the military, Denmark added.</w:t>
      </w:r>
    </w:p>
    <w:p w14:paraId="625B74CB" w14:textId="77777777" w:rsidR="00A41B2C" w:rsidRDefault="00A41B2C" w:rsidP="00A41B2C"/>
    <w:p w14:paraId="699C83F5" w14:textId="77777777" w:rsidR="00A41B2C" w:rsidRPr="00680EEE" w:rsidRDefault="00A41B2C" w:rsidP="00A41B2C"/>
    <w:p w14:paraId="347F43A4" w14:textId="77777777" w:rsidR="00A41B2C" w:rsidRPr="00680EEE" w:rsidRDefault="00A41B2C" w:rsidP="00A41B2C"/>
    <w:p w14:paraId="1152CB2A" w14:textId="77777777" w:rsidR="00A41B2C" w:rsidRDefault="00A41B2C" w:rsidP="00A41B2C">
      <w:pPr>
        <w:pStyle w:val="Heading4"/>
      </w:pPr>
      <w:r>
        <w:t>Xi means China modernizes anyway</w:t>
      </w:r>
    </w:p>
    <w:p w14:paraId="3048C2E8" w14:textId="741D1DDE" w:rsidR="00A41B2C" w:rsidRPr="001B3093" w:rsidRDefault="00A41B2C" w:rsidP="00A41B2C">
      <w:r w:rsidRPr="00773C63">
        <w:t xml:space="preserve">Megha </w:t>
      </w:r>
      <w:r w:rsidRPr="00773C63">
        <w:rPr>
          <w:rStyle w:val="Style13ptBold"/>
        </w:rPr>
        <w:t>Rajagopalan</w:t>
      </w:r>
      <w:r w:rsidRPr="00773C63">
        <w:t xml:space="preserve"> </w:t>
      </w:r>
      <w:r w:rsidRPr="00773C63">
        <w:rPr>
          <w:rStyle w:val="Style13ptBold"/>
        </w:rPr>
        <w:t>15</w:t>
      </w:r>
      <w:r w:rsidRPr="00773C63">
        <w:t xml:space="preserve">, </w:t>
      </w:r>
      <w:r w:rsidR="00916595">
        <w:t xml:space="preserve">is a reporter for Reuters. </w:t>
      </w:r>
      <w:r w:rsidRPr="00773C63">
        <w:t>2-16-2015, "Under Xi, China's defense budget seen defying economic slowdown," Reuters, http://www.reuters.com/article/us-china-defence</w:t>
      </w:r>
      <w:r>
        <w:t>-idUSKBN0LK1U520150216</w:t>
      </w:r>
    </w:p>
    <w:p w14:paraId="7269FE0B" w14:textId="77777777" w:rsidR="00A41B2C" w:rsidRPr="00515DDD" w:rsidRDefault="00A41B2C" w:rsidP="00A41B2C">
      <w:pPr>
        <w:rPr>
          <w:sz w:val="16"/>
        </w:rPr>
      </w:pPr>
      <w:r w:rsidRPr="00515DDD">
        <w:rPr>
          <w:sz w:val="16"/>
        </w:rPr>
        <w:t xml:space="preserve">President </w:t>
      </w:r>
      <w:r w:rsidRPr="0050663E">
        <w:rPr>
          <w:rStyle w:val="StyleUnderline"/>
          <w:highlight w:val="green"/>
        </w:rPr>
        <w:t>Xi</w:t>
      </w:r>
      <w:r w:rsidRPr="00515DDD">
        <w:rPr>
          <w:sz w:val="16"/>
        </w:rPr>
        <w:t xml:space="preserve"> Jinping </w:t>
      </w:r>
      <w:r w:rsidRPr="0050663E">
        <w:rPr>
          <w:rStyle w:val="StyleUnderline"/>
          <w:highlight w:val="green"/>
        </w:rPr>
        <w:t>is expected to authorize robust defense spending</w:t>
      </w:r>
      <w:r w:rsidRPr="00515DDD">
        <w:rPr>
          <w:rStyle w:val="StyleUnderline"/>
        </w:rPr>
        <w:t xml:space="preserve"> for this year </w:t>
      </w:r>
      <w:r w:rsidRPr="0050663E">
        <w:rPr>
          <w:rStyle w:val="StyleUnderline"/>
          <w:highlight w:val="green"/>
        </w:rPr>
        <w:t>despite China's slowing economy</w:t>
      </w:r>
      <w:r w:rsidRPr="00515DDD">
        <w:rPr>
          <w:sz w:val="16"/>
        </w:rPr>
        <w:t xml:space="preserve">, </w:t>
      </w:r>
      <w:r w:rsidRPr="00515DDD">
        <w:rPr>
          <w:rStyle w:val="StyleUnderline"/>
        </w:rPr>
        <w:t>determined to strengthen the country's armed capabilities amid growing unease in Beijing at Washington's renewed focus on Asia</w:t>
      </w:r>
      <w:r w:rsidRPr="00515DDD">
        <w:rPr>
          <w:sz w:val="16"/>
        </w:rPr>
        <w:t xml:space="preserve">. While China keeps the details of its military spending secret, experts said </w:t>
      </w:r>
      <w:r w:rsidRPr="0050663E">
        <w:rPr>
          <w:rStyle w:val="StyleUnderline"/>
          <w:highlight w:val="green"/>
        </w:rPr>
        <w:t>additional funding would</w:t>
      </w:r>
      <w:r w:rsidRPr="00515DDD">
        <w:rPr>
          <w:rStyle w:val="StyleUnderline"/>
        </w:rPr>
        <w:t xml:space="preserve"> likely </w:t>
      </w:r>
      <w:r w:rsidRPr="0050663E">
        <w:rPr>
          <w:rStyle w:val="StyleUnderline"/>
          <w:highlight w:val="green"/>
        </w:rPr>
        <w:t>go toward</w:t>
      </w:r>
      <w:r w:rsidRPr="00515DDD">
        <w:rPr>
          <w:rStyle w:val="StyleUnderline"/>
        </w:rPr>
        <w:t xml:space="preserve"> </w:t>
      </w:r>
      <w:r w:rsidRPr="0050663E">
        <w:rPr>
          <w:rStyle w:val="StyleUnderline"/>
          <w:highlight w:val="green"/>
        </w:rPr>
        <w:t>beefing up the navy</w:t>
      </w:r>
      <w:r w:rsidRPr="00515DDD">
        <w:rPr>
          <w:rStyle w:val="StyleUnderline"/>
        </w:rPr>
        <w:t xml:space="preserve"> with anti-submarine ships </w:t>
      </w:r>
      <w:r w:rsidRPr="0050663E">
        <w:rPr>
          <w:rStyle w:val="StyleUnderline"/>
          <w:highlight w:val="green"/>
        </w:rPr>
        <w:t>and developing more aircraft carriers</w:t>
      </w:r>
      <w:r w:rsidRPr="00515DDD">
        <w:rPr>
          <w:rStyle w:val="StyleUnderline"/>
        </w:rPr>
        <w:t xml:space="preserve"> beyond the sole vessel in operation</w:t>
      </w:r>
      <w:r w:rsidRPr="00515DDD">
        <w:rPr>
          <w:sz w:val="16"/>
        </w:rPr>
        <w:t xml:space="preserve">. The military budget will be announced at the start of the annual meeting of China's parliament on March 5. Last year, defense spending rose 12.2 percent to $130 billion, second only to the United States. </w:t>
      </w:r>
      <w:r w:rsidRPr="00515DDD">
        <w:rPr>
          <w:rStyle w:val="StyleUnderline"/>
        </w:rPr>
        <w:t>That continued a nearly unbroken two-decade run of double-digit budget increases, although many experts think China's real defense outlays are much larger. China's leaders have routinely sought to justify the country's military modernization by linking defense spending to rapid GDP growth</w:t>
      </w:r>
      <w:r w:rsidRPr="00515DDD">
        <w:rPr>
          <w:sz w:val="16"/>
        </w:rPr>
        <w:t xml:space="preserve">. But growth of 7.4 percent last year was the slowest in 24 years, and a further slowdown to around 7 percent is expected in 2015. </w:t>
      </w:r>
      <w:r w:rsidRPr="00515DDD">
        <w:rPr>
          <w:rStyle w:val="StyleUnderline"/>
        </w:rPr>
        <w:t>Other factors would now keep defense spending high, from the U.S. military and diplomatic "rebalancing" to Asia to Xi's crackdown on corruption in the People's Liberation Army, which has caused some disquiet in the ranks</w:t>
      </w:r>
      <w:r w:rsidRPr="00515DDD">
        <w:rPr>
          <w:sz w:val="16"/>
        </w:rPr>
        <w:t>, military experts said. "Xi has put a premium on the 'dream of a strong military' as part of his grand strategy for China's rise, perhaps more than any other modern (Chinese) leader," said Zhang Baohui, a security specialist at Hong Kong's Lingnan University. "</w:t>
      </w:r>
      <w:r w:rsidRPr="0050663E">
        <w:rPr>
          <w:rStyle w:val="StyleUnderline"/>
          <w:highlight w:val="green"/>
        </w:rPr>
        <w:t>This greater emphasis on the military is very significant</w:t>
      </w:r>
      <w:r w:rsidRPr="00515DDD">
        <w:rPr>
          <w:sz w:val="16"/>
        </w:rPr>
        <w:t xml:space="preserve">." Indeed, troops are rehearsing for a major parade in September where the PLA is expected to unveil new homegrown weapons in the first of a series of public displays of military might planned during Xi's tenure, sources have told Reuters. U.S. ALLIANCES RANKLE At the forefront of the minds of China's strategic military planners is the U.S. rebalancing, which among other things calls for 60 percent of U.S. warships to be based in the Asia Pacific by 2020, up from about 50 percent. "The adjustment in the U.S. strategy towards the Asia Pacific has brought enormous external pressures to bear on China," said a recent commentary by the Study Times paper, published by the Central Party School, which trains rising officials. It pointed in particular to U.S. efforts to bolster alliances with countries such as Japan and the Philippines. China is involved in bitter disputes over sea boundaries with both nations, as well as Vietnam, which has sought to strengthen ties with Washington. "Higher Chinese spending, coupled with increasingly aggressive actions and assertive language, is likely to further push countries into the U.S. nominal embrace," said Richard Bitzinger, a military analyst at the S. Rajaratnam School of International Studies in Singapore. Many Asian countries are also getting out their chequebooks. Japan approved a record $42 billion military budget last month. India boosted defense spending by 12 percent for 2014-15 to $38.35 billion and military expenditure is seen rising to $40 billion in Southeast Asia in 2016. While Chinese leaders would be aware of the regional optics of announcing a big budget for the 2.3-million strong PLA at a time of lower projected fiscal revenue growth, </w:t>
      </w:r>
      <w:r w:rsidRPr="00515DDD">
        <w:rPr>
          <w:rStyle w:val="StyleUnderline"/>
        </w:rPr>
        <w:t>diplomats said they believed Xi wants to also placate military leaders and ordinary soldiers feeling the heat from an anti-graft campaign</w:t>
      </w:r>
      <w:r w:rsidRPr="00515DDD">
        <w:rPr>
          <w:sz w:val="16"/>
        </w:rPr>
        <w:t>. China's top military decision-making body, the Central Military Commission, which Xi chairs, has investigated several generals as part of a scandal into the selling of PLA positions. It has also targeted the second artillery corps, which controls China's nuclear missiles, as well as the navy and the air force. "</w:t>
      </w:r>
      <w:r w:rsidRPr="0050663E">
        <w:rPr>
          <w:rStyle w:val="StyleUnderline"/>
          <w:highlight w:val="green"/>
        </w:rPr>
        <w:t>It is inconceivable Xi could make cuts now given the enemies he's got internally</w:t>
      </w:r>
      <w:r w:rsidRPr="00515DDD">
        <w:rPr>
          <w:sz w:val="16"/>
        </w:rPr>
        <w:t>," one Western diplomat said, speaking on condition of anonymity. MONEY FOR ANTI-SUB SHIPS, DRONES Despite the massive sums spent over the past two decades, a recent report by the U.S.-based RAND Corp think tank said the PLA suffered from potentially serious weaknesses that could limit its ability to win future wars. The report, commissioned by a U.S. Congressional committee, said China faced shortcomings stemming from outdated command structures, quality of personnel and corruption, as well as weakness in combat capabilities such as anti-submarine warfare. Aware of some of these gaps, experts said the PLA would continue strengthening its naval presence in the Indian Ocean and South China Sea, a region dominated by the United States and its allies, and through which four-fifths of China's oil imports pass. "The navy is still seriously lagging behind in anti-submarine capabilities," said a military expert at a Chinese government think tank who declined to be identified. Rory Medcalf, head of the National Security College at the Australian National University, said he expected more funding for military drones and maritime surveillance aircraft. "</w:t>
      </w:r>
      <w:r w:rsidRPr="0050663E">
        <w:rPr>
          <w:rStyle w:val="StyleUnderline"/>
          <w:highlight w:val="green"/>
        </w:rPr>
        <w:t xml:space="preserve">Pro-defense spending actors within China can easily say China is expanding its global role to justify spending </w:t>
      </w:r>
      <w:r w:rsidRPr="0050663E">
        <w:rPr>
          <w:rStyle w:val="StyleUnderline"/>
        </w:rPr>
        <w:t>on submarines, amphibious ships and aircraft carriers</w:t>
      </w:r>
      <w:r w:rsidRPr="0050663E">
        <w:rPr>
          <w:sz w:val="16"/>
        </w:rPr>
        <w:t>," he said.</w:t>
      </w:r>
    </w:p>
    <w:p w14:paraId="6743DBF0" w14:textId="77777777" w:rsidR="00A41B2C" w:rsidRDefault="00A41B2C" w:rsidP="00A41B2C">
      <w:pPr>
        <w:pStyle w:val="Heading4"/>
      </w:pPr>
      <w:r>
        <w:t>Naval modernization inevitable</w:t>
      </w:r>
    </w:p>
    <w:p w14:paraId="31596E6A" w14:textId="087E55AC" w:rsidR="00A41B2C" w:rsidRPr="00885500" w:rsidRDefault="00A41B2C" w:rsidP="00432D68">
      <w:r w:rsidRPr="00885500">
        <w:t xml:space="preserve">Kris </w:t>
      </w:r>
      <w:r w:rsidRPr="00885500">
        <w:rPr>
          <w:rStyle w:val="Style13ptBold"/>
        </w:rPr>
        <w:t>Osborn</w:t>
      </w:r>
      <w:r w:rsidRPr="00885500">
        <w:t xml:space="preserve"> </w:t>
      </w:r>
      <w:r w:rsidRPr="00885500">
        <w:rPr>
          <w:rStyle w:val="Style13ptBold"/>
        </w:rPr>
        <w:t>16</w:t>
      </w:r>
      <w:r w:rsidRPr="00885500">
        <w:t xml:space="preserve">, </w:t>
      </w:r>
      <w:r w:rsidR="00432D68">
        <w:t xml:space="preserve">Kris Osborn joined the Military.com team as a reporter in March of 2013. Before joining Military.com, Osborn worked at the Pentagon as a Highly Qualified Expert – Information Liaison for the Office of the Assistant Secretary of the Army – Acquisition, Logistics and Technology. Prior to joining the Army and serving as a civilian, Osborn served as the land warfare reporter at Defense News. While at Defense News, Osborn reported on a range of topics including Future Combat Systems, MRAPs, precision munitions, robots, and more. He has appeared on MSNBC , Fox News and The Military Channel to discuss his stories. </w:t>
      </w:r>
      <w:r w:rsidRPr="00885500">
        <w:t>5-8-2016, "Chinese Navy May Outnumber US Navy by 2020," Scout, http://www.scout.com/military/warrior/story/1668461-chinese-navy-may-outnumber-us-navy-by-2020</w:t>
      </w:r>
    </w:p>
    <w:p w14:paraId="4EEDA562" w14:textId="77777777" w:rsidR="00A41B2C" w:rsidRPr="00885500" w:rsidRDefault="00A41B2C" w:rsidP="00A41B2C"/>
    <w:p w14:paraId="0DEE8861" w14:textId="77777777" w:rsidR="00A41B2C" w:rsidRPr="006B6C04" w:rsidRDefault="00A41B2C" w:rsidP="00A41B2C">
      <w:pPr>
        <w:rPr>
          <w:sz w:val="16"/>
        </w:rPr>
      </w:pPr>
      <w:r w:rsidRPr="006B6C04">
        <w:rPr>
          <w:rStyle w:val="StyleUnderline"/>
        </w:rPr>
        <w:t>Ongoing U.S.-China tensions in the South China Sea regarding Chinese artificial island-building are leading many at the Pentagon to sharpen their focus upon the rapid pace of Chinese Naval modernization and expansion</w:t>
      </w:r>
      <w:r w:rsidRPr="006B6C04">
        <w:rPr>
          <w:sz w:val="16"/>
        </w:rPr>
        <w:t xml:space="preserve">. </w:t>
      </w:r>
      <w:r w:rsidRPr="00433F67">
        <w:rPr>
          <w:rStyle w:val="StyleUnderline"/>
          <w:highlight w:val="green"/>
        </w:rPr>
        <w:t>While Chinese naval technology may still be substantially</w:t>
      </w:r>
      <w:r w:rsidRPr="006B6C04">
        <w:rPr>
          <w:rStyle w:val="StyleUnderline"/>
        </w:rPr>
        <w:t xml:space="preserve"> behind current U.S. platforms, </w:t>
      </w:r>
      <w:r w:rsidRPr="00433F67">
        <w:rPr>
          <w:rStyle w:val="StyleUnderline"/>
          <w:highlight w:val="green"/>
        </w:rPr>
        <w:t>the equation could change</w:t>
      </w:r>
      <w:r w:rsidRPr="006B6C04">
        <w:rPr>
          <w:sz w:val="16"/>
        </w:rPr>
        <w:t xml:space="preserve"> dramatically over the next several decades </w:t>
      </w:r>
      <w:r w:rsidRPr="00433F67">
        <w:rPr>
          <w:rStyle w:val="StyleUnderline"/>
          <w:highlight w:val="green"/>
        </w:rPr>
        <w:t>because the Chinese are</w:t>
      </w:r>
      <w:r w:rsidRPr="006B6C04">
        <w:rPr>
          <w:rStyle w:val="StyleUnderline"/>
        </w:rPr>
        <w:t xml:space="preserve"> reportedly </w:t>
      </w:r>
      <w:r w:rsidRPr="00433F67">
        <w:rPr>
          <w:rStyle w:val="StyleUnderline"/>
          <w:highlight w:val="green"/>
        </w:rPr>
        <w:t>working on a handful of high-tech next-generation</w:t>
      </w:r>
      <w:r w:rsidRPr="006B6C04">
        <w:rPr>
          <w:rStyle w:val="StyleUnderline"/>
        </w:rPr>
        <w:t xml:space="preserve"> ships, weapons and naval </w:t>
      </w:r>
      <w:r w:rsidRPr="00433F67">
        <w:rPr>
          <w:rStyle w:val="StyleUnderline"/>
          <w:highlight w:val="green"/>
        </w:rPr>
        <w:t>systems</w:t>
      </w:r>
      <w:r w:rsidRPr="006B6C04">
        <w:rPr>
          <w:sz w:val="16"/>
        </w:rPr>
        <w:t xml:space="preserve">. China has plans to grow its navy to 351 ships by 2020 as the Chinese continue to develop their military’s ability to strike global targets, according to a recent Congressional report. The 2014 U.S.-China Economic and Security Review Commission recommended to Congress that the U.S. Navy respond by building more ships and increase its presence in the Pacific region – a strategy the U.S. military has already started. Opponents of this strategy point out that the U.S. has 11 aircraft carriers, the Chinese have one and China's one carrier still lacks an aircraft wing capable of operating off of a carrier deck. However, </w:t>
      </w:r>
      <w:r w:rsidRPr="006B6C04">
        <w:rPr>
          <w:rStyle w:val="StyleUnderline"/>
        </w:rPr>
        <w:t xml:space="preserve">several recent reports have cited satellite photos showing that </w:t>
      </w:r>
      <w:r w:rsidRPr="00433F67">
        <w:rPr>
          <w:rStyle w:val="StyleUnderline"/>
          <w:highlight w:val="green"/>
        </w:rPr>
        <w:t>China is now building its own indigenous aircraft carriers</w:t>
      </w:r>
      <w:r w:rsidRPr="006B6C04">
        <w:rPr>
          <w:sz w:val="16"/>
        </w:rPr>
        <w:t xml:space="preserve">. Ultimately, the Chinese plan to acquire four aircraft carriers, the reports say. The commission cites platforms and weapons systems the Chinese are </w:t>
      </w:r>
      <w:r w:rsidRPr="00433F67">
        <w:rPr>
          <w:sz w:val="16"/>
        </w:rPr>
        <w:t>developing</w:t>
      </w:r>
      <w:r w:rsidRPr="006B6C04">
        <w:rPr>
          <w:sz w:val="16"/>
        </w:rPr>
        <w:t xml:space="preserve">, which change the strategic calculus regarding how U.S. carriers and surface ships might need to operate in the region. These include the LUYANG III, a new class of Chinese destroyer slated to enter the fleet this year. These ships are being engineered with vertically-launched, long-range anti-ship cruise missiles, the commission said. The new destroyer will carry an extended-range variant of the HHQ-9 surface-to-air missile, among other weapons, the report says. Furthermore, the Chinese may already be beginning construction on several of their own indigenous aircraft carriers. China currently has one carrier, the Ukranian-built Liaoning. It is not expected to have an operational carrier air wing until sometime this year, according to the report. The Chinese are currently testing and developing a new, carrier-based fighter aircraft called the J-15. </w:t>
      </w:r>
      <w:r w:rsidRPr="006B6C04">
        <w:rPr>
          <w:rStyle w:val="StyleUnderline"/>
        </w:rPr>
        <w:t xml:space="preserve">Regarding amphibious assault ships, </w:t>
      </w:r>
      <w:r w:rsidRPr="00433F67">
        <w:rPr>
          <w:rStyle w:val="StyleUnderline"/>
          <w:highlight w:val="green"/>
        </w:rPr>
        <w:t>the Chinese are planning to add several</w:t>
      </w:r>
      <w:r w:rsidRPr="006B6C04">
        <w:rPr>
          <w:rStyle w:val="StyleUnderline"/>
        </w:rPr>
        <w:t xml:space="preserve"> more YUZHAO LPDs, </w:t>
      </w:r>
      <w:r w:rsidRPr="00433F67">
        <w:rPr>
          <w:rStyle w:val="StyleUnderline"/>
          <w:highlight w:val="green"/>
        </w:rPr>
        <w:t>amphibs</w:t>
      </w:r>
      <w:r w:rsidRPr="006B6C04">
        <w:rPr>
          <w:rStyle w:val="StyleUnderline"/>
        </w:rPr>
        <w:t xml:space="preserve"> which can carry 800 troops, four helicopters and up to 20 armored vehicles</w:t>
      </w:r>
      <w:r w:rsidRPr="006B6C04">
        <w:rPr>
          <w:sz w:val="16"/>
        </w:rPr>
        <w:t xml:space="preserve">, the report said. </w:t>
      </w:r>
      <w:r w:rsidRPr="006B6C04">
        <w:rPr>
          <w:rStyle w:val="StyleUnderline"/>
        </w:rPr>
        <w:t xml:space="preserve">The Chinese are also working on development of </w:t>
      </w:r>
      <w:r w:rsidRPr="00433F67">
        <w:rPr>
          <w:rStyle w:val="StyleUnderline"/>
          <w:highlight w:val="green"/>
        </w:rPr>
        <w:t>a new</w:t>
      </w:r>
      <w:r w:rsidRPr="006B6C04">
        <w:rPr>
          <w:rStyle w:val="StyleUnderline"/>
        </w:rPr>
        <w:t xml:space="preserve"> Type 055 </w:t>
      </w:r>
      <w:r w:rsidRPr="00433F67">
        <w:rPr>
          <w:rStyle w:val="StyleUnderline"/>
          <w:highlight w:val="green"/>
        </w:rPr>
        <w:t>cruiser</w:t>
      </w:r>
      <w:r w:rsidRPr="006B6C04">
        <w:rPr>
          <w:rStyle w:val="StyleUnderline"/>
        </w:rPr>
        <w:t xml:space="preserve"> equipped with land-attack missiles, lasers and rail-gun weapons</w:t>
      </w:r>
      <w:r w:rsidRPr="006B6C04">
        <w:rPr>
          <w:sz w:val="16"/>
        </w:rPr>
        <w:t xml:space="preserve">, according to the review. China’s surface fleet is also bolstered by production of at least 60 smaller, fast-moving HOBEI-glass guided missile patrol boats and ongoing deliveries of JIANGDAO light frigates armed with naval guns, torpedoes and anti-ship cruise missiles. The commission also says </w:t>
      </w:r>
      <w:r w:rsidRPr="006B6C04">
        <w:rPr>
          <w:rStyle w:val="StyleUnderline"/>
        </w:rPr>
        <w:t xml:space="preserve">Chinese modernization plans call for </w:t>
      </w:r>
      <w:r w:rsidRPr="00433F67">
        <w:rPr>
          <w:rStyle w:val="StyleUnderline"/>
          <w:highlight w:val="green"/>
        </w:rPr>
        <w:t>a sharp increase in</w:t>
      </w:r>
      <w:r w:rsidRPr="006B6C04">
        <w:rPr>
          <w:rStyle w:val="StyleUnderline"/>
        </w:rPr>
        <w:t xml:space="preserve"> </w:t>
      </w:r>
      <w:r w:rsidRPr="00433F67">
        <w:rPr>
          <w:rStyle w:val="StyleUnderline"/>
          <w:highlight w:val="green"/>
        </w:rPr>
        <w:t>attack</w:t>
      </w:r>
      <w:r w:rsidRPr="006B6C04">
        <w:rPr>
          <w:rStyle w:val="StyleUnderline"/>
        </w:rPr>
        <w:t xml:space="preserve"> submarines </w:t>
      </w:r>
      <w:r w:rsidRPr="00433F67">
        <w:rPr>
          <w:rStyle w:val="StyleUnderline"/>
          <w:highlight w:val="green"/>
        </w:rPr>
        <w:t>and</w:t>
      </w:r>
      <w:r w:rsidRPr="006B6C04">
        <w:rPr>
          <w:rStyle w:val="StyleUnderline"/>
        </w:rPr>
        <w:t xml:space="preserve"> </w:t>
      </w:r>
      <w:r w:rsidRPr="00433F67">
        <w:rPr>
          <w:rStyle w:val="StyleUnderline"/>
          <w:highlight w:val="green"/>
        </w:rPr>
        <w:t>nuclear</w:t>
      </w:r>
      <w:r w:rsidRPr="006B6C04">
        <w:rPr>
          <w:rStyle w:val="StyleUnderline"/>
        </w:rPr>
        <w:t xml:space="preserve">-armed </w:t>
      </w:r>
      <w:r w:rsidRPr="00433F67">
        <w:rPr>
          <w:rStyle w:val="StyleUnderline"/>
          <w:highlight w:val="green"/>
        </w:rPr>
        <w:t>submarines</w:t>
      </w:r>
      <w:r w:rsidRPr="006B6C04">
        <w:rPr>
          <w:rStyle w:val="StyleUnderline"/>
        </w:rPr>
        <w:t xml:space="preserve"> or SSBNs</w:t>
      </w:r>
      <w:r w:rsidRPr="006B6C04">
        <w:rPr>
          <w:sz w:val="16"/>
        </w:rPr>
        <w:t xml:space="preserve">. Chinese SSBNs are now able to patrol with nuclear-armed JL-2 missiles able to strike targets more than 4,500 nautical miles. The Chinese are currently working on a new, modernized SSBN platform as well as a long-range missile, the JL-3, the commission says. While the commission says the exact amount of Chinese military spending is difficult to identify, China’s projected defense spending for 2014 is cited at $131 billion, approximately 12.2 percent greater than 2013. This figure is about one sixth of what the U.S. spends annually. </w:t>
      </w:r>
      <w:r w:rsidRPr="006B6C04">
        <w:rPr>
          <w:rStyle w:val="StyleUnderline"/>
        </w:rPr>
        <w:t>The Chinese defense budget has increased by double digits since 1989</w:t>
      </w:r>
      <w:r w:rsidRPr="006B6C04">
        <w:rPr>
          <w:sz w:val="16"/>
        </w:rPr>
        <w:t xml:space="preserve">, the commission states, resulting in annual defense spending doubling since 2008, according to the report. Some members of Congress, including the House Armed Services Committee's Seapower and Projection Forces Subcommittee Chairman Rep. Randy Forbes, R-Va., are advocating for both a larger U.S. Navy and a stronger U.S. posture toward China's behavior in the region. </w:t>
      </w:r>
    </w:p>
    <w:p w14:paraId="12F2BAAC" w14:textId="77777777" w:rsidR="00A41B2C" w:rsidRPr="00885500" w:rsidRDefault="00A41B2C" w:rsidP="00A41B2C"/>
    <w:p w14:paraId="04F00C44" w14:textId="77777777" w:rsidR="00A41B2C" w:rsidRPr="001B3093" w:rsidRDefault="00A41B2C" w:rsidP="00A41B2C"/>
    <w:p w14:paraId="08132D87" w14:textId="14B06276" w:rsidR="00A41B2C" w:rsidRDefault="00A41B2C" w:rsidP="00A41B2C">
      <w:pPr>
        <w:pStyle w:val="Heading4"/>
      </w:pPr>
      <w:r>
        <w:t xml:space="preserve">Modernization inevitable </w:t>
      </w:r>
      <w:r w:rsidR="0050663E">
        <w:t>and procurements don’t matter–</w:t>
      </w:r>
      <w:r>
        <w:t xml:space="preserve"> command structure reforms solve</w:t>
      </w:r>
    </w:p>
    <w:p w14:paraId="62C63695" w14:textId="0DDFE5C0" w:rsidR="00A41B2C" w:rsidRPr="00917025" w:rsidRDefault="00A41B2C" w:rsidP="00A41B2C">
      <w:r w:rsidRPr="00917025">
        <w:t xml:space="preserve">David </w:t>
      </w:r>
      <w:r w:rsidRPr="00917025">
        <w:rPr>
          <w:rStyle w:val="Style13ptBold"/>
        </w:rPr>
        <w:t>Lai</w:t>
      </w:r>
      <w:r w:rsidRPr="00917025">
        <w:t xml:space="preserve">, The Diplomat </w:t>
      </w:r>
      <w:r w:rsidRPr="00917025">
        <w:rPr>
          <w:rStyle w:val="Style13ptBold"/>
        </w:rPr>
        <w:t>15</w:t>
      </w:r>
      <w:r w:rsidRPr="00917025">
        <w:t>,</w:t>
      </w:r>
      <w:r w:rsidR="00323E98">
        <w:t xml:space="preserve"> </w:t>
      </w:r>
      <w:r w:rsidR="00323E98" w:rsidRPr="00323E98">
        <w:t>David Lai, Ph.D., is Research Professor of Asian Security Affairs at the Strategic Studies Institute of the U.S. Army War College</w:t>
      </w:r>
      <w:r w:rsidRPr="00917025">
        <w:t xml:space="preserve"> 9-25-2015, "The US-China Power Transition: Stage II," Diplomat, http://thediplomat.com/2016/07/the-us-china-power-transition-stage-ii/</w:t>
      </w:r>
    </w:p>
    <w:p w14:paraId="6928E837" w14:textId="77777777" w:rsidR="00A41B2C" w:rsidRPr="007372E0" w:rsidRDefault="00A41B2C" w:rsidP="00A41B2C">
      <w:pPr>
        <w:rPr>
          <w:sz w:val="16"/>
        </w:rPr>
      </w:pPr>
      <w:r w:rsidRPr="0034306D">
        <w:rPr>
          <w:rStyle w:val="StyleUnderline"/>
        </w:rPr>
        <w:t>On November 26</w:t>
      </w:r>
      <w:r w:rsidRPr="007372E0">
        <w:rPr>
          <w:sz w:val="16"/>
        </w:rPr>
        <w:t xml:space="preserve">, Chinese President </w:t>
      </w:r>
      <w:r w:rsidRPr="00CF4293">
        <w:rPr>
          <w:rStyle w:val="StyleUnderline"/>
          <w:highlight w:val="green"/>
        </w:rPr>
        <w:t>Xi</w:t>
      </w:r>
      <w:r w:rsidRPr="007372E0">
        <w:rPr>
          <w:sz w:val="16"/>
        </w:rPr>
        <w:t xml:space="preserve"> Jinping – who also serves as chair of the Central Military Commission – </w:t>
      </w:r>
      <w:r w:rsidRPr="00CF4293">
        <w:rPr>
          <w:rStyle w:val="StyleUnderline"/>
          <w:highlight w:val="green"/>
        </w:rPr>
        <w:t>announced a sweeping long-term reform</w:t>
      </w:r>
      <w:r w:rsidRPr="0034306D">
        <w:rPr>
          <w:rStyle w:val="StyleUnderline"/>
        </w:rPr>
        <w:t xml:space="preserve"> plan for the People’s Liberation Army</w:t>
      </w:r>
      <w:r w:rsidRPr="007372E0">
        <w:rPr>
          <w:sz w:val="16"/>
        </w:rPr>
        <w:t xml:space="preserve">. </w:t>
      </w:r>
      <w:r w:rsidRPr="0034306D">
        <w:rPr>
          <w:rStyle w:val="StyleUnderline"/>
        </w:rPr>
        <w:t>The reforms</w:t>
      </w:r>
      <w:r w:rsidRPr="007372E0">
        <w:rPr>
          <w:sz w:val="16"/>
        </w:rPr>
        <w:t xml:space="preserve">, laid out at a meeting attended by over 200 military officials, </w:t>
      </w:r>
      <w:r w:rsidRPr="00CF4293">
        <w:rPr>
          <w:rStyle w:val="StyleUnderline"/>
          <w:highlight w:val="green"/>
        </w:rPr>
        <w:t>will see streamlined command over China’s military</w:t>
      </w:r>
      <w:r w:rsidRPr="007372E0">
        <w:rPr>
          <w:sz w:val="16"/>
        </w:rPr>
        <w:t xml:space="preserve">, as well as a closer watch on corruption and graft. China currently has seven separate military commands, headquartered in Shenyang, Beijing, Jinan, Nanjing, Guangzhou, Chengdu, and Lanzhou. That structure, and the relative independence enjoyed by each regional commander, makes joint operations (particularly overseas) difficult to organize and execute. Under the reform plan, China would reorganize the commands. Xi did not go into detail on the reform plan, but South China Morning Posts expects the restricted military to have only four military commands. China will also move to create new “battle zone commands” designed to streamline joint operations. And the entire military structure would be overseen by a joint command, further emphasizing the necessity of interoperability between China’s military branches. </w:t>
      </w:r>
      <w:r w:rsidRPr="0034306D">
        <w:rPr>
          <w:rStyle w:val="StyleUnderline"/>
        </w:rPr>
        <w:t xml:space="preserve">Defense Ministry spokesperson Yang Yujun told reporters that the </w:t>
      </w:r>
      <w:r w:rsidRPr="00CF4293">
        <w:rPr>
          <w:rStyle w:val="StyleUnderline"/>
          <w:highlight w:val="green"/>
        </w:rPr>
        <w:t>reforms “will focus on removing</w:t>
      </w:r>
      <w:r w:rsidRPr="0034306D">
        <w:rPr>
          <w:rStyle w:val="StyleUnderline"/>
        </w:rPr>
        <w:t xml:space="preserve"> systematic </w:t>
      </w:r>
      <w:r w:rsidRPr="00CF4293">
        <w:rPr>
          <w:rStyle w:val="StyleUnderline"/>
          <w:highlight w:val="green"/>
        </w:rPr>
        <w:t>barriers</w:t>
      </w:r>
      <w:r w:rsidRPr="0034306D">
        <w:rPr>
          <w:rStyle w:val="StyleUnderline"/>
        </w:rPr>
        <w:t xml:space="preserve"> </w:t>
      </w:r>
      <w:r w:rsidRPr="00CF4293">
        <w:rPr>
          <w:rStyle w:val="StyleUnderline"/>
          <w:highlight w:val="green"/>
        </w:rPr>
        <w:t>that</w:t>
      </w:r>
      <w:r w:rsidRPr="0034306D">
        <w:rPr>
          <w:rStyle w:val="StyleUnderline"/>
        </w:rPr>
        <w:t xml:space="preserve"> </w:t>
      </w:r>
      <w:r w:rsidRPr="00CF4293">
        <w:rPr>
          <w:rStyle w:val="StyleUnderline"/>
        </w:rPr>
        <w:t>had</w:t>
      </w:r>
      <w:r w:rsidRPr="0034306D">
        <w:rPr>
          <w:rStyle w:val="StyleUnderline"/>
        </w:rPr>
        <w:t xml:space="preserve"> </w:t>
      </w:r>
      <w:r w:rsidRPr="00CF4293">
        <w:rPr>
          <w:rStyle w:val="StyleUnderline"/>
          <w:highlight w:val="green"/>
        </w:rPr>
        <w:t>constrained</w:t>
      </w:r>
      <w:r w:rsidRPr="0034306D">
        <w:rPr>
          <w:rStyle w:val="StyleUnderline"/>
        </w:rPr>
        <w:t xml:space="preserve"> military </w:t>
      </w:r>
      <w:r w:rsidRPr="00CF4293">
        <w:rPr>
          <w:rStyle w:val="StyleUnderline"/>
          <w:highlight w:val="green"/>
        </w:rPr>
        <w:t>development</w:t>
      </w:r>
      <w:r w:rsidRPr="0034306D">
        <w:rPr>
          <w:rStyle w:val="StyleUnderline"/>
        </w:rPr>
        <w:t xml:space="preserve"> in order </w:t>
      </w:r>
      <w:r w:rsidRPr="00CF4293">
        <w:rPr>
          <w:rStyle w:val="StyleUnderline"/>
          <w:highlight w:val="green"/>
        </w:rPr>
        <w:t>to boost modernization</w:t>
      </w:r>
      <w:r w:rsidRPr="0034306D">
        <w:rPr>
          <w:rStyle w:val="StyleUnderline"/>
        </w:rPr>
        <w:t xml:space="preserve"> of the military as well as cultivate the fighting capacity of troops</w:t>
      </w:r>
      <w:r w:rsidRPr="007372E0">
        <w:rPr>
          <w:sz w:val="16"/>
        </w:rPr>
        <w:t xml:space="preserve">.” In addition, the CMC (which Xi currently heads) will take on an even more prominent role in China’s military affairs. The CMC will have “central and unified leadership,” Xi said, and will directly administer and command all military departments (including the PLA as well as the Chinese People’s Armed Police and China’s militia and reserve forces). That effectively tightens Party control over the armed forces, while also strengthening Xi’s already-prominent personal role in governing the military. In his remarks, Xi said the reforms were designed to strengthen the principle that the “Communist Party of China has absolute leadership of the armed forces.” As part of its exercise of leadership, the CMC will set up a new discipline inspection committee, which will send inspectors to the various departments and zone commands, Xi said. </w:t>
      </w:r>
      <w:r w:rsidRPr="0034306D">
        <w:rPr>
          <w:rStyle w:val="StyleUnderline"/>
        </w:rPr>
        <w:t>The anti-corruption campaign has moved more slowly through China’s military than through its civilian bureaucracy, as the PLA has its own body responsible for discipline violations</w:t>
      </w:r>
      <w:r w:rsidRPr="007372E0">
        <w:rPr>
          <w:sz w:val="16"/>
        </w:rPr>
        <w:t xml:space="preserve">. The new CMC discipline inspection committee will give Xi direct authority over the anti-corruption efforts in the military, as well as the ability to appoint hand-picked leaders who are serious about the task of weeding out corruption (see, for example, the immense impact the selection of Wang Qishan to head the Central Commission for Discipline Inspection has had on the anti-corruption drive). Xi also spoke of creating a new separation in “decision making, enforcement and supervision powers” in order to create a system of “checks and balances” in the military. At this time, it’s still unclear exactly what that system would look like; the Party in general has been strongly resistant to the idea of any checks on power. Finally, as previously announced, China will also cut its military forces by 300,000 troops, mostly focusing on administrative personnel. </w:t>
      </w:r>
      <w:r w:rsidRPr="00CF4293">
        <w:rPr>
          <w:rStyle w:val="StyleUnderline"/>
          <w:highlight w:val="green"/>
        </w:rPr>
        <w:t>Xi</w:t>
      </w:r>
      <w:r w:rsidRPr="0034306D">
        <w:rPr>
          <w:rStyle w:val="StyleUnderline"/>
        </w:rPr>
        <w:t xml:space="preserve"> also </w:t>
      </w:r>
      <w:r w:rsidRPr="00CF4293">
        <w:rPr>
          <w:rStyle w:val="StyleUnderline"/>
          <w:highlight w:val="green"/>
        </w:rPr>
        <w:t>ordered the military to</w:t>
      </w:r>
      <w:r w:rsidRPr="0034306D">
        <w:rPr>
          <w:rStyle w:val="StyleUnderline"/>
        </w:rPr>
        <w:t xml:space="preserve"> “resolutely </w:t>
      </w:r>
      <w:r w:rsidRPr="00CF4293">
        <w:rPr>
          <w:rStyle w:val="StyleUnderline"/>
        </w:rPr>
        <w:t>terminate all paid services</w:t>
      </w:r>
      <w:r w:rsidRPr="0034306D">
        <w:rPr>
          <w:rStyle w:val="StyleUnderline"/>
        </w:rPr>
        <w:t xml:space="preserve">,” which will both </w:t>
      </w:r>
      <w:r w:rsidRPr="00CF4293">
        <w:rPr>
          <w:rStyle w:val="StyleUnderline"/>
          <w:highlight w:val="green"/>
        </w:rPr>
        <w:t>trim the fat from PLA payrolls</w:t>
      </w:r>
      <w:r w:rsidRPr="0034306D">
        <w:rPr>
          <w:rStyle w:val="StyleUnderline"/>
        </w:rPr>
        <w:t xml:space="preserve"> while also discouraging the corruption that often accompanies military-run business deals</w:t>
      </w:r>
      <w:r w:rsidRPr="007372E0">
        <w:rPr>
          <w:sz w:val="16"/>
        </w:rPr>
        <w:t xml:space="preserve">. This announcement has been a long time coming – military analysts inside and outside of China have long recommended a streamlined command system that allows for joint command and control. But the plan itself is just the first step in what will be a long and slow process. In making the announcement, Xi said the “breakthrough” should come by 2020, giving Beijing plenty of time to lay the groundwork. The reforms will doubtless face resistance from those who have a vested interest in the current system, but Xi is determined to carry through the restructuring – which will have important implications for China’s national security. “As the country progresses from a large country to a large and powerful one, defense and military development stands at a new and historic starting line,” Xi said. </w:t>
      </w:r>
      <w:r w:rsidRPr="00CF4293">
        <w:rPr>
          <w:rStyle w:val="StyleUnderline"/>
          <w:highlight w:val="green"/>
        </w:rPr>
        <w:t>In order to truly modernize</w:t>
      </w:r>
      <w:r w:rsidRPr="0034306D">
        <w:rPr>
          <w:rStyle w:val="StyleUnderline"/>
        </w:rPr>
        <w:t xml:space="preserve"> its military, </w:t>
      </w:r>
      <w:r w:rsidRPr="00CF4293">
        <w:rPr>
          <w:rStyle w:val="StyleUnderline"/>
          <w:highlight w:val="green"/>
        </w:rPr>
        <w:t>China will need</w:t>
      </w:r>
      <w:r w:rsidRPr="0034306D">
        <w:rPr>
          <w:rStyle w:val="StyleUnderline"/>
        </w:rPr>
        <w:t xml:space="preserve"> not just new technology, but </w:t>
      </w:r>
      <w:r w:rsidRPr="00CF4293">
        <w:rPr>
          <w:rStyle w:val="StyleUnderline"/>
          <w:highlight w:val="green"/>
        </w:rPr>
        <w:t>a reorganized command structure</w:t>
      </w:r>
      <w:r w:rsidRPr="0034306D">
        <w:rPr>
          <w:rStyle w:val="StyleUnderline"/>
        </w:rPr>
        <w:t xml:space="preserve"> </w:t>
      </w:r>
      <w:r w:rsidRPr="00CF4293">
        <w:rPr>
          <w:rStyle w:val="StyleUnderline"/>
          <w:highlight w:val="green"/>
        </w:rPr>
        <w:t>that reflects how much</w:t>
      </w:r>
      <w:r w:rsidRPr="0034306D">
        <w:rPr>
          <w:rStyle w:val="StyleUnderline"/>
        </w:rPr>
        <w:t xml:space="preserve"> China’s national security interests – not to mention </w:t>
      </w:r>
      <w:r w:rsidRPr="00CF4293">
        <w:rPr>
          <w:rStyle w:val="StyleUnderline"/>
          <w:highlight w:val="green"/>
        </w:rPr>
        <w:t>warfare</w:t>
      </w:r>
      <w:r w:rsidRPr="0034306D">
        <w:rPr>
          <w:rStyle w:val="StyleUnderline"/>
        </w:rPr>
        <w:t xml:space="preserve"> itself – </w:t>
      </w:r>
      <w:r w:rsidRPr="00CF4293">
        <w:rPr>
          <w:rStyle w:val="StyleUnderline"/>
          <w:highlight w:val="green"/>
        </w:rPr>
        <w:t>have changed</w:t>
      </w:r>
      <w:r w:rsidRPr="0034306D">
        <w:rPr>
          <w:rStyle w:val="StyleUnderline"/>
        </w:rPr>
        <w:t xml:space="preserve"> since the last round of major reforms in the 1980s</w:t>
      </w:r>
      <w:r w:rsidRPr="007372E0">
        <w:rPr>
          <w:sz w:val="16"/>
        </w:rPr>
        <w:t>. By 2020, Xi wants a military that is more nimble and flexible, able to respond to diverse threats around the world in a way the current military structure can’t accommodate. However, Defense Ministry spokesperson Yang reassured reporters that the military reforms will not alter China’s basic defense policy, which is “defensive in nature.”</w:t>
      </w:r>
    </w:p>
    <w:p w14:paraId="0A43DD41" w14:textId="77777777" w:rsidR="00A41B2C" w:rsidRPr="00A41B2C" w:rsidRDefault="00A41B2C" w:rsidP="00A41B2C"/>
    <w:p w14:paraId="202CA483" w14:textId="2FFD16C7" w:rsidR="00A41B2C" w:rsidRDefault="00433E07" w:rsidP="00A41B2C">
      <w:pPr>
        <w:pStyle w:val="Heading2"/>
      </w:pPr>
      <w:r>
        <w:t xml:space="preserve">AT: </w:t>
      </w:r>
      <w:r w:rsidR="00A41B2C">
        <w:t>Impact</w:t>
      </w:r>
    </w:p>
    <w:p w14:paraId="575ED968" w14:textId="5C12D2BB" w:rsidR="00A41B2C" w:rsidRDefault="00A41B2C" w:rsidP="00A41B2C">
      <w:pPr>
        <w:pStyle w:val="Heading3"/>
      </w:pPr>
      <w:r>
        <w:t>Modernization Good</w:t>
      </w:r>
      <w:r w:rsidR="00E77846">
        <w:t xml:space="preserve"> - Deterrence</w:t>
      </w:r>
    </w:p>
    <w:p w14:paraId="7BC0410B" w14:textId="77777777" w:rsidR="000F4D93" w:rsidRDefault="000F4D93" w:rsidP="000F4D93">
      <w:pPr>
        <w:pStyle w:val="Heading4"/>
      </w:pPr>
      <w:r>
        <w:t>Modernized assets crystalize deterrence</w:t>
      </w:r>
    </w:p>
    <w:p w14:paraId="198C3198" w14:textId="37C19F5E" w:rsidR="000F4D93" w:rsidRPr="00C36A85" w:rsidRDefault="000F4D93" w:rsidP="000F4D93">
      <w:r w:rsidRPr="00C36A85">
        <w:t xml:space="preserve">Nicolas </w:t>
      </w:r>
      <w:r w:rsidRPr="00C36A85">
        <w:rPr>
          <w:rStyle w:val="Style13ptBold"/>
        </w:rPr>
        <w:t>Giacometti</w:t>
      </w:r>
      <w:r w:rsidR="00A8427F">
        <w:rPr>
          <w:rStyle w:val="Style13ptBold"/>
        </w:rPr>
        <w:t xml:space="preserve"> </w:t>
      </w:r>
      <w:r w:rsidR="00A8427F" w:rsidRPr="00C36A85">
        <w:rPr>
          <w:rStyle w:val="Style13ptBold"/>
        </w:rPr>
        <w:t>14</w:t>
      </w:r>
      <w:r w:rsidRPr="00C36A85">
        <w:t xml:space="preserve">, </w:t>
      </w:r>
      <w:r w:rsidR="00F44601" w:rsidRPr="00F44601">
        <w:t>Nicholas Giacometti is a specialist in nuclear issues and missile defense</w:t>
      </w:r>
      <w:r w:rsidRPr="00C36A85">
        <w:t>, 4-10-2014, "China’s Nuclear Modernization and the End of Nuclear Opacity," Diplomat, http://thediplomat.com/2014/04/chinas-nuclear-modernization-and-the-end-of-nuclear-opacity/</w:t>
      </w:r>
    </w:p>
    <w:p w14:paraId="01BAF11B" w14:textId="4991B33F" w:rsidR="000F4D93" w:rsidRPr="00FA7CE2" w:rsidRDefault="000F4D93" w:rsidP="00FA7CE2">
      <w:pPr>
        <w:rPr>
          <w:sz w:val="16"/>
        </w:rPr>
      </w:pPr>
      <w:r w:rsidRPr="00504D45">
        <w:rPr>
          <w:sz w:val="16"/>
        </w:rPr>
        <w:t xml:space="preserve">Recent events in late 2013 and early 2014, including China’s demonstration of its nuclear submarine force, have once again brought the issue of the country’s policy of nuclear opacity to the fore. Among the P5 (the five permanent members of the United Nations Security Council), China officially communicates the least about the size, status and capabilities of its nuclear forces. Indeed, although some uncertainty remains, the other members of the P5 all give public approximations of the size and characteristics of their deployed arsenal. </w:t>
      </w:r>
      <w:r w:rsidRPr="00B80712">
        <w:rPr>
          <w:rStyle w:val="StyleUnderline"/>
          <w:highlight w:val="green"/>
        </w:rPr>
        <w:t>Beijing’s policy of nuclear opacity</w:t>
      </w:r>
      <w:r w:rsidRPr="00963BAA">
        <w:rPr>
          <w:rStyle w:val="StyleUnderline"/>
        </w:rPr>
        <w:t xml:space="preserve"> or nuclear secrecy </w:t>
      </w:r>
      <w:r w:rsidRPr="00B80712">
        <w:rPr>
          <w:rStyle w:val="StyleUnderline"/>
          <w:highlight w:val="green"/>
        </w:rPr>
        <w:t>is</w:t>
      </w:r>
      <w:r w:rsidRPr="00963BAA">
        <w:rPr>
          <w:rStyle w:val="StyleUnderline"/>
        </w:rPr>
        <w:t xml:space="preserve"> often noted in official reports and mentioned by specialized NGOs as </w:t>
      </w:r>
      <w:r w:rsidRPr="00B80712">
        <w:rPr>
          <w:rStyle w:val="StyleUnderline"/>
          <w:highlight w:val="green"/>
        </w:rPr>
        <w:t>limiting the possibility for strategic dialogue</w:t>
      </w:r>
      <w:r w:rsidRPr="00963BAA">
        <w:rPr>
          <w:rStyle w:val="StyleUnderline"/>
        </w:rPr>
        <w:t xml:space="preserve"> with other great powers</w:t>
      </w:r>
      <w:r w:rsidRPr="00504D45">
        <w:rPr>
          <w:sz w:val="16"/>
        </w:rPr>
        <w:t xml:space="preserve"> (especially the U.S.) and as arousing suspicions and misperceptions about China’s intentions. Indeed, </w:t>
      </w:r>
      <w:r w:rsidRPr="00963BAA">
        <w:rPr>
          <w:rStyle w:val="StyleUnderline"/>
        </w:rPr>
        <w:t xml:space="preserve">an </w:t>
      </w:r>
      <w:r w:rsidRPr="00B80712">
        <w:rPr>
          <w:rStyle w:val="StyleUnderline"/>
          <w:highlight w:val="green"/>
        </w:rPr>
        <w:t>absence of information favors the development of alarmist reports</w:t>
      </w:r>
      <w:r w:rsidRPr="00963BAA">
        <w:rPr>
          <w:rStyle w:val="StyleUnderline"/>
        </w:rPr>
        <w:t xml:space="preserve"> </w:t>
      </w:r>
      <w:r w:rsidRPr="00B80712">
        <w:rPr>
          <w:rStyle w:val="StyleUnderline"/>
          <w:highlight w:val="green"/>
        </w:rPr>
        <w:t>about</w:t>
      </w:r>
      <w:r w:rsidRPr="00963BAA">
        <w:rPr>
          <w:rStyle w:val="StyleUnderline"/>
        </w:rPr>
        <w:t xml:space="preserve"> the </w:t>
      </w:r>
      <w:r w:rsidRPr="00B80712">
        <w:rPr>
          <w:rStyle w:val="StyleUnderline"/>
          <w:highlight w:val="green"/>
        </w:rPr>
        <w:t>modernization</w:t>
      </w:r>
      <w:r w:rsidRPr="00963BAA">
        <w:rPr>
          <w:rStyle w:val="StyleUnderline"/>
        </w:rPr>
        <w:t xml:space="preserve"> of China’s nuclear arsenal, </w:t>
      </w:r>
      <w:r w:rsidRPr="00B80712">
        <w:rPr>
          <w:rStyle w:val="StyleUnderline"/>
          <w:highlight w:val="green"/>
        </w:rPr>
        <w:t>which is depicted by</w:t>
      </w:r>
      <w:r w:rsidRPr="00963BAA">
        <w:rPr>
          <w:rStyle w:val="StyleUnderline"/>
        </w:rPr>
        <w:t xml:space="preserve"> </w:t>
      </w:r>
      <w:r w:rsidRPr="00B80712">
        <w:rPr>
          <w:rStyle w:val="StyleUnderline"/>
          <w:highlight w:val="green"/>
        </w:rPr>
        <w:t>some</w:t>
      </w:r>
      <w:r w:rsidRPr="00963BAA">
        <w:rPr>
          <w:rStyle w:val="StyleUnderline"/>
        </w:rPr>
        <w:t xml:space="preserve"> analysts </w:t>
      </w:r>
      <w:r w:rsidRPr="00B80712">
        <w:rPr>
          <w:rStyle w:val="StyleUnderline"/>
          <w:highlight w:val="green"/>
        </w:rPr>
        <w:t>as dangerous, aggressive and destabilizing</w:t>
      </w:r>
      <w:r w:rsidRPr="00504D45">
        <w:rPr>
          <w:sz w:val="16"/>
        </w:rPr>
        <w:t xml:space="preserve">. Although some of the concerns of those who increasingly worry about Beijing’s nuclear capabilities are surely legitimate, there is an alternative view: </w:t>
      </w:r>
      <w:r w:rsidRPr="00963BAA">
        <w:rPr>
          <w:rStyle w:val="StyleUnderline"/>
        </w:rPr>
        <w:t>the potential for China’s nuclear modernization to remove some of the incentives driving the opacity policy</w:t>
      </w:r>
      <w:r w:rsidRPr="00504D45">
        <w:rPr>
          <w:sz w:val="16"/>
        </w:rPr>
        <w:t xml:space="preserve">. Since the first Chinese nuclear test in 1964, </w:t>
      </w:r>
      <w:r w:rsidRPr="00963BAA">
        <w:rPr>
          <w:rStyle w:val="StyleUnderline"/>
        </w:rPr>
        <w:t>opacity has been a strategic tool for Beijing to compensate for the material shortcomings and limitations of its nuclear forces in terms of survivability and destructive power</w:t>
      </w:r>
      <w:r w:rsidRPr="00504D45">
        <w:rPr>
          <w:sz w:val="16"/>
        </w:rPr>
        <w:t xml:space="preserve">, and thus to increase their overall deterrent effect on would-be aggressors (mainly the Soviet Union/Russia and the U.S.). Until 2006, China’s only ballistic missile able to deliver a nuclear warhead to the continental U.S. was the liquid-fuelled and silo-based DF-5A, which existed only in very limited numbers (20 or so). These characteristics made the Chinese ICBM force highly vulnerable to a disarming first strike, especially in the absence of an efficient early warning system. Indeed, liquid-fuelled missiles take more time to launch than their solid-fuelled counterparts because the missile must be fueled first. This operation takes at least a few hours, during which the missile remains in the silo and is vulnerable to a direct hit. As such, various actions were required to increase the survivability of the missiles to guarantee they wouldn’t be destroyed before launch. If this aim wasn’t achieved, there could be no credible threat of retaliation against an adversary that could have launched a disarming first strike. Thus, among other possibilities that included for example the building of mock silos, secrecy about the numbers and location of ICBMs helped create uncertainty in enemy planning processes that made a disarming first strike more difficult to plan and execute. Similarly, the very limited number of missiles capable of reaching the continental U.S. (especially after a potential destruction of some of them through a U.S. preemptive strike) limited the credibility of the threat China could issue against its rivals. The handful of nuclear warheads Beijing could have launched against the U.S. appeared very limited when compared to the total obliteration that the U.S. could have inflicted upon China. Again, secrecy could act as a palliative to the limitations of China’s arsenal, by introducing ambiguity into the mind of enemy decision-makers about actual Chinese strength. </w:t>
      </w:r>
      <w:r w:rsidRPr="002C59F6">
        <w:rPr>
          <w:rStyle w:val="StyleUnderline"/>
        </w:rPr>
        <w:t>This ambiguity would then have a deterrent effect on any cautious decision-maker who would not easily embark on aggression against China without a thorough knowledge of the intensity of the retaliatory strike he might have to face</w:t>
      </w:r>
      <w:r w:rsidRPr="00504D45">
        <w:rPr>
          <w:sz w:val="16"/>
        </w:rPr>
        <w:t xml:space="preserve">. Overall, in broad terms, China’s fundamental nuclear inferiority compared to other great powers created structural pressure on Beijing to adopt a policy of opacity during and after the Cold War. A Modernized Arsenal </w:t>
      </w:r>
      <w:r w:rsidRPr="00736F13">
        <w:rPr>
          <w:rStyle w:val="StyleUnderline"/>
        </w:rPr>
        <w:t xml:space="preserve">Notwithstanding this observation, it appears from all relevant sources that </w:t>
      </w:r>
      <w:r w:rsidRPr="00F17E8A">
        <w:rPr>
          <w:rStyle w:val="StyleUnderline"/>
          <w:highlight w:val="green"/>
        </w:rPr>
        <w:t>China</w:t>
      </w:r>
      <w:r w:rsidRPr="00736F13">
        <w:rPr>
          <w:rStyle w:val="StyleUnderline"/>
        </w:rPr>
        <w:t xml:space="preserve"> has been, is, and </w:t>
      </w:r>
      <w:r w:rsidRPr="00F17E8A">
        <w:rPr>
          <w:rStyle w:val="StyleUnderline"/>
          <w:highlight w:val="green"/>
        </w:rPr>
        <w:t>will modernize its nuclear arsenal in a way that</w:t>
      </w:r>
      <w:r w:rsidRPr="00736F13">
        <w:rPr>
          <w:rStyle w:val="StyleUnderline"/>
        </w:rPr>
        <w:t xml:space="preserve"> precisely </w:t>
      </w:r>
      <w:r w:rsidRPr="00F17E8A">
        <w:rPr>
          <w:rStyle w:val="StyleUnderline"/>
          <w:highlight w:val="green"/>
        </w:rPr>
        <w:t>addresses the shortcomings</w:t>
      </w:r>
      <w:r w:rsidRPr="00736F13">
        <w:rPr>
          <w:rStyle w:val="StyleUnderline"/>
        </w:rPr>
        <w:t xml:space="preserve"> outlined above</w:t>
      </w:r>
      <w:r w:rsidRPr="00504D45">
        <w:rPr>
          <w:sz w:val="16"/>
        </w:rPr>
        <w:t xml:space="preserve">. The pace of this modernization is slow and China’s nuclear forces are still the least developed of the P5, but </w:t>
      </w:r>
      <w:r w:rsidRPr="00736F13">
        <w:rPr>
          <w:rStyle w:val="StyleUnderline"/>
        </w:rPr>
        <w:t xml:space="preserve">their </w:t>
      </w:r>
      <w:r w:rsidRPr="00F17E8A">
        <w:rPr>
          <w:rStyle w:val="StyleUnderline"/>
          <w:highlight w:val="green"/>
        </w:rPr>
        <w:t>survivability and destructiveness</w:t>
      </w:r>
      <w:r w:rsidRPr="00736F13">
        <w:rPr>
          <w:rStyle w:val="StyleUnderline"/>
        </w:rPr>
        <w:t xml:space="preserve"> </w:t>
      </w:r>
      <w:r w:rsidRPr="00F17E8A">
        <w:rPr>
          <w:rStyle w:val="StyleUnderline"/>
          <w:highlight w:val="green"/>
        </w:rPr>
        <w:t>is</w:t>
      </w:r>
      <w:r w:rsidRPr="00736F13">
        <w:rPr>
          <w:rStyle w:val="StyleUnderline"/>
        </w:rPr>
        <w:t xml:space="preserve"> </w:t>
      </w:r>
      <w:r w:rsidRPr="00F17E8A">
        <w:rPr>
          <w:rStyle w:val="StyleUnderline"/>
          <w:highlight w:val="green"/>
        </w:rPr>
        <w:t>growing</w:t>
      </w:r>
      <w:r w:rsidRPr="00736F13">
        <w:rPr>
          <w:rStyle w:val="StyleUnderline"/>
        </w:rPr>
        <w:t xml:space="preserve"> steadily, slowly </w:t>
      </w:r>
      <w:r w:rsidRPr="00F17E8A">
        <w:rPr>
          <w:rStyle w:val="StyleUnderline"/>
          <w:highlight w:val="green"/>
        </w:rPr>
        <w:t>enabling China to reach a capacity of assured retaliation</w:t>
      </w:r>
      <w:r w:rsidRPr="00736F13">
        <w:rPr>
          <w:rStyle w:val="StyleUnderline"/>
        </w:rPr>
        <w:t xml:space="preserve"> it has been seeking for so long. In this process, the introduction of the DF-31A and DF-41 ICBMs and the development of a ballistic missile submarine (SSBN) force have been and will be particularly critical</w:t>
      </w:r>
      <w:r w:rsidRPr="00504D45">
        <w:rPr>
          <w:sz w:val="16"/>
        </w:rPr>
        <w:t xml:space="preserve">. Several developments protect China’s nuclear forces from a disarming first strike and give them an assured capacity to retaliate. The increasing size of Beijing’s arsenal makes it statistically harder to destroy entirely in a first strike. Indeed, the number of Chinese missiles able to reach the continental U.S. has increased to around 40 today, a number that is expected by the U.S. intelligence community to grow to around 100 in the mid-2020s. Although U.S. intelligence has often exaggerated the Chinese threat, it is clear that the number of threatening missiles will increase in the foreseeable future. Additionally, the replacement of the silo-based and liquid-fueled DF-5A ICBM with the solid-fueled and mobile DF-31A ICBM since 2006 (a process that is still ongoing) critically reduces the preparation time of missiles that could now theoretically be launched immediately if the warheads were already fitted, which means that they are no longer vulnerable during a prolonged preparation process. Moreover, the mobility of the DF-31A makes it much more difficult to attack as its location can be changed quickly. Finally, the DF-31 introduces new countermeasures and capacities that would help it evade a U.S. missile defense shield. This capacity will probably be increased by the hypothetical DF-41, which might include multiple independent reentry vehicles (MIRV). Finally, the slow (and difficult) development of China’s SSBN/SLBM force is a process that is progressively giving the country an assured second strike capability because of the relative undetectability of nuclear submarines. Similarly, </w:t>
      </w:r>
      <w:r w:rsidRPr="00F17E8A">
        <w:rPr>
          <w:rStyle w:val="StyleUnderline"/>
          <w:highlight w:val="green"/>
        </w:rPr>
        <w:t>the ongoing modernization</w:t>
      </w:r>
      <w:r w:rsidRPr="00736F13">
        <w:rPr>
          <w:rStyle w:val="StyleUnderline"/>
        </w:rPr>
        <w:t xml:space="preserve"> and evolution of China’s nuclear arsenal also </w:t>
      </w:r>
      <w:r w:rsidRPr="00F17E8A">
        <w:rPr>
          <w:rStyle w:val="StyleUnderline"/>
          <w:highlight w:val="green"/>
        </w:rPr>
        <w:t xml:space="preserve">increases its </w:t>
      </w:r>
      <w:r w:rsidRPr="00F17E8A">
        <w:rPr>
          <w:rStyle w:val="StyleUnderline"/>
        </w:rPr>
        <w:t>destructive</w:t>
      </w:r>
      <w:r w:rsidRPr="00736F13">
        <w:rPr>
          <w:rStyle w:val="StyleUnderline"/>
        </w:rPr>
        <w:t xml:space="preserve"> </w:t>
      </w:r>
      <w:r w:rsidRPr="00F17E8A">
        <w:rPr>
          <w:rStyle w:val="StyleUnderline"/>
          <w:highlight w:val="green"/>
        </w:rPr>
        <w:t>power</w:t>
      </w:r>
      <w:r w:rsidRPr="00504D45">
        <w:rPr>
          <w:sz w:val="16"/>
        </w:rPr>
        <w:t xml:space="preserve">. As already explained, the number of Chinese missiles able to reach the entirety of the continental U.S. is growing. As such, although China will not catch up with the U.S. or Russia in terms of absolute numbers of warheads (something Beijing is not aiming to do anyway), it would be increasingly capable of inflicting tremendous and unacceptable damage upon the U.S. </w:t>
      </w:r>
      <w:r w:rsidRPr="00F17E8A">
        <w:rPr>
          <w:rStyle w:val="StyleUnderline"/>
          <w:highlight w:val="green"/>
        </w:rPr>
        <w:t>This</w:t>
      </w:r>
      <w:r w:rsidRPr="00736F13">
        <w:rPr>
          <w:rStyle w:val="StyleUnderline"/>
        </w:rPr>
        <w:t xml:space="preserve"> in turn </w:t>
      </w:r>
      <w:r w:rsidRPr="00F17E8A">
        <w:rPr>
          <w:rStyle w:val="StyleUnderline"/>
          <w:highlight w:val="green"/>
        </w:rPr>
        <w:t>would increase the credibility of Chinese nuclear deterrence</w:t>
      </w:r>
      <w:r w:rsidRPr="00736F13">
        <w:rPr>
          <w:rStyle w:val="StyleUnderline"/>
        </w:rPr>
        <w:t xml:space="preserve"> </w:t>
      </w:r>
      <w:r w:rsidRPr="00F17E8A">
        <w:rPr>
          <w:rStyle w:val="StyleUnderline"/>
          <w:highlight w:val="green"/>
        </w:rPr>
        <w:t>by establishing</w:t>
      </w:r>
      <w:r w:rsidRPr="00736F13">
        <w:rPr>
          <w:rStyle w:val="StyleUnderline"/>
        </w:rPr>
        <w:t xml:space="preserve"> what resembles </w:t>
      </w:r>
      <w:r w:rsidRPr="00F17E8A">
        <w:rPr>
          <w:rStyle w:val="StyleUnderline"/>
          <w:highlight w:val="green"/>
        </w:rPr>
        <w:t>mutual assured</w:t>
      </w:r>
      <w:r w:rsidRPr="00736F13">
        <w:rPr>
          <w:rStyle w:val="StyleUnderline"/>
        </w:rPr>
        <w:t xml:space="preserve"> vulnerability and </w:t>
      </w:r>
      <w:r w:rsidRPr="00F17E8A">
        <w:rPr>
          <w:rStyle w:val="StyleUnderline"/>
          <w:highlight w:val="green"/>
        </w:rPr>
        <w:t>destruction</w:t>
      </w:r>
      <w:r w:rsidRPr="00504D45">
        <w:rPr>
          <w:sz w:val="16"/>
        </w:rPr>
        <w:t xml:space="preserve">. </w:t>
      </w:r>
      <w:r w:rsidRPr="00736F13">
        <w:rPr>
          <w:rStyle w:val="StyleUnderline"/>
        </w:rPr>
        <w:t>Overall, China’s ongoing modernization of its nuclear forces is clearly addressing the shortcomings of its deterrent, which provided some of the incentives for the adoption of a policy of nuclear opacity</w:t>
      </w:r>
      <w:r w:rsidRPr="00504D45">
        <w:rPr>
          <w:sz w:val="16"/>
        </w:rPr>
        <w:t xml:space="preserve">. However, the removal of some of the fundamental drivers behind the adoption of a policy doesn’t necessarily mean this policy will be scrapped anytime soon. The pace of China’s nuclear modernization is slow and so is the removal of the drivers that lie behind the adoption of nuclear opacity. Other reasons for opacity linked to culture or Chinese diplomatic stance might keep in place incentives to retain as much information as possible about the deterrent. </w:t>
      </w:r>
      <w:r w:rsidRPr="00736F13">
        <w:rPr>
          <w:rStyle w:val="StyleUnderline"/>
        </w:rPr>
        <w:t>Still, we can hope that China, freed of the fear of a disarming first strike and assured of its capacity to deter other nuclear powers, might feel sufficiently assured about the security of its arsenal to communicate more openly in the medium and long terms about the status, capacities and programmed evolution of its nuclear forces</w:t>
      </w:r>
      <w:r w:rsidRPr="00504D45">
        <w:rPr>
          <w:sz w:val="16"/>
        </w:rPr>
        <w:t xml:space="preserve">. This would represent a first step towards creating opportunities for clarification and dialogue about China’s capabilities and intentions and thus help reduce misperceptions and maybe suspicion. </w:t>
      </w:r>
      <w:r w:rsidRPr="00736F13">
        <w:rPr>
          <w:rStyle w:val="StyleUnderline"/>
        </w:rPr>
        <w:t>More openness on China’s side might then open up more space for confidence-building measures and lay the ground for future arms control discussions</w:t>
      </w:r>
      <w:r w:rsidRPr="00504D45">
        <w:rPr>
          <w:sz w:val="16"/>
        </w:rPr>
        <w:t>.</w:t>
      </w:r>
    </w:p>
    <w:p w14:paraId="7135362E" w14:textId="77777777" w:rsidR="00A41B2C" w:rsidRDefault="00A41B2C" w:rsidP="00A41B2C">
      <w:pPr>
        <w:pStyle w:val="Heading4"/>
      </w:pPr>
      <w:r>
        <w:t>China modernization ensures credible deterrence</w:t>
      </w:r>
    </w:p>
    <w:p w14:paraId="216C816B" w14:textId="29971DC1" w:rsidR="00A41B2C" w:rsidRPr="00DD329D" w:rsidRDefault="00A41B2C" w:rsidP="00A41B2C">
      <w:r w:rsidRPr="00E8574C">
        <w:rPr>
          <w:rStyle w:val="Style13ptBold"/>
        </w:rPr>
        <w:t>Chase</w:t>
      </w:r>
      <w:r w:rsidRPr="00A47AF1">
        <w:t>, Michael S</w:t>
      </w:r>
      <w:r>
        <w:t xml:space="preserve"> et al.  </w:t>
      </w:r>
      <w:r w:rsidRPr="00A47AF1">
        <w:t xml:space="preserve">, </w:t>
      </w:r>
      <w:r w:rsidRPr="00E8574C">
        <w:rPr>
          <w:rStyle w:val="Style13ptBold"/>
        </w:rPr>
        <w:t>2016</w:t>
      </w:r>
      <w:r w:rsidRPr="00A47AF1">
        <w:t xml:space="preserve">, "China's Evolving Approach to "Integrated Strategic Deterrence"," </w:t>
      </w:r>
      <w:r w:rsidR="00670542">
        <w:t xml:space="preserve">Michael S. Chase is a senior political scientist at RAND, a professor at the Pardee RAND Graduate School, and an adjunct professor in the China Studies and Strategic Studies Departments at Johns Hopkins University's School of Advanced International Studies (SAIS) in Washington, D.C. </w:t>
      </w:r>
      <w:r>
        <w:t>RAND</w:t>
      </w:r>
      <w:r w:rsidRPr="00A47AF1">
        <w:t>, http://www.rand.org/pubs/research_reports/RR1366.html</w:t>
      </w:r>
    </w:p>
    <w:p w14:paraId="5AAD9F57" w14:textId="77777777" w:rsidR="00A41B2C" w:rsidRPr="00E743BC" w:rsidRDefault="00A41B2C" w:rsidP="00A41B2C">
      <w:pPr>
        <w:rPr>
          <w:rStyle w:val="StyleUnderline"/>
        </w:rPr>
      </w:pPr>
      <w:r w:rsidRPr="006335B9">
        <w:rPr>
          <w:rStyle w:val="StyleUnderline"/>
        </w:rPr>
        <w:t>As the concept of integrated strategic deterrence has evolved to keep pace with China’s assessment of its external security environment, emerging interests in space and cyberspace, and changes in military technology, the capabilities supporting it have undergone an impressive transformation</w:t>
      </w:r>
      <w:r w:rsidRPr="00E743BC">
        <w:rPr>
          <w:sz w:val="16"/>
        </w:rPr>
        <w:t xml:space="preserve">. </w:t>
      </w:r>
      <w:r w:rsidRPr="006335B9">
        <w:rPr>
          <w:rStyle w:val="StyleUnderline"/>
        </w:rPr>
        <w:t>Indeed, some parts of this integrated strategic deterrence concept were initially somewhat aspirational</w:t>
      </w:r>
      <w:r w:rsidRPr="00E743BC">
        <w:rPr>
          <w:sz w:val="16"/>
        </w:rPr>
        <w:t xml:space="preserve">, as China lacked many of the required force structure elements to fully support it. However, </w:t>
      </w:r>
      <w:r w:rsidRPr="00FC1593">
        <w:rPr>
          <w:rStyle w:val="StyleUnderline"/>
          <w:highlight w:val="green"/>
        </w:rPr>
        <w:t>Chinese strategic-deterrence</w:t>
      </w:r>
      <w:r w:rsidRPr="006335B9">
        <w:rPr>
          <w:rStyle w:val="StyleUnderline"/>
        </w:rPr>
        <w:t xml:space="preserve"> </w:t>
      </w:r>
      <w:r w:rsidRPr="00FC1593">
        <w:rPr>
          <w:rStyle w:val="StyleUnderline"/>
          <w:highlight w:val="green"/>
        </w:rPr>
        <w:t>capabilities</w:t>
      </w:r>
      <w:r w:rsidRPr="006335B9">
        <w:rPr>
          <w:rStyle w:val="StyleUnderline"/>
        </w:rPr>
        <w:t xml:space="preserve"> </w:t>
      </w:r>
      <w:r w:rsidRPr="00FC1593">
        <w:rPr>
          <w:rStyle w:val="StyleUnderline"/>
          <w:highlight w:val="green"/>
        </w:rPr>
        <w:t>are</w:t>
      </w:r>
      <w:r w:rsidRPr="006335B9">
        <w:rPr>
          <w:rStyle w:val="StyleUnderline"/>
        </w:rPr>
        <w:t xml:space="preserve"> </w:t>
      </w:r>
      <w:r w:rsidRPr="00FC1593">
        <w:rPr>
          <w:rStyle w:val="StyleUnderline"/>
          <w:highlight w:val="green"/>
        </w:rPr>
        <w:t>now</w:t>
      </w:r>
      <w:r w:rsidRPr="006335B9">
        <w:rPr>
          <w:rStyle w:val="StyleUnderline"/>
        </w:rPr>
        <w:t xml:space="preserve"> rapidly </w:t>
      </w:r>
      <w:r w:rsidRPr="00FC1593">
        <w:rPr>
          <w:rStyle w:val="StyleUnderline"/>
          <w:highlight w:val="green"/>
        </w:rPr>
        <w:t>catching up with</w:t>
      </w:r>
      <w:r w:rsidRPr="006335B9">
        <w:rPr>
          <w:rStyle w:val="StyleUnderline"/>
        </w:rPr>
        <w:t xml:space="preserve"> the ideas embodied in China’s concept of </w:t>
      </w:r>
      <w:r w:rsidRPr="00FC1593">
        <w:rPr>
          <w:rStyle w:val="StyleUnderline"/>
          <w:highlight w:val="green"/>
        </w:rPr>
        <w:t>integrated strategic deterrence</w:t>
      </w:r>
      <w:r w:rsidRPr="00E743BC">
        <w:rPr>
          <w:sz w:val="16"/>
        </w:rPr>
        <w:t xml:space="preserve">. This is true across the nuclear, conventional, space, and information-warfare domains. </w:t>
      </w:r>
      <w:r w:rsidRPr="00FC1593">
        <w:rPr>
          <w:rStyle w:val="StyleUnderline"/>
          <w:highlight w:val="green"/>
        </w:rPr>
        <w:t>China is deploying a more-credible nuclear deterrent</w:t>
      </w:r>
      <w:r w:rsidRPr="00E743BC">
        <w:rPr>
          <w:sz w:val="16"/>
        </w:rPr>
        <w:t xml:space="preserve"> comprising improved silo-based intercontinental ballistic missiles (ICBMs) and more-survivable, solid-fueled road-mobile ICBMs and nuclear-powered ballistic missile submarines (SSBNs). Additionally, some publications by PLA Air Force (PLAAF) officers call for modernizing China’s ability to deliver nuclear weapons by air. Beijing is also strengthening its conventional military forces, and the air, naval, and missile capabilities most relevant to countering U.S. military intervention provide China with increasingly potent conventional deterrence capabilities. </w:t>
      </w:r>
      <w:r w:rsidRPr="00E743BC">
        <w:rPr>
          <w:rStyle w:val="StyleUnderline"/>
        </w:rPr>
        <w:t>Additionally, Beijing is improving its</w:t>
      </w:r>
      <w:r w:rsidRPr="00E743BC">
        <w:rPr>
          <w:sz w:val="16"/>
        </w:rPr>
        <w:t xml:space="preserve"> space and counter-space, cyber-, and electronic-warfare </w:t>
      </w:r>
      <w:r w:rsidRPr="00E743BC">
        <w:rPr>
          <w:rStyle w:val="StyleUnderline"/>
        </w:rPr>
        <w:t>capabilities, which it sees as key components of strategic deterrence and as essential to deterring</w:t>
      </w:r>
      <w:r w:rsidRPr="00E743BC">
        <w:rPr>
          <w:sz w:val="16"/>
        </w:rPr>
        <w:t xml:space="preserve"> or fighting </w:t>
      </w:r>
      <w:r w:rsidRPr="00E743BC">
        <w:rPr>
          <w:rStyle w:val="StyleUnderline"/>
        </w:rPr>
        <w:t>modern, information technology–enabled warfare</w:t>
      </w:r>
      <w:r w:rsidRPr="00E743BC">
        <w:rPr>
          <w:sz w:val="16"/>
        </w:rPr>
        <w:t xml:space="preserve">. As a result of these improvements in nuclear, conventional, space, and information-warfare forces, </w:t>
      </w:r>
      <w:r w:rsidRPr="00E743BC">
        <w:rPr>
          <w:rStyle w:val="StyleUnderline"/>
        </w:rPr>
        <w:t xml:space="preserve">China’s </w:t>
      </w:r>
      <w:r w:rsidRPr="00FC1593">
        <w:rPr>
          <w:rStyle w:val="StyleUnderline"/>
          <w:highlight w:val="green"/>
        </w:rPr>
        <w:t>growing</w:t>
      </w:r>
      <w:r w:rsidRPr="00E743BC">
        <w:rPr>
          <w:rStyle w:val="StyleUnderline"/>
        </w:rPr>
        <w:t xml:space="preserve"> strategic-deterrence </w:t>
      </w:r>
      <w:r w:rsidRPr="00FC1593">
        <w:rPr>
          <w:rStyle w:val="StyleUnderline"/>
          <w:highlight w:val="green"/>
        </w:rPr>
        <w:t>capabilities</w:t>
      </w:r>
      <w:r w:rsidRPr="00E743BC">
        <w:rPr>
          <w:rStyle w:val="StyleUnderline"/>
        </w:rPr>
        <w:t xml:space="preserve"> </w:t>
      </w:r>
      <w:r w:rsidRPr="00FC1593">
        <w:rPr>
          <w:rStyle w:val="StyleUnderline"/>
          <w:highlight w:val="green"/>
        </w:rPr>
        <w:t>increasingly enable it to put its integrated strategic deterrence concepts into practice</w:t>
      </w:r>
      <w:r w:rsidRPr="00E743BC">
        <w:rPr>
          <w:sz w:val="16"/>
        </w:rPr>
        <w:t xml:space="preserve">. Chinese military publications are replete with references to how China can conduct deterrence operations Summary ix under general peacetime conditions, such as by displaying its strength in military parades and exercises, official and unofficial media reports, satellite imagery, and via the Internet. </w:t>
      </w:r>
      <w:r w:rsidRPr="00E743BC">
        <w:rPr>
          <w:rStyle w:val="StyleUnderline"/>
        </w:rPr>
        <w:t xml:space="preserve">PLA </w:t>
      </w:r>
      <w:r w:rsidRPr="00FC1593">
        <w:rPr>
          <w:rStyle w:val="StyleUnderline"/>
          <w:highlight w:val="green"/>
        </w:rPr>
        <w:t>strategists</w:t>
      </w:r>
      <w:r w:rsidRPr="00E743BC">
        <w:rPr>
          <w:rStyle w:val="StyleUnderline"/>
        </w:rPr>
        <w:t xml:space="preserve"> also </w:t>
      </w:r>
      <w:r w:rsidRPr="00FC1593">
        <w:rPr>
          <w:rStyle w:val="StyleUnderline"/>
          <w:highlight w:val="green"/>
        </w:rPr>
        <w:t>discuss</w:t>
      </w:r>
      <w:r w:rsidRPr="00E743BC">
        <w:rPr>
          <w:rStyle w:val="StyleUnderline"/>
        </w:rPr>
        <w:t xml:space="preserve"> higher-intensity </w:t>
      </w:r>
      <w:r w:rsidRPr="00FC1593">
        <w:rPr>
          <w:rStyle w:val="StyleUnderline"/>
          <w:highlight w:val="green"/>
        </w:rPr>
        <w:t xml:space="preserve">deterrence actions that could be conducted to </w:t>
      </w:r>
      <w:r w:rsidRPr="00FC1593">
        <w:rPr>
          <w:rStyle w:val="StyleUnderline"/>
        </w:rPr>
        <w:t>deter U.S. military intervention</w:t>
      </w:r>
      <w:r w:rsidRPr="00E743BC">
        <w:rPr>
          <w:rStyle w:val="StyleUnderline"/>
        </w:rPr>
        <w:t xml:space="preserve"> in a crisis </w:t>
      </w:r>
      <w:r w:rsidRPr="00FC1593">
        <w:rPr>
          <w:rStyle w:val="StyleUnderline"/>
        </w:rPr>
        <w:t>or</w:t>
      </w:r>
      <w:r w:rsidRPr="00E743BC">
        <w:rPr>
          <w:rStyle w:val="StyleUnderline"/>
        </w:rPr>
        <w:t xml:space="preserve"> to </w:t>
      </w:r>
      <w:r w:rsidRPr="00FC1593">
        <w:rPr>
          <w:rStyle w:val="StyleUnderline"/>
          <w:highlight w:val="green"/>
        </w:rPr>
        <w:t>reduce the likelihood of further escalation in a conflict scenario</w:t>
      </w:r>
      <w:r w:rsidRPr="00E743BC">
        <w:rPr>
          <w:rStyle w:val="StyleUnderline"/>
        </w:rPr>
        <w:t>, such as raising the readiness level of the strategic missile force, conducting launch exercises, or carrying out information attacks or even limited firepower attacks as a warning.</w:t>
      </w:r>
    </w:p>
    <w:p w14:paraId="3EE6428E" w14:textId="77777777" w:rsidR="00A41B2C" w:rsidRPr="00C36A85" w:rsidRDefault="00A41B2C" w:rsidP="00A41B2C"/>
    <w:p w14:paraId="22941D3A" w14:textId="77777777" w:rsidR="00A41B2C" w:rsidRDefault="00A41B2C" w:rsidP="00A41B2C">
      <w:pPr>
        <w:pStyle w:val="Heading4"/>
      </w:pPr>
      <w:r>
        <w:t>Modernized assets deter:</w:t>
      </w:r>
    </w:p>
    <w:p w14:paraId="2731F32B" w14:textId="59AC33BB" w:rsidR="00A41B2C" w:rsidRDefault="006C26C3" w:rsidP="00A41B2C">
      <w:pPr>
        <w:pStyle w:val="Heading4"/>
        <w:numPr>
          <w:ilvl w:val="0"/>
          <w:numId w:val="12"/>
        </w:numPr>
      </w:pPr>
      <w:r>
        <w:t>Ground based</w:t>
      </w:r>
    </w:p>
    <w:p w14:paraId="424A7BD5" w14:textId="255D50E7" w:rsidR="00A41B2C" w:rsidRPr="00171A7A" w:rsidRDefault="00A41B2C" w:rsidP="00A41B2C">
      <w:pPr>
        <w:ind w:left="360"/>
      </w:pPr>
      <w:r w:rsidRPr="00E8574C">
        <w:rPr>
          <w:rStyle w:val="Style13ptBold"/>
        </w:rPr>
        <w:t>Chase</w:t>
      </w:r>
      <w:r w:rsidRPr="00A47AF1">
        <w:t>, Michael S</w:t>
      </w:r>
      <w:r>
        <w:t xml:space="preserve"> et al.  </w:t>
      </w:r>
      <w:r w:rsidRPr="00A47AF1">
        <w:t xml:space="preserve">, </w:t>
      </w:r>
      <w:r w:rsidRPr="00E8574C">
        <w:rPr>
          <w:rStyle w:val="Style13ptBold"/>
        </w:rPr>
        <w:t>2016</w:t>
      </w:r>
      <w:r w:rsidRPr="00A47AF1">
        <w:t xml:space="preserve">, </w:t>
      </w:r>
      <w:r w:rsidR="00670542">
        <w:t xml:space="preserve">Michael S. Chase is a senior political scientist at RAND, a professor at the Pardee RAND Graduate School, and an adjunct professor in the China Studies and Strategic Studies Departments at Johns Hopkins University's School of Advanced International Studies (SAIS) in Washington, D.C. </w:t>
      </w:r>
      <w:r w:rsidRPr="00A47AF1">
        <w:t xml:space="preserve">"China's Evolving Approach to "Integrated Strategic Deterrence"," </w:t>
      </w:r>
      <w:r>
        <w:t>RAND</w:t>
      </w:r>
      <w:r w:rsidRPr="00A47AF1">
        <w:t>, http://www.rand.org/pubs/research_reports/RR1366.html</w:t>
      </w:r>
    </w:p>
    <w:p w14:paraId="3E7D7199" w14:textId="77777777" w:rsidR="00A41B2C" w:rsidRPr="00213ABA" w:rsidRDefault="00A41B2C" w:rsidP="00A41B2C">
      <w:pPr>
        <w:ind w:left="720"/>
        <w:rPr>
          <w:sz w:val="16"/>
        </w:rPr>
      </w:pPr>
      <w:r w:rsidRPr="00213ABA">
        <w:rPr>
          <w:rStyle w:val="StyleUnderline"/>
        </w:rPr>
        <w:t xml:space="preserve">Chinese </w:t>
      </w:r>
      <w:r w:rsidRPr="00F17E8A">
        <w:rPr>
          <w:rStyle w:val="StyleUnderline"/>
          <w:highlight w:val="green"/>
        </w:rPr>
        <w:t>strategists</w:t>
      </w:r>
      <w:r w:rsidRPr="00213ABA">
        <w:rPr>
          <w:rStyle w:val="StyleUnderline"/>
        </w:rPr>
        <w:t xml:space="preserve"> </w:t>
      </w:r>
      <w:r w:rsidRPr="00F17E8A">
        <w:rPr>
          <w:rStyle w:val="StyleUnderline"/>
          <w:highlight w:val="green"/>
        </w:rPr>
        <w:t>view</w:t>
      </w:r>
      <w:r w:rsidRPr="00213ABA">
        <w:rPr>
          <w:rStyle w:val="StyleUnderline"/>
        </w:rPr>
        <w:t xml:space="preserve"> </w:t>
      </w:r>
      <w:r w:rsidRPr="00F17E8A">
        <w:rPr>
          <w:rStyle w:val="StyleUnderline"/>
          <w:highlight w:val="green"/>
        </w:rPr>
        <w:t>nuclear</w:t>
      </w:r>
      <w:r w:rsidRPr="00213ABA">
        <w:rPr>
          <w:rStyle w:val="StyleUnderline"/>
        </w:rPr>
        <w:t xml:space="preserve"> </w:t>
      </w:r>
      <w:r w:rsidRPr="00F17E8A">
        <w:rPr>
          <w:rStyle w:val="StyleUnderline"/>
          <w:highlight w:val="green"/>
        </w:rPr>
        <w:t>weapons</w:t>
      </w:r>
      <w:r w:rsidRPr="00213ABA">
        <w:rPr>
          <w:rStyle w:val="StyleUnderline"/>
        </w:rPr>
        <w:t xml:space="preserve"> </w:t>
      </w:r>
      <w:r w:rsidRPr="00F17E8A">
        <w:rPr>
          <w:rStyle w:val="StyleUnderline"/>
          <w:highlight w:val="green"/>
        </w:rPr>
        <w:t>as the cornerstone</w:t>
      </w:r>
      <w:r w:rsidRPr="00213ABA">
        <w:rPr>
          <w:rStyle w:val="StyleUnderline"/>
        </w:rPr>
        <w:t xml:space="preserve"> </w:t>
      </w:r>
      <w:r w:rsidRPr="00F17E8A">
        <w:rPr>
          <w:rStyle w:val="StyleUnderline"/>
          <w:highlight w:val="green"/>
        </w:rPr>
        <w:t>of</w:t>
      </w:r>
      <w:r w:rsidRPr="00213ABA">
        <w:rPr>
          <w:rStyle w:val="StyleUnderline"/>
        </w:rPr>
        <w:t xml:space="preserve"> China’s broader strategic </w:t>
      </w:r>
      <w:r w:rsidRPr="00F17E8A">
        <w:rPr>
          <w:rStyle w:val="StyleUnderline"/>
          <w:highlight w:val="green"/>
        </w:rPr>
        <w:t>deterrence</w:t>
      </w:r>
      <w:r w:rsidRPr="00213ABA">
        <w:rPr>
          <w:sz w:val="16"/>
        </w:rPr>
        <w:t xml:space="preserve">. SMS 2013 states that </w:t>
      </w:r>
      <w:r w:rsidRPr="00F17E8A">
        <w:rPr>
          <w:rStyle w:val="StyleUnderline"/>
          <w:highlight w:val="green"/>
        </w:rPr>
        <w:t>China should understand that nuclear forces</w:t>
      </w:r>
      <w:r w:rsidRPr="00213ABA">
        <w:rPr>
          <w:rStyle w:val="StyleUnderline"/>
        </w:rPr>
        <w:t xml:space="preserve"> play an “important role” in “</w:t>
      </w:r>
      <w:r w:rsidRPr="00F17E8A">
        <w:rPr>
          <w:rStyle w:val="StyleUnderline"/>
          <w:highlight w:val="green"/>
        </w:rPr>
        <w:t>ensuring</w:t>
      </w:r>
      <w:r w:rsidRPr="00213ABA">
        <w:rPr>
          <w:rStyle w:val="StyleUnderline"/>
        </w:rPr>
        <w:t xml:space="preserve"> [China’s] </w:t>
      </w:r>
      <w:r w:rsidRPr="00F17E8A">
        <w:rPr>
          <w:rStyle w:val="StyleUnderline"/>
          <w:highlight w:val="green"/>
        </w:rPr>
        <w:t>status</w:t>
      </w:r>
      <w:r w:rsidRPr="00213ABA">
        <w:rPr>
          <w:rStyle w:val="StyleUnderline"/>
        </w:rPr>
        <w:t xml:space="preserve"> as a great power</w:t>
      </w:r>
      <w:r w:rsidRPr="00213ABA">
        <w:rPr>
          <w:sz w:val="16"/>
        </w:rPr>
        <w:t xml:space="preserve"> is unwavering, safeguarding the nation’s core interests from infringement, and creating a secure environment for peaceful development.”3 Furthermore, SMS 2013 emphasizes the importance of developing a “limited, but effective nuclear force,” which it describes as an essential “pillar” of the PLA’s broader “deterrence system.”4 Accordingly, </w:t>
      </w:r>
      <w:r w:rsidRPr="00F17E8A">
        <w:rPr>
          <w:rStyle w:val="StyleUnderline"/>
          <w:highlight w:val="green"/>
        </w:rPr>
        <w:t>Beijing is modernizing its nuclear force</w:t>
      </w:r>
      <w:r w:rsidRPr="00213ABA">
        <w:rPr>
          <w:rStyle w:val="StyleUnderline"/>
        </w:rPr>
        <w:t xml:space="preserve"> to ensure it will have an assured retaliatory capability</w:t>
      </w:r>
      <w:r w:rsidRPr="00213ABA">
        <w:rPr>
          <w:sz w:val="16"/>
        </w:rPr>
        <w:t xml:space="preserve">. Chinese strategists argue this is essential because of concerns that U.S. missile defense, ISR, and conventional strike capabilities could undermine the credibility of China’s nuclear deterrence.5 Although China’s strategic nuclear force remains relatively small (consisting of about 50–75 ICBMs), </w:t>
      </w:r>
      <w:r w:rsidRPr="00213ABA">
        <w:rPr>
          <w:rStyle w:val="StyleUnderline"/>
        </w:rPr>
        <w:t xml:space="preserve">Beijing is improving it </w:t>
      </w:r>
      <w:r w:rsidRPr="00F17E8A">
        <w:rPr>
          <w:rStyle w:val="StyleUnderline"/>
          <w:highlight w:val="green"/>
        </w:rPr>
        <w:t>along several dimensions</w:t>
      </w:r>
      <w:r w:rsidRPr="00213ABA">
        <w:rPr>
          <w:sz w:val="16"/>
        </w:rPr>
        <w:t xml:space="preserve">.6 </w:t>
      </w:r>
      <w:r w:rsidRPr="00213ABA">
        <w:rPr>
          <w:rStyle w:val="StyleUnderline"/>
        </w:rPr>
        <w:t xml:space="preserve">In particular, China has equipped some of its DF-5 silobased </w:t>
      </w:r>
      <w:r w:rsidRPr="00F17E8A">
        <w:rPr>
          <w:rStyle w:val="StyleUnderline"/>
          <w:highlight w:val="green"/>
        </w:rPr>
        <w:t>ICBMs</w:t>
      </w:r>
      <w:r w:rsidRPr="00213ABA">
        <w:rPr>
          <w:rStyle w:val="StyleUnderline"/>
        </w:rPr>
        <w:t xml:space="preserve"> </w:t>
      </w:r>
      <w:r w:rsidRPr="00F17E8A">
        <w:rPr>
          <w:rStyle w:val="StyleUnderline"/>
          <w:highlight w:val="green"/>
        </w:rPr>
        <w:t>with</w:t>
      </w:r>
      <w:r w:rsidRPr="00213ABA">
        <w:rPr>
          <w:rStyle w:val="StyleUnderline"/>
        </w:rPr>
        <w:t xml:space="preserve"> multiple, independently targetable reentry vehicles (</w:t>
      </w:r>
      <w:r w:rsidRPr="00F17E8A">
        <w:rPr>
          <w:rStyle w:val="StyleUnderline"/>
          <w:highlight w:val="green"/>
        </w:rPr>
        <w:t>MIRV</w:t>
      </w:r>
      <w:r w:rsidRPr="00213ABA">
        <w:rPr>
          <w:sz w:val="16"/>
        </w:rPr>
        <w:t xml:space="preserve">), </w:t>
      </w:r>
      <w:r w:rsidRPr="00F17E8A">
        <w:rPr>
          <w:rStyle w:val="StyleUnderline"/>
          <w:highlight w:val="green"/>
        </w:rPr>
        <w:t>and</w:t>
      </w:r>
      <w:r w:rsidRPr="00213ABA">
        <w:rPr>
          <w:rStyle w:val="StyleUnderline"/>
        </w:rPr>
        <w:t xml:space="preserve"> </w:t>
      </w:r>
      <w:r w:rsidRPr="00F17E8A">
        <w:rPr>
          <w:rStyle w:val="StyleUnderline"/>
          <w:highlight w:val="green"/>
        </w:rPr>
        <w:t>the</w:t>
      </w:r>
      <w:r w:rsidRPr="00213ABA">
        <w:rPr>
          <w:rStyle w:val="StyleUnderline"/>
        </w:rPr>
        <w:t xml:space="preserve"> PLASAF continues to deploy more-</w:t>
      </w:r>
      <w:r w:rsidRPr="00F17E8A">
        <w:rPr>
          <w:rStyle w:val="StyleUnderline"/>
          <w:highlight w:val="green"/>
        </w:rPr>
        <w:t>survivable</w:t>
      </w:r>
      <w:r w:rsidRPr="00213ABA">
        <w:rPr>
          <w:rStyle w:val="StyleUnderline"/>
        </w:rPr>
        <w:t xml:space="preserve">, </w:t>
      </w:r>
      <w:r w:rsidRPr="00F17E8A">
        <w:rPr>
          <w:rStyle w:val="StyleUnderline"/>
          <w:highlight w:val="green"/>
        </w:rPr>
        <w:t>roadmobile</w:t>
      </w:r>
      <w:r w:rsidRPr="00213ABA">
        <w:rPr>
          <w:rStyle w:val="StyleUnderline"/>
        </w:rPr>
        <w:t xml:space="preserve"> </w:t>
      </w:r>
      <w:r w:rsidRPr="00F17E8A">
        <w:rPr>
          <w:rStyle w:val="StyleUnderline"/>
        </w:rPr>
        <w:t>ICBMs</w:t>
      </w:r>
      <w:r w:rsidRPr="00213ABA">
        <w:rPr>
          <w:sz w:val="16"/>
        </w:rPr>
        <w:t xml:space="preserve">.7 Additionally, China is deploying a sea-based nuclear deterrent with the PLA Navy’s (PLAN) Type 094 SSBNs and the associated JL-2 submarine-launched ballistic missiles (SLBM). </w:t>
      </w:r>
      <w:r w:rsidRPr="00213ABA">
        <w:rPr>
          <w:rStyle w:val="StyleUnderline"/>
        </w:rPr>
        <w:t xml:space="preserve">China continues to emphasize improving its nuclear </w:t>
      </w:r>
      <w:r w:rsidRPr="00F17E8A">
        <w:rPr>
          <w:rStyle w:val="StyleUnderline"/>
          <w:highlight w:val="green"/>
        </w:rPr>
        <w:t>deterrent</w:t>
      </w:r>
      <w:r w:rsidRPr="00213ABA">
        <w:rPr>
          <w:rStyle w:val="StyleUnderline"/>
        </w:rPr>
        <w:t>, as reflected by the 2015 military strategy white paper’s references to the PLAN and PLASAF improving their capabilities for strategic deterrence and nuclear counterattack, and its statement that China will optimize its nuclear force structure, improve strategic early warning, command and control, missile penetration, rapid reac-tion, and survivability and protection, and deter other countries from using or threatening to use nuclear weapons against China.</w:t>
      </w:r>
      <w:r w:rsidRPr="00213ABA">
        <w:rPr>
          <w:sz w:val="16"/>
        </w:rPr>
        <w:t>8</w:t>
      </w:r>
    </w:p>
    <w:p w14:paraId="6D7BBE8A" w14:textId="77777777" w:rsidR="00A41B2C" w:rsidRDefault="00A41B2C" w:rsidP="00A41B2C">
      <w:pPr>
        <w:pStyle w:val="Heading4"/>
        <w:numPr>
          <w:ilvl w:val="0"/>
          <w:numId w:val="12"/>
        </w:numPr>
      </w:pPr>
      <w:r>
        <w:t>Submarines</w:t>
      </w:r>
    </w:p>
    <w:p w14:paraId="3F49AAAB" w14:textId="07F574F4" w:rsidR="00A41B2C" w:rsidRDefault="00A41B2C" w:rsidP="00A41B2C">
      <w:pPr>
        <w:pStyle w:val="ListParagraph"/>
        <w:ind w:left="780"/>
      </w:pPr>
      <w:r w:rsidRPr="00E8574C">
        <w:rPr>
          <w:rStyle w:val="Style13ptBold"/>
        </w:rPr>
        <w:t>Chase</w:t>
      </w:r>
      <w:r w:rsidRPr="00A47AF1">
        <w:t>, Michael S</w:t>
      </w:r>
      <w:r>
        <w:t xml:space="preserve"> et al.  </w:t>
      </w:r>
      <w:r w:rsidRPr="00A47AF1">
        <w:t xml:space="preserve">, </w:t>
      </w:r>
      <w:r w:rsidRPr="00E8574C">
        <w:rPr>
          <w:rStyle w:val="Style13ptBold"/>
        </w:rPr>
        <w:t>2016</w:t>
      </w:r>
      <w:r w:rsidRPr="00A47AF1">
        <w:t xml:space="preserve">, </w:t>
      </w:r>
      <w:r w:rsidR="00670542">
        <w:t xml:space="preserve">Michael S. Chase is a senior political scientist at RAND, a professor at the Pardee RAND Graduate School, and an adjunct professor in the China Studies and Strategic Studies Departments at Johns Hopkins University's School of Advanced International Studies (SAIS) in Washington, D.C. </w:t>
      </w:r>
      <w:r w:rsidRPr="00A47AF1">
        <w:t xml:space="preserve">"China's Evolving Approach to "Integrated Strategic Deterrence"," </w:t>
      </w:r>
      <w:r>
        <w:t>RAND</w:t>
      </w:r>
      <w:r w:rsidRPr="00A47AF1">
        <w:t xml:space="preserve">, </w:t>
      </w:r>
      <w:hyperlink r:id="rId20" w:history="1">
        <w:r w:rsidRPr="001E2694">
          <w:rPr>
            <w:rStyle w:val="Hyperlink"/>
          </w:rPr>
          <w:t>http://www.rand.org/pubs/research_reports/RR1366.html</w:t>
        </w:r>
      </w:hyperlink>
    </w:p>
    <w:p w14:paraId="082549C0" w14:textId="77777777" w:rsidR="00A41B2C" w:rsidRPr="00213ABA" w:rsidRDefault="00A41B2C" w:rsidP="00A41B2C">
      <w:pPr>
        <w:pStyle w:val="ListParagraph"/>
        <w:ind w:left="780"/>
      </w:pPr>
    </w:p>
    <w:p w14:paraId="198B063F" w14:textId="77777777" w:rsidR="00A41B2C" w:rsidRPr="00536144" w:rsidRDefault="00A41B2C" w:rsidP="00A41B2C">
      <w:pPr>
        <w:pStyle w:val="ListParagraph"/>
        <w:ind w:left="780"/>
        <w:rPr>
          <w:sz w:val="16"/>
        </w:rPr>
      </w:pPr>
      <w:r w:rsidRPr="00536144">
        <w:rPr>
          <w:rStyle w:val="StyleUnderline"/>
        </w:rPr>
        <w:t xml:space="preserve">Similarly, </w:t>
      </w:r>
      <w:r w:rsidRPr="00CD7B43">
        <w:rPr>
          <w:rStyle w:val="StyleUnderline"/>
          <w:highlight w:val="green"/>
        </w:rPr>
        <w:t>SMS 2013 highlights the importance of improving informatization</w:t>
      </w:r>
      <w:r w:rsidRPr="00536144">
        <w:rPr>
          <w:sz w:val="16"/>
        </w:rPr>
        <w:t xml:space="preserve">, command and control, strategic early warning, mobility, “rapid response capability,” penetration capability, </w:t>
      </w:r>
      <w:r w:rsidRPr="00536144">
        <w:rPr>
          <w:rStyle w:val="StyleUnderline"/>
        </w:rPr>
        <w:t>and survivability</w:t>
      </w:r>
      <w:r w:rsidRPr="00536144">
        <w:rPr>
          <w:sz w:val="16"/>
        </w:rPr>
        <w:t xml:space="preserve">, in order </w:t>
      </w:r>
      <w:r w:rsidRPr="00CD7B43">
        <w:rPr>
          <w:rStyle w:val="StyleUnderline"/>
          <w:highlight w:val="green"/>
        </w:rPr>
        <w:t>to further increase the credibility of nuclear deterrence</w:t>
      </w:r>
      <w:r w:rsidRPr="00536144">
        <w:rPr>
          <w:sz w:val="16"/>
        </w:rPr>
        <w:t xml:space="preserve">.9 Similarly, another important source, China’s Strategic Missile Force Encyclopedia, highlights the importance of improving missile force survivability through maneuverability, concealment, and rapid response time.10 It also discusses the importance of being able to penetrate enemy missile defense systems through means such as multiple warhead technology, maneuvering warheads, decoys, stealth, and saturation attacks.11 As usual, Chinese publications such as SMS 2013 do not discuss the details of systems currently under development or Chinese force modernization plans, but the general guidance that appears in such books aligns with outside assessments of China’s development of a number of new capabilities. </w:t>
      </w:r>
      <w:r w:rsidRPr="00536144">
        <w:rPr>
          <w:rStyle w:val="StyleUnderline"/>
        </w:rPr>
        <w:t>For PLASAF, perhaps the most important of these is the DF-41, a road-mobile ICBM that may be capable of carrying MIRVs</w:t>
      </w:r>
      <w:r w:rsidRPr="00536144">
        <w:rPr>
          <w:sz w:val="16"/>
        </w:rPr>
        <w:t xml:space="preserve">. </w:t>
      </w:r>
      <w:r w:rsidRPr="00536144">
        <w:rPr>
          <w:rStyle w:val="StyleUnderline"/>
        </w:rPr>
        <w:t>China is also developing and testing a hypersonic-glide vehicle</w:t>
      </w:r>
      <w:r w:rsidRPr="00536144">
        <w:rPr>
          <w:sz w:val="16"/>
        </w:rPr>
        <w:t xml:space="preserve">,12 which appears to be a very high priority program as reflected by the four flight tests of the system China conducted between January 2014 and June 2015.13 </w:t>
      </w:r>
      <w:r w:rsidRPr="00536144">
        <w:rPr>
          <w:rStyle w:val="StyleUnderline"/>
        </w:rPr>
        <w:t xml:space="preserve">Additionally, </w:t>
      </w:r>
      <w:r w:rsidRPr="00CD7B43">
        <w:rPr>
          <w:rStyle w:val="StyleUnderline"/>
          <w:highlight w:val="green"/>
        </w:rPr>
        <w:t>PLAN is widely expected to develop and deploy a next-generation SSBN, called the Type 096, and a new SLBM, to strengthen the sea-based component of its nuclear deterrent</w:t>
      </w:r>
      <w:r w:rsidRPr="00536144">
        <w:rPr>
          <w:sz w:val="16"/>
        </w:rPr>
        <w:t>.14</w:t>
      </w:r>
    </w:p>
    <w:p w14:paraId="057B5AE8" w14:textId="77777777" w:rsidR="00A41B2C" w:rsidRDefault="00A41B2C" w:rsidP="00A41B2C">
      <w:pPr>
        <w:pStyle w:val="Heading4"/>
      </w:pPr>
      <w:r>
        <w:t>(crap card) China modernization deters SCS war</w:t>
      </w:r>
    </w:p>
    <w:p w14:paraId="685B3CB6" w14:textId="77777777" w:rsidR="00A41B2C" w:rsidRPr="0063093D" w:rsidRDefault="00A41B2C" w:rsidP="00A41B2C">
      <w:pPr>
        <w:rPr>
          <w:rStyle w:val="Style13ptBold"/>
          <w:b w:val="0"/>
          <w:sz w:val="22"/>
        </w:rPr>
      </w:pPr>
      <w:r>
        <w:rPr>
          <w:rStyle w:val="Style13ptBold"/>
        </w:rPr>
        <w:t xml:space="preserve">Blasko 4/10/15 </w:t>
      </w:r>
      <w:r w:rsidRPr="000B1D9E">
        <w:t>Dennis J. Blasko, Lieutenant Colonel, U.S. Army (Retired), was an army attaché in Beijing and in Hong Kong from 1992-1996 and is the author of The Chinese Army Today: Tradition and Transformation for the 21st Century, second edition (Routledge, 2012).</w:t>
      </w:r>
      <w:r w:rsidRPr="0063093D">
        <w:t xml:space="preserve"> http://blog.project2049.net/2015/04/special-sun-tzu-simplified-approach-to.html</w:t>
      </w:r>
    </w:p>
    <w:p w14:paraId="0F35086F" w14:textId="77777777" w:rsidR="00A41B2C" w:rsidRPr="00794016" w:rsidRDefault="00A41B2C" w:rsidP="00A41B2C">
      <w:pPr>
        <w:rPr>
          <w:sz w:val="16"/>
        </w:rPr>
      </w:pPr>
      <w:r w:rsidRPr="00794016">
        <w:rPr>
          <w:sz w:val="16"/>
        </w:rPr>
        <w:t xml:space="preserve">The Art of War by Sun Tzu can be summarized into what I call 1) the prime objective: to win without fighting and 2) the prime directive: to know yourself and know the enemy. All other rules for fighting in The Art of War and in current PLA doctrine follow directly from these two guidelines. Today, Sun Tzu’s prime objective and prime directive are reflected in the PLA’s continued emphasis on: People’s War focused on the defense of Chinese sovereignty by leveraging the strengths of China’s large population and land mass. </w:t>
      </w:r>
      <w:r w:rsidRPr="00FF604E">
        <w:rPr>
          <w:rStyle w:val="StyleUnderline"/>
          <w:highlight w:val="green"/>
        </w:rPr>
        <w:t>Active Defense</w:t>
      </w:r>
      <w:r w:rsidRPr="00C802F6">
        <w:rPr>
          <w:rStyle w:val="StyleUnderline"/>
        </w:rPr>
        <w:t>, which is based on the premise that “We will not attack unless we are attacked; but we will surely counterattack if attacked</w:t>
      </w:r>
      <w:r w:rsidRPr="00794016">
        <w:rPr>
          <w:sz w:val="16"/>
        </w:rPr>
        <w:t xml:space="preserve">.” </w:t>
      </w:r>
      <w:r w:rsidRPr="00C802F6">
        <w:rPr>
          <w:rStyle w:val="StyleUnderline"/>
        </w:rPr>
        <w:t>This principle predicts</w:t>
      </w:r>
      <w:r w:rsidRPr="00794016">
        <w:rPr>
          <w:sz w:val="16"/>
        </w:rPr>
        <w:t xml:space="preserve">, if not requires, </w:t>
      </w:r>
      <w:r w:rsidRPr="00C802F6">
        <w:rPr>
          <w:rStyle w:val="StyleUnderline"/>
        </w:rPr>
        <w:t>an action-reaction dynamic when China perceives its interests are threatened and includes the obvious danger of an unending cycle of escalation</w:t>
      </w:r>
      <w:r w:rsidRPr="00794016">
        <w:rPr>
          <w:sz w:val="16"/>
        </w:rPr>
        <w:t xml:space="preserve">. China’s multi-dimensional deterrence posture, which extends far beyond the concept of nuclear deterrence. PLA doctrine states specifically that effective deterrence is based on warfighting capabilities which must be demonstrated to the world. </w:t>
      </w:r>
      <w:r w:rsidRPr="00C802F6">
        <w:rPr>
          <w:rStyle w:val="StyleUnderline"/>
        </w:rPr>
        <w:t xml:space="preserve">It also </w:t>
      </w:r>
      <w:r w:rsidRPr="00FF604E">
        <w:rPr>
          <w:rStyle w:val="StyleUnderline"/>
          <w:highlight w:val="green"/>
        </w:rPr>
        <w:t>sees deterrence as a means to achieve strategic objectives</w:t>
      </w:r>
      <w:r w:rsidRPr="00C802F6">
        <w:rPr>
          <w:rStyle w:val="StyleUnderline"/>
        </w:rPr>
        <w:t xml:space="preserve">, preferably </w:t>
      </w:r>
      <w:r w:rsidRPr="00FF604E">
        <w:rPr>
          <w:rStyle w:val="StyleUnderline"/>
          <w:highlight w:val="green"/>
        </w:rPr>
        <w:t>without fighting</w:t>
      </w:r>
      <w:r w:rsidRPr="00794016">
        <w:rPr>
          <w:sz w:val="16"/>
        </w:rPr>
        <w:t xml:space="preserve">. The preference to use traditional fighting methods of close battle, night combat, speed, deception, and stratagem, all of which, in order to be successful, require good intelligence on the enemy. All of these atavistic concepts have been adapted and modified for the 21st century. </w:t>
      </w:r>
      <w:r w:rsidRPr="00C802F6">
        <w:rPr>
          <w:rStyle w:val="Emphasis"/>
        </w:rPr>
        <w:t xml:space="preserve">They will </w:t>
      </w:r>
      <w:r w:rsidRPr="00FF604E">
        <w:rPr>
          <w:rStyle w:val="Emphasis"/>
          <w:highlight w:val="green"/>
        </w:rPr>
        <w:t>continue to develop</w:t>
      </w:r>
      <w:r w:rsidRPr="00C802F6">
        <w:rPr>
          <w:rStyle w:val="Emphasis"/>
        </w:rPr>
        <w:t xml:space="preserve"> as conditions change, especially </w:t>
      </w:r>
      <w:r w:rsidRPr="00FF604E">
        <w:rPr>
          <w:rStyle w:val="Emphasis"/>
          <w:highlight w:val="green"/>
        </w:rPr>
        <w:t>as new technologies become available</w:t>
      </w:r>
      <w:r w:rsidRPr="00C802F6">
        <w:rPr>
          <w:rStyle w:val="Emphasis"/>
        </w:rPr>
        <w:t xml:space="preserve"> to the PLA. With regards to the prime objective, “</w:t>
      </w:r>
      <w:r w:rsidRPr="009D4056">
        <w:rPr>
          <w:rStyle w:val="Emphasis"/>
          <w:highlight w:val="green"/>
        </w:rPr>
        <w:t>winning without fighting</w:t>
      </w:r>
      <w:r w:rsidRPr="00C802F6">
        <w:rPr>
          <w:rStyle w:val="Emphasis"/>
        </w:rPr>
        <w:t>” is the belief that China can achieve its objectives through methods other than the use of brute military force, such as political, economic, or diplomatic means</w:t>
      </w:r>
      <w:r w:rsidRPr="00794016">
        <w:rPr>
          <w:sz w:val="16"/>
        </w:rPr>
        <w:t xml:space="preserve">. Nonetheless, </w:t>
      </w:r>
      <w:r w:rsidRPr="00C802F6">
        <w:rPr>
          <w:rStyle w:val="StyleUnderline"/>
        </w:rPr>
        <w:t xml:space="preserve">this concept </w:t>
      </w:r>
      <w:r w:rsidRPr="009D4056">
        <w:rPr>
          <w:rStyle w:val="StyleUnderline"/>
          <w:highlight w:val="green"/>
        </w:rPr>
        <w:t>permits</w:t>
      </w:r>
      <w:r w:rsidRPr="00C802F6">
        <w:rPr>
          <w:rStyle w:val="StyleUnderline"/>
        </w:rPr>
        <w:t xml:space="preserve"> the gradual use of force through both deterrence and other non</w:t>
      </w:r>
      <w:r w:rsidRPr="009D4056">
        <w:rPr>
          <w:rStyle w:val="StyleUnderline"/>
          <w:highlight w:val="green"/>
        </w:rPr>
        <w:t>-military government agencies</w:t>
      </w:r>
      <w:r w:rsidRPr="00C802F6">
        <w:rPr>
          <w:rStyle w:val="StyleUnderline"/>
        </w:rPr>
        <w:t>, while keeping a strong military in reserve as a basis for deterrence</w:t>
      </w:r>
      <w:r w:rsidRPr="00794016">
        <w:rPr>
          <w:sz w:val="16"/>
        </w:rPr>
        <w:t xml:space="preserve">. However, </w:t>
      </w:r>
      <w:r w:rsidRPr="009D4056">
        <w:rPr>
          <w:rStyle w:val="StyleUnderline"/>
          <w:highlight w:val="green"/>
        </w:rPr>
        <w:t>if deterrence</w:t>
      </w:r>
      <w:r w:rsidRPr="00C802F6">
        <w:rPr>
          <w:rStyle w:val="StyleUnderline"/>
        </w:rPr>
        <w:t xml:space="preserve"> and other non-military means </w:t>
      </w:r>
      <w:r w:rsidRPr="009D4056">
        <w:rPr>
          <w:rStyle w:val="StyleUnderline"/>
          <w:highlight w:val="green"/>
        </w:rPr>
        <w:t>fail,</w:t>
      </w:r>
      <w:r w:rsidRPr="00C802F6">
        <w:rPr>
          <w:rStyle w:val="StyleUnderline"/>
        </w:rPr>
        <w:t xml:space="preserve"> deadly </w:t>
      </w:r>
      <w:r w:rsidRPr="009D4056">
        <w:rPr>
          <w:rStyle w:val="StyleUnderline"/>
          <w:highlight w:val="green"/>
        </w:rPr>
        <w:t>force may be employed</w:t>
      </w:r>
      <w:r w:rsidRPr="00C802F6">
        <w:rPr>
          <w:rStyle w:val="StyleUnderline"/>
        </w:rPr>
        <w:t xml:space="preserve"> as a last resort and is to be used cautiously and </w:t>
      </w:r>
      <w:r w:rsidRPr="009D4056">
        <w:rPr>
          <w:rStyle w:val="StyleUnderline"/>
          <w:highlight w:val="green"/>
        </w:rPr>
        <w:t>only when China feels confident in its ability</w:t>
      </w:r>
      <w:r w:rsidRPr="00C802F6">
        <w:rPr>
          <w:rStyle w:val="StyleUnderline"/>
        </w:rPr>
        <w:t xml:space="preserve"> to win</w:t>
      </w:r>
      <w:r w:rsidRPr="00794016">
        <w:rPr>
          <w:sz w:val="16"/>
        </w:rPr>
        <w:t xml:space="preserve">. As required by Active Defense, if China is attacked or its sovereignty is challenged, China will respond even when it considers itself weaker than the enemy. </w:t>
      </w:r>
      <w:r w:rsidRPr="00C802F6">
        <w:rPr>
          <w:rStyle w:val="StyleUnderline"/>
        </w:rPr>
        <w:t xml:space="preserve">Though </w:t>
      </w:r>
      <w:r w:rsidRPr="009D4056">
        <w:rPr>
          <w:rStyle w:val="StyleUnderline"/>
          <w:highlight w:val="green"/>
        </w:rPr>
        <w:t>PLA doctrine is based upon a strategically defensive posture</w:t>
      </w:r>
      <w:r w:rsidRPr="00C802F6">
        <w:rPr>
          <w:rStyle w:val="StyleUnderline"/>
        </w:rPr>
        <w:t>, the PLA understands that offensive operations are essential at all levels of war in all phases of a campaign to achieve victory</w:t>
      </w:r>
      <w:r w:rsidRPr="00794016">
        <w:rPr>
          <w:sz w:val="16"/>
        </w:rPr>
        <w:t xml:space="preserve">. If circumstances require, </w:t>
      </w:r>
      <w:r w:rsidRPr="00C802F6">
        <w:rPr>
          <w:rStyle w:val="StyleUnderline"/>
        </w:rPr>
        <w:t>doctrine permits China to use military force to preempt an impending hostile action if an enemy is clearly preparing to strike first at Chinese sovereignty, territory, or core interests</w:t>
      </w:r>
      <w:r w:rsidRPr="00794016">
        <w:rPr>
          <w:sz w:val="16"/>
        </w:rPr>
        <w:t xml:space="preserve">. Such calculations, whether at the strategic or tactical levels of war, require a significant degree of knowledge about China and the PLA’s capabilities, as well as the PLA’s potential opponents’ intentions and capabilities. The PLA constantly assesses its own and its potential adversary’s “comprehensive national power,” which consists of many elements beyond military force. Thus, we see the enduring emphasis on knowing yourself, knowing the enemy, and the use of all elements of national power present in PLA doctrine. Additionally, the PLA operates under several principles that most other contemporary militaries do not: The requirement that all Chinese armed forces pledge loyalty to the Communist Party. The subordination of military modernization to economic development, even though the “coordination” of the two creates growing defense budgets. The assumption of a strategically defensive posture forced upon a relatively weak PLA, though this calculation is changing for some contingencies. Developing doctrine based on the precept that “technology determines tactics.” Efforts to mobilize the entire country if forced to fight, resulting in an emphasis on military-civil integration. </w:t>
      </w:r>
    </w:p>
    <w:p w14:paraId="6DE00363" w14:textId="421FD8F9" w:rsidR="002F7D80" w:rsidRDefault="002F7D80" w:rsidP="00D27825">
      <w:pPr>
        <w:pStyle w:val="Heading3"/>
      </w:pPr>
      <w:r>
        <w:t xml:space="preserve">Modernization Good – </w:t>
      </w:r>
      <w:r w:rsidR="005E12AD">
        <w:t xml:space="preserve">No </w:t>
      </w:r>
      <w:r>
        <w:t>Pre-eptive strikes</w:t>
      </w:r>
    </w:p>
    <w:p w14:paraId="1A6C0CD4" w14:textId="09ABA389" w:rsidR="002F7D80" w:rsidRDefault="00D6003B" w:rsidP="00D6003B">
      <w:pPr>
        <w:pStyle w:val="Heading4"/>
      </w:pPr>
      <w:r>
        <w:t>Chinese modernization discourages preemption</w:t>
      </w:r>
      <w:r w:rsidR="007B492C">
        <w:t xml:space="preserve"> – capability confidence</w:t>
      </w:r>
    </w:p>
    <w:p w14:paraId="379079E4" w14:textId="77777777" w:rsidR="009207CB" w:rsidRPr="00D025B1" w:rsidRDefault="009207CB" w:rsidP="009207CB">
      <w:r w:rsidRPr="006A35BF">
        <w:rPr>
          <w:rStyle w:val="Style13ptBold"/>
        </w:rPr>
        <w:t>Lim</w:t>
      </w:r>
      <w:r w:rsidRPr="006A35BF">
        <w:t xml:space="preserve">, Yves-Heng, Dr. </w:t>
      </w:r>
      <w:r>
        <w:t>“</w:t>
      </w:r>
      <w:r w:rsidRPr="006A35BF">
        <w:t>China's Naval Power.</w:t>
      </w:r>
      <w:r>
        <w:t xml:space="preserve">” Is a researcher for the Corbett Center of Maritime Studies. Degree from </w:t>
      </w:r>
      <w:r w:rsidRPr="004570D7">
        <w:t>Fujen Catholic University, Taiwan</w:t>
      </w:r>
      <w:r>
        <w:t xml:space="preserve"> </w:t>
      </w:r>
      <w:r w:rsidRPr="006A35BF">
        <w:t xml:space="preserve"> </w:t>
      </w:r>
      <w:r>
        <w:t xml:space="preserve">February </w:t>
      </w:r>
      <w:r w:rsidRPr="002620D5">
        <w:rPr>
          <w:rStyle w:val="Style13ptBold"/>
        </w:rPr>
        <w:t>2014</w:t>
      </w:r>
      <w:r>
        <w:t xml:space="preserve"> Accessed via proquest elibrary</w:t>
      </w:r>
      <w:r w:rsidRPr="006A35BF">
        <w:t>.</w:t>
      </w:r>
    </w:p>
    <w:p w14:paraId="33CC9DA8" w14:textId="77777777" w:rsidR="009512E1" w:rsidRPr="006B3D0D" w:rsidRDefault="009512E1" w:rsidP="009512E1">
      <w:pPr>
        <w:rPr>
          <w:sz w:val="16"/>
        </w:rPr>
      </w:pPr>
      <w:r w:rsidRPr="00F67B33">
        <w:rPr>
          <w:rStyle w:val="StyleUnderline"/>
          <w:highlight w:val="green"/>
        </w:rPr>
        <w:t>The need for Chinese forces to resort to preemptive actions</w:t>
      </w:r>
      <w:r w:rsidRPr="00F67B33">
        <w:rPr>
          <w:sz w:val="16"/>
          <w:highlight w:val="green"/>
        </w:rPr>
        <w:t xml:space="preserve"> </w:t>
      </w:r>
      <w:r w:rsidRPr="00F67B33">
        <w:rPr>
          <w:rStyle w:val="StyleUnderline"/>
          <w:highlight w:val="green"/>
        </w:rPr>
        <w:t>is</w:t>
      </w:r>
      <w:r w:rsidRPr="006B3D0D">
        <w:rPr>
          <w:sz w:val="16"/>
        </w:rPr>
        <w:t xml:space="preserve"> further </w:t>
      </w:r>
      <w:r w:rsidRPr="00F67B33">
        <w:rPr>
          <w:rStyle w:val="StyleUnderline"/>
          <w:highlight w:val="green"/>
        </w:rPr>
        <w:t>compound</w:t>
      </w:r>
      <w:r w:rsidRPr="006B3D0D">
        <w:rPr>
          <w:rStyle w:val="StyleUnderline"/>
        </w:rPr>
        <w:t xml:space="preserve"> </w:t>
      </w:r>
      <w:r w:rsidRPr="00F67B33">
        <w:rPr>
          <w:rStyle w:val="StyleUnderline"/>
          <w:highlight w:val="green"/>
        </w:rPr>
        <w:t>by the fact that</w:t>
      </w:r>
      <w:r w:rsidRPr="006B3D0D">
        <w:rPr>
          <w:sz w:val="16"/>
        </w:rPr>
        <w:t xml:space="preserve"> in the foreseeable future, and in spite of considerable efforts to modernize the PLA, </w:t>
      </w:r>
      <w:r w:rsidRPr="00F67B33">
        <w:rPr>
          <w:rStyle w:val="StyleUnderline"/>
          <w:highlight w:val="green"/>
        </w:rPr>
        <w:t>China will still</w:t>
      </w:r>
      <w:r w:rsidRPr="006B3D0D">
        <w:rPr>
          <w:rStyle w:val="StyleUnderline"/>
        </w:rPr>
        <w:t xml:space="preserve"> probably </w:t>
      </w:r>
      <w:r w:rsidRPr="00F67B33">
        <w:rPr>
          <w:rStyle w:val="StyleUnderline"/>
          <w:highlight w:val="green"/>
        </w:rPr>
        <w:t>find itself in a position of technological inferiority</w:t>
      </w:r>
      <w:r w:rsidRPr="006B3D0D">
        <w:rPr>
          <w:sz w:val="16"/>
        </w:rPr>
        <w:t xml:space="preserve"> (Deng 2004, Zhang, Yu and Zhou 2006, Peng 2008). As in the case of “active defense”, the mix of change and continuity introduced by informationized warfare conditions has led to an adjustment of the traditional principle of “using the inferior to defeat the superior.” In an article precisely devoted to this adaptation, Peng Hongqi (2008: 144– 146) emphasizes that, under informationized conditions, </w:t>
      </w:r>
      <w:r w:rsidRPr="00F67B33">
        <w:rPr>
          <w:rStyle w:val="StyleUnderline"/>
          <w:highlight w:val="green"/>
        </w:rPr>
        <w:t>in order to avoid</w:t>
      </w:r>
      <w:r w:rsidRPr="006B3D0D">
        <w:rPr>
          <w:rStyle w:val="StyleUnderline"/>
        </w:rPr>
        <w:t xml:space="preserve"> rapid and utter </w:t>
      </w:r>
      <w:r w:rsidRPr="00F67B33">
        <w:rPr>
          <w:rStyle w:val="StyleUnderline"/>
          <w:highlight w:val="green"/>
        </w:rPr>
        <w:t>defeat</w:t>
      </w:r>
      <w:r w:rsidRPr="006B3D0D">
        <w:rPr>
          <w:rStyle w:val="StyleUnderline"/>
        </w:rPr>
        <w:t xml:space="preserve">, </w:t>
      </w:r>
      <w:r w:rsidRPr="00F67B33">
        <w:rPr>
          <w:rStyle w:val="StyleUnderline"/>
          <w:highlight w:val="green"/>
        </w:rPr>
        <w:t>the inferior belligerent has “to create relatively balanced operational conditions</w:t>
      </w:r>
      <w:r w:rsidRPr="006B3D0D">
        <w:rPr>
          <w:sz w:val="16"/>
        </w:rPr>
        <w:t xml:space="preserve">.” In this perspective, </w:t>
      </w:r>
      <w:r w:rsidRPr="006B3D0D">
        <w:rPr>
          <w:rStyle w:val="StyleUnderline"/>
        </w:rPr>
        <w:t>offense is seen</w:t>
      </w:r>
      <w:r w:rsidRPr="006B3D0D">
        <w:rPr>
          <w:sz w:val="16"/>
        </w:rPr>
        <w:t xml:space="preserve">, at the operational level, </w:t>
      </w:r>
      <w:r w:rsidRPr="006B3D0D">
        <w:rPr>
          <w:rStyle w:val="StyleUnderline"/>
        </w:rPr>
        <w:t>as having a distinctive advantage over defense</w:t>
      </w:r>
      <w:r w:rsidRPr="006B3D0D">
        <w:rPr>
          <w:sz w:val="16"/>
        </w:rPr>
        <w:t>.</w:t>
      </w:r>
    </w:p>
    <w:p w14:paraId="37451B4D" w14:textId="45F0E092" w:rsidR="00A41B2C" w:rsidRDefault="00D27825" w:rsidP="00D27825">
      <w:pPr>
        <w:pStyle w:val="Heading3"/>
      </w:pPr>
      <w:r>
        <w:t>China already o/w US</w:t>
      </w:r>
    </w:p>
    <w:p w14:paraId="4492D9BA" w14:textId="588E1429" w:rsidR="00F96EB4" w:rsidRDefault="00263884" w:rsidP="00F96EB4">
      <w:pPr>
        <w:pStyle w:val="Heading4"/>
      </w:pPr>
      <w:r>
        <w:t xml:space="preserve">Impact not unique - </w:t>
      </w:r>
      <w:r w:rsidR="00F96EB4">
        <w:t>Expert consensus – budget cuts have already wrecked US forces in Asia</w:t>
      </w:r>
    </w:p>
    <w:p w14:paraId="50B7900F" w14:textId="77777777" w:rsidR="00F96EB4" w:rsidRPr="001D30B0" w:rsidRDefault="00F96EB4" w:rsidP="00F96EB4">
      <w:r w:rsidRPr="00C27A0E">
        <w:rPr>
          <w:rStyle w:val="Style13ptBold"/>
        </w:rPr>
        <w:t>Center for Strategic and Budgetary Assessments 14</w:t>
      </w:r>
      <w:r w:rsidRPr="001D30B0">
        <w:t xml:space="preserve">, 3-25-2014, "Budget Cuts Could Limit Military’s Pacific Pivot," </w:t>
      </w:r>
      <w:r>
        <w:t>CSBA</w:t>
      </w:r>
      <w:r w:rsidRPr="001D30B0">
        <w:t>, http://csbaonline.org/2014/03/25/budget-cuts-could-limit-militarys-pacific-pivot/</w:t>
      </w:r>
    </w:p>
    <w:p w14:paraId="2D1E60F9" w14:textId="77777777" w:rsidR="00F96EB4" w:rsidRPr="004B1BCB" w:rsidRDefault="00F96EB4" w:rsidP="00F96EB4"/>
    <w:p w14:paraId="017AFBEA" w14:textId="77777777" w:rsidR="00F96EB4" w:rsidRPr="00FC1910" w:rsidRDefault="00F96EB4" w:rsidP="00F96EB4">
      <w:pPr>
        <w:rPr>
          <w:sz w:val="16"/>
        </w:rPr>
      </w:pPr>
      <w:r w:rsidRPr="0001206F">
        <w:rPr>
          <w:rStyle w:val="StyleUnderline"/>
          <w:highlight w:val="green"/>
        </w:rPr>
        <w:t>Budget constraints and force requirements in other regions will likely stall the Pentagon’s plans to beef up the U.S. military presence in the Asia-Pacific</w:t>
      </w:r>
      <w:r w:rsidRPr="000F1BA4">
        <w:rPr>
          <w:rStyle w:val="StyleUnderline"/>
        </w:rPr>
        <w:t xml:space="preserve"> and send more high-tech weaponry to deter a rising China</w:t>
      </w:r>
      <w:r w:rsidRPr="00FC1910">
        <w:rPr>
          <w:sz w:val="16"/>
        </w:rPr>
        <w:t xml:space="preserve">, officials and analysts say. DoD released its $496 billion fiscal 2015 budget request earlier this month. </w:t>
      </w:r>
      <w:r w:rsidRPr="000F1BA4">
        <w:rPr>
          <w:rStyle w:val="StyleUnderline"/>
        </w:rPr>
        <w:t>Due to caps imposed by Congress’ bipartisan budget deal in December, the Pentagon is requesting $45 billion less than what it anticipated it would need to carry out the national defense strategy when it submitted last year’s budget request</w:t>
      </w:r>
      <w:r w:rsidRPr="00FC1910">
        <w:rPr>
          <w:sz w:val="16"/>
        </w:rPr>
        <w:t>. DoD also released its Future Years Defense Program, which calls for $115 billion more in military spending than current law allows over the course of the next five years. “</w:t>
      </w:r>
      <w:r w:rsidRPr="000F1BA4">
        <w:rPr>
          <w:rStyle w:val="StyleUnderline"/>
        </w:rPr>
        <w:t xml:space="preserve">Right now, </w:t>
      </w:r>
      <w:r w:rsidRPr="0001206F">
        <w:rPr>
          <w:rStyle w:val="StyleUnderline"/>
          <w:highlight w:val="green"/>
        </w:rPr>
        <w:t>the pivot [to the Pacific] is being looked at again, because</w:t>
      </w:r>
      <w:r w:rsidRPr="000F1BA4">
        <w:rPr>
          <w:rStyle w:val="StyleUnderline"/>
        </w:rPr>
        <w:t xml:space="preserve"> candidly </w:t>
      </w:r>
      <w:r w:rsidRPr="0001206F">
        <w:rPr>
          <w:rStyle w:val="StyleUnderline"/>
          <w:highlight w:val="green"/>
        </w:rPr>
        <w:t>it can’t happen</w:t>
      </w:r>
      <w:r w:rsidRPr="000F1BA4">
        <w:rPr>
          <w:rStyle w:val="StyleUnderline"/>
        </w:rPr>
        <w:t xml:space="preserve"> [due to budget pressures],” Katrina McFarland, the assistant secretary of defense for acquisition</w:t>
      </w:r>
      <w:r w:rsidRPr="00FC1910">
        <w:rPr>
          <w:sz w:val="16"/>
        </w:rPr>
        <w:t>, said at an Aviation Week conference in Arlington, Va. on March 4, according to multiple news reports. Later that day, McFarland issued the following statement through a spokeswoman in what appeared to be an attempt to walk back her remarks. “When I spoke at a conference, I was asked a question about the budget … and how it relates to our pivot to Asia. I was reiterating what Secretary Hagel said last week: that the shift in focus to the Asia-Pacific requires us to ‘adapt, innovate, and make difficult budgetary and acquisition decisions to ensure that our military remains ready and capable.’ That’s exactly what we’ve done in this budget [proposal]. The rebalance to Asia can and will continue.” “[</w:t>
      </w:r>
      <w:r w:rsidRPr="000F1BA4">
        <w:rPr>
          <w:rStyle w:val="StyleUnderline"/>
        </w:rPr>
        <w:t>McFarland] obviously was disciplined and retracted those remarks,” Sen. John McCain, R- Ariz., said at a budget hearing the next day</w:t>
      </w:r>
      <w:r w:rsidRPr="00FC1910">
        <w:rPr>
          <w:sz w:val="16"/>
        </w:rPr>
        <w:t>. Adm. Samuel Locklear, head of the U.S. Pacific Command, said the resources currently at his disposal are insufficient to meet operational requirements. “</w:t>
      </w:r>
      <w:r w:rsidRPr="0001206F">
        <w:rPr>
          <w:rStyle w:val="StyleUnderline"/>
          <w:highlight w:val="green"/>
        </w:rPr>
        <w:t>The ability for the services to provide the type of maritime coverage, the</w:t>
      </w:r>
      <w:r w:rsidRPr="00CB318A">
        <w:rPr>
          <w:rStyle w:val="StyleUnderline"/>
        </w:rPr>
        <w:t xml:space="preserve"> air coverage of some of the key elements that we’ve historically needed in this part of the world for crisis response, </w:t>
      </w:r>
      <w:r w:rsidRPr="0001206F">
        <w:rPr>
          <w:rStyle w:val="StyleUnderline"/>
          <w:highlight w:val="green"/>
        </w:rPr>
        <w:t>have not been available to the level that I would consider acceptable</w:t>
      </w:r>
      <w:r w:rsidRPr="00CB318A">
        <w:rPr>
          <w:rStyle w:val="StyleUnderline"/>
        </w:rPr>
        <w:t xml:space="preserve"> risk [due to recent budget cutbacks</w:t>
      </w:r>
      <w:r w:rsidRPr="00FC1910">
        <w:rPr>
          <w:sz w:val="16"/>
        </w:rPr>
        <w:t>],” he told lawmakers March 5. During a March 4 budget briefing at the Pentagon, defense officials disputed the notion that the strategic shift will stall. “We are going forward with a variety of issues that aren’t primarily financial [including realigning forces in the region]. We have a fairly robust shipbuilding program, averaging about nine a year, which over the long term will contribute [to the pivot]. So I think the budget [request] definitely supports the rebalance, and we’re not reconsidering it,” Pentagon Comptroller Robert Hale told reporters. But Todd Harrison, a military analyst at the Center for Strategic and Budgetary Assessments, an independent think tank in Washington, said there’s reason to doubt that DoD will be able to fully resource the pivot, given ongoing fiscal constraints and other strategic commitments. “It’s coming close to the limits on what you can do in terms of scaling back the size of the department while still trying to increase our presence in the Asia-Pacific region. You know, fundamentally one of the conflicts that’s going to arise within this [defense] strategy is that we’re trying to increase our presence in the Asia-Pacific region while maintaining our presence in the Middle East and in Europe and other areas, and I don’t think we can actually do all of those things in the long run with less funding,” he said. Republican hawks share those concerns. “</w:t>
      </w:r>
      <w:r w:rsidRPr="00CB318A">
        <w:rPr>
          <w:rStyle w:val="StyleUnderline"/>
        </w:rPr>
        <w:t>The administration has committed to a rebalance to the Asia-Pacific while also sustaining a heightened alert posture in the Middle East and North Africa … A declining defense budget, reduction in troop strength and force structure, and diminished readiness suggests that we can’t do both, or if we do, we do so at an increased risk to our forces and their missions</w:t>
      </w:r>
      <w:r w:rsidRPr="00FC1910">
        <w:rPr>
          <w:sz w:val="16"/>
        </w:rPr>
        <w:t xml:space="preserve">,” Rep. Buck McKeon, R- Calif., the chairman of the House Armed Services Committee, said at a hearing March 5. </w:t>
      </w:r>
      <w:r w:rsidRPr="0001206F">
        <w:rPr>
          <w:rStyle w:val="StyleUnderline"/>
          <w:highlight w:val="green"/>
        </w:rPr>
        <w:t>Doubts about the pivot are not confined to</w:t>
      </w:r>
      <w:r w:rsidRPr="00CB318A">
        <w:rPr>
          <w:rStyle w:val="StyleUnderline"/>
        </w:rPr>
        <w:t xml:space="preserve"> political and military circles in </w:t>
      </w:r>
      <w:r w:rsidRPr="0001206F">
        <w:rPr>
          <w:rStyle w:val="StyleUnderline"/>
          <w:highlight w:val="green"/>
        </w:rPr>
        <w:t>Washington</w:t>
      </w:r>
      <w:r w:rsidRPr="00FC1910">
        <w:rPr>
          <w:sz w:val="16"/>
        </w:rPr>
        <w:t>. America’s Asian allies also question whether the shift to their neighborhood will continue. In the face of continuing Chinese belligerence and North Korean unpredictability, many countries in the region are increasing their defense spending and buying new weapons platforms even as they encourage the U.S. to play a more active role in the area and hope the Pentagon moves more of its forces there. Christine Wormuth, the deputy undersecretary of defense for Strategy, Plans and Force Development, acknowledged the problem at a March 10 conference hosted by the Center for Strategic and International Studies. “I’m well aware that there is concern in the region about whether we will be able to sustain the rebalance. We hear those messages as well. And part of why we’re as engaged talking to countries in that region is to assure them that even in the face of some greater fiscal austerity than we’ve seen in the past decade, we are very committed to that region,” she told attendees. The fate of the rebalance may ultimately depend on events elsewhere in the world, according to Harrison. “[ DoD] would favor continuing the pivot to the Pacific, but reality and the facts and the situation on the ground may draw you back to the Middle East, or to Europe for that matter, regardless of what your intentions are,” he said. “</w:t>
      </w:r>
      <w:r w:rsidRPr="0001206F">
        <w:rPr>
          <w:rStyle w:val="StyleUnderline"/>
          <w:highlight w:val="green"/>
        </w:rPr>
        <w:t>There’s a significant possibility [that the rebalance will be scaled back</w:t>
      </w:r>
      <w:r w:rsidRPr="00FC1910">
        <w:rPr>
          <w:sz w:val="16"/>
        </w:rPr>
        <w:t xml:space="preserve">], and that will be driven by external events like what we’ve seen in Syria and what’s happening right now in Ukraine. World events can cause you to shift your focus in a way that you didn’t intend.” The Ukraine crisis appears to have done just that. In the wake of Russia annexing Crimea, America’s NATO allies fear further aggression. “The old idea of NATO … predicated on a Europe that no longer has any threats — that, unfortunately, has turned out, with the actions we’ve seen against Ukraine, no longer [applies],” Estonian President Toomas Ilves said on March 18 during a joint news conference with Vice President Joe Biden in Warsaw. The U.S. has tried to reassure its regional allies by deploying 12 F-16s to Poland and augmenting American involvement in NATO’s Baltic air policing program. The Navy also sent another destroyer to the region and kept the USS George H.W. Bush aircraft carrier in the Mediterranean Sea longer than planned. “We’re exploring a number of additional steps to increase the pace and scope of our military cooperation, including rotating U.S. forces to the Baltic region to conduct ground and naval exercises, as well as training missions,” Biden said. Some say the future of the pivot is in Congress’ hands. Locklear told lawmakers that the pivot is under way, but he questions whether it will maintain its momentum. “If you come to my headquarters, we’re moving forward with the aspects of rebalance. I mean, we’re working hard on the alliances, on the exercises that underpin them. We’re moving our force structure into places we need to. The real question is whether or not the force that Congress will eventually buy to give us, is it adequate for the security environment that’s changing?” he said. “Whether or not we can resource to meet the challenges and remain the preeminent guarantor of security in the Pacific area, I think that’s the question.” Adm. Jonathan Greenert, the Chief of Naval Operations, told members of the House Armed Services Committee last week that eliminating an aircraft carrier and a naval air wing from the fleet, which would be necessitated by sequestration, would put the pivot in jeopardy. “The Asia-Pacific is important, and we are rebalancing toward it. [But] if you go from 11 to 10 carriers, you exacerbate that what is already a very difficult [force requirement] problem to the point where … the deterrence factor goes down dramatically when you have gaps [like that],” he said. </w:t>
      </w:r>
      <w:r w:rsidRPr="00FC1910">
        <w:rPr>
          <w:rStyle w:val="StyleUnderline"/>
        </w:rPr>
        <w:t xml:space="preserve">Secretary of Defense Chuck </w:t>
      </w:r>
      <w:r w:rsidRPr="0001206F">
        <w:rPr>
          <w:rStyle w:val="StyleUnderline"/>
          <w:highlight w:val="green"/>
        </w:rPr>
        <w:t>Hagel</w:t>
      </w:r>
      <w:r w:rsidRPr="00FC1910">
        <w:rPr>
          <w:rStyle w:val="StyleUnderline"/>
        </w:rPr>
        <w:t xml:space="preserve"> and other senior defense officials </w:t>
      </w:r>
      <w:r w:rsidRPr="0001206F">
        <w:rPr>
          <w:rStyle w:val="StyleUnderline"/>
          <w:highlight w:val="green"/>
        </w:rPr>
        <w:t>have repeatedly warned that a failure to eliminate sequestration would result in “unacceptable risks</w:t>
      </w:r>
      <w:r w:rsidRPr="00FC1910">
        <w:rPr>
          <w:rStyle w:val="StyleUnderline"/>
        </w:rPr>
        <w:t>” to America’s ability to execute its defense strategy</w:t>
      </w:r>
      <w:r w:rsidRPr="00FC1910">
        <w:rPr>
          <w:sz w:val="16"/>
        </w:rPr>
        <w:t xml:space="preserve">. But many </w:t>
      </w:r>
      <w:r w:rsidRPr="00FC1910">
        <w:rPr>
          <w:rStyle w:val="StyleUnderline"/>
        </w:rPr>
        <w:t>analysts are doubtful that Congress will give the Pentagon the money it says it needs</w:t>
      </w:r>
      <w:r w:rsidRPr="00FC1910">
        <w:rPr>
          <w:sz w:val="16"/>
        </w:rPr>
        <w:t>. “I don’t think there is the will in the Congress to increase the defense budget for a bit, number one. And I don’t think you have a president pressing them hard to do so … I’m not necessarily sure [the sequestration cap] is even a floor [for how low the defense budget will go],” Barry Pavel, director of the Brent Scowcroft Center on International Security, said at a conference hosted by the Atlantic Council March 5. “I think DoD has made the best case they can [but] I think you’re going to continue to have a disconnect in Congress that’s been shockingly, in my mind, united on both sides of the aisle, saying even if they don’t like it, they don’t see a way out of [the Budget Control Act],” according to Maren Leed, a senior analyst at CSIS. “So I personally would be surprised if any of that [desired budget increase] is achieved. So what else can [ Pentagon leaders] do? They can keep talking [but] I don’t think it will matter.”</w:t>
      </w:r>
    </w:p>
    <w:p w14:paraId="661EF01C" w14:textId="77777777" w:rsidR="00F96EB4" w:rsidRDefault="00F96EB4" w:rsidP="00F96EB4"/>
    <w:p w14:paraId="4BEE538A" w14:textId="77777777" w:rsidR="00F96EB4" w:rsidRPr="004B1BCB" w:rsidRDefault="00F96EB4" w:rsidP="00F96EB4"/>
    <w:p w14:paraId="1107B39F" w14:textId="1D737CAF" w:rsidR="00F96EB4" w:rsidRPr="00117582" w:rsidRDefault="00263884" w:rsidP="00F96EB4">
      <w:pPr>
        <w:pStyle w:val="Heading4"/>
      </w:pPr>
      <w:r>
        <w:t xml:space="preserve">Impact not unique - </w:t>
      </w:r>
      <w:r w:rsidR="00F96EB4">
        <w:t>Defense cuts mean China already has local superiority in Asia Pacific</w:t>
      </w:r>
    </w:p>
    <w:p w14:paraId="6F82901C" w14:textId="37974112" w:rsidR="00F96EB4" w:rsidRPr="00526149" w:rsidRDefault="00F96EB4" w:rsidP="001B72F8">
      <w:r w:rsidRPr="00526149">
        <w:t xml:space="preserve">Thomas </w:t>
      </w:r>
      <w:r w:rsidRPr="000A1ED6">
        <w:rPr>
          <w:rStyle w:val="Style13ptBold"/>
        </w:rPr>
        <w:t>Donnelly 16</w:t>
      </w:r>
      <w:r w:rsidRPr="00526149">
        <w:t xml:space="preserve">, </w:t>
      </w:r>
      <w:r w:rsidR="001B72F8">
        <w:t xml:space="preserve">Thomas Donnelly (born June 13, 1953) is a research fellow at the American Enterprise Institute for Public Policy Research (AEI). Donnelly is a writer, an analyst of military affairs and defense, national security and foreign policy and the author of AEI's National Security Outlook.[1][2] He has been a Director at the Lockheed Martin Corporation on strategic communications and initiatives since 2002. He was Deputy Executive Director of the Project for the New American Century (PNAC) from 1999 to 2002. </w:t>
      </w:r>
      <w:r w:rsidRPr="00526149">
        <w:t>5-13-2016, "The Pentagon's Readiness Vortex," National Interest, http://nationalinterest.org/blog/the-buzz/the-pentagons-readiness-vortex-16191?page=2</w:t>
      </w:r>
    </w:p>
    <w:p w14:paraId="7EDF6898" w14:textId="77777777" w:rsidR="00F96EB4" w:rsidRPr="00D75AB4" w:rsidRDefault="00F96EB4" w:rsidP="00F96EB4">
      <w:pPr>
        <w:rPr>
          <w:sz w:val="16"/>
        </w:rPr>
      </w:pPr>
      <w:r w:rsidRPr="00D75AB4">
        <w:rPr>
          <w:sz w:val="16"/>
        </w:rPr>
        <w:t xml:space="preserve">For the past several years, </w:t>
      </w:r>
      <w:r w:rsidRPr="00BE7C35">
        <w:rPr>
          <w:rStyle w:val="StyleUnderline"/>
        </w:rPr>
        <w:t xml:space="preserve">members of </w:t>
      </w:r>
      <w:r w:rsidRPr="0059267D">
        <w:rPr>
          <w:rStyle w:val="StyleUnderline"/>
          <w:highlight w:val="green"/>
        </w:rPr>
        <w:t>the Joint Chiefs</w:t>
      </w:r>
      <w:r w:rsidRPr="00BE7C35">
        <w:rPr>
          <w:rStyle w:val="StyleUnderline"/>
        </w:rPr>
        <w:t xml:space="preserve"> of Staff </w:t>
      </w:r>
      <w:r w:rsidRPr="0059267D">
        <w:rPr>
          <w:rStyle w:val="StyleUnderline"/>
          <w:highlight w:val="green"/>
        </w:rPr>
        <w:t>have been painting a bleak portrait</w:t>
      </w:r>
      <w:r w:rsidRPr="00BE7C35">
        <w:rPr>
          <w:rStyle w:val="StyleUnderline"/>
        </w:rPr>
        <w:t xml:space="preserve"> </w:t>
      </w:r>
      <w:r w:rsidRPr="0059267D">
        <w:rPr>
          <w:rStyle w:val="StyleUnderline"/>
          <w:highlight w:val="green"/>
        </w:rPr>
        <w:t>of the</w:t>
      </w:r>
      <w:r w:rsidRPr="00BE7C35">
        <w:rPr>
          <w:rStyle w:val="StyleUnderline"/>
        </w:rPr>
        <w:t xml:space="preserve"> state of the </w:t>
      </w:r>
      <w:r w:rsidRPr="0059267D">
        <w:rPr>
          <w:rStyle w:val="StyleUnderline"/>
          <w:highlight w:val="green"/>
        </w:rPr>
        <w:t>armed services</w:t>
      </w:r>
      <w:r w:rsidRPr="00D75AB4">
        <w:rPr>
          <w:sz w:val="16"/>
        </w:rPr>
        <w:t>. Testifying to the senate Armed Services Committee in January 2015, recently retired Army chief Gen. Ray Odierno admitted that Army readiness “has been degraded to its lowest level in 20 years.” This year, Odierno’s successor, Gen. Mark Milley, went farther: the Army is not well prepared to engage a major power. “If we got into a conflict with Russia then I think it would place our soldiers’ lives at risk,” he said. Other service leaders have made similar statements regarding other potential adversaries, including China, Iran, and North Korea. “</w:t>
      </w:r>
      <w:r w:rsidRPr="0059267D">
        <w:rPr>
          <w:rStyle w:val="StyleUnderline"/>
          <w:highlight w:val="green"/>
        </w:rPr>
        <w:t>We have a lot of ‘not availables’</w:t>
      </w:r>
      <w:r w:rsidRPr="00BE7C35">
        <w:rPr>
          <w:rStyle w:val="StyleUnderline"/>
        </w:rPr>
        <w:t xml:space="preserve"> in the force right now,” continued Milley</w:t>
      </w:r>
      <w:r w:rsidRPr="00D75AB4">
        <w:rPr>
          <w:sz w:val="16"/>
        </w:rPr>
        <w:t xml:space="preserve">, underscoring that force readiness is a multiple of sufficient personnel, serviceable equipment, adequate training funds and time, and a host of other factors. </w:t>
      </w:r>
      <w:r w:rsidRPr="0059267D">
        <w:rPr>
          <w:rStyle w:val="StyleUnderline"/>
          <w:highlight w:val="green"/>
        </w:rPr>
        <w:t>The Navy</w:t>
      </w:r>
      <w:r w:rsidRPr="00BE7C35">
        <w:rPr>
          <w:rStyle w:val="StyleUnderline"/>
        </w:rPr>
        <w:t xml:space="preserve">, for its part, </w:t>
      </w:r>
      <w:r w:rsidRPr="0059267D">
        <w:rPr>
          <w:rStyle w:val="StyleUnderline"/>
          <w:highlight w:val="green"/>
        </w:rPr>
        <w:t>has a</w:t>
      </w:r>
      <w:r w:rsidRPr="00BE7C35">
        <w:rPr>
          <w:rStyle w:val="StyleUnderline"/>
        </w:rPr>
        <w:t xml:space="preserve"> constantly growing </w:t>
      </w:r>
      <w:r w:rsidRPr="0059267D">
        <w:rPr>
          <w:rStyle w:val="StyleUnderline"/>
          <w:highlight w:val="green"/>
        </w:rPr>
        <w:t>backlog of deferred</w:t>
      </w:r>
      <w:r w:rsidRPr="00BE7C35">
        <w:rPr>
          <w:rStyle w:val="StyleUnderline"/>
        </w:rPr>
        <w:t xml:space="preserve"> ship </w:t>
      </w:r>
      <w:r w:rsidRPr="0059267D">
        <w:rPr>
          <w:rStyle w:val="StyleUnderline"/>
          <w:highlight w:val="green"/>
        </w:rPr>
        <w:t>maintenance</w:t>
      </w:r>
      <w:r w:rsidRPr="00D75AB4">
        <w:rPr>
          <w:sz w:val="16"/>
        </w:rPr>
        <w:t xml:space="preserve">. A recent television report profiled a Marine F/A-18 Hornet squadron that had to wait 18 months to receive spare parts and was constantly “cannibalizing” parts from one plane to another. Only </w:t>
      </w:r>
      <w:r w:rsidRPr="00BE7C35">
        <w:rPr>
          <w:rStyle w:val="StyleUnderline"/>
        </w:rPr>
        <w:t>half of Air Force fighter pilots—including those who fly the top-of-the-line F-22 Raptor—are receiving the full spectrum of training required</w:t>
      </w:r>
      <w:r w:rsidRPr="00D75AB4">
        <w:rPr>
          <w:sz w:val="16"/>
        </w:rPr>
        <w:t xml:space="preserve">. It is small wonder, then, that the chairman of the JCS, Marine Gen. Joseph Dunford, agreed with the conclusion drawn by Rep. Mac Thornberry, the chairman of the House Armed Services Committee, “that </w:t>
      </w:r>
      <w:r w:rsidRPr="00BE7C35">
        <w:rPr>
          <w:rStyle w:val="StyleUnderline"/>
        </w:rPr>
        <w:t>we have a significant readiness problem across the services, especially for the wide variety of contingencies that we’ve got to face</w:t>
      </w:r>
      <w:r w:rsidRPr="00D75AB4">
        <w:rPr>
          <w:sz w:val="16"/>
        </w:rPr>
        <w:t xml:space="preserve">.” How can this happen? How is it that a military that should be recovering, now that the wars of the post-9/11 era have “ended,” should be in such poor condition? In fact, the U.S. military has been caught in the vortex of a storm that has been brewing for decades. While the tempest has reached hurricane force during the Obama years, the underlying weather patterns go back to the mid-1980s. Let us begin by dividing the Obama years into two periods, the most recent shaped most significantly by the 2011 Budget Control Act—meaning that the greatest damage done to the U.S. armed services is the result of a bipartisan agreement between an extremely liberal Democratic White House and a hard-core conservative Republican majority in the House of Representatives. The law, now shaping the fourth of the ten budgets it is supposed to cover, is on track to reduce overall defense spending by about 20 percent from what President Obama planned in his original 2011 budget proposal, roughly a total of $1.5 trillion. There have been minor adjustments to the original figures in the short-term budget deals struck last year and in 2012, but that amounts to less than $50 billion of relief. But that small relief did not make up for the damage done in 2013, when, thanks to a standoff between the White House and Congress, the law’s “sequestration” provision came into effect. Sequestration accelerated the downward spiral in military readiness in ways that are now manifesting themselves. At one point, only 10 percent of the Army’s 40-plus active brigades—a total that has now been reduced to just 30 brigades—were fully ready. The budget cuts hit hardest at the small-unit level: personnel review boards had to cut 30 percent of the captains who had joined the Army during the Iraq “surge” years. The Navy had to extend ship deployments at the same time it was reducing its maintenance to just 57 percent of what was needed. The Air Force grounded 31 flying squadrons. </w:t>
      </w:r>
      <w:r w:rsidRPr="00BE7C35">
        <w:rPr>
          <w:rStyle w:val="StyleUnderline"/>
        </w:rPr>
        <w:t xml:space="preserve">At the same time, </w:t>
      </w:r>
      <w:r w:rsidRPr="0059267D">
        <w:rPr>
          <w:rStyle w:val="StyleUnderline"/>
          <w:highlight w:val="green"/>
        </w:rPr>
        <w:t>the</w:t>
      </w:r>
      <w:r w:rsidRPr="00BE7C35">
        <w:rPr>
          <w:rStyle w:val="StyleUnderline"/>
        </w:rPr>
        <w:t xml:space="preserve"> Obama </w:t>
      </w:r>
      <w:r w:rsidRPr="0059267D">
        <w:rPr>
          <w:rStyle w:val="StyleUnderline"/>
          <w:highlight w:val="green"/>
        </w:rPr>
        <w:t>Administration</w:t>
      </w:r>
      <w:r w:rsidRPr="00BE7C35">
        <w:rPr>
          <w:rStyle w:val="StyleUnderline"/>
        </w:rPr>
        <w:t xml:space="preserve"> </w:t>
      </w:r>
      <w:r w:rsidRPr="0059267D">
        <w:rPr>
          <w:rStyle w:val="StyleUnderline"/>
          <w:highlight w:val="green"/>
        </w:rPr>
        <w:t>worked to lock in the reduction in military capacity</w:t>
      </w:r>
      <w:r w:rsidRPr="00BE7C35">
        <w:rPr>
          <w:rStyle w:val="StyleUnderline"/>
        </w:rPr>
        <w:t xml:space="preserve"> and capability in two related ways. To begin with, </w:t>
      </w:r>
      <w:r w:rsidRPr="0059267D">
        <w:rPr>
          <w:rStyle w:val="StyleUnderline"/>
          <w:highlight w:val="green"/>
        </w:rPr>
        <w:t>it rewrote its</w:t>
      </w:r>
      <w:r w:rsidRPr="00BE7C35">
        <w:rPr>
          <w:rStyle w:val="StyleUnderline"/>
        </w:rPr>
        <w:t xml:space="preserve"> defense </w:t>
      </w:r>
      <w:r w:rsidRPr="0059267D">
        <w:rPr>
          <w:rStyle w:val="StyleUnderline"/>
          <w:highlight w:val="green"/>
        </w:rPr>
        <w:t>strategy to</w:t>
      </w:r>
      <w:r w:rsidRPr="00BE7C35">
        <w:rPr>
          <w:rStyle w:val="StyleUnderline"/>
        </w:rPr>
        <w:t xml:space="preserve"> “rebalance” or “</w:t>
      </w:r>
      <w:r w:rsidRPr="0059267D">
        <w:rPr>
          <w:rStyle w:val="StyleUnderline"/>
          <w:highlight w:val="green"/>
        </w:rPr>
        <w:t>pivot</w:t>
      </w:r>
      <w:r w:rsidRPr="00BE7C35">
        <w:rPr>
          <w:rStyle w:val="StyleUnderline"/>
        </w:rPr>
        <w:t xml:space="preserve"> to the Pacific</w:t>
      </w:r>
      <w:r w:rsidRPr="00D75AB4">
        <w:rPr>
          <w:sz w:val="16"/>
        </w:rPr>
        <w:t xml:space="preserve">.” </w:t>
      </w:r>
      <w:r w:rsidRPr="00BE7C35">
        <w:rPr>
          <w:rStyle w:val="StyleUnderline"/>
        </w:rPr>
        <w:t>While this was spun as a response to China’s military modernization and increasingly aggressive posture in East Asia, the strategy’s biggest effect was to pivot away from traditional U.S. interests in Europe and the Middle East</w:t>
      </w:r>
      <w:r w:rsidRPr="00D75AB4">
        <w:rPr>
          <w:sz w:val="16"/>
        </w:rPr>
        <w:t xml:space="preserve">. More limited strategic aims allowed for a reduction in the long-standing Pentagon force-sizing construct. Since the end of the Cold War, previous administrations of both parties had accepted that, as a global power, the United States had to be prepared to fight two large-scale wars at the same time. By withdrawing from the Middle East and declaring Europe to be eternally at peace, the White House substantially lowered the bar of military sufficiency. Since the president issued his “defense planning guidance”—and, at the time, both the White House and the Pentagon boasted about Obama’s personal involvement in the process—the world has defied these planning assumptions. In 2012, Vladimir Putin had not annexed Crimea, invaded eastern Ukraine nor intervened in Syria; the Islamic State did not exist nor had Iran embarked on its effort to subdue northern Arabia; China had not created artificial islands nor built military airfields on reefs less than 150 miles from Manila. In other words, </w:t>
      </w:r>
      <w:r w:rsidRPr="0059267D">
        <w:rPr>
          <w:rStyle w:val="StyleUnderline"/>
          <w:highlight w:val="green"/>
        </w:rPr>
        <w:t>geopolitical realities have forced</w:t>
      </w:r>
      <w:r w:rsidRPr="00BE7C35">
        <w:rPr>
          <w:rStyle w:val="StyleUnderline"/>
        </w:rPr>
        <w:t xml:space="preserve"> even the reluctant </w:t>
      </w:r>
      <w:r w:rsidRPr="0059267D">
        <w:rPr>
          <w:rStyle w:val="StyleUnderline"/>
          <w:highlight w:val="green"/>
        </w:rPr>
        <w:t>Obama</w:t>
      </w:r>
      <w:r w:rsidRPr="00BE7C35">
        <w:rPr>
          <w:rStyle w:val="StyleUnderline"/>
        </w:rPr>
        <w:t xml:space="preserve"> Administration </w:t>
      </w:r>
      <w:r w:rsidRPr="0059267D">
        <w:rPr>
          <w:rStyle w:val="StyleUnderline"/>
          <w:highlight w:val="green"/>
        </w:rPr>
        <w:t>into a redeployment of forces</w:t>
      </w:r>
      <w:r w:rsidRPr="00BE7C35">
        <w:rPr>
          <w:rStyle w:val="StyleUnderline"/>
        </w:rPr>
        <w:t xml:space="preserve"> </w:t>
      </w:r>
      <w:r w:rsidRPr="0059267D">
        <w:rPr>
          <w:rStyle w:val="StyleUnderline"/>
          <w:highlight w:val="green"/>
        </w:rPr>
        <w:t>even as it</w:t>
      </w:r>
      <w:r w:rsidRPr="00BE7C35">
        <w:rPr>
          <w:rStyle w:val="StyleUnderline"/>
        </w:rPr>
        <w:t xml:space="preserve"> maintained its lowered planning standards, </w:t>
      </w:r>
      <w:r w:rsidRPr="0059267D">
        <w:rPr>
          <w:rStyle w:val="StyleUnderline"/>
          <w:highlight w:val="green"/>
        </w:rPr>
        <w:t>continued force reductions</w:t>
      </w:r>
      <w:r w:rsidRPr="00BE7C35">
        <w:rPr>
          <w:rStyle w:val="StyleUnderline"/>
        </w:rPr>
        <w:t>, and budget cuts</w:t>
      </w:r>
      <w:r w:rsidRPr="00D75AB4">
        <w:rPr>
          <w:sz w:val="16"/>
        </w:rPr>
        <w:t xml:space="preserve">. Nor has the Republican Congress, despite winning a Senate majority in 2014, raised any serious objection. The net result is yet another dip in overall force readiness. </w:t>
      </w:r>
      <w:r w:rsidRPr="00BE7C35">
        <w:rPr>
          <w:rStyle w:val="StyleUnderline"/>
        </w:rPr>
        <w:t xml:space="preserve">Perhaps the most notable single measure of the problem is the emptiness of the “pivot” of force to the Pacific. </w:t>
      </w:r>
      <w:r w:rsidRPr="0059267D">
        <w:rPr>
          <w:rStyle w:val="StyleUnderline"/>
          <w:highlight w:val="green"/>
        </w:rPr>
        <w:t>The combination of a shrinking fleet and unforeseen commitments</w:t>
      </w:r>
      <w:r w:rsidRPr="00BE7C35">
        <w:rPr>
          <w:rStyle w:val="StyleUnderline"/>
        </w:rPr>
        <w:t xml:space="preserve"> elsewhere has </w:t>
      </w:r>
      <w:r w:rsidRPr="0059267D">
        <w:rPr>
          <w:rStyle w:val="StyleUnderline"/>
          <w:highlight w:val="green"/>
        </w:rPr>
        <w:t>meant that the Navy</w:t>
      </w:r>
      <w:r w:rsidRPr="00BE7C35">
        <w:rPr>
          <w:rStyle w:val="StyleUnderline"/>
        </w:rPr>
        <w:t xml:space="preserve"> has </w:t>
      </w:r>
      <w:r w:rsidRPr="0059267D">
        <w:rPr>
          <w:rStyle w:val="StyleUnderline"/>
          <w:highlight w:val="green"/>
        </w:rPr>
        <w:t>never</w:t>
      </w:r>
      <w:r w:rsidRPr="00BE7C35">
        <w:rPr>
          <w:rStyle w:val="StyleUnderline"/>
        </w:rPr>
        <w:t xml:space="preserve"> </w:t>
      </w:r>
      <w:r w:rsidRPr="0059267D">
        <w:rPr>
          <w:rStyle w:val="StyleUnderline"/>
          <w:highlight w:val="green"/>
        </w:rPr>
        <w:t>had</w:t>
      </w:r>
      <w:r w:rsidRPr="00BE7C35">
        <w:rPr>
          <w:rStyle w:val="StyleUnderline"/>
        </w:rPr>
        <w:t xml:space="preserve"> sufficient </w:t>
      </w:r>
      <w:r w:rsidRPr="0059267D">
        <w:rPr>
          <w:rStyle w:val="StyleUnderline"/>
          <w:highlight w:val="green"/>
        </w:rPr>
        <w:t>presence</w:t>
      </w:r>
      <w:r w:rsidRPr="00BE7C35">
        <w:rPr>
          <w:rStyle w:val="StyleUnderline"/>
        </w:rPr>
        <w:t xml:space="preserve"> </w:t>
      </w:r>
      <w:r w:rsidRPr="0059267D">
        <w:rPr>
          <w:rStyle w:val="StyleUnderline"/>
          <w:highlight w:val="green"/>
        </w:rPr>
        <w:t>in the</w:t>
      </w:r>
      <w:r w:rsidRPr="00BE7C35">
        <w:rPr>
          <w:rStyle w:val="StyleUnderline"/>
        </w:rPr>
        <w:t xml:space="preserve"> western </w:t>
      </w:r>
      <w:r w:rsidRPr="0059267D">
        <w:rPr>
          <w:rStyle w:val="StyleUnderline"/>
          <w:highlight w:val="green"/>
        </w:rPr>
        <w:t>Pacific</w:t>
      </w:r>
      <w:r w:rsidRPr="00BE7C35">
        <w:rPr>
          <w:rStyle w:val="StyleUnderline"/>
        </w:rPr>
        <w:t>, and most notably in the South China Sea</w:t>
      </w:r>
      <w:r w:rsidRPr="00D75AB4">
        <w:rPr>
          <w:sz w:val="16"/>
        </w:rPr>
        <w:t xml:space="preserve">. In the four years since the “rebalanced” strategy was announced, </w:t>
      </w:r>
      <w:r w:rsidRPr="00BE7C35">
        <w:rPr>
          <w:rStyle w:val="StyleUnderline"/>
        </w:rPr>
        <w:t>the Navy has been unable to position two aircraft carriers in that theater for only a single month</w:t>
      </w:r>
      <w:r w:rsidRPr="00D75AB4">
        <w:rPr>
          <w:sz w:val="16"/>
        </w:rPr>
        <w:t xml:space="preserve">. In April, Secretary of Defense Ashton Carter staged a big show when the carrier USS John C. Stennis sailed through the South China Sea, declaring, “We have been here [in Asia] for decade upon decade.” In fact, theStennis, more than halfway through its deployment—a tour billed as the “Great Green Fleet” because of the Navy’s efforts to reduce its dependence on fossil fuels—had been in the South China Sea for just a week. But </w:t>
      </w:r>
      <w:r w:rsidRPr="00D75AB4">
        <w:rPr>
          <w:rStyle w:val="StyleUnderline"/>
        </w:rPr>
        <w:t>the U.S. military was already headed for readiness woes</w:t>
      </w:r>
      <w:r w:rsidRPr="00D75AB4">
        <w:rPr>
          <w:sz w:val="16"/>
        </w:rPr>
        <w:t xml:space="preserve"> before the budget law was enacted. In the first two years of his presidency, Obama directed more than $300 billion in cuts to weapons procurements, most notably capping the size of the F-22 fleet at 187 aircraft instead of the 350 previously—and 750 originally—planned. It’s no accident that pilots don’t have enough Raptors to train with or that, in response to the Russian expedition to Syria, the Air Force has had to transfer F-22s from Alaska—that is, from the Pacific—to the Middle East. And now that those aircraft have been sent home for refitting, the service is hard-pressed to replace them. To be fair, the Obama Administration and its accountant accomplices on Capitol Hill are merely seizing on the opportunities created by previous presidents. After the attacks of September 11, 2001, George W. Bush chose to fight his wars without any structural increase in U.S. armed forces. “You go to war with the Army you have,” lamented Secretary of Defense Donald Rumsfeld in 2014, “not the Army you might want.” It was not until Rumsfeld was fired and the Iraq “surge” of 2007 that the Bush Administration asked to expand the military. Despite sizeable increases in defense spending, very little of the money was spent on weapons modernization beyond procurements like the $30 billion for massive Mine-Resistant Ambush Protected vehicles—useful for convoys in Iraq, but without much other purpose. Rumsfeld, who came to office determined to impose a “transformation” of the American military, shortchanged current programs like the F-22 and F-35 fighters, the Navy’s Zumwalt destroyer and pretty much every system the Army had on the books. But even Rumsfeld’s task was made easier by the large budget and force reductions and so-called “procurement holiday” that began in the Clinton years. The active-duty Army in 1991 included 780,000 soldiers; by the end of the 2018 budget year it could be as low as 420,000. The Navy had a little less than 500 ships; today it is on a path to 282. The Air Force had 26 tactical fighter wings—of 72 planes each—and is headed for 13 wings of 54 planes. Finally, it should be noted that the demand for “jointness”—greater interconnectedness among the separate armed services—instilled by the Goldwater-Nichols Act of 1985 has increased the overall readiness challenge. It is remarkable that fighters based on an aircraft carrier in the Arabian Sea can provide close air support to remote combat outposts in Afghanistan, but the price tag and complexity of such operations is immense. The corresponding cost of preparing to fight in a joint-service style is likewise larger than in a more traditional, service-specific manner. Ironically, greater service autonomy would likely mean greater operational flexibility and combat readiness. In sum, “doing more with less” has been the motto of the post-Cold War military, and it should be no surprise that the result is not simply diminished capacity and capability but diminished readiness. A force that is too small can never catch up with demand. As the Army’s Training and Doctrine Command admitted in a recent assessment: the “Army is too small to protect the Nation and its interests abroad and to uphold U.S. international obligations around the world.” The problems of preparedness are not apparent in small, short engagements: the invasions of Afghanistan and Iraq in 2001 and 2003 were lopsided affairs. But these shortfalls of capacity crippled both post-invasion efforts. And, as the service chiefs make plain, taking on any tougher adversary now would reveal shortfalls in capability. And that is the difference between an incomplete victory and real defeat.</w:t>
      </w:r>
    </w:p>
    <w:p w14:paraId="5BBC9B1C" w14:textId="72830569" w:rsidR="00F96EB4" w:rsidRDefault="00263884" w:rsidP="00F96EB4">
      <w:pPr>
        <w:pStyle w:val="Heading4"/>
      </w:pPr>
      <w:r>
        <w:t xml:space="preserve">Impact not unique - </w:t>
      </w:r>
      <w:r w:rsidR="00F96EB4">
        <w:t>Defense cuts have already killed US military posturing in Asia (not great)</w:t>
      </w:r>
    </w:p>
    <w:p w14:paraId="6D975FCE" w14:textId="57D410F5" w:rsidR="00F96EB4" w:rsidRPr="00555AFD" w:rsidRDefault="00F96EB4" w:rsidP="00FB3B1E">
      <w:r w:rsidRPr="003444AB">
        <w:t xml:space="preserve">Michael </w:t>
      </w:r>
      <w:r w:rsidRPr="003444AB">
        <w:rPr>
          <w:rStyle w:val="Style13ptBold"/>
        </w:rPr>
        <w:t>Auslin</w:t>
      </w:r>
      <w:r w:rsidRPr="003444AB">
        <w:t xml:space="preserve"> </w:t>
      </w:r>
      <w:r w:rsidRPr="003444AB">
        <w:rPr>
          <w:rStyle w:val="Style13ptBold"/>
        </w:rPr>
        <w:t>12</w:t>
      </w:r>
      <w:r w:rsidRPr="003444AB">
        <w:t>, 2-6-2012,</w:t>
      </w:r>
      <w:r w:rsidR="00FB3B1E">
        <w:t xml:space="preserve"> Michael Auslin is a resident scholar and the director of Japan Studies at the American Enterprise Institute (AEI), where he specializes in Asian regional security and political issues. Before joining AEI, Dr. Auslin was an associate professor of history at Yale University. A regular contributor to The Wall Street Journal, Forbes, and National Review, his books include “Pacific Cosmopolitans: A Cultural History of U.S.-Japan Relations” (Harvard University Press, 2011) and the forthcoming “The End of the Asian Century: War, Stagnation, and the Risks to the World’s Most Dynamic Region” (Yale University Press, 2016). He has advised both the US government and private business on Asian and global security issues. His awards include being named a Young Global Leader by the World Economic Forum, a Fulbright Scholar, and a Marshall Memorial Fellow by the German Marshall Fund. </w:t>
      </w:r>
      <w:r w:rsidRPr="003444AB">
        <w:t>"Defense cuts sap Obama's Asia pivot," AEI, https://www.aei.org/publication/defe</w:t>
      </w:r>
      <w:r>
        <w:t>nse-cuts-sap-obamas-asia-pivot/</w:t>
      </w:r>
    </w:p>
    <w:p w14:paraId="63434B7C" w14:textId="77777777" w:rsidR="00F96EB4" w:rsidRPr="00376386" w:rsidRDefault="00F96EB4" w:rsidP="00F96EB4">
      <w:pPr>
        <w:rPr>
          <w:sz w:val="16"/>
        </w:rPr>
      </w:pPr>
      <w:r w:rsidRPr="00E758D0">
        <w:rPr>
          <w:rStyle w:val="StyleUnderline"/>
        </w:rPr>
        <w:t>The release of the Pentagon budget late last month made clear just how the U.S. military will reach President Obama’s goal of becoming “leaner</w:t>
      </w:r>
      <w:r w:rsidRPr="00376386">
        <w:rPr>
          <w:sz w:val="16"/>
        </w:rPr>
        <w:t xml:space="preserve">.” The Army will shrink 13%, Marines will decrease by 20,000, six Air Force fighter squadrons will be deactivated and the Navy will make do with fewer ships. In Asia though, even as the U.S.’s means shrink, the administration is claiming to increase America’s role. After months of uneasily watching Washington’s budget debates, </w:t>
      </w:r>
      <w:r w:rsidRPr="00813D71">
        <w:rPr>
          <w:rStyle w:val="StyleUnderline"/>
          <w:highlight w:val="green"/>
        </w:rPr>
        <w:t>Asian allies are increasingly fearful that proposed cuts will reduce America’s commitment</w:t>
      </w:r>
      <w:r w:rsidRPr="00E758D0">
        <w:rPr>
          <w:rStyle w:val="StyleUnderline"/>
        </w:rPr>
        <w:t xml:space="preserve"> to the region just as China’s power and territorial assertiveness are growing</w:t>
      </w:r>
      <w:r w:rsidRPr="00376386">
        <w:rPr>
          <w:sz w:val="16"/>
        </w:rPr>
        <w:t xml:space="preserve">. In response, Asian countries have quickly stepped up their efforts to cooperate with Washington on military matters. While many want the U.S. to speak softly, they still want it to carry a big stick. Active Asian outreach to the U.S. reverses traditional “entanglement” policy, whereby smaller nations feared making security agreements with Washington that would commit them to supporting U.S. goals and limit their own freedom of action. Now, it is the Lilliputians that want to tie down Gulliver. </w:t>
      </w:r>
      <w:r w:rsidRPr="00813D71">
        <w:rPr>
          <w:rStyle w:val="StyleUnderline"/>
          <w:highlight w:val="green"/>
        </w:rPr>
        <w:t>The President’s plan is to have smaller forces respond to security challenges</w:t>
      </w:r>
      <w:r w:rsidRPr="00E758D0">
        <w:rPr>
          <w:rStyle w:val="StyleUnderline"/>
        </w:rPr>
        <w:t xml:space="preserve"> in a flexible manner, instead of building large, expensive and politically controversial bases</w:t>
      </w:r>
      <w:r w:rsidRPr="00376386">
        <w:rPr>
          <w:sz w:val="16"/>
        </w:rPr>
        <w:t xml:space="preserve">. The Pentagon will commit to global strike platforms, including a new long-range bomber. But in a region of increasingly powerful militaries, “leaner” does not inspire confidence. </w:t>
      </w:r>
      <w:r w:rsidRPr="00E758D0">
        <w:rPr>
          <w:rStyle w:val="StyleUnderline"/>
        </w:rPr>
        <w:t>America’s Asian partners may feel they have to help the hesitant superpower along</w:t>
      </w:r>
      <w:r w:rsidRPr="00376386">
        <w:rPr>
          <w:sz w:val="16"/>
        </w:rPr>
        <w:t xml:space="preserve">. Most notably, </w:t>
      </w:r>
      <w:r w:rsidRPr="00E758D0">
        <w:rPr>
          <w:rStyle w:val="StyleUnderline"/>
        </w:rPr>
        <w:t>the Philippines, which kicked the U.S. military out of the islands exactly 20 years ago, has in essence invited it back, agreeing to host greater numbers of U.S. forces in coming</w:t>
      </w:r>
      <w:r w:rsidRPr="00376386">
        <w:rPr>
          <w:sz w:val="16"/>
        </w:rPr>
        <w:t xml:space="preserve"> years. </w:t>
      </w:r>
      <w:r w:rsidRPr="00E758D0">
        <w:rPr>
          <w:rStyle w:val="StyleUnderline"/>
        </w:rPr>
        <w:t>Singapore is planning to let the U.S. Navy forward deploy the Littoral Combat Ship on the island</w:t>
      </w:r>
      <w:r w:rsidRPr="00376386">
        <w:rPr>
          <w:sz w:val="16"/>
        </w:rPr>
        <w:t xml:space="preserve">, and Australia will play host to up to 2,500 U.S. Marines in Darwin. Even Japan, which currently hosts the bulk of U.S. forces in Asia, has begun slowly to fulfill a 2006 agreement to relocate a Marine Air Station within Okinawa. </w:t>
      </w:r>
      <w:r w:rsidRPr="00E758D0">
        <w:rPr>
          <w:rStyle w:val="StyleUnderline"/>
        </w:rPr>
        <w:t>Our Asian allies and partners are doing more for their own security, but their abilities are limited</w:t>
      </w:r>
      <w:r w:rsidRPr="00376386">
        <w:rPr>
          <w:sz w:val="16"/>
        </w:rPr>
        <w:t xml:space="preserve">. </w:t>
      </w:r>
      <w:r w:rsidRPr="00E758D0">
        <w:rPr>
          <w:rStyle w:val="StyleUnderline"/>
        </w:rPr>
        <w:t>Almost all are increasing or modernizing their submarine forces and buying more surface ships. Those that can afford it, like Japan, South Korea and Australia, are purchasing high-end military equipment, such as Aegis ballistic missile defense destroyers and the not-yet-ready F-35 stealth fighter</w:t>
      </w:r>
      <w:r w:rsidRPr="00376386">
        <w:rPr>
          <w:sz w:val="16"/>
        </w:rPr>
        <w:t xml:space="preserve">. However, American policy makers have to accept the idea that the United States will remain the only major military power among liberal nations in Asia. Not everyone is happy about the new cooperation. Beijing has of course warned Washington not to destabilize the region with its new focus on Asia, and Indonesia has been worried that the placement of Marines in Australia is somehow meant to contain Jakarta. </w:t>
      </w:r>
      <w:r w:rsidRPr="00813D71">
        <w:rPr>
          <w:rStyle w:val="StyleUnderline"/>
          <w:highlight w:val="green"/>
        </w:rPr>
        <w:t>While most in Asia want America’s renewed attention, they are also skeptical that the “pivot” will outlast Mr. Obama’s presidency or amount to concrete policies</w:t>
      </w:r>
      <w:r w:rsidRPr="00376386">
        <w:rPr>
          <w:sz w:val="16"/>
        </w:rPr>
        <w:t xml:space="preserve">. This is something a visitor to the region hears constantly. U.S. military officials from the Chief of Naval Operations on down have promised that the budget cuts will not lead to a reduction in U.S. operations in the Indo-Pacific in the short term. Yet </w:t>
      </w:r>
      <w:r w:rsidRPr="00E758D0">
        <w:rPr>
          <w:rStyle w:val="StyleUnderline"/>
        </w:rPr>
        <w:t xml:space="preserve">even they admit that </w:t>
      </w:r>
      <w:r w:rsidRPr="00813D71">
        <w:rPr>
          <w:rStyle w:val="StyleUnderline"/>
          <w:highlight w:val="green"/>
        </w:rPr>
        <w:t>further cuts</w:t>
      </w:r>
      <w:r w:rsidRPr="00E758D0">
        <w:rPr>
          <w:rStyle w:val="StyleUnderline"/>
        </w:rPr>
        <w:t xml:space="preserve">, as may happen under the sequestration scenario, </w:t>
      </w:r>
      <w:r w:rsidRPr="00813D71">
        <w:rPr>
          <w:rStyle w:val="StyleUnderline"/>
          <w:highlight w:val="green"/>
        </w:rPr>
        <w:t>would lead to a radically different U.S. military that has to choose among missions</w:t>
      </w:r>
      <w:r w:rsidRPr="00376386">
        <w:rPr>
          <w:sz w:val="16"/>
        </w:rPr>
        <w:t xml:space="preserve">. Critics, such as Representative Barney Frank, would ask why the United States must continue to play underwriter of regional security. The billions of dollars spent in patrolling the seas and skies of Asia could be better spent at home, especially given that Asian economies are outperforming America’s. But the Obama Administration’s expanded focus on Asia is wise, as long as it leverages the strength and interests of its partners to have them fill gaps in U.S. capacity. Japan, South Korea and Singapore could be encouraged to purchase advanced reconnaissance drones to provide better surveillance of crucial waterways and contested borders. Asking Australia and Japan to conduct more long-range sea and air patrols could alleviate the pressure on U.S. forces to keep up their presence. The U.S. Navy and Air Force would still be expected to contain hostilities in a crisis, but our allies can play a larger role, beyond joint training and exercises, during peacetime—which is most of the time. </w:t>
      </w:r>
      <w:r w:rsidRPr="00813D71">
        <w:rPr>
          <w:rStyle w:val="StyleUnderline"/>
          <w:highlight w:val="green"/>
        </w:rPr>
        <w:t>Further difficult budget cuts may be ahead for the Pentagon</w:t>
      </w:r>
      <w:r w:rsidRPr="00E758D0">
        <w:rPr>
          <w:rStyle w:val="StyleUnderline"/>
        </w:rPr>
        <w:t xml:space="preserve">. Even without them, U.S. </w:t>
      </w:r>
      <w:r w:rsidRPr="00813D71">
        <w:rPr>
          <w:rStyle w:val="StyleUnderline"/>
          <w:highlight w:val="green"/>
        </w:rPr>
        <w:t>planes and ships are aging</w:t>
      </w:r>
      <w:r w:rsidRPr="00E758D0">
        <w:rPr>
          <w:rStyle w:val="StyleUnderline"/>
        </w:rPr>
        <w:t xml:space="preserve">, and our </w:t>
      </w:r>
      <w:r w:rsidRPr="00764B0E">
        <w:rPr>
          <w:rStyle w:val="StyleUnderline"/>
          <w:highlight w:val="green"/>
        </w:rPr>
        <w:t>service</w:t>
      </w:r>
      <w:r w:rsidRPr="00E758D0">
        <w:rPr>
          <w:rStyle w:val="StyleUnderline"/>
        </w:rPr>
        <w:t xml:space="preserve">men and women </w:t>
      </w:r>
      <w:r w:rsidRPr="00764B0E">
        <w:rPr>
          <w:rStyle w:val="StyleUnderline"/>
          <w:highlight w:val="green"/>
        </w:rPr>
        <w:t>are</w:t>
      </w:r>
      <w:r w:rsidRPr="00E758D0">
        <w:rPr>
          <w:rStyle w:val="StyleUnderline"/>
        </w:rPr>
        <w:t xml:space="preserve"> increasingly </w:t>
      </w:r>
      <w:r w:rsidRPr="00764B0E">
        <w:rPr>
          <w:rStyle w:val="StyleUnderline"/>
          <w:highlight w:val="green"/>
        </w:rPr>
        <w:t>stressed</w:t>
      </w:r>
      <w:r w:rsidRPr="00E758D0">
        <w:rPr>
          <w:rStyle w:val="StyleUnderline"/>
        </w:rPr>
        <w:t xml:space="preserve"> due to constant operations</w:t>
      </w:r>
      <w:r w:rsidRPr="00376386">
        <w:rPr>
          <w:sz w:val="16"/>
        </w:rPr>
        <w:t>. If our allies want to make it easier for us to operate in Asia, we should welcome that. But they need to start making our burden easier in other ways, as well.</w:t>
      </w:r>
    </w:p>
    <w:p w14:paraId="73560795" w14:textId="3000988D" w:rsidR="00900488" w:rsidRDefault="001869DF" w:rsidP="008B0245">
      <w:pPr>
        <w:pStyle w:val="Heading3"/>
      </w:pPr>
      <w:r>
        <w:t>No Taiwan invasion</w:t>
      </w:r>
    </w:p>
    <w:p w14:paraId="52587E39" w14:textId="70344BE2" w:rsidR="00006B97" w:rsidRDefault="00006B97" w:rsidP="00006B97">
      <w:pPr>
        <w:pStyle w:val="Heading4"/>
      </w:pPr>
      <w:r>
        <w:t>Even in a world of militarization China won’t invade Taiwan</w:t>
      </w:r>
    </w:p>
    <w:p w14:paraId="47CDA366" w14:textId="40076ED6" w:rsidR="00006B97" w:rsidRPr="00006B97" w:rsidRDefault="00006B97" w:rsidP="00342089">
      <w:r w:rsidRPr="00006B97">
        <w:t xml:space="preserve">Zachary </w:t>
      </w:r>
      <w:r w:rsidRPr="00006B97">
        <w:rPr>
          <w:rStyle w:val="Style13ptBold"/>
        </w:rPr>
        <w:t>Keck</w:t>
      </w:r>
      <w:r w:rsidRPr="00006B97">
        <w:t xml:space="preserve">, </w:t>
      </w:r>
      <w:r w:rsidRPr="00006B97">
        <w:rPr>
          <w:rStyle w:val="Style13ptBold"/>
        </w:rPr>
        <w:t>13</w:t>
      </w:r>
      <w:r w:rsidRPr="00006B97">
        <w:t xml:space="preserve">, </w:t>
      </w:r>
      <w:r w:rsidR="00342089">
        <w:t xml:space="preserve">Zachary Keck was formerly Managing Editor of The Diplomat where he authored The Pacific Realist blog. Previously, he worked as Deputy Editor of e-International Relations and has interned at the Center for a New American Security and in the U.S. Congress, where he worked on defense issues. </w:t>
      </w:r>
      <w:r w:rsidRPr="00006B97">
        <w:t>12-24-2013, "Why China Won't Attack Taiwan," Diplomat, http://thediplomat.com/2013/1</w:t>
      </w:r>
      <w:r w:rsidR="006110C0">
        <w:t>2/why-china-wont-attack-taiwan/</w:t>
      </w:r>
    </w:p>
    <w:p w14:paraId="70757419" w14:textId="5A4E490F" w:rsidR="00006B97" w:rsidRPr="006110C0" w:rsidRDefault="00006B97" w:rsidP="00006B97">
      <w:pPr>
        <w:rPr>
          <w:rStyle w:val="StyleUnderline"/>
        </w:rPr>
      </w:pPr>
      <w:r w:rsidRPr="006110C0">
        <w:rPr>
          <w:sz w:val="16"/>
        </w:rPr>
        <w:t xml:space="preserve">Although relatively muted in recent years, </w:t>
      </w:r>
      <w:r w:rsidRPr="006110C0">
        <w:rPr>
          <w:rStyle w:val="StyleUnderline"/>
        </w:rPr>
        <w:t>Taiwan is seen as the greatest potential flashpoint in U.S.-China relations</w:t>
      </w:r>
      <w:r w:rsidRPr="006110C0">
        <w:rPr>
          <w:sz w:val="16"/>
        </w:rPr>
        <w:t xml:space="preserve">. Indeed, </w:t>
      </w:r>
      <w:r w:rsidRPr="006110C0">
        <w:rPr>
          <w:rStyle w:val="StyleUnderline"/>
        </w:rPr>
        <w:t>U.S. defense analysts perceive China’s expanding Anti-Access/Area Denial (A2/AD) capabilities primarily through the lens of preventing the U.S. from intervening should Beijing invade Taiw</w:t>
      </w:r>
      <w:r w:rsidRPr="006110C0">
        <w:rPr>
          <w:sz w:val="16"/>
        </w:rPr>
        <w:t xml:space="preserve">an. Consequently, the main concepts the U.S. military has developed for countering A2/AD — namely, Air-Sea Battle and a blockade approach — appear to be based on the assumption that a shooting war with China would break out over Taiwan. </w:t>
      </w:r>
      <w:r w:rsidRPr="006110C0">
        <w:rPr>
          <w:rStyle w:val="StyleUnderline"/>
        </w:rPr>
        <w:t>In many ways, the concern over Taiwan is well-placed</w:t>
      </w:r>
      <w:r w:rsidRPr="006110C0">
        <w:rPr>
          <w:sz w:val="16"/>
        </w:rPr>
        <w:t xml:space="preserve">. China covets the island far more than any other piece of real estate, including the Diaoyu/Senkaku Islands. For CCP leaders and many ordinary Chinese, Taiwan is one of the vast remaining vestiges of the country’s century of humiliation. Acquiring Taiwan would also significantly enhance the PLA’s ability to project power outwardly. Despite improvements in cross-Strait relations in recent years, China has refused to rule out the possibility of invasion. Besides having the motivation to acquire Taiwan, China seemingly is rapidly acquiring the capability to take the island by force. </w:t>
      </w:r>
      <w:r w:rsidRPr="006110C0">
        <w:rPr>
          <w:rStyle w:val="StyleUnderline"/>
        </w:rPr>
        <w:t xml:space="preserve">In recent years, </w:t>
      </w:r>
      <w:r w:rsidRPr="00234511">
        <w:rPr>
          <w:rStyle w:val="StyleUnderline"/>
          <w:highlight w:val="green"/>
        </w:rPr>
        <w:t>the cross-Strait military balance has</w:t>
      </w:r>
      <w:r w:rsidRPr="006110C0">
        <w:rPr>
          <w:rStyle w:val="StyleUnderline"/>
        </w:rPr>
        <w:t xml:space="preserve"> rapidly </w:t>
      </w:r>
      <w:r w:rsidRPr="00234511">
        <w:rPr>
          <w:rStyle w:val="StyleUnderline"/>
          <w:highlight w:val="green"/>
        </w:rPr>
        <w:t>shifted in Beijing’s favor</w:t>
      </w:r>
      <w:r w:rsidRPr="006110C0">
        <w:rPr>
          <w:rStyle w:val="StyleUnderline"/>
        </w:rPr>
        <w:t>, and this trend is almost certain to continue so long as China’s economy continues to grow</w:t>
      </w:r>
      <w:r w:rsidRPr="006110C0">
        <w:rPr>
          <w:sz w:val="16"/>
        </w:rPr>
        <w:t xml:space="preserve">. Today, China has at least 1,600 ballistic missiles pointed at Taiwan, and Taiwan’s own Ministry of Defense admits that China will have sufficient military capabilities to mount a full cross-Strait attack by 2020. This has led some U.S. analysts, particularly academics of the Realist persuasion, to argue that the U.S. should gradually cede Taiwan to the People’s Republic of China. For example, Charles Glaser argued in a controversial Foreign Affairs article in 2011 that, given the risks of nuclear war between China and the United States, “the United States should consider backing away from its commitment to Taiwan. This would remove the most obvious and contentious flash point between the United States and China and smooth the way for better relations between them in the decades to come.” Similarly, in a recent talk in Taiwan, John Mearsheimer argued that short of acquiring an independent nuclear deterrent, Taiwan’s best option is to pursue the “Hong Kong strategy” toward Beijing. Under the Hong Kong strategy, “Taiwan accepts the fact it is doomed to lose its independence and become part of China. It then works hard to make sure that the transition is peaceful and that it gains as much autonomy as possible from Beijing.” </w:t>
      </w:r>
      <w:r w:rsidRPr="006110C0">
        <w:rPr>
          <w:rStyle w:val="StyleUnderline"/>
        </w:rPr>
        <w:t xml:space="preserve">Although the trend lines are undoubtedly working in China’s favor, </w:t>
      </w:r>
      <w:r w:rsidRPr="00234511">
        <w:rPr>
          <w:rStyle w:val="StyleUnderline"/>
          <w:highlight w:val="green"/>
        </w:rPr>
        <w:t>it is ultimately extremely unlikely that China will try to seize Taiwan by force</w:t>
      </w:r>
      <w:r w:rsidRPr="006110C0">
        <w:rPr>
          <w:sz w:val="16"/>
        </w:rPr>
        <w:t xml:space="preserve">. </w:t>
      </w:r>
      <w:r w:rsidRPr="006110C0">
        <w:rPr>
          <w:rStyle w:val="StyleUnderline"/>
        </w:rPr>
        <w:t>Furthermore, should it try to do this, it is unlikely to succeed. Even assuming China’s military capabilities are great enough to prevent the U.S. from intervening, there are two forces that would likely be sufficient to deter China from invading Taiwan</w:t>
      </w:r>
      <w:r w:rsidRPr="006110C0">
        <w:rPr>
          <w:rStyle w:val="Emphasis"/>
        </w:rPr>
        <w:t xml:space="preserve">. The first and least important is the dramatic impact this would have on how countries in the region and around the world would view such a move. Globally, </w:t>
      </w:r>
      <w:r w:rsidRPr="00234511">
        <w:rPr>
          <w:rStyle w:val="Emphasis"/>
          <w:highlight w:val="green"/>
        </w:rPr>
        <w:t xml:space="preserve">China seizing Taiwan would result in it being </w:t>
      </w:r>
      <w:r w:rsidRPr="00234511">
        <w:rPr>
          <w:rStyle w:val="Emphasis"/>
        </w:rPr>
        <w:t xml:space="preserve">permanently </w:t>
      </w:r>
      <w:r w:rsidRPr="00234511">
        <w:rPr>
          <w:rStyle w:val="Emphasis"/>
          <w:highlight w:val="green"/>
        </w:rPr>
        <w:t>viewed as a malicious nation</w:t>
      </w:r>
      <w:r w:rsidRPr="006110C0">
        <w:rPr>
          <w:sz w:val="16"/>
        </w:rPr>
        <w:t xml:space="preserve">. Regionally, China’s invasion of Taiwan would diminish any lingering debate over how Beijing will use its growing power. Every regional power would see its own fate in Taiwan. Although Beijing would try to reassure countries by claiming that Taiwan was part of China already, and thus the operation was a domestic stability one, this narrative would be convincing to none of China’s neighbors. </w:t>
      </w:r>
      <w:r w:rsidRPr="006110C0">
        <w:rPr>
          <w:rStyle w:val="StyleUnderline"/>
        </w:rPr>
        <w:t xml:space="preserve">Consequently, </w:t>
      </w:r>
      <w:r w:rsidRPr="00234511">
        <w:rPr>
          <w:rStyle w:val="StyleUnderline"/>
          <w:highlight w:val="green"/>
        </w:rPr>
        <w:t>Beijing would face</w:t>
      </w:r>
      <w:r w:rsidRPr="006110C0">
        <w:rPr>
          <w:rStyle w:val="StyleUnderline"/>
        </w:rPr>
        <w:t xml:space="preserve"> an environment in which </w:t>
      </w:r>
      <w:r w:rsidRPr="00234511">
        <w:rPr>
          <w:rStyle w:val="StyleUnderline"/>
          <w:highlight w:val="green"/>
        </w:rPr>
        <w:t>each state</w:t>
      </w:r>
      <w:r w:rsidRPr="006110C0">
        <w:rPr>
          <w:rStyle w:val="StyleUnderline"/>
        </w:rPr>
        <w:t xml:space="preserve"> was </w:t>
      </w:r>
      <w:r w:rsidRPr="00234511">
        <w:rPr>
          <w:rStyle w:val="StyleUnderline"/>
          <w:highlight w:val="green"/>
        </w:rPr>
        <w:t>dedicated</w:t>
      </w:r>
      <w:r w:rsidRPr="006110C0">
        <w:rPr>
          <w:rStyle w:val="StyleUnderline"/>
        </w:rPr>
        <w:t xml:space="preserve"> to cooperating with others </w:t>
      </w:r>
      <w:r w:rsidRPr="00234511">
        <w:rPr>
          <w:rStyle w:val="StyleUnderline"/>
          <w:highlight w:val="green"/>
        </w:rPr>
        <w:t>to balance against Chinese power</w:t>
      </w:r>
      <w:r w:rsidRPr="006110C0">
        <w:rPr>
          <w:sz w:val="16"/>
        </w:rPr>
        <w:t xml:space="preserve">. But </w:t>
      </w:r>
      <w:r w:rsidRPr="00234511">
        <w:rPr>
          <w:rStyle w:val="Emphasis"/>
          <w:highlight w:val="green"/>
        </w:rPr>
        <w:t>the more important deterrent for China would be the uncertainty of success</w:t>
      </w:r>
      <w:r w:rsidRPr="006110C0">
        <w:rPr>
          <w:sz w:val="16"/>
        </w:rPr>
        <w:t xml:space="preserve">. To be sure, </w:t>
      </w:r>
      <w:r w:rsidRPr="006110C0">
        <w:rPr>
          <w:rStyle w:val="StyleUnderline"/>
        </w:rPr>
        <w:t>China’s military capabilities are growing to the point where it will soon be assured of its ability to quickly defeat Taiwan’s military forces</w:t>
      </w:r>
      <w:r w:rsidRPr="006110C0">
        <w:rPr>
          <w:sz w:val="16"/>
        </w:rPr>
        <w:t xml:space="preserve">. A little longer down the road it will also likely be confident that it can prevent the U.S. from intervening in the conflict. </w:t>
      </w:r>
      <w:r w:rsidRPr="006110C0">
        <w:rPr>
          <w:rStyle w:val="StyleUnderline"/>
        </w:rPr>
        <w:t>However, as recent U.S. military conflicts have adequately demonstrated, being able to defeat another nation’s armed forces and being able to pacify the country are two different things altogether</w:t>
      </w:r>
      <w:r w:rsidRPr="006110C0">
        <w:rPr>
          <w:sz w:val="16"/>
        </w:rPr>
        <w:t xml:space="preserve">. It is in this latter aim that China’s strategy is likely to falter. </w:t>
      </w:r>
      <w:r w:rsidRPr="006110C0">
        <w:rPr>
          <w:rStyle w:val="StyleUnderline"/>
        </w:rPr>
        <w:t>Taiwanese are adamantly opposed to being incorporated into a non-Democratic China. These feelings would only harden in the aftermath of the invasion</w:t>
      </w:r>
      <w:r w:rsidRPr="006110C0">
        <w:rPr>
          <w:sz w:val="16"/>
        </w:rPr>
        <w:t xml:space="preserve">. Thus, even if it quickly defeated Taiwan’s formal military forces, the PLA would continue to have to contend with the remnants of resistance for years to come. </w:t>
      </w:r>
      <w:r w:rsidRPr="006110C0">
        <w:rPr>
          <w:rStyle w:val="StyleUnderline"/>
        </w:rPr>
        <w:t>Such a scenario would be deeply unsettling for leaders in Beijing as this defiance would likely inspire similar resistance among various groups on the mainland, starting first and foremost with ethnic minorities in the western China</w:t>
      </w:r>
      <w:r w:rsidRPr="006110C0">
        <w:rPr>
          <w:sz w:val="16"/>
        </w:rPr>
        <w:t xml:space="preserve">. Should the PLA resort to harsh oppression to squash resistance in Taiwan, this would deeply unsettle even Han Chinese on the mainland. In fact, </w:t>
      </w:r>
      <w:r w:rsidRPr="006110C0">
        <w:rPr>
          <w:rStyle w:val="Emphasis"/>
        </w:rPr>
        <w:t xml:space="preserve">the clear parallels with how Imperial Japan sought to pacify Taiwan and China would be lost on no one in China and elsewhere. </w:t>
      </w:r>
      <w:r w:rsidRPr="00234511">
        <w:rPr>
          <w:rStyle w:val="Emphasis"/>
          <w:highlight w:val="green"/>
        </w:rPr>
        <w:t>The entire situation would be a nightmare for Chinese leaders</w:t>
      </w:r>
      <w:r w:rsidRPr="006110C0">
        <w:rPr>
          <w:sz w:val="16"/>
        </w:rPr>
        <w:t xml:space="preserve">. Consequently, they are nearly certain to avoid provoking it by invading Taiwan. The only real scenario in which they would invade Taiwan is if the island nation formally declared independence. But if Taiwanese leaders have avoided doing so to date, they are unlikely to think the idea is very wise as China goes stronger. Thus, </w:t>
      </w:r>
      <w:r w:rsidRPr="00234511">
        <w:rPr>
          <w:rStyle w:val="StyleUnderline"/>
          <w:highlight w:val="green"/>
        </w:rPr>
        <w:t>the status-quo in the Taiwanese strait is unlikely to be changed by military force</w:t>
      </w:r>
      <w:r w:rsidRPr="006110C0">
        <w:rPr>
          <w:sz w:val="16"/>
        </w:rPr>
        <w:t xml:space="preserve">. Instead, Beijing is likely to continue drawing Taiwan closer economically, and seeking to disrupt the U.S.-Taiwanese bilateral relationship. </w:t>
      </w:r>
      <w:r w:rsidRPr="006110C0">
        <w:rPr>
          <w:rStyle w:val="StyleUnderline"/>
        </w:rPr>
        <w:t>The hope would be that leaders in Taipei will ultimately conclude that they cannot resist being absorbed into China, something China itself can facilitate this by offering favorable terms.</w:t>
      </w:r>
    </w:p>
    <w:p w14:paraId="64F3E814" w14:textId="77777777" w:rsidR="00006B97" w:rsidRDefault="00006B97" w:rsidP="00006B97"/>
    <w:p w14:paraId="3100366A" w14:textId="77777777" w:rsidR="00006B97" w:rsidRPr="00006B97" w:rsidRDefault="00006B97" w:rsidP="00006B97"/>
    <w:p w14:paraId="691E2589" w14:textId="63B8B677" w:rsidR="00F96EB4" w:rsidRDefault="008B0245" w:rsidP="008B0245">
      <w:pPr>
        <w:pStyle w:val="Heading3"/>
      </w:pPr>
      <w:r>
        <w:t>No impact to String of Pearls</w:t>
      </w:r>
    </w:p>
    <w:p w14:paraId="403CEEDD" w14:textId="0F5542D0" w:rsidR="008B0245" w:rsidRDefault="00615B85" w:rsidP="00615B85">
      <w:pPr>
        <w:pStyle w:val="Heading4"/>
      </w:pPr>
      <w:r>
        <w:t>China will not militarize the string of pearls</w:t>
      </w:r>
    </w:p>
    <w:p w14:paraId="3D6AB5E0" w14:textId="0A76B5C1" w:rsidR="000B2471" w:rsidRPr="000B2471" w:rsidRDefault="008B0276" w:rsidP="00C56F03">
      <w:r>
        <w:rPr>
          <w:rStyle w:val="Style13ptBold"/>
        </w:rPr>
        <w:t>Brewster</w:t>
      </w:r>
      <w:r w:rsidR="00E27B9F">
        <w:rPr>
          <w:rStyle w:val="Style13ptBold"/>
        </w:rPr>
        <w:t xml:space="preserve"> </w:t>
      </w:r>
      <w:r w:rsidR="00E27B9F" w:rsidRPr="00E27B9F">
        <w:t>September</w:t>
      </w:r>
      <w:r w:rsidR="00E27B9F">
        <w:rPr>
          <w:rStyle w:val="Style13ptBold"/>
        </w:rPr>
        <w:t xml:space="preserve"> 2015</w:t>
      </w:r>
      <w:r>
        <w:rPr>
          <w:rStyle w:val="Style13ptBold"/>
        </w:rPr>
        <w:t xml:space="preserve"> </w:t>
      </w:r>
      <w:r w:rsidRPr="008B0276">
        <w:t>David Brewster is a former corporate lawyer, specialising in mergers and acquisitions.</w:t>
      </w:r>
      <w:r>
        <w:t xml:space="preserve"> </w:t>
      </w:r>
      <w:r w:rsidRPr="008B0276">
        <w:t>He has written extensively on Indian Ocean security and India’s security relationships</w:t>
      </w:r>
      <w:r>
        <w:t xml:space="preserve"> </w:t>
      </w:r>
      <w:r w:rsidRPr="008B0276">
        <w:t>throughout the Indo---Pacific region.</w:t>
      </w:r>
      <w:r>
        <w:t xml:space="preserve"> </w:t>
      </w:r>
      <w:r w:rsidRPr="008B0276">
        <w:t>His books include India as an Asia Pacific Power</w:t>
      </w:r>
      <w:r>
        <w:t xml:space="preserve"> </w:t>
      </w:r>
      <w:r w:rsidRPr="008B0276">
        <w:t>which explores India’s growing security relationships in the Asia</w:t>
      </w:r>
      <w:r>
        <w:t xml:space="preserve"> </w:t>
      </w:r>
      <w:r w:rsidRPr="008B0276">
        <w:t>Pacific, and India’s</w:t>
      </w:r>
      <w:r>
        <w:t xml:space="preserve"> </w:t>
      </w:r>
      <w:r w:rsidRPr="008B0276">
        <w:t>Ocean: the Story of India’s Bid for Regional Leadership which examines India’s strategic</w:t>
      </w:r>
      <w:r>
        <w:t xml:space="preserve"> </w:t>
      </w:r>
      <w:r w:rsidRPr="008B0276">
        <w:t>aspirations in the Indian Ocean region. He is the author of numerous academic articles</w:t>
      </w:r>
      <w:r>
        <w:t xml:space="preserve"> </w:t>
      </w:r>
      <w:r w:rsidRPr="008B0276">
        <w:t>on Indian and Indian Ocean security affairs in international journals. Dr Brewster is also</w:t>
      </w:r>
      <w:r>
        <w:t xml:space="preserve"> </w:t>
      </w:r>
      <w:r w:rsidRPr="008B0276">
        <w:t>a</w:t>
      </w:r>
      <w:r>
        <w:t xml:space="preserve"> </w:t>
      </w:r>
      <w:r w:rsidRPr="008B0276">
        <w:t>Visiting Fellow with the Strategic and Defence Studies Centre, Australian National</w:t>
      </w:r>
      <w:r>
        <w:t xml:space="preserve"> </w:t>
      </w:r>
      <w:r w:rsidRPr="008B0276">
        <w:t>University, and a</w:t>
      </w:r>
      <w:r>
        <w:t xml:space="preserve"> </w:t>
      </w:r>
      <w:r w:rsidRPr="008B0276">
        <w:t>Fellow with the Royal Australian Navy Sea</w:t>
      </w:r>
      <w:r>
        <w:t xml:space="preserve"> </w:t>
      </w:r>
      <w:r w:rsidRPr="008B0276">
        <w:t>Power Centre.</w:t>
      </w:r>
      <w:r w:rsidR="00E81AE9">
        <w:t xml:space="preserve"> </w:t>
      </w:r>
      <w:r w:rsidR="00C56F03">
        <w:t xml:space="preserve">“CHINA AND INDIA AT SEA: A CONTEST OF STATUS AND LEGITIMACY IN THE INDIAN OCEAN” </w:t>
      </w:r>
    </w:p>
    <w:p w14:paraId="605DF38D" w14:textId="5601C57E" w:rsidR="00615B85" w:rsidRPr="00974B06" w:rsidRDefault="00615B85" w:rsidP="00615B85">
      <w:pPr>
        <w:rPr>
          <w:sz w:val="16"/>
        </w:rPr>
      </w:pPr>
      <w:r w:rsidRPr="00974B06">
        <w:rPr>
          <w:rStyle w:val="StyleUnderline"/>
          <w:highlight w:val="green"/>
        </w:rPr>
        <w:t>These developments</w:t>
      </w:r>
      <w:r w:rsidRPr="00E81AE9">
        <w:rPr>
          <w:rStyle w:val="StyleUnderline"/>
        </w:rPr>
        <w:t xml:space="preserve">, while significant, </w:t>
      </w:r>
      <w:r w:rsidRPr="00974B06">
        <w:rPr>
          <w:rStyle w:val="StyleUnderline"/>
          <w:highlight w:val="green"/>
        </w:rPr>
        <w:t>should not</w:t>
      </w:r>
      <w:r w:rsidRPr="00E81AE9">
        <w:rPr>
          <w:rStyle w:val="StyleUnderline"/>
        </w:rPr>
        <w:t xml:space="preserve"> necessarily be read to </w:t>
      </w:r>
      <w:r w:rsidRPr="00974B06">
        <w:rPr>
          <w:rStyle w:val="StyleUnderline"/>
          <w:highlight w:val="green"/>
        </w:rPr>
        <w:t>mean that China</w:t>
      </w:r>
      <w:r w:rsidRPr="00E81AE9">
        <w:rPr>
          <w:rStyle w:val="StyleUnderline"/>
        </w:rPr>
        <w:t xml:space="preserve"> currently </w:t>
      </w:r>
      <w:r w:rsidRPr="00974B06">
        <w:rPr>
          <w:rStyle w:val="StyleUnderline"/>
          <w:highlight w:val="green"/>
        </w:rPr>
        <w:t>intends to pursue a sea control strategy</w:t>
      </w:r>
      <w:r w:rsidRPr="00974B06">
        <w:rPr>
          <w:sz w:val="16"/>
        </w:rPr>
        <w:t xml:space="preserve"> in, or even project significant naval power into, the Indian Ocean in the near to medium term. </w:t>
      </w:r>
      <w:r w:rsidRPr="00974B06">
        <w:rPr>
          <w:rStyle w:val="StyleUnderline"/>
        </w:rPr>
        <w:t xml:space="preserve">In fact </w:t>
      </w:r>
      <w:r w:rsidRPr="00974B06">
        <w:rPr>
          <w:rStyle w:val="StyleUnderline"/>
          <w:highlight w:val="green"/>
        </w:rPr>
        <w:t>there are several reasons to be cautious</w:t>
      </w:r>
      <w:r w:rsidRPr="00974B06">
        <w:rPr>
          <w:rStyle w:val="StyleUnderline"/>
        </w:rPr>
        <w:t xml:space="preserve"> </w:t>
      </w:r>
      <w:r w:rsidRPr="00974B06">
        <w:rPr>
          <w:rStyle w:val="StyleUnderline"/>
          <w:highlight w:val="green"/>
        </w:rPr>
        <w:t>about</w:t>
      </w:r>
      <w:r w:rsidRPr="00974B06">
        <w:rPr>
          <w:rStyle w:val="StyleUnderline"/>
        </w:rPr>
        <w:t xml:space="preserve"> the likelihood of </w:t>
      </w:r>
      <w:r w:rsidRPr="00974B06">
        <w:rPr>
          <w:rStyle w:val="StyleUnderline"/>
          <w:highlight w:val="green"/>
        </w:rPr>
        <w:t>a</w:t>
      </w:r>
      <w:r w:rsidRPr="00974B06">
        <w:rPr>
          <w:rStyle w:val="StyleUnderline"/>
        </w:rPr>
        <w:t xml:space="preserve"> </w:t>
      </w:r>
      <w:r w:rsidRPr="00974B06">
        <w:rPr>
          <w:rStyle w:val="StyleUnderline"/>
          <w:highlight w:val="green"/>
        </w:rPr>
        <w:t>major Chinese naval presence</w:t>
      </w:r>
      <w:r w:rsidRPr="00974B06">
        <w:rPr>
          <w:rStyle w:val="StyleUnderline"/>
        </w:rPr>
        <w:t xml:space="preserve"> in the Indian Ocean</w:t>
      </w:r>
      <w:r w:rsidRPr="00974B06">
        <w:rPr>
          <w:sz w:val="16"/>
        </w:rPr>
        <w:t xml:space="preserve">. Despite the apparent ‘call to the sea’ contained in its Defence White Paper, </w:t>
      </w:r>
      <w:r w:rsidRPr="00974B06">
        <w:rPr>
          <w:rStyle w:val="StyleUnderline"/>
        </w:rPr>
        <w:t>China’s strategic perspectives have historically been almost wholly land--- focused</w:t>
      </w:r>
      <w:r w:rsidRPr="00974B06">
        <w:rPr>
          <w:sz w:val="16"/>
        </w:rPr>
        <w:t xml:space="preserve">, and any fundamental shift towards the oceans is unlikely to occur quickly. </w:t>
      </w:r>
      <w:r w:rsidRPr="00974B06">
        <w:rPr>
          <w:rStyle w:val="StyleUnderline"/>
          <w:highlight w:val="green"/>
        </w:rPr>
        <w:t>The PLAN remains structurally subordinate</w:t>
      </w:r>
      <w:r w:rsidRPr="00974B06">
        <w:rPr>
          <w:rStyle w:val="StyleUnderline"/>
        </w:rPr>
        <w:t xml:space="preserve"> to the People’s Liberation Army</w:t>
      </w:r>
      <w:r w:rsidRPr="00974B06">
        <w:rPr>
          <w:sz w:val="16"/>
        </w:rPr>
        <w:t xml:space="preserve"> and receives only a small proportion of overall defence spending. Although </w:t>
      </w:r>
      <w:r w:rsidRPr="00974B06">
        <w:rPr>
          <w:rStyle w:val="StyleUnderline"/>
        </w:rPr>
        <w:t>China’s</w:t>
      </w:r>
      <w:r w:rsidRPr="00974B06">
        <w:rPr>
          <w:sz w:val="16"/>
        </w:rPr>
        <w:t xml:space="preserve"> maritime horizons are clearly expanding, its </w:t>
      </w:r>
      <w:r w:rsidRPr="00974B06">
        <w:rPr>
          <w:rStyle w:val="StyleUnderline"/>
          <w:highlight w:val="green"/>
        </w:rPr>
        <w:t>naval strategy remains</w:t>
      </w:r>
      <w:r w:rsidRPr="00974B06">
        <w:rPr>
          <w:rStyle w:val="StyleUnderline"/>
        </w:rPr>
        <w:t xml:space="preserve"> overwhelmingly </w:t>
      </w:r>
      <w:r w:rsidRPr="00974B06">
        <w:rPr>
          <w:rStyle w:val="StyleUnderline"/>
          <w:highlight w:val="green"/>
        </w:rPr>
        <w:t>focused</w:t>
      </w:r>
      <w:r w:rsidRPr="00974B06">
        <w:rPr>
          <w:rStyle w:val="StyleUnderline"/>
        </w:rPr>
        <w:t xml:space="preserve"> </w:t>
      </w:r>
      <w:r w:rsidRPr="00974B06">
        <w:rPr>
          <w:rStyle w:val="StyleUnderline"/>
          <w:highlight w:val="green"/>
        </w:rPr>
        <w:t>on</w:t>
      </w:r>
      <w:r w:rsidRPr="00974B06">
        <w:rPr>
          <w:rStyle w:val="StyleUnderline"/>
        </w:rPr>
        <w:t xml:space="preserve"> the </w:t>
      </w:r>
      <w:r w:rsidRPr="00974B06">
        <w:rPr>
          <w:rStyle w:val="StyleUnderline"/>
          <w:highlight w:val="green"/>
        </w:rPr>
        <w:t>Taiwan</w:t>
      </w:r>
      <w:r w:rsidRPr="00974B06">
        <w:rPr>
          <w:rStyle w:val="StyleUnderline"/>
        </w:rPr>
        <w:t xml:space="preserve"> Strait </w:t>
      </w:r>
      <w:r w:rsidRPr="00974B06">
        <w:rPr>
          <w:rStyle w:val="StyleUnderline"/>
          <w:highlight w:val="green"/>
        </w:rPr>
        <w:t>and</w:t>
      </w:r>
      <w:r w:rsidRPr="00974B06">
        <w:rPr>
          <w:rStyle w:val="StyleUnderline"/>
        </w:rPr>
        <w:t xml:space="preserve"> </w:t>
      </w:r>
      <w:r w:rsidRPr="00974B06">
        <w:rPr>
          <w:rStyle w:val="StyleUnderline"/>
          <w:highlight w:val="green"/>
        </w:rPr>
        <w:t>the</w:t>
      </w:r>
      <w:r w:rsidRPr="00974B06">
        <w:rPr>
          <w:rStyle w:val="StyleUnderline"/>
        </w:rPr>
        <w:t xml:space="preserve"> Western </w:t>
      </w:r>
      <w:r w:rsidRPr="00974B06">
        <w:rPr>
          <w:rStyle w:val="StyleUnderline"/>
          <w:highlight w:val="green"/>
        </w:rPr>
        <w:t>Pacific</w:t>
      </w:r>
      <w:r w:rsidRPr="00974B06">
        <w:rPr>
          <w:sz w:val="16"/>
        </w:rPr>
        <w:t xml:space="preserve">. Despite recent anti---piracy deployments, the PLAN has little experience or tradition in operating beyond coastal waters. Despite its military expansion program, </w:t>
      </w:r>
      <w:r w:rsidRPr="00974B06">
        <w:rPr>
          <w:rStyle w:val="StyleUnderline"/>
          <w:highlight w:val="green"/>
        </w:rPr>
        <w:t>China has only a limited number of blue water naval combatants</w:t>
      </w:r>
      <w:r w:rsidRPr="00974B06">
        <w:rPr>
          <w:rStyle w:val="StyleUnderline"/>
        </w:rPr>
        <w:t xml:space="preserve"> and few long range air strike capabilities.</w:t>
      </w:r>
      <w:r w:rsidRPr="00974B06">
        <w:rPr>
          <w:sz w:val="16"/>
        </w:rPr>
        <w:t xml:space="preserve"> Further, China’s ability to project power into the Indian Ocean remains highly constrained by the long distance from Chinese ports and air bases, the lack of logistical support, and the need for Chinese naval vessels to deploy to the Indian Ocean through chokepoints. Some Chinese </w:t>
      </w:r>
      <w:r w:rsidRPr="00974B06">
        <w:rPr>
          <w:rStyle w:val="StyleUnderline"/>
        </w:rPr>
        <w:t>analysts argue that these constraints mean that China should focus on protecting its energy supplies by political and not military means</w:t>
      </w:r>
      <w:r w:rsidRPr="00974B06">
        <w:rPr>
          <w:sz w:val="16"/>
        </w:rPr>
        <w:t xml:space="preserve">. For example, Feng Liang and Duan Yanzhi of the Chinese Naval Command Academy argue that the issue of China’s SLOC security is in reality one of the political stability of oceans. Even with a strong naval force, China would not be able to protect its long Indian Ocean SLOCs. They argue that for this reason </w:t>
      </w:r>
      <w:r w:rsidRPr="00974B06">
        <w:rPr>
          <w:rStyle w:val="StyleUnderline"/>
          <w:highlight w:val="green"/>
        </w:rPr>
        <w:t>the creation of a secure geopolitical environment in the Indian Ocean</w:t>
      </w:r>
      <w:r w:rsidRPr="00974B06">
        <w:rPr>
          <w:rStyle w:val="StyleUnderline"/>
        </w:rPr>
        <w:t xml:space="preserve">, rather than the projection of military power, </w:t>
      </w:r>
      <w:r w:rsidRPr="00974B06">
        <w:rPr>
          <w:rStyle w:val="StyleUnderline"/>
          <w:highlight w:val="green"/>
        </w:rPr>
        <w:t>is an</w:t>
      </w:r>
      <w:r w:rsidRPr="00974B06">
        <w:rPr>
          <w:rStyle w:val="StyleUnderline"/>
        </w:rPr>
        <w:t xml:space="preserve"> important </w:t>
      </w:r>
      <w:r w:rsidRPr="00974B06">
        <w:rPr>
          <w:rStyle w:val="StyleUnderline"/>
          <w:highlight w:val="green"/>
        </w:rPr>
        <w:t>pre--- condition</w:t>
      </w:r>
      <w:r w:rsidRPr="00974B06">
        <w:rPr>
          <w:rStyle w:val="StyleUnderline"/>
        </w:rPr>
        <w:t xml:space="preserve"> to China’s sustained development</w:t>
      </w:r>
      <w:r w:rsidRPr="00974B06">
        <w:rPr>
          <w:sz w:val="16"/>
        </w:rPr>
        <w:t>.</w:t>
      </w:r>
    </w:p>
    <w:sectPr w:rsidR="00615B85" w:rsidRPr="00974B0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6FB080A"/>
    <w:multiLevelType w:val="hybridMultilevel"/>
    <w:tmpl w:val="3F3AF024"/>
    <w:lvl w:ilvl="0" w:tplc="627203CE">
      <w:start w:val="1"/>
      <w:numFmt w:val="lowerLetter"/>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EC65EC"/>
    <w:multiLevelType w:val="hybridMultilevel"/>
    <w:tmpl w:val="C9623144"/>
    <w:lvl w:ilvl="0" w:tplc="157EEE68">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EB2AB5"/>
    <w:multiLevelType w:val="hybridMultilevel"/>
    <w:tmpl w:val="23CA6984"/>
    <w:lvl w:ilvl="0" w:tplc="381CDF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225400"/>
    <w:rsid w:val="000029E3"/>
    <w:rsid w:val="000029E8"/>
    <w:rsid w:val="00002C73"/>
    <w:rsid w:val="00004225"/>
    <w:rsid w:val="000066CA"/>
    <w:rsid w:val="00006B97"/>
    <w:rsid w:val="00007264"/>
    <w:rsid w:val="000076A9"/>
    <w:rsid w:val="0001206F"/>
    <w:rsid w:val="000120E5"/>
    <w:rsid w:val="000124D8"/>
    <w:rsid w:val="00012D4B"/>
    <w:rsid w:val="00014FAD"/>
    <w:rsid w:val="00015D2A"/>
    <w:rsid w:val="000168F2"/>
    <w:rsid w:val="00022469"/>
    <w:rsid w:val="0002490B"/>
    <w:rsid w:val="00026465"/>
    <w:rsid w:val="00027F31"/>
    <w:rsid w:val="00030204"/>
    <w:rsid w:val="000312A0"/>
    <w:rsid w:val="0003396C"/>
    <w:rsid w:val="00033A43"/>
    <w:rsid w:val="00035337"/>
    <w:rsid w:val="000401B7"/>
    <w:rsid w:val="0004084F"/>
    <w:rsid w:val="00040CE5"/>
    <w:rsid w:val="000437BF"/>
    <w:rsid w:val="00043CC0"/>
    <w:rsid w:val="000477A2"/>
    <w:rsid w:val="00052FB1"/>
    <w:rsid w:val="00054276"/>
    <w:rsid w:val="000547B1"/>
    <w:rsid w:val="00057C79"/>
    <w:rsid w:val="0006091E"/>
    <w:rsid w:val="000612B0"/>
    <w:rsid w:val="0006238D"/>
    <w:rsid w:val="00062CE8"/>
    <w:rsid w:val="000638C1"/>
    <w:rsid w:val="00065FEE"/>
    <w:rsid w:val="000660F7"/>
    <w:rsid w:val="00066E3C"/>
    <w:rsid w:val="00070DCC"/>
    <w:rsid w:val="0007166F"/>
    <w:rsid w:val="00072718"/>
    <w:rsid w:val="0007381E"/>
    <w:rsid w:val="00075A7F"/>
    <w:rsid w:val="00076094"/>
    <w:rsid w:val="00076616"/>
    <w:rsid w:val="000840D1"/>
    <w:rsid w:val="0008785F"/>
    <w:rsid w:val="00090CBE"/>
    <w:rsid w:val="000947D4"/>
    <w:rsid w:val="00094DEC"/>
    <w:rsid w:val="00096C18"/>
    <w:rsid w:val="000A2A21"/>
    <w:rsid w:val="000A2D8A"/>
    <w:rsid w:val="000B03F8"/>
    <w:rsid w:val="000B2471"/>
    <w:rsid w:val="000C175D"/>
    <w:rsid w:val="000D26A6"/>
    <w:rsid w:val="000D2B90"/>
    <w:rsid w:val="000D6ED8"/>
    <w:rsid w:val="000D717B"/>
    <w:rsid w:val="000E0F53"/>
    <w:rsid w:val="000F23E0"/>
    <w:rsid w:val="000F39B6"/>
    <w:rsid w:val="000F44D6"/>
    <w:rsid w:val="000F4D93"/>
    <w:rsid w:val="0010088E"/>
    <w:rsid w:val="00100B28"/>
    <w:rsid w:val="00103406"/>
    <w:rsid w:val="00104F65"/>
    <w:rsid w:val="00105CCD"/>
    <w:rsid w:val="00113A2B"/>
    <w:rsid w:val="00113A56"/>
    <w:rsid w:val="00116C36"/>
    <w:rsid w:val="00117316"/>
    <w:rsid w:val="001209B4"/>
    <w:rsid w:val="0012186F"/>
    <w:rsid w:val="00121F9F"/>
    <w:rsid w:val="00121FB1"/>
    <w:rsid w:val="001250A1"/>
    <w:rsid w:val="00125C10"/>
    <w:rsid w:val="00126EEE"/>
    <w:rsid w:val="001326C9"/>
    <w:rsid w:val="00132FAE"/>
    <w:rsid w:val="001365AB"/>
    <w:rsid w:val="001377CD"/>
    <w:rsid w:val="00140071"/>
    <w:rsid w:val="001443DC"/>
    <w:rsid w:val="0016135D"/>
    <w:rsid w:val="0016584C"/>
    <w:rsid w:val="00167489"/>
    <w:rsid w:val="00167E88"/>
    <w:rsid w:val="001730F1"/>
    <w:rsid w:val="001746A3"/>
    <w:rsid w:val="001761FC"/>
    <w:rsid w:val="00182655"/>
    <w:rsid w:val="001840F2"/>
    <w:rsid w:val="00185134"/>
    <w:rsid w:val="0018513D"/>
    <w:rsid w:val="001856C6"/>
    <w:rsid w:val="001869DF"/>
    <w:rsid w:val="00186C98"/>
    <w:rsid w:val="00191B5F"/>
    <w:rsid w:val="001923DF"/>
    <w:rsid w:val="00192487"/>
    <w:rsid w:val="00193416"/>
    <w:rsid w:val="00193CC4"/>
    <w:rsid w:val="00193D09"/>
    <w:rsid w:val="00195073"/>
    <w:rsid w:val="0019668D"/>
    <w:rsid w:val="00196924"/>
    <w:rsid w:val="00197B18"/>
    <w:rsid w:val="001A17C6"/>
    <w:rsid w:val="001A1D4F"/>
    <w:rsid w:val="001A25FD"/>
    <w:rsid w:val="001A5371"/>
    <w:rsid w:val="001A69A6"/>
    <w:rsid w:val="001A72C7"/>
    <w:rsid w:val="001B20CD"/>
    <w:rsid w:val="001B2777"/>
    <w:rsid w:val="001B2FB1"/>
    <w:rsid w:val="001B6F6B"/>
    <w:rsid w:val="001B72F8"/>
    <w:rsid w:val="001B73E3"/>
    <w:rsid w:val="001C28C6"/>
    <w:rsid w:val="001C316D"/>
    <w:rsid w:val="001C502F"/>
    <w:rsid w:val="001D1A0D"/>
    <w:rsid w:val="001D36BF"/>
    <w:rsid w:val="001D4C28"/>
    <w:rsid w:val="001D6D5A"/>
    <w:rsid w:val="001E0B1F"/>
    <w:rsid w:val="001E0C0F"/>
    <w:rsid w:val="001E1E0B"/>
    <w:rsid w:val="001E26E2"/>
    <w:rsid w:val="001E3951"/>
    <w:rsid w:val="001E3A55"/>
    <w:rsid w:val="001E48C6"/>
    <w:rsid w:val="001E7916"/>
    <w:rsid w:val="001F1173"/>
    <w:rsid w:val="001F1ADD"/>
    <w:rsid w:val="001F2BC3"/>
    <w:rsid w:val="001F3629"/>
    <w:rsid w:val="001F4884"/>
    <w:rsid w:val="002005A8"/>
    <w:rsid w:val="00203DD8"/>
    <w:rsid w:val="00204E1D"/>
    <w:rsid w:val="002059BD"/>
    <w:rsid w:val="002076EC"/>
    <w:rsid w:val="00207AB9"/>
    <w:rsid w:val="00207FD8"/>
    <w:rsid w:val="00210FAF"/>
    <w:rsid w:val="002121B3"/>
    <w:rsid w:val="0021382A"/>
    <w:rsid w:val="00213B1E"/>
    <w:rsid w:val="00213DA2"/>
    <w:rsid w:val="00214CE2"/>
    <w:rsid w:val="00215284"/>
    <w:rsid w:val="002153B1"/>
    <w:rsid w:val="002168F2"/>
    <w:rsid w:val="00222679"/>
    <w:rsid w:val="00225400"/>
    <w:rsid w:val="0022589F"/>
    <w:rsid w:val="002329C1"/>
    <w:rsid w:val="002343FE"/>
    <w:rsid w:val="00234511"/>
    <w:rsid w:val="00235C89"/>
    <w:rsid w:val="00235F7B"/>
    <w:rsid w:val="002427A0"/>
    <w:rsid w:val="002502CF"/>
    <w:rsid w:val="00251622"/>
    <w:rsid w:val="00251B77"/>
    <w:rsid w:val="002620D5"/>
    <w:rsid w:val="0026280D"/>
    <w:rsid w:val="00263884"/>
    <w:rsid w:val="0026423A"/>
    <w:rsid w:val="00267EBB"/>
    <w:rsid w:val="0027023B"/>
    <w:rsid w:val="00272F3F"/>
    <w:rsid w:val="00273701"/>
    <w:rsid w:val="00274EDB"/>
    <w:rsid w:val="0027729E"/>
    <w:rsid w:val="00277559"/>
    <w:rsid w:val="0027775E"/>
    <w:rsid w:val="002803AF"/>
    <w:rsid w:val="002843B2"/>
    <w:rsid w:val="00284ED6"/>
    <w:rsid w:val="00290116"/>
    <w:rsid w:val="00290C5A"/>
    <w:rsid w:val="00290C92"/>
    <w:rsid w:val="002915ED"/>
    <w:rsid w:val="002954B4"/>
    <w:rsid w:val="0029647A"/>
    <w:rsid w:val="00296504"/>
    <w:rsid w:val="002978C9"/>
    <w:rsid w:val="002A64F4"/>
    <w:rsid w:val="002A6A82"/>
    <w:rsid w:val="002A7FEA"/>
    <w:rsid w:val="002B1E13"/>
    <w:rsid w:val="002B5511"/>
    <w:rsid w:val="002B59F0"/>
    <w:rsid w:val="002B7ACF"/>
    <w:rsid w:val="002C5C42"/>
    <w:rsid w:val="002C7D35"/>
    <w:rsid w:val="002D4FED"/>
    <w:rsid w:val="002E0643"/>
    <w:rsid w:val="002E064F"/>
    <w:rsid w:val="002E128B"/>
    <w:rsid w:val="002E392E"/>
    <w:rsid w:val="002E6BBC"/>
    <w:rsid w:val="002E703B"/>
    <w:rsid w:val="002E75F0"/>
    <w:rsid w:val="002F1BA9"/>
    <w:rsid w:val="002F5CAB"/>
    <w:rsid w:val="002F6E74"/>
    <w:rsid w:val="002F7D80"/>
    <w:rsid w:val="00303A15"/>
    <w:rsid w:val="003106B3"/>
    <w:rsid w:val="0031385D"/>
    <w:rsid w:val="003142E6"/>
    <w:rsid w:val="00315D31"/>
    <w:rsid w:val="00315ECF"/>
    <w:rsid w:val="00315F09"/>
    <w:rsid w:val="003171AB"/>
    <w:rsid w:val="003223B2"/>
    <w:rsid w:val="00322A67"/>
    <w:rsid w:val="003236E2"/>
    <w:rsid w:val="00323E98"/>
    <w:rsid w:val="00327905"/>
    <w:rsid w:val="00330E13"/>
    <w:rsid w:val="00333252"/>
    <w:rsid w:val="00335A23"/>
    <w:rsid w:val="00337ADF"/>
    <w:rsid w:val="003406EC"/>
    <w:rsid w:val="00340707"/>
    <w:rsid w:val="00340CBD"/>
    <w:rsid w:val="00341C61"/>
    <w:rsid w:val="00342089"/>
    <w:rsid w:val="003515F4"/>
    <w:rsid w:val="00351841"/>
    <w:rsid w:val="00352AFC"/>
    <w:rsid w:val="003562B9"/>
    <w:rsid w:val="003624A6"/>
    <w:rsid w:val="00364ADF"/>
    <w:rsid w:val="00365C8D"/>
    <w:rsid w:val="003670D9"/>
    <w:rsid w:val="00370B41"/>
    <w:rsid w:val="00371B27"/>
    <w:rsid w:val="003726C3"/>
    <w:rsid w:val="003731F2"/>
    <w:rsid w:val="0037425D"/>
    <w:rsid w:val="00375D2E"/>
    <w:rsid w:val="00376386"/>
    <w:rsid w:val="00383071"/>
    <w:rsid w:val="00383B19"/>
    <w:rsid w:val="00384CBC"/>
    <w:rsid w:val="003933F9"/>
    <w:rsid w:val="00395864"/>
    <w:rsid w:val="00396557"/>
    <w:rsid w:val="00397316"/>
    <w:rsid w:val="00397716"/>
    <w:rsid w:val="003A1458"/>
    <w:rsid w:val="003A248F"/>
    <w:rsid w:val="003A4D9C"/>
    <w:rsid w:val="003B1668"/>
    <w:rsid w:val="003B4D6A"/>
    <w:rsid w:val="003C25BB"/>
    <w:rsid w:val="003C5109"/>
    <w:rsid w:val="003C5208"/>
    <w:rsid w:val="003C5F4C"/>
    <w:rsid w:val="003D1502"/>
    <w:rsid w:val="003D5745"/>
    <w:rsid w:val="003D5EA8"/>
    <w:rsid w:val="003D7B28"/>
    <w:rsid w:val="003E305E"/>
    <w:rsid w:val="003E34DB"/>
    <w:rsid w:val="003E416D"/>
    <w:rsid w:val="003E5302"/>
    <w:rsid w:val="003E5BF1"/>
    <w:rsid w:val="003E653D"/>
    <w:rsid w:val="003F2452"/>
    <w:rsid w:val="003F41EA"/>
    <w:rsid w:val="003F556D"/>
    <w:rsid w:val="003F7DF0"/>
    <w:rsid w:val="004025D0"/>
    <w:rsid w:val="004039AF"/>
    <w:rsid w:val="00404426"/>
    <w:rsid w:val="00407AFF"/>
    <w:rsid w:val="0041155D"/>
    <w:rsid w:val="00414222"/>
    <w:rsid w:val="00414F91"/>
    <w:rsid w:val="00416396"/>
    <w:rsid w:val="004170BF"/>
    <w:rsid w:val="00417A8D"/>
    <w:rsid w:val="004270E3"/>
    <w:rsid w:val="00432D68"/>
    <w:rsid w:val="00433E07"/>
    <w:rsid w:val="00433F67"/>
    <w:rsid w:val="004348DC"/>
    <w:rsid w:val="00434921"/>
    <w:rsid w:val="00436194"/>
    <w:rsid w:val="00440918"/>
    <w:rsid w:val="00442018"/>
    <w:rsid w:val="00446567"/>
    <w:rsid w:val="00447B10"/>
    <w:rsid w:val="00451397"/>
    <w:rsid w:val="00452EE4"/>
    <w:rsid w:val="00452F0B"/>
    <w:rsid w:val="004536D6"/>
    <w:rsid w:val="004570D7"/>
    <w:rsid w:val="00457224"/>
    <w:rsid w:val="0046129E"/>
    <w:rsid w:val="00462913"/>
    <w:rsid w:val="00466609"/>
    <w:rsid w:val="0047215C"/>
    <w:rsid w:val="0047482C"/>
    <w:rsid w:val="00475436"/>
    <w:rsid w:val="0048047E"/>
    <w:rsid w:val="00482AF9"/>
    <w:rsid w:val="00485CE4"/>
    <w:rsid w:val="00493C6A"/>
    <w:rsid w:val="00495C28"/>
    <w:rsid w:val="00496BB2"/>
    <w:rsid w:val="004A5033"/>
    <w:rsid w:val="004B0F8F"/>
    <w:rsid w:val="004B37B4"/>
    <w:rsid w:val="004B3CBE"/>
    <w:rsid w:val="004B72B4"/>
    <w:rsid w:val="004C0314"/>
    <w:rsid w:val="004C0D3D"/>
    <w:rsid w:val="004C1611"/>
    <w:rsid w:val="004C213E"/>
    <w:rsid w:val="004C376C"/>
    <w:rsid w:val="004C3CC5"/>
    <w:rsid w:val="004C657F"/>
    <w:rsid w:val="004C73B7"/>
    <w:rsid w:val="004C7884"/>
    <w:rsid w:val="004D02F9"/>
    <w:rsid w:val="004D0E58"/>
    <w:rsid w:val="004D17D8"/>
    <w:rsid w:val="004D3706"/>
    <w:rsid w:val="004D5046"/>
    <w:rsid w:val="004D52D8"/>
    <w:rsid w:val="004E1DF7"/>
    <w:rsid w:val="004E2C53"/>
    <w:rsid w:val="004E355B"/>
    <w:rsid w:val="004E3EEB"/>
    <w:rsid w:val="004E5A2B"/>
    <w:rsid w:val="004E632C"/>
    <w:rsid w:val="004F1DFE"/>
    <w:rsid w:val="005009D4"/>
    <w:rsid w:val="005023B0"/>
    <w:rsid w:val="005028E5"/>
    <w:rsid w:val="00503735"/>
    <w:rsid w:val="00503F21"/>
    <w:rsid w:val="0050400E"/>
    <w:rsid w:val="0050663E"/>
    <w:rsid w:val="00506F63"/>
    <w:rsid w:val="00507059"/>
    <w:rsid w:val="005135FE"/>
    <w:rsid w:val="00516A88"/>
    <w:rsid w:val="00516C16"/>
    <w:rsid w:val="00522065"/>
    <w:rsid w:val="005224F2"/>
    <w:rsid w:val="005335A6"/>
    <w:rsid w:val="00533F1C"/>
    <w:rsid w:val="005363DB"/>
    <w:rsid w:val="00536D8B"/>
    <w:rsid w:val="00536F1A"/>
    <w:rsid w:val="0053753F"/>
    <w:rsid w:val="005379C3"/>
    <w:rsid w:val="005519C2"/>
    <w:rsid w:val="005523E0"/>
    <w:rsid w:val="0055320F"/>
    <w:rsid w:val="0055699B"/>
    <w:rsid w:val="0056020A"/>
    <w:rsid w:val="00561231"/>
    <w:rsid w:val="00562C76"/>
    <w:rsid w:val="00563D3D"/>
    <w:rsid w:val="005659AA"/>
    <w:rsid w:val="005676E8"/>
    <w:rsid w:val="00570501"/>
    <w:rsid w:val="00571A94"/>
    <w:rsid w:val="00575A57"/>
    <w:rsid w:val="00577C12"/>
    <w:rsid w:val="00580BFC"/>
    <w:rsid w:val="00581048"/>
    <w:rsid w:val="00581203"/>
    <w:rsid w:val="0058349C"/>
    <w:rsid w:val="00584EA1"/>
    <w:rsid w:val="00585629"/>
    <w:rsid w:val="00585FBE"/>
    <w:rsid w:val="005870E8"/>
    <w:rsid w:val="0058789C"/>
    <w:rsid w:val="0059050A"/>
    <w:rsid w:val="0059267D"/>
    <w:rsid w:val="005A49F0"/>
    <w:rsid w:val="005A4D4E"/>
    <w:rsid w:val="005A559E"/>
    <w:rsid w:val="005A5BB8"/>
    <w:rsid w:val="005A7237"/>
    <w:rsid w:val="005B21FA"/>
    <w:rsid w:val="005B3244"/>
    <w:rsid w:val="005B6EE8"/>
    <w:rsid w:val="005B7731"/>
    <w:rsid w:val="005C32B7"/>
    <w:rsid w:val="005C4378"/>
    <w:rsid w:val="005C4515"/>
    <w:rsid w:val="005C454C"/>
    <w:rsid w:val="005C4645"/>
    <w:rsid w:val="005C5602"/>
    <w:rsid w:val="005C74A6"/>
    <w:rsid w:val="005D078B"/>
    <w:rsid w:val="005D199C"/>
    <w:rsid w:val="005D3920"/>
    <w:rsid w:val="005D3B4D"/>
    <w:rsid w:val="005D615C"/>
    <w:rsid w:val="005E12AD"/>
    <w:rsid w:val="005E1860"/>
    <w:rsid w:val="005E23B3"/>
    <w:rsid w:val="005E56F6"/>
    <w:rsid w:val="005F063B"/>
    <w:rsid w:val="005F12AA"/>
    <w:rsid w:val="005F192D"/>
    <w:rsid w:val="005F24C8"/>
    <w:rsid w:val="005F26AF"/>
    <w:rsid w:val="006068E3"/>
    <w:rsid w:val="00607952"/>
    <w:rsid w:val="00607D6C"/>
    <w:rsid w:val="00610A2F"/>
    <w:rsid w:val="006110C0"/>
    <w:rsid w:val="0061383D"/>
    <w:rsid w:val="006149E7"/>
    <w:rsid w:val="00614D69"/>
    <w:rsid w:val="00615365"/>
    <w:rsid w:val="00615B85"/>
    <w:rsid w:val="006161DF"/>
    <w:rsid w:val="00617030"/>
    <w:rsid w:val="00620F3F"/>
    <w:rsid w:val="00621301"/>
    <w:rsid w:val="0062173F"/>
    <w:rsid w:val="006235FB"/>
    <w:rsid w:val="00625245"/>
    <w:rsid w:val="0062535D"/>
    <w:rsid w:val="00626A15"/>
    <w:rsid w:val="006350F3"/>
    <w:rsid w:val="006379E9"/>
    <w:rsid w:val="006438CB"/>
    <w:rsid w:val="00643CA6"/>
    <w:rsid w:val="0065169F"/>
    <w:rsid w:val="006529B9"/>
    <w:rsid w:val="00654695"/>
    <w:rsid w:val="0065500A"/>
    <w:rsid w:val="00655217"/>
    <w:rsid w:val="0065727C"/>
    <w:rsid w:val="006624F8"/>
    <w:rsid w:val="00663AD5"/>
    <w:rsid w:val="00664125"/>
    <w:rsid w:val="00664F74"/>
    <w:rsid w:val="00670017"/>
    <w:rsid w:val="0067021E"/>
    <w:rsid w:val="00670542"/>
    <w:rsid w:val="006737D0"/>
    <w:rsid w:val="00674A78"/>
    <w:rsid w:val="00675B82"/>
    <w:rsid w:val="00675EA6"/>
    <w:rsid w:val="00682C62"/>
    <w:rsid w:val="006863E6"/>
    <w:rsid w:val="00692A52"/>
    <w:rsid w:val="00696A16"/>
    <w:rsid w:val="00696C20"/>
    <w:rsid w:val="006A0C41"/>
    <w:rsid w:val="006A35BF"/>
    <w:rsid w:val="006A3686"/>
    <w:rsid w:val="006A36C6"/>
    <w:rsid w:val="006A4840"/>
    <w:rsid w:val="006A52A0"/>
    <w:rsid w:val="006A60AC"/>
    <w:rsid w:val="006A7E1D"/>
    <w:rsid w:val="006B1C56"/>
    <w:rsid w:val="006B3D0D"/>
    <w:rsid w:val="006C26C3"/>
    <w:rsid w:val="006C3A56"/>
    <w:rsid w:val="006C4BEF"/>
    <w:rsid w:val="006C4FB7"/>
    <w:rsid w:val="006D13F4"/>
    <w:rsid w:val="006D6AED"/>
    <w:rsid w:val="006E6D0B"/>
    <w:rsid w:val="006F126E"/>
    <w:rsid w:val="006F1366"/>
    <w:rsid w:val="006F32C9"/>
    <w:rsid w:val="006F3834"/>
    <w:rsid w:val="006F4A99"/>
    <w:rsid w:val="006F5693"/>
    <w:rsid w:val="006F570B"/>
    <w:rsid w:val="006F5D4C"/>
    <w:rsid w:val="007116EF"/>
    <w:rsid w:val="00717B01"/>
    <w:rsid w:val="007227D9"/>
    <w:rsid w:val="0072491F"/>
    <w:rsid w:val="007250F0"/>
    <w:rsid w:val="00725598"/>
    <w:rsid w:val="007259AF"/>
    <w:rsid w:val="007263C3"/>
    <w:rsid w:val="00731EAC"/>
    <w:rsid w:val="007354FB"/>
    <w:rsid w:val="00736865"/>
    <w:rsid w:val="00736AA1"/>
    <w:rsid w:val="00737235"/>
    <w:rsid w:val="007374A1"/>
    <w:rsid w:val="00737FF7"/>
    <w:rsid w:val="00740608"/>
    <w:rsid w:val="00750C82"/>
    <w:rsid w:val="00752613"/>
    <w:rsid w:val="00752712"/>
    <w:rsid w:val="00753541"/>
    <w:rsid w:val="00753A84"/>
    <w:rsid w:val="007611F5"/>
    <w:rsid w:val="007619E4"/>
    <w:rsid w:val="00761E75"/>
    <w:rsid w:val="0076495E"/>
    <w:rsid w:val="00764B0E"/>
    <w:rsid w:val="00765FC8"/>
    <w:rsid w:val="007726CD"/>
    <w:rsid w:val="00775694"/>
    <w:rsid w:val="007819C9"/>
    <w:rsid w:val="00784D1B"/>
    <w:rsid w:val="00791D53"/>
    <w:rsid w:val="00792060"/>
    <w:rsid w:val="00792F59"/>
    <w:rsid w:val="007931E4"/>
    <w:rsid w:val="00793F46"/>
    <w:rsid w:val="00795A3F"/>
    <w:rsid w:val="00797AAF"/>
    <w:rsid w:val="007A1325"/>
    <w:rsid w:val="007A1A18"/>
    <w:rsid w:val="007A2B2D"/>
    <w:rsid w:val="007A3BAF"/>
    <w:rsid w:val="007B2207"/>
    <w:rsid w:val="007B492C"/>
    <w:rsid w:val="007B53D8"/>
    <w:rsid w:val="007C22C5"/>
    <w:rsid w:val="007C2849"/>
    <w:rsid w:val="007C3549"/>
    <w:rsid w:val="007C4FF0"/>
    <w:rsid w:val="007C57E1"/>
    <w:rsid w:val="007C5811"/>
    <w:rsid w:val="007D057B"/>
    <w:rsid w:val="007D24D0"/>
    <w:rsid w:val="007D2DF5"/>
    <w:rsid w:val="007D451A"/>
    <w:rsid w:val="007D5E3E"/>
    <w:rsid w:val="007D7473"/>
    <w:rsid w:val="007D7596"/>
    <w:rsid w:val="007E0FC4"/>
    <w:rsid w:val="007E1AB1"/>
    <w:rsid w:val="007E242C"/>
    <w:rsid w:val="007E6631"/>
    <w:rsid w:val="007E7747"/>
    <w:rsid w:val="007F4880"/>
    <w:rsid w:val="007F56C3"/>
    <w:rsid w:val="00803A12"/>
    <w:rsid w:val="00804B2F"/>
    <w:rsid w:val="00805417"/>
    <w:rsid w:val="00805BCA"/>
    <w:rsid w:val="00811E3A"/>
    <w:rsid w:val="0081233F"/>
    <w:rsid w:val="00813D71"/>
    <w:rsid w:val="00823252"/>
    <w:rsid w:val="008266F9"/>
    <w:rsid w:val="008267E2"/>
    <w:rsid w:val="00826A9B"/>
    <w:rsid w:val="0083151B"/>
    <w:rsid w:val="00831AAE"/>
    <w:rsid w:val="0083229E"/>
    <w:rsid w:val="00834842"/>
    <w:rsid w:val="00836E73"/>
    <w:rsid w:val="00837877"/>
    <w:rsid w:val="00840E7B"/>
    <w:rsid w:val="00841B95"/>
    <w:rsid w:val="008536AF"/>
    <w:rsid w:val="00853D40"/>
    <w:rsid w:val="008564FC"/>
    <w:rsid w:val="00857930"/>
    <w:rsid w:val="00864E76"/>
    <w:rsid w:val="008662F9"/>
    <w:rsid w:val="00871D02"/>
    <w:rsid w:val="00872581"/>
    <w:rsid w:val="00873626"/>
    <w:rsid w:val="0087398C"/>
    <w:rsid w:val="00873D11"/>
    <w:rsid w:val="0087459D"/>
    <w:rsid w:val="00874B6C"/>
    <w:rsid w:val="0087680F"/>
    <w:rsid w:val="00876D81"/>
    <w:rsid w:val="00881D86"/>
    <w:rsid w:val="0088290D"/>
    <w:rsid w:val="00883306"/>
    <w:rsid w:val="008904F9"/>
    <w:rsid w:val="00890A2C"/>
    <w:rsid w:val="00890E4C"/>
    <w:rsid w:val="00890E74"/>
    <w:rsid w:val="00892798"/>
    <w:rsid w:val="008929BA"/>
    <w:rsid w:val="008940B9"/>
    <w:rsid w:val="0089418F"/>
    <w:rsid w:val="00894C05"/>
    <w:rsid w:val="00896F33"/>
    <w:rsid w:val="00897C29"/>
    <w:rsid w:val="008A1A9C"/>
    <w:rsid w:val="008A2C06"/>
    <w:rsid w:val="008A4633"/>
    <w:rsid w:val="008A5148"/>
    <w:rsid w:val="008B0245"/>
    <w:rsid w:val="008B0276"/>
    <w:rsid w:val="008B032E"/>
    <w:rsid w:val="008B6197"/>
    <w:rsid w:val="008B74BD"/>
    <w:rsid w:val="008C0289"/>
    <w:rsid w:val="008C0FA2"/>
    <w:rsid w:val="008C2342"/>
    <w:rsid w:val="008C46AD"/>
    <w:rsid w:val="008C4996"/>
    <w:rsid w:val="008C51A8"/>
    <w:rsid w:val="008C77B6"/>
    <w:rsid w:val="008D1B91"/>
    <w:rsid w:val="008D2655"/>
    <w:rsid w:val="008D4B6A"/>
    <w:rsid w:val="008D724A"/>
    <w:rsid w:val="008E2553"/>
    <w:rsid w:val="008E2E16"/>
    <w:rsid w:val="008E2F13"/>
    <w:rsid w:val="008E7A3E"/>
    <w:rsid w:val="008F0892"/>
    <w:rsid w:val="008F41FD"/>
    <w:rsid w:val="008F4479"/>
    <w:rsid w:val="008F4BA0"/>
    <w:rsid w:val="008F74F1"/>
    <w:rsid w:val="008F7AF3"/>
    <w:rsid w:val="00900488"/>
    <w:rsid w:val="0090136A"/>
    <w:rsid w:val="00901726"/>
    <w:rsid w:val="00901D9B"/>
    <w:rsid w:val="00902A06"/>
    <w:rsid w:val="00904F70"/>
    <w:rsid w:val="00905268"/>
    <w:rsid w:val="00912D7A"/>
    <w:rsid w:val="00914E4A"/>
    <w:rsid w:val="00916595"/>
    <w:rsid w:val="009207CB"/>
    <w:rsid w:val="00920E6A"/>
    <w:rsid w:val="00926C37"/>
    <w:rsid w:val="009316E6"/>
    <w:rsid w:val="00931816"/>
    <w:rsid w:val="00931F08"/>
    <w:rsid w:val="00932C71"/>
    <w:rsid w:val="009371FB"/>
    <w:rsid w:val="00941C52"/>
    <w:rsid w:val="00944FF4"/>
    <w:rsid w:val="0095010A"/>
    <w:rsid w:val="009509D5"/>
    <w:rsid w:val="009512E1"/>
    <w:rsid w:val="009538F5"/>
    <w:rsid w:val="00953D6B"/>
    <w:rsid w:val="009568DE"/>
    <w:rsid w:val="00957187"/>
    <w:rsid w:val="00960255"/>
    <w:rsid w:val="009603E1"/>
    <w:rsid w:val="00961C9D"/>
    <w:rsid w:val="009625F2"/>
    <w:rsid w:val="00963065"/>
    <w:rsid w:val="00964712"/>
    <w:rsid w:val="00964C24"/>
    <w:rsid w:val="0097151F"/>
    <w:rsid w:val="00971E4B"/>
    <w:rsid w:val="009733D3"/>
    <w:rsid w:val="00973777"/>
    <w:rsid w:val="009746A2"/>
    <w:rsid w:val="00974B06"/>
    <w:rsid w:val="00976E78"/>
    <w:rsid w:val="009775C0"/>
    <w:rsid w:val="00981DB8"/>
    <w:rsid w:val="00981F23"/>
    <w:rsid w:val="0098792C"/>
    <w:rsid w:val="00990634"/>
    <w:rsid w:val="00991733"/>
    <w:rsid w:val="00992078"/>
    <w:rsid w:val="00992836"/>
    <w:rsid w:val="00992BE3"/>
    <w:rsid w:val="00997DC9"/>
    <w:rsid w:val="009A1467"/>
    <w:rsid w:val="009A4599"/>
    <w:rsid w:val="009A6464"/>
    <w:rsid w:val="009A64C1"/>
    <w:rsid w:val="009B1894"/>
    <w:rsid w:val="009B1FF3"/>
    <w:rsid w:val="009B69F5"/>
    <w:rsid w:val="009C4593"/>
    <w:rsid w:val="009C5FF7"/>
    <w:rsid w:val="009C6292"/>
    <w:rsid w:val="009D15DB"/>
    <w:rsid w:val="009D3133"/>
    <w:rsid w:val="009D4056"/>
    <w:rsid w:val="009E0E48"/>
    <w:rsid w:val="009E160D"/>
    <w:rsid w:val="009E1744"/>
    <w:rsid w:val="009E1778"/>
    <w:rsid w:val="009E2499"/>
    <w:rsid w:val="009E3580"/>
    <w:rsid w:val="009F1CBB"/>
    <w:rsid w:val="009F3305"/>
    <w:rsid w:val="009F3B3C"/>
    <w:rsid w:val="009F4C28"/>
    <w:rsid w:val="009F6FB2"/>
    <w:rsid w:val="009F7D82"/>
    <w:rsid w:val="00A06DCF"/>
    <w:rsid w:val="00A071C0"/>
    <w:rsid w:val="00A16828"/>
    <w:rsid w:val="00A20351"/>
    <w:rsid w:val="00A22670"/>
    <w:rsid w:val="00A22E71"/>
    <w:rsid w:val="00A24B35"/>
    <w:rsid w:val="00A259A7"/>
    <w:rsid w:val="00A271BA"/>
    <w:rsid w:val="00A27F86"/>
    <w:rsid w:val="00A32388"/>
    <w:rsid w:val="00A3349E"/>
    <w:rsid w:val="00A34F93"/>
    <w:rsid w:val="00A36596"/>
    <w:rsid w:val="00A368AF"/>
    <w:rsid w:val="00A405B2"/>
    <w:rsid w:val="00A411A2"/>
    <w:rsid w:val="00A41B2C"/>
    <w:rsid w:val="00A425F3"/>
    <w:rsid w:val="00A431C6"/>
    <w:rsid w:val="00A46666"/>
    <w:rsid w:val="00A52FA7"/>
    <w:rsid w:val="00A54315"/>
    <w:rsid w:val="00A54F79"/>
    <w:rsid w:val="00A600BB"/>
    <w:rsid w:val="00A60FBC"/>
    <w:rsid w:val="00A610B5"/>
    <w:rsid w:val="00A6533B"/>
    <w:rsid w:val="00A65C0B"/>
    <w:rsid w:val="00A72B87"/>
    <w:rsid w:val="00A741D6"/>
    <w:rsid w:val="00A776BA"/>
    <w:rsid w:val="00A8096A"/>
    <w:rsid w:val="00A81FD2"/>
    <w:rsid w:val="00A8427F"/>
    <w:rsid w:val="00A8441A"/>
    <w:rsid w:val="00A84EE3"/>
    <w:rsid w:val="00A8674A"/>
    <w:rsid w:val="00A93359"/>
    <w:rsid w:val="00A96E24"/>
    <w:rsid w:val="00AA0311"/>
    <w:rsid w:val="00AA0A88"/>
    <w:rsid w:val="00AA4C24"/>
    <w:rsid w:val="00AA5C91"/>
    <w:rsid w:val="00AA6F6E"/>
    <w:rsid w:val="00AA75F0"/>
    <w:rsid w:val="00AB122B"/>
    <w:rsid w:val="00AB21B0"/>
    <w:rsid w:val="00AB32B9"/>
    <w:rsid w:val="00AB48D3"/>
    <w:rsid w:val="00AB4B3E"/>
    <w:rsid w:val="00AB64B2"/>
    <w:rsid w:val="00AC0D5E"/>
    <w:rsid w:val="00AC1AB8"/>
    <w:rsid w:val="00AC32A8"/>
    <w:rsid w:val="00AC6F4F"/>
    <w:rsid w:val="00AD0441"/>
    <w:rsid w:val="00AE0243"/>
    <w:rsid w:val="00AE1BAD"/>
    <w:rsid w:val="00AE2124"/>
    <w:rsid w:val="00AE24BC"/>
    <w:rsid w:val="00AE3E3F"/>
    <w:rsid w:val="00AE424B"/>
    <w:rsid w:val="00AE45F9"/>
    <w:rsid w:val="00AE47C8"/>
    <w:rsid w:val="00AF2516"/>
    <w:rsid w:val="00AF4760"/>
    <w:rsid w:val="00AF55D4"/>
    <w:rsid w:val="00B0505F"/>
    <w:rsid w:val="00B05C2D"/>
    <w:rsid w:val="00B12933"/>
    <w:rsid w:val="00B12B88"/>
    <w:rsid w:val="00B137E0"/>
    <w:rsid w:val="00B13BC8"/>
    <w:rsid w:val="00B146B8"/>
    <w:rsid w:val="00B24662"/>
    <w:rsid w:val="00B24830"/>
    <w:rsid w:val="00B25102"/>
    <w:rsid w:val="00B27E3D"/>
    <w:rsid w:val="00B3569C"/>
    <w:rsid w:val="00B43676"/>
    <w:rsid w:val="00B5602D"/>
    <w:rsid w:val="00B60125"/>
    <w:rsid w:val="00B62B3C"/>
    <w:rsid w:val="00B648F8"/>
    <w:rsid w:val="00B65941"/>
    <w:rsid w:val="00B6656B"/>
    <w:rsid w:val="00B673EC"/>
    <w:rsid w:val="00B70640"/>
    <w:rsid w:val="00B71625"/>
    <w:rsid w:val="00B75C54"/>
    <w:rsid w:val="00B80712"/>
    <w:rsid w:val="00B80BC2"/>
    <w:rsid w:val="00B813AC"/>
    <w:rsid w:val="00B8710E"/>
    <w:rsid w:val="00B92A93"/>
    <w:rsid w:val="00B93E37"/>
    <w:rsid w:val="00B94730"/>
    <w:rsid w:val="00B97698"/>
    <w:rsid w:val="00BA17A8"/>
    <w:rsid w:val="00BA3C33"/>
    <w:rsid w:val="00BA6025"/>
    <w:rsid w:val="00BA65D9"/>
    <w:rsid w:val="00BB0878"/>
    <w:rsid w:val="00BB1879"/>
    <w:rsid w:val="00BB45CC"/>
    <w:rsid w:val="00BC0ABE"/>
    <w:rsid w:val="00BC0BDF"/>
    <w:rsid w:val="00BC26F2"/>
    <w:rsid w:val="00BC28AB"/>
    <w:rsid w:val="00BC30DB"/>
    <w:rsid w:val="00BC5248"/>
    <w:rsid w:val="00BC64FF"/>
    <w:rsid w:val="00BC7C37"/>
    <w:rsid w:val="00BD1CAE"/>
    <w:rsid w:val="00BD2244"/>
    <w:rsid w:val="00BD6181"/>
    <w:rsid w:val="00BE0F11"/>
    <w:rsid w:val="00BE1D12"/>
    <w:rsid w:val="00BE3B28"/>
    <w:rsid w:val="00BE6472"/>
    <w:rsid w:val="00BF04E8"/>
    <w:rsid w:val="00BF0745"/>
    <w:rsid w:val="00BF29B8"/>
    <w:rsid w:val="00BF3905"/>
    <w:rsid w:val="00BF46EA"/>
    <w:rsid w:val="00C05502"/>
    <w:rsid w:val="00C07769"/>
    <w:rsid w:val="00C07D05"/>
    <w:rsid w:val="00C10856"/>
    <w:rsid w:val="00C14D6B"/>
    <w:rsid w:val="00C1563F"/>
    <w:rsid w:val="00C203FA"/>
    <w:rsid w:val="00C227CB"/>
    <w:rsid w:val="00C244F5"/>
    <w:rsid w:val="00C2778B"/>
    <w:rsid w:val="00C3164F"/>
    <w:rsid w:val="00C31B5E"/>
    <w:rsid w:val="00C32E15"/>
    <w:rsid w:val="00C34D3E"/>
    <w:rsid w:val="00C35B37"/>
    <w:rsid w:val="00C360C9"/>
    <w:rsid w:val="00C3747A"/>
    <w:rsid w:val="00C37F29"/>
    <w:rsid w:val="00C41C94"/>
    <w:rsid w:val="00C4744F"/>
    <w:rsid w:val="00C47909"/>
    <w:rsid w:val="00C519B8"/>
    <w:rsid w:val="00C53676"/>
    <w:rsid w:val="00C537A8"/>
    <w:rsid w:val="00C553F6"/>
    <w:rsid w:val="00C56682"/>
    <w:rsid w:val="00C56DCC"/>
    <w:rsid w:val="00C56F03"/>
    <w:rsid w:val="00C57075"/>
    <w:rsid w:val="00C574D3"/>
    <w:rsid w:val="00C64133"/>
    <w:rsid w:val="00C66E07"/>
    <w:rsid w:val="00C72AFE"/>
    <w:rsid w:val="00C742E2"/>
    <w:rsid w:val="00C80590"/>
    <w:rsid w:val="00C81619"/>
    <w:rsid w:val="00C8205A"/>
    <w:rsid w:val="00C846DA"/>
    <w:rsid w:val="00C90384"/>
    <w:rsid w:val="00C917E7"/>
    <w:rsid w:val="00C95A9B"/>
    <w:rsid w:val="00CA013C"/>
    <w:rsid w:val="00CA41E5"/>
    <w:rsid w:val="00CA6D6D"/>
    <w:rsid w:val="00CB02B9"/>
    <w:rsid w:val="00CB2435"/>
    <w:rsid w:val="00CC1DE5"/>
    <w:rsid w:val="00CC42CD"/>
    <w:rsid w:val="00CC79BC"/>
    <w:rsid w:val="00CC7A4E"/>
    <w:rsid w:val="00CD1359"/>
    <w:rsid w:val="00CD28D0"/>
    <w:rsid w:val="00CD3E16"/>
    <w:rsid w:val="00CD4C83"/>
    <w:rsid w:val="00CD65F6"/>
    <w:rsid w:val="00CD7B43"/>
    <w:rsid w:val="00CE3762"/>
    <w:rsid w:val="00CE5548"/>
    <w:rsid w:val="00CE7F0A"/>
    <w:rsid w:val="00CF4293"/>
    <w:rsid w:val="00CF477E"/>
    <w:rsid w:val="00D01EDC"/>
    <w:rsid w:val="00D020D7"/>
    <w:rsid w:val="00D025B1"/>
    <w:rsid w:val="00D06654"/>
    <w:rsid w:val="00D07508"/>
    <w:rsid w:val="00D078AA"/>
    <w:rsid w:val="00D10058"/>
    <w:rsid w:val="00D11978"/>
    <w:rsid w:val="00D12E06"/>
    <w:rsid w:val="00D15E30"/>
    <w:rsid w:val="00D16129"/>
    <w:rsid w:val="00D16BA1"/>
    <w:rsid w:val="00D16CBD"/>
    <w:rsid w:val="00D22BF3"/>
    <w:rsid w:val="00D25DBD"/>
    <w:rsid w:val="00D26929"/>
    <w:rsid w:val="00D27825"/>
    <w:rsid w:val="00D30AE0"/>
    <w:rsid w:val="00D30CBD"/>
    <w:rsid w:val="00D30D9E"/>
    <w:rsid w:val="00D310B0"/>
    <w:rsid w:val="00D32CC3"/>
    <w:rsid w:val="00D33429"/>
    <w:rsid w:val="00D334FC"/>
    <w:rsid w:val="00D33908"/>
    <w:rsid w:val="00D354F2"/>
    <w:rsid w:val="00D36C30"/>
    <w:rsid w:val="00D371C7"/>
    <w:rsid w:val="00D37C90"/>
    <w:rsid w:val="00D43A8C"/>
    <w:rsid w:val="00D53072"/>
    <w:rsid w:val="00D6003B"/>
    <w:rsid w:val="00D608BF"/>
    <w:rsid w:val="00D61A4E"/>
    <w:rsid w:val="00D624E1"/>
    <w:rsid w:val="00D634EA"/>
    <w:rsid w:val="00D713A1"/>
    <w:rsid w:val="00D7258C"/>
    <w:rsid w:val="00D72E56"/>
    <w:rsid w:val="00D74111"/>
    <w:rsid w:val="00D77956"/>
    <w:rsid w:val="00D80608"/>
    <w:rsid w:val="00D80F0C"/>
    <w:rsid w:val="00D817DD"/>
    <w:rsid w:val="00D82281"/>
    <w:rsid w:val="00D85E98"/>
    <w:rsid w:val="00D92077"/>
    <w:rsid w:val="00D951E2"/>
    <w:rsid w:val="00D9565A"/>
    <w:rsid w:val="00DA1396"/>
    <w:rsid w:val="00DB112D"/>
    <w:rsid w:val="00DB2337"/>
    <w:rsid w:val="00DB52F0"/>
    <w:rsid w:val="00DB5497"/>
    <w:rsid w:val="00DB5F87"/>
    <w:rsid w:val="00DB6966"/>
    <w:rsid w:val="00DB699B"/>
    <w:rsid w:val="00DC0376"/>
    <w:rsid w:val="00DC099B"/>
    <w:rsid w:val="00DC1E44"/>
    <w:rsid w:val="00DC2BE5"/>
    <w:rsid w:val="00DC70E0"/>
    <w:rsid w:val="00DD01E0"/>
    <w:rsid w:val="00DD13DB"/>
    <w:rsid w:val="00DD1A5E"/>
    <w:rsid w:val="00DD4CD4"/>
    <w:rsid w:val="00DD4D99"/>
    <w:rsid w:val="00DD65A2"/>
    <w:rsid w:val="00DD6770"/>
    <w:rsid w:val="00DE0749"/>
    <w:rsid w:val="00DE1CE2"/>
    <w:rsid w:val="00DF0BA6"/>
    <w:rsid w:val="00DF1210"/>
    <w:rsid w:val="00DF18AF"/>
    <w:rsid w:val="00DF31E9"/>
    <w:rsid w:val="00DF400D"/>
    <w:rsid w:val="00DF5C23"/>
    <w:rsid w:val="00DF7723"/>
    <w:rsid w:val="00E01A0D"/>
    <w:rsid w:val="00E01D8E"/>
    <w:rsid w:val="00E01DAD"/>
    <w:rsid w:val="00E01F8B"/>
    <w:rsid w:val="00E021DC"/>
    <w:rsid w:val="00E03F91"/>
    <w:rsid w:val="00E064EF"/>
    <w:rsid w:val="00E064F2"/>
    <w:rsid w:val="00E0717B"/>
    <w:rsid w:val="00E11031"/>
    <w:rsid w:val="00E15598"/>
    <w:rsid w:val="00E20D65"/>
    <w:rsid w:val="00E21326"/>
    <w:rsid w:val="00E21CAA"/>
    <w:rsid w:val="00E27B9F"/>
    <w:rsid w:val="00E31955"/>
    <w:rsid w:val="00E353A2"/>
    <w:rsid w:val="00E36881"/>
    <w:rsid w:val="00E4178F"/>
    <w:rsid w:val="00E42E4C"/>
    <w:rsid w:val="00E44DE2"/>
    <w:rsid w:val="00E46146"/>
    <w:rsid w:val="00E47013"/>
    <w:rsid w:val="00E50F3C"/>
    <w:rsid w:val="00E541F9"/>
    <w:rsid w:val="00E54974"/>
    <w:rsid w:val="00E57B79"/>
    <w:rsid w:val="00E60BDB"/>
    <w:rsid w:val="00E62870"/>
    <w:rsid w:val="00E63419"/>
    <w:rsid w:val="00E6386E"/>
    <w:rsid w:val="00E64496"/>
    <w:rsid w:val="00E701F0"/>
    <w:rsid w:val="00E711A5"/>
    <w:rsid w:val="00E72115"/>
    <w:rsid w:val="00E74869"/>
    <w:rsid w:val="00E75792"/>
    <w:rsid w:val="00E76972"/>
    <w:rsid w:val="00E76CF0"/>
    <w:rsid w:val="00E77846"/>
    <w:rsid w:val="00E8059B"/>
    <w:rsid w:val="00E80FB6"/>
    <w:rsid w:val="00E8166C"/>
    <w:rsid w:val="00E81AE9"/>
    <w:rsid w:val="00E8322E"/>
    <w:rsid w:val="00E87250"/>
    <w:rsid w:val="00E903E0"/>
    <w:rsid w:val="00E919A7"/>
    <w:rsid w:val="00E9268B"/>
    <w:rsid w:val="00E9612B"/>
    <w:rsid w:val="00EA0051"/>
    <w:rsid w:val="00EA1115"/>
    <w:rsid w:val="00EA2683"/>
    <w:rsid w:val="00EA2A2B"/>
    <w:rsid w:val="00EA39EB"/>
    <w:rsid w:val="00EA462D"/>
    <w:rsid w:val="00EA58CE"/>
    <w:rsid w:val="00EA695D"/>
    <w:rsid w:val="00EA7C0B"/>
    <w:rsid w:val="00EB0578"/>
    <w:rsid w:val="00EB33FF"/>
    <w:rsid w:val="00EB3D1A"/>
    <w:rsid w:val="00EB5BC0"/>
    <w:rsid w:val="00EB6A52"/>
    <w:rsid w:val="00EB6FCB"/>
    <w:rsid w:val="00EC04B1"/>
    <w:rsid w:val="00EC11D5"/>
    <w:rsid w:val="00EC2759"/>
    <w:rsid w:val="00EC5895"/>
    <w:rsid w:val="00EC7106"/>
    <w:rsid w:val="00EC747B"/>
    <w:rsid w:val="00EC7EAD"/>
    <w:rsid w:val="00ED0120"/>
    <w:rsid w:val="00ED3BBA"/>
    <w:rsid w:val="00ED4E12"/>
    <w:rsid w:val="00EE051B"/>
    <w:rsid w:val="00EE28DE"/>
    <w:rsid w:val="00EE30B6"/>
    <w:rsid w:val="00EE54B4"/>
    <w:rsid w:val="00EF195E"/>
    <w:rsid w:val="00EF1AD8"/>
    <w:rsid w:val="00EF2B5C"/>
    <w:rsid w:val="00EF4E9F"/>
    <w:rsid w:val="00EF65C7"/>
    <w:rsid w:val="00EF7794"/>
    <w:rsid w:val="00F02046"/>
    <w:rsid w:val="00F053D8"/>
    <w:rsid w:val="00F0621D"/>
    <w:rsid w:val="00F06B0F"/>
    <w:rsid w:val="00F06C03"/>
    <w:rsid w:val="00F07888"/>
    <w:rsid w:val="00F100CE"/>
    <w:rsid w:val="00F12F17"/>
    <w:rsid w:val="00F1313D"/>
    <w:rsid w:val="00F14449"/>
    <w:rsid w:val="00F15668"/>
    <w:rsid w:val="00F17E8A"/>
    <w:rsid w:val="00F201E7"/>
    <w:rsid w:val="00F204E0"/>
    <w:rsid w:val="00F20B16"/>
    <w:rsid w:val="00F21623"/>
    <w:rsid w:val="00F2172B"/>
    <w:rsid w:val="00F21C79"/>
    <w:rsid w:val="00F238C9"/>
    <w:rsid w:val="00F23CA5"/>
    <w:rsid w:val="00F277AA"/>
    <w:rsid w:val="00F31955"/>
    <w:rsid w:val="00F319D1"/>
    <w:rsid w:val="00F329AD"/>
    <w:rsid w:val="00F34C06"/>
    <w:rsid w:val="00F41E62"/>
    <w:rsid w:val="00F43EA3"/>
    <w:rsid w:val="00F44601"/>
    <w:rsid w:val="00F464DF"/>
    <w:rsid w:val="00F474BD"/>
    <w:rsid w:val="00F50C55"/>
    <w:rsid w:val="00F51A54"/>
    <w:rsid w:val="00F57FFB"/>
    <w:rsid w:val="00F601E6"/>
    <w:rsid w:val="00F678DD"/>
    <w:rsid w:val="00F67B33"/>
    <w:rsid w:val="00F67DD8"/>
    <w:rsid w:val="00F70E0F"/>
    <w:rsid w:val="00F73954"/>
    <w:rsid w:val="00F73EFB"/>
    <w:rsid w:val="00F74241"/>
    <w:rsid w:val="00F82E76"/>
    <w:rsid w:val="00F87AB0"/>
    <w:rsid w:val="00F90995"/>
    <w:rsid w:val="00F90C10"/>
    <w:rsid w:val="00F94060"/>
    <w:rsid w:val="00F96EB4"/>
    <w:rsid w:val="00F97907"/>
    <w:rsid w:val="00FA0684"/>
    <w:rsid w:val="00FA0BB8"/>
    <w:rsid w:val="00FA2D2C"/>
    <w:rsid w:val="00FA56F6"/>
    <w:rsid w:val="00FA6868"/>
    <w:rsid w:val="00FA7CE2"/>
    <w:rsid w:val="00FB329D"/>
    <w:rsid w:val="00FB3B1E"/>
    <w:rsid w:val="00FB3D5A"/>
    <w:rsid w:val="00FB45CF"/>
    <w:rsid w:val="00FB5105"/>
    <w:rsid w:val="00FB6B81"/>
    <w:rsid w:val="00FB790F"/>
    <w:rsid w:val="00FC1593"/>
    <w:rsid w:val="00FC27E3"/>
    <w:rsid w:val="00FC675B"/>
    <w:rsid w:val="00FC694A"/>
    <w:rsid w:val="00FC6D10"/>
    <w:rsid w:val="00FC74C7"/>
    <w:rsid w:val="00FD451D"/>
    <w:rsid w:val="00FD51BD"/>
    <w:rsid w:val="00FD529F"/>
    <w:rsid w:val="00FD5B22"/>
    <w:rsid w:val="00FD7C67"/>
    <w:rsid w:val="00FE0D3E"/>
    <w:rsid w:val="00FE124F"/>
    <w:rsid w:val="00FE1B01"/>
    <w:rsid w:val="00FF1116"/>
    <w:rsid w:val="00FF30DD"/>
    <w:rsid w:val="00FF36D9"/>
    <w:rsid w:val="00FF37ED"/>
    <w:rsid w:val="00FF3A91"/>
    <w:rsid w:val="00FF60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1046B"/>
  <w14:defaultImageDpi w14:val="300"/>
  <w15:docId w15:val="{802057C0-8C52-45DB-9782-8035C5AF7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7215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4721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721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721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721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21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215C"/>
  </w:style>
  <w:style w:type="character" w:customStyle="1" w:styleId="Heading1Char">
    <w:name w:val="Heading 1 Char"/>
    <w:aliases w:val="Pocket Char"/>
    <w:basedOn w:val="DefaultParagraphFont"/>
    <w:link w:val="Heading1"/>
    <w:rsid w:val="004721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215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215C"/>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47215C"/>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47215C"/>
    <w:rPr>
      <w:b/>
      <w:bCs/>
      <w:sz w:val="26"/>
      <w:u w:val="none"/>
    </w:rPr>
  </w:style>
  <w:style w:type="character" w:customStyle="1" w:styleId="StyleUnderline">
    <w:name w:val="Style Underline"/>
    <w:aliases w:val="Underline"/>
    <w:basedOn w:val="DefaultParagraphFont"/>
    <w:uiPriority w:val="6"/>
    <w:qFormat/>
    <w:rsid w:val="0047215C"/>
    <w:rPr>
      <w:b w:val="0"/>
      <w:sz w:val="22"/>
      <w:u w:val="single"/>
    </w:rPr>
  </w:style>
  <w:style w:type="character" w:styleId="Emphasis">
    <w:name w:val="Emphasis"/>
    <w:basedOn w:val="DefaultParagraphFont"/>
    <w:uiPriority w:val="7"/>
    <w:qFormat/>
    <w:rsid w:val="0047215C"/>
    <w:rPr>
      <w:rFonts w:ascii="Calibri" w:hAnsi="Calibri"/>
      <w:b/>
      <w:i w:val="0"/>
      <w:iCs/>
      <w:sz w:val="22"/>
      <w:u w:val="single"/>
      <w:bdr w:val="single" w:sz="24" w:space="0" w:color="auto"/>
    </w:rPr>
  </w:style>
  <w:style w:type="character" w:styleId="FollowedHyperlink">
    <w:name w:val="FollowedHyperlink"/>
    <w:basedOn w:val="DefaultParagraphFont"/>
    <w:uiPriority w:val="99"/>
    <w:semiHidden/>
    <w:unhideWhenUsed/>
    <w:rsid w:val="0047215C"/>
    <w:rPr>
      <w:color w:val="auto"/>
      <w:u w:val="none"/>
    </w:rPr>
  </w:style>
  <w:style w:type="character" w:styleId="Hyperlink">
    <w:name w:val="Hyperlink"/>
    <w:basedOn w:val="DefaultParagraphFont"/>
    <w:uiPriority w:val="99"/>
    <w:unhideWhenUsed/>
    <w:rsid w:val="0047215C"/>
    <w:rPr>
      <w:color w:val="auto"/>
      <w:u w:val="none"/>
    </w:rPr>
  </w:style>
  <w:style w:type="paragraph" w:styleId="DocumentMap">
    <w:name w:val="Document Map"/>
    <w:basedOn w:val="Normal"/>
    <w:link w:val="DocumentMapChar"/>
    <w:uiPriority w:val="99"/>
    <w:semiHidden/>
    <w:unhideWhenUsed/>
    <w:rsid w:val="00C5668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56682"/>
    <w:rPr>
      <w:rFonts w:ascii="Lucida Grande" w:hAnsi="Lucida Grande" w:cs="Lucida Grande"/>
    </w:rPr>
  </w:style>
  <w:style w:type="paragraph" w:styleId="ListParagraph">
    <w:name w:val="List Paragraph"/>
    <w:basedOn w:val="Normal"/>
    <w:uiPriority w:val="34"/>
    <w:qFormat/>
    <w:rsid w:val="00A41B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90746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andfonline.com/doi/pdf/10.1080/14799850802006555" TargetMode="External"/><Relationship Id="rId18" Type="http://schemas.openxmlformats.org/officeDocument/2006/relationships/hyperlink" Target="https://twq.elliott.gwu.edu/sites/twq.elliott.gwu.edu/files/downloads/TWQ_Fall2015_Lee.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digitalcommons.liberty.edu/cgi/viewcontent.cgi?article=1002&amp;context=si" TargetMode="External"/><Relationship Id="rId17" Type="http://schemas.openxmlformats.org/officeDocument/2006/relationships/hyperlink" Target="https://www.fas.org/sgp/crs/row/R44196.pdf" TargetMode="External"/><Relationship Id="rId2" Type="http://schemas.openxmlformats.org/officeDocument/2006/relationships/customXml" Target="../customXml/item2.xml"/><Relationship Id="rId16" Type="http://schemas.openxmlformats.org/officeDocument/2006/relationships/hyperlink" Target="http://www.defense.gov/Portals/1/Documents/pubs/NDAA%20A-P_Maritime_SecuritY_Strategy-08142015-1300-FINALFORMAT.PDF" TargetMode="External"/><Relationship Id="rId20" Type="http://schemas.openxmlformats.org/officeDocument/2006/relationships/hyperlink" Target="http://www.rand.org/pubs/research_reports/RR1366.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wq.elliott.gwu.edu/sites/twq.elliott.gwu.edu/files/downloads/TWQ_Fall2015_Lee.pdf" TargetMode="External"/><Relationship Id="rId5" Type="http://schemas.openxmlformats.org/officeDocument/2006/relationships/numbering" Target="numbering.xml"/><Relationship Id="rId15" Type="http://schemas.openxmlformats.org/officeDocument/2006/relationships/hyperlink" Target="https://csis-prod.s3.amazonaws.com/s3fs-public/legacy_files/files/publication/120814_FINAL_PACOM_optimized.pdf" TargetMode="External"/><Relationship Id="rId10" Type="http://schemas.openxmlformats.org/officeDocument/2006/relationships/hyperlink" Target="https://twq.elliott.gwu.edu/sites/twq.elliott.gwu.edu/files/downloads/TWQ_Fall2015_Lee.pdf" TargetMode="External"/><Relationship Id="rId19" Type="http://schemas.openxmlformats.org/officeDocument/2006/relationships/hyperlink" Target="https://www.fas.org/sgp/crs/row/R44196.pdf" TargetMode="External"/><Relationship Id="rId4" Type="http://schemas.openxmlformats.org/officeDocument/2006/relationships/customXml" Target="../customXml/item4.xml"/><Relationship Id="rId9" Type="http://schemas.openxmlformats.org/officeDocument/2006/relationships/hyperlink" Target="http://thediplomat.com/tag/a2ad/" TargetMode="External"/><Relationship Id="rId14" Type="http://schemas.openxmlformats.org/officeDocument/2006/relationships/hyperlink" Target="http://digitalcommons.liberty.edu/cgi/viewcontent.cgi?article=1002&amp;context=si"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dlel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E45A12C-F5FD-49E6-B4F4-AAF42126C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61873</Words>
  <Characters>352682</Characters>
  <Application>Microsoft Office Word</Application>
  <DocSecurity>0</DocSecurity>
  <Lines>2939</Lines>
  <Paragraphs>827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413728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Andrew  Logan</dc:creator>
  <cp:keywords>5.2</cp:keywords>
  <dc:description/>
  <cp:lastModifiedBy>Gidley, Edward L.</cp:lastModifiedBy>
  <cp:revision>2</cp:revision>
  <dcterms:created xsi:type="dcterms:W3CDTF">2016-07-18T02:30:00Z</dcterms:created>
  <dcterms:modified xsi:type="dcterms:W3CDTF">2016-07-18T02:30:00Z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